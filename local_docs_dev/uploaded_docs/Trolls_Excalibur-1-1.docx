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780" w:rsidRPr="00BB25E9" w:rsidRDefault="00113780" w:rsidP="000423C7">
      <w:pPr>
        <w:pStyle w:val="Heading1"/>
        <w:rPr>
          <w:rFonts w:ascii="Helvetica" w:hAnsi="Helvetica"/>
        </w:rPr>
      </w:pPr>
      <w:bookmarkStart w:id="0" w:name="LastEdit"/>
      <w:bookmarkStart w:id="1" w:name="_Toc323337001"/>
      <w:bookmarkStart w:id="2" w:name="_Toc324201354"/>
      <w:bookmarkStart w:id="3" w:name="_Toc324201492"/>
      <w:bookmarkEnd w:id="0"/>
      <w:r w:rsidRPr="00BB25E9">
        <w:rPr>
          <w:rFonts w:ascii="Helvetica" w:hAnsi="Helvetica"/>
        </w:rPr>
        <w:t>Notes</w:t>
      </w:r>
    </w:p>
    <w:p w:rsidR="003D572E" w:rsidRPr="00BB25E9" w:rsidRDefault="003D572E" w:rsidP="00B44ED1">
      <w:pPr>
        <w:pStyle w:val="Heading4"/>
        <w:rPr>
          <w:rFonts w:ascii="Helvetica" w:hAnsi="Helvetica"/>
        </w:rPr>
      </w:pPr>
      <w:r w:rsidRPr="00BB25E9">
        <w:rPr>
          <w:rFonts w:ascii="Helvetica" w:hAnsi="Helvetica"/>
        </w:rPr>
        <w:t>*********READ ALL NOTES BEFORE CONTINUING*</w:t>
      </w:r>
      <w:r w:rsidR="00B44ED1" w:rsidRPr="00BB25E9">
        <w:rPr>
          <w:rFonts w:ascii="Helvetica" w:hAnsi="Helvetica"/>
        </w:rPr>
        <w:t>****</w:t>
      </w:r>
      <w:r w:rsidRPr="00BB25E9">
        <w:rPr>
          <w:rFonts w:ascii="Helvetica" w:hAnsi="Helvetica"/>
        </w:rPr>
        <w:t>**********************************</w:t>
      </w:r>
    </w:p>
    <w:p w:rsidR="00113780" w:rsidRPr="00BB25E9" w:rsidRDefault="00113780" w:rsidP="00B44ED1">
      <w:pPr>
        <w:pStyle w:val="Heading4"/>
        <w:rPr>
          <w:rFonts w:ascii="Helvetica" w:hAnsi="Helvetica"/>
        </w:rPr>
      </w:pPr>
      <w:r w:rsidRPr="00BB25E9">
        <w:rPr>
          <w:rFonts w:ascii="Helvetica" w:hAnsi="Helvetica"/>
        </w:rPr>
        <w:t>WGLF has actually read this and won in west Georgia</w:t>
      </w:r>
    </w:p>
    <w:p w:rsidR="00113780" w:rsidRPr="00BB25E9" w:rsidRDefault="00113780" w:rsidP="00B44ED1">
      <w:pPr>
        <w:pStyle w:val="Heading4"/>
        <w:rPr>
          <w:rFonts w:ascii="Helvetica" w:hAnsi="Helvetica"/>
        </w:rPr>
      </w:pPr>
      <w:r w:rsidRPr="00BB25E9">
        <w:rPr>
          <w:rFonts w:ascii="Helvetica" w:hAnsi="Helvetica"/>
        </w:rPr>
        <w:t xml:space="preserve">Read the </w:t>
      </w:r>
      <w:proofErr w:type="spellStart"/>
      <w:r w:rsidRPr="00BB25E9">
        <w:rPr>
          <w:rFonts w:ascii="Helvetica" w:hAnsi="Helvetica"/>
        </w:rPr>
        <w:t>diclaimer</w:t>
      </w:r>
      <w:proofErr w:type="spellEnd"/>
      <w:r w:rsidRPr="00BB25E9">
        <w:rPr>
          <w:rFonts w:ascii="Helvetica" w:hAnsi="Helvetica"/>
        </w:rPr>
        <w:t xml:space="preserve"> at the bottom for more information</w:t>
      </w:r>
    </w:p>
    <w:p w:rsidR="00113780" w:rsidRPr="00BB25E9" w:rsidRDefault="00113780" w:rsidP="00B44ED1">
      <w:pPr>
        <w:pStyle w:val="Heading4"/>
        <w:rPr>
          <w:rFonts w:ascii="Helvetica" w:hAnsi="Helvetica"/>
        </w:rPr>
      </w:pPr>
      <w:r w:rsidRPr="00BB25E9">
        <w:rPr>
          <w:rFonts w:ascii="Helvetica" w:hAnsi="Helvetica"/>
        </w:rPr>
        <w:t xml:space="preserve">A highlight of this is </w:t>
      </w:r>
      <w:proofErr w:type="spellStart"/>
      <w:r w:rsidRPr="00BB25E9">
        <w:rPr>
          <w:rFonts w:ascii="Helvetica" w:hAnsi="Helvetica"/>
        </w:rPr>
        <w:t>jards</w:t>
      </w:r>
      <w:proofErr w:type="spellEnd"/>
      <w:r w:rsidRPr="00BB25E9">
        <w:rPr>
          <w:rFonts w:ascii="Helvetica" w:hAnsi="Helvetica"/>
        </w:rPr>
        <w:t xml:space="preserve"> sandwich argument starting at 32</w:t>
      </w:r>
    </w:p>
    <w:p w:rsidR="00113780" w:rsidRPr="00BB25E9" w:rsidRDefault="00113780" w:rsidP="00B44ED1">
      <w:pPr>
        <w:pStyle w:val="Heading4"/>
        <w:rPr>
          <w:rFonts w:ascii="Helvetica" w:hAnsi="Helvetica"/>
        </w:rPr>
      </w:pPr>
      <w:proofErr w:type="gramStart"/>
      <w:r w:rsidRPr="00BB25E9">
        <w:rPr>
          <w:rFonts w:ascii="Helvetica" w:hAnsi="Helvetica"/>
        </w:rPr>
        <w:t>Also</w:t>
      </w:r>
      <w:proofErr w:type="gramEnd"/>
      <w:r w:rsidRPr="00BB25E9">
        <w:rPr>
          <w:rFonts w:ascii="Helvetica" w:hAnsi="Helvetica"/>
        </w:rPr>
        <w:t xml:space="preserve"> the squirrels </w:t>
      </w:r>
      <w:r w:rsidR="003D572E" w:rsidRPr="00BB25E9">
        <w:rPr>
          <w:rFonts w:ascii="Helvetica" w:hAnsi="Helvetica"/>
        </w:rPr>
        <w:t>1AC</w:t>
      </w:r>
      <w:r w:rsidRPr="00BB25E9">
        <w:rPr>
          <w:rFonts w:ascii="Helvetica" w:hAnsi="Helvetica"/>
        </w:rPr>
        <w:t xml:space="preserve"> and consult vermin Cp</w:t>
      </w:r>
      <w:r w:rsidR="003D572E" w:rsidRPr="00BB25E9">
        <w:rPr>
          <w:rFonts w:ascii="Helvetica" w:hAnsi="Helvetica"/>
        </w:rPr>
        <w:t xml:space="preserve"> and planking and zombies will kill us although that is </w:t>
      </w:r>
      <w:proofErr w:type="spellStart"/>
      <w:r w:rsidR="003D572E" w:rsidRPr="00BB25E9">
        <w:rPr>
          <w:rFonts w:ascii="Helvetica" w:hAnsi="Helvetica"/>
        </w:rPr>
        <w:t>kinda</w:t>
      </w:r>
      <w:proofErr w:type="spellEnd"/>
      <w:r w:rsidR="003D572E" w:rsidRPr="00BB25E9">
        <w:rPr>
          <w:rFonts w:ascii="Helvetica" w:hAnsi="Helvetica"/>
        </w:rPr>
        <w:t xml:space="preserve"> stupid</w:t>
      </w:r>
    </w:p>
    <w:p w:rsidR="003D572E" w:rsidRPr="00BB25E9" w:rsidRDefault="003D572E" w:rsidP="00B44ED1">
      <w:pPr>
        <w:pStyle w:val="Heading4"/>
        <w:rPr>
          <w:rFonts w:ascii="Helvetica" w:hAnsi="Helvetica"/>
        </w:rPr>
      </w:pPr>
      <w:r w:rsidRPr="00BB25E9">
        <w:rPr>
          <w:rFonts w:ascii="Helvetica" w:hAnsi="Helvetica"/>
        </w:rPr>
        <w:t>BRONY 1AC IS FUNNY AND LIKE A GENDER KRITIK WITH ILLIGITAMITE EVIDENCE</w:t>
      </w:r>
    </w:p>
    <w:p w:rsidR="003D572E" w:rsidRPr="00BB25E9" w:rsidRDefault="003D572E" w:rsidP="00B44ED1">
      <w:pPr>
        <w:pStyle w:val="Heading4"/>
        <w:rPr>
          <w:rFonts w:ascii="Helvetica" w:hAnsi="Helvetica"/>
        </w:rPr>
      </w:pPr>
      <w:r w:rsidRPr="00BB25E9">
        <w:rPr>
          <w:rFonts w:ascii="Helvetica" w:hAnsi="Helvetica"/>
        </w:rPr>
        <w:t>NEW VEGAS 1AC IS STUPID DON’T READ IT</w:t>
      </w:r>
    </w:p>
    <w:p w:rsidR="00113780" w:rsidRPr="00BB25E9" w:rsidRDefault="00113780" w:rsidP="00B44ED1">
      <w:pPr>
        <w:pStyle w:val="Heading4"/>
        <w:rPr>
          <w:rFonts w:ascii="Helvetica" w:hAnsi="Helvetica"/>
        </w:rPr>
      </w:pPr>
      <w:r w:rsidRPr="00BB25E9">
        <w:rPr>
          <w:rFonts w:ascii="Helvetica" w:hAnsi="Helvetica"/>
        </w:rPr>
        <w:t xml:space="preserve">Certain aspects of the file like MAO have some legitimate meaning as a Kritik but otherwise than that the disclaimer says never to read </w:t>
      </w:r>
      <w:r w:rsidR="003D572E" w:rsidRPr="00BB25E9">
        <w:rPr>
          <w:rFonts w:ascii="Helvetica" w:hAnsi="Helvetica"/>
        </w:rPr>
        <w:t>this in an actual debate round</w:t>
      </w:r>
    </w:p>
    <w:p w:rsidR="003D572E" w:rsidRPr="00BB25E9" w:rsidRDefault="003D572E" w:rsidP="00B44ED1">
      <w:pPr>
        <w:pStyle w:val="Heading4"/>
        <w:rPr>
          <w:rFonts w:ascii="Helvetica" w:hAnsi="Helvetica"/>
        </w:rPr>
      </w:pPr>
      <w:r w:rsidRPr="00BB25E9">
        <w:rPr>
          <w:rFonts w:ascii="Helvetica" w:hAnsi="Helvetica"/>
        </w:rPr>
        <w:t>Do not be fooled by the word troll in the beginning this is a trolls Excalibur the ultimate weapon for a debate troll</w:t>
      </w:r>
    </w:p>
    <w:p w:rsidR="003D572E" w:rsidRPr="00BB25E9" w:rsidRDefault="003D572E" w:rsidP="00B44ED1">
      <w:pPr>
        <w:pStyle w:val="Heading4"/>
        <w:rPr>
          <w:rFonts w:ascii="Helvetica" w:hAnsi="Helvetica"/>
        </w:rPr>
      </w:pPr>
      <w:proofErr w:type="spellStart"/>
      <w:r w:rsidRPr="00BB25E9">
        <w:rPr>
          <w:rFonts w:ascii="Helvetica" w:hAnsi="Helvetica"/>
        </w:rPr>
        <w:t>CTL+click</w:t>
      </w:r>
      <w:proofErr w:type="spellEnd"/>
      <w:r w:rsidRPr="00BB25E9">
        <w:rPr>
          <w:rFonts w:ascii="Helvetica" w:hAnsi="Helvetica"/>
        </w:rPr>
        <w:t xml:space="preserve"> on index to go to specific page</w:t>
      </w:r>
    </w:p>
    <w:p w:rsidR="003D572E" w:rsidRPr="00BB25E9" w:rsidRDefault="00B44ED1" w:rsidP="00B44ED1">
      <w:pPr>
        <w:pStyle w:val="Heading4"/>
        <w:rPr>
          <w:rFonts w:ascii="Helvetica" w:hAnsi="Helvetica"/>
        </w:rPr>
      </w:pPr>
      <w:r w:rsidRPr="00BB25E9">
        <w:rPr>
          <w:rFonts w:ascii="Helvetica" w:hAnsi="Helvetica"/>
        </w:rPr>
        <w:t xml:space="preserve">Respect the value of the file to trolls at the same time </w:t>
      </w:r>
      <w:proofErr w:type="spellStart"/>
      <w:r w:rsidRPr="00BB25E9">
        <w:rPr>
          <w:rFonts w:ascii="Helvetica" w:hAnsi="Helvetica"/>
        </w:rPr>
        <w:t>its</w:t>
      </w:r>
      <w:proofErr w:type="spellEnd"/>
      <w:r w:rsidRPr="00BB25E9">
        <w:rPr>
          <w:rFonts w:ascii="Helvetica" w:hAnsi="Helvetica"/>
        </w:rPr>
        <w:t xml:space="preserve"> not for debate use just really funny about how far debate can go if you really stretch the limits</w:t>
      </w:r>
    </w:p>
    <w:p w:rsidR="003D572E" w:rsidRPr="00BB25E9" w:rsidRDefault="003D572E" w:rsidP="00B44ED1">
      <w:pPr>
        <w:pStyle w:val="Heading4"/>
        <w:rPr>
          <w:rFonts w:ascii="Helvetica" w:hAnsi="Helvetica"/>
        </w:rPr>
      </w:pPr>
      <w:r w:rsidRPr="00BB25E9">
        <w:rPr>
          <w:rFonts w:ascii="Helvetica" w:hAnsi="Helvetica"/>
        </w:rPr>
        <w:t>**********</w:t>
      </w:r>
      <w:r w:rsidR="00B44ED1" w:rsidRPr="00BB25E9">
        <w:rPr>
          <w:rFonts w:ascii="Helvetica" w:hAnsi="Helvetica"/>
        </w:rPr>
        <w:t>**</w:t>
      </w:r>
      <w:r w:rsidRPr="00BB25E9">
        <w:rPr>
          <w:rFonts w:ascii="Helvetica" w:hAnsi="Helvetica"/>
        </w:rPr>
        <w:t>***HAVE YOU READ ALL NOTES? IF NOT READ THEM!!!!!!!!!!!**********</w:t>
      </w:r>
      <w:r w:rsidR="00B44ED1" w:rsidRPr="00BB25E9">
        <w:rPr>
          <w:rFonts w:ascii="Helvetica" w:hAnsi="Helvetica"/>
        </w:rPr>
        <w:t>*</w:t>
      </w:r>
      <w:r w:rsidRPr="00BB25E9">
        <w:rPr>
          <w:rFonts w:ascii="Helvetica" w:hAnsi="Helvetica"/>
        </w:rPr>
        <w:t>**</w:t>
      </w:r>
    </w:p>
    <w:p w:rsidR="003D572E" w:rsidRPr="00BB25E9" w:rsidRDefault="003D572E" w:rsidP="00113780">
      <w:pPr>
        <w:rPr>
          <w:rFonts w:ascii="Helvetica" w:hAnsi="Helvetica"/>
        </w:rPr>
      </w:pPr>
    </w:p>
    <w:p w:rsidR="000423C7" w:rsidRPr="00BB25E9" w:rsidRDefault="000423C7" w:rsidP="000423C7">
      <w:pPr>
        <w:pStyle w:val="Heading1"/>
        <w:rPr>
          <w:rFonts w:ascii="Helvetica" w:hAnsi="Helvetica"/>
        </w:rPr>
      </w:pPr>
      <w:r w:rsidRPr="00BB25E9">
        <w:rPr>
          <w:rFonts w:ascii="Helvetica" w:hAnsi="Helvetica"/>
        </w:rPr>
        <w:lastRenderedPageBreak/>
        <w:t>A Troll's Excalibur</w:t>
      </w:r>
      <w:bookmarkEnd w:id="1"/>
      <w:bookmarkEnd w:id="2"/>
      <w:bookmarkEnd w:id="3"/>
    </w:p>
    <w:p w:rsidR="000423C7" w:rsidRPr="00BB25E9" w:rsidRDefault="000423C7" w:rsidP="000423C7">
      <w:pPr>
        <w:rPr>
          <w:rFonts w:ascii="Helvetica" w:hAnsi="Helvetica"/>
        </w:rPr>
      </w:pPr>
    </w:p>
    <w:p w:rsidR="001B1B2A" w:rsidRPr="00BB25E9" w:rsidRDefault="000423C7">
      <w:pPr>
        <w:pStyle w:val="TOC1"/>
        <w:tabs>
          <w:tab w:val="right" w:leader="dot" w:pos="10790"/>
        </w:tabs>
        <w:rPr>
          <w:rFonts w:ascii="Helvetica" w:hAnsi="Helvetica" w:cstheme="minorBidi"/>
          <w:noProof/>
        </w:rPr>
      </w:pPr>
      <w:r w:rsidRPr="00BB25E9">
        <w:rPr>
          <w:rFonts w:ascii="Helvetica" w:hAnsi="Helvetica"/>
        </w:rPr>
        <w:fldChar w:fldCharType="begin"/>
      </w:r>
      <w:r w:rsidRPr="00BB25E9">
        <w:rPr>
          <w:rFonts w:ascii="Helvetica" w:hAnsi="Helvetica"/>
        </w:rPr>
        <w:instrText xml:space="preserve"> TOC \o "1-1" \h \u \t "Heading 1,1,Hat,4" </w:instrText>
      </w:r>
      <w:r w:rsidRPr="00BB25E9">
        <w:rPr>
          <w:rFonts w:ascii="Helvetica" w:hAnsi="Helvetica"/>
        </w:rPr>
        <w:fldChar w:fldCharType="separate"/>
      </w:r>
      <w:hyperlink w:anchor="_Toc324201493" w:history="1">
        <w:r w:rsidR="001B1B2A" w:rsidRPr="00BB25E9">
          <w:rPr>
            <w:rStyle w:val="Hyperlink"/>
            <w:rFonts w:ascii="Helvetica" w:hAnsi="Helvetica"/>
            <w:noProof/>
          </w:rPr>
          <w:t>Squirrel 1AC</w:t>
        </w:r>
        <w:r w:rsidR="001B1B2A" w:rsidRPr="00BB25E9">
          <w:rPr>
            <w:rFonts w:ascii="Helvetica" w:hAnsi="Helvetica"/>
            <w:noProof/>
          </w:rPr>
          <w:tab/>
        </w:r>
        <w:r w:rsidR="001B1B2A" w:rsidRPr="00BB25E9">
          <w:rPr>
            <w:rFonts w:ascii="Helvetica" w:hAnsi="Helvetica"/>
            <w:noProof/>
          </w:rPr>
          <w:fldChar w:fldCharType="begin"/>
        </w:r>
        <w:r w:rsidR="001B1B2A" w:rsidRPr="00BB25E9">
          <w:rPr>
            <w:rFonts w:ascii="Helvetica" w:hAnsi="Helvetica"/>
            <w:noProof/>
          </w:rPr>
          <w:instrText xml:space="preserve"> PAGEREF _Toc324201493 \h </w:instrText>
        </w:r>
        <w:r w:rsidR="001B1B2A" w:rsidRPr="00BB25E9">
          <w:rPr>
            <w:rFonts w:ascii="Helvetica" w:hAnsi="Helvetica"/>
            <w:noProof/>
          </w:rPr>
        </w:r>
        <w:r w:rsidR="001B1B2A" w:rsidRPr="00BB25E9">
          <w:rPr>
            <w:rFonts w:ascii="Helvetica" w:hAnsi="Helvetica"/>
            <w:noProof/>
          </w:rPr>
          <w:fldChar w:fldCharType="separate"/>
        </w:r>
        <w:r w:rsidR="001B1B2A" w:rsidRPr="00BB25E9">
          <w:rPr>
            <w:rFonts w:ascii="Helvetica" w:hAnsi="Helvetica"/>
            <w:noProof/>
          </w:rPr>
          <w:t>2</w:t>
        </w:r>
        <w:r w:rsidR="001B1B2A"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4" w:history="1">
        <w:r w:rsidRPr="00BB25E9">
          <w:rPr>
            <w:rStyle w:val="Hyperlink"/>
            <w:rFonts w:ascii="Helvetica" w:hAnsi="Helvetica"/>
            <w:noProof/>
          </w:rPr>
          <w:t>Zombies Are Gonna Kill Us!</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_Toc324201494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11</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5" w:history="1">
        <w:r w:rsidRPr="00BB25E9">
          <w:rPr>
            <w:rStyle w:val="Hyperlink"/>
            <w:rFonts w:ascii="Helvetica" w:hAnsi="Helvetica"/>
            <w:noProof/>
          </w:rPr>
          <w:t>Brony 1AC (From Richardson)</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_Toc324201495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16</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6" w:history="1">
        <w:r w:rsidRPr="00BB25E9">
          <w:rPr>
            <w:rStyle w:val="Hyperlink"/>
            <w:rFonts w:ascii="Helvetica" w:hAnsi="Helvetica"/>
            <w:noProof/>
          </w:rPr>
          <w:t>***Make Me A Sandwich***</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_Toc324201496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32</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7" w:history="1">
        <w:r w:rsidRPr="00BB25E9">
          <w:rPr>
            <w:rStyle w:val="Hyperlink"/>
            <w:rFonts w:ascii="Helvetica" w:hAnsi="Helvetica"/>
            <w:noProof/>
          </w:rPr>
          <w:t>1AR: 1N’s Burden Shell</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_Toc324201497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33</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8" w:history="1">
        <w:r w:rsidRPr="00BB25E9">
          <w:rPr>
            <w:rStyle w:val="Hyperlink"/>
            <w:rFonts w:ascii="Helvetica" w:hAnsi="Helvetica"/>
            <w:noProof/>
          </w:rPr>
          <w:t>Freedom Net Benefit</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_Toc324201498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35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499" w:history="1">
        <w:r w:rsidRPr="00BB25E9">
          <w:rPr>
            <w:rStyle w:val="Hyperlink"/>
            <w:rFonts w:ascii="Helvetica" w:hAnsi="Helvetica"/>
            <w:noProof/>
          </w:rPr>
          <w:t>U.S. Russia War Net Benefit</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_Toc324201499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36</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0" w:history="1">
        <w:r w:rsidRPr="00BB25E9">
          <w:rPr>
            <w:rStyle w:val="Hyperlink"/>
            <w:rFonts w:ascii="Helvetica" w:hAnsi="Helvetica"/>
            <w:noProof/>
          </w:rPr>
          <w:t>A/T 1NR Important/No voter</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_Toc324201500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41</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1" w:history="1">
        <w:r w:rsidRPr="00BB25E9">
          <w:rPr>
            <w:rStyle w:val="Hyperlink"/>
            <w:rFonts w:ascii="Helvetica" w:hAnsi="Helvetica"/>
            <w:noProof/>
          </w:rPr>
          <w:t>A/T Make a sandwich during 1AR</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_Toc324201501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42</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2" w:history="1">
        <w:r w:rsidRPr="00BB25E9">
          <w:rPr>
            <w:rStyle w:val="Hyperlink"/>
            <w:rFonts w:ascii="Helvetica" w:hAnsi="Helvetica"/>
            <w:noProof/>
          </w:rPr>
          <w:t>A/T Aff Needs to Make a Sandwich Too</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_Toc324201502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43</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3" w:history="1">
        <w:r w:rsidRPr="00BB25E9">
          <w:rPr>
            <w:rStyle w:val="Hyperlink"/>
            <w:rFonts w:ascii="Helvetica" w:hAnsi="Helvetica"/>
            <w:noProof/>
          </w:rPr>
          <w:t>A/T 2N beat</w:t>
        </w:r>
        <w:r w:rsidRPr="00BB25E9">
          <w:rPr>
            <w:rStyle w:val="Hyperlink"/>
            <w:rFonts w:ascii="Helvetica" w:hAnsi="Helvetica"/>
            <w:noProof/>
          </w:rPr>
          <w:t>i</w:t>
        </w:r>
        <w:r w:rsidRPr="00BB25E9">
          <w:rPr>
            <w:rStyle w:val="Hyperlink"/>
            <w:rFonts w:ascii="Helvetica" w:hAnsi="Helvetica"/>
            <w:noProof/>
          </w:rPr>
          <w:t>ng up the 1N during the 2NR</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_Toc324201503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44</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4" w:history="1">
        <w:r w:rsidRPr="00BB25E9">
          <w:rPr>
            <w:rStyle w:val="Hyperlink"/>
            <w:rFonts w:ascii="Helvetica" w:hAnsi="Helvetica"/>
            <w:noProof/>
          </w:rPr>
          <w:t>A/T Put it</w:t>
        </w:r>
        <w:r w:rsidRPr="00BB25E9">
          <w:rPr>
            <w:rStyle w:val="Hyperlink"/>
            <w:rFonts w:ascii="Helvetica" w:hAnsi="Helvetica"/>
            <w:noProof/>
          </w:rPr>
          <w:t xml:space="preserve"> </w:t>
        </w:r>
        <w:r w:rsidRPr="00BB25E9">
          <w:rPr>
            <w:rStyle w:val="Hyperlink"/>
            <w:rFonts w:ascii="Helvetica" w:hAnsi="Helvetica"/>
            <w:noProof/>
          </w:rPr>
          <w:t>on the tab (I’ll get a lot of sandwiches later)</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_Toc324201504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5" w:history="1">
        <w:r w:rsidRPr="00BB25E9">
          <w:rPr>
            <w:rStyle w:val="Hyperlink"/>
            <w:rFonts w:ascii="Helvetica" w:hAnsi="Helvetica"/>
            <w:noProof/>
          </w:rPr>
          <w:t>A/T 2N didn’t ask</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_Toc324201505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46</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6" w:history="1">
        <w:r w:rsidRPr="00BB25E9">
          <w:rPr>
            <w:rStyle w:val="Hyperlink"/>
            <w:rFonts w:ascii="Helvetica" w:hAnsi="Helvetica"/>
            <w:noProof/>
          </w:rPr>
          <w:t>A/T 2N asked but didn’t get anything</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_Toc324201506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47</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7" w:history="1">
        <w:r w:rsidRPr="00BB25E9">
          <w:rPr>
            <w:rStyle w:val="Hyperlink"/>
            <w:rFonts w:ascii="Helvetica" w:hAnsi="Helvetica"/>
            <w:noProof/>
          </w:rPr>
          <w:t>A/T Trieu, 2010/Beat up the 1N</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_Toc324201507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48</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8" w:history="1">
        <w:r w:rsidRPr="00BB25E9">
          <w:rPr>
            <w:rStyle w:val="Hyperlink"/>
            <w:rFonts w:ascii="Helvetica" w:hAnsi="Helvetica"/>
            <w:noProof/>
          </w:rPr>
          <w:t>Timecube Kritik</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_Toc324201508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50</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09" w:history="1">
        <w:r w:rsidRPr="00BB25E9">
          <w:rPr>
            <w:rStyle w:val="Hyperlink"/>
            <w:rFonts w:ascii="Helvetica" w:hAnsi="Helvetica"/>
            <w:noProof/>
          </w:rPr>
          <w:t>Mao Kritik</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_Toc324201509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53</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0" w:history="1">
        <w:r w:rsidRPr="00BB25E9">
          <w:rPr>
            <w:rStyle w:val="Hyperlink"/>
            <w:rFonts w:ascii="Helvetica" w:hAnsi="Helvetica"/>
            <w:noProof/>
          </w:rPr>
          <w:t>Nobody Gives a Shit</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_Toc324201510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55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1" w:history="1">
        <w:r w:rsidRPr="00BB25E9">
          <w:rPr>
            <w:rStyle w:val="Hyperlink"/>
            <w:rFonts w:ascii="Helvetica" w:hAnsi="Helvetica"/>
            <w:noProof/>
          </w:rPr>
          <w:t>***Counterplans***</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_Toc324201511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59</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2" w:history="1">
        <w:r w:rsidRPr="00BB25E9">
          <w:rPr>
            <w:rStyle w:val="Hyperlink"/>
            <w:rFonts w:ascii="Helvetica" w:hAnsi="Helvetica"/>
            <w:noProof/>
          </w:rPr>
          <w:t>***Consult Ashtar***</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_Toc324201512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60</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3" w:history="1">
        <w:r w:rsidRPr="00BB25E9">
          <w:rPr>
            <w:rStyle w:val="Hyperlink"/>
            <w:rFonts w:ascii="Helvetica" w:hAnsi="Helvetica"/>
            <w:noProof/>
          </w:rPr>
          <w:t>Consult Ashtar CP – So</w:t>
        </w:r>
        <w:r w:rsidRPr="00BB25E9">
          <w:rPr>
            <w:rStyle w:val="Hyperlink"/>
            <w:rFonts w:ascii="Helvetica" w:hAnsi="Helvetica"/>
            <w:noProof/>
          </w:rPr>
          <w:t>l</w:t>
        </w:r>
        <w:r w:rsidRPr="00BB25E9">
          <w:rPr>
            <w:rStyle w:val="Hyperlink"/>
            <w:rFonts w:ascii="Helvetica" w:hAnsi="Helvetica"/>
            <w:noProof/>
          </w:rPr>
          <w:t>ves Case</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_Toc324201513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61</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4" w:history="1">
        <w:r w:rsidRPr="00BB25E9">
          <w:rPr>
            <w:rStyle w:val="Hyperlink"/>
            <w:rFonts w:ascii="Helvetica" w:hAnsi="Helvetica"/>
            <w:noProof/>
          </w:rPr>
          <w:t>Consult Ashtar CP – Solves Net Benefit</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_Toc324201514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62</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5" w:history="1">
        <w:r w:rsidRPr="00BB25E9">
          <w:rPr>
            <w:rStyle w:val="Hyperlink"/>
            <w:rFonts w:ascii="Helvetica" w:hAnsi="Helvetica"/>
            <w:noProof/>
          </w:rPr>
          <w:t>1NC - Ashtar DA</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_Toc324201515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63</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6" w:history="1">
        <w:r w:rsidRPr="00BB25E9">
          <w:rPr>
            <w:rStyle w:val="Hyperlink"/>
            <w:rFonts w:ascii="Helvetica" w:hAnsi="Helvetica"/>
            <w:noProof/>
          </w:rPr>
          <w:t>Ashtar DA – Impact Ext.</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_Toc324201516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7" w:history="1">
        <w:r w:rsidRPr="00BB25E9">
          <w:rPr>
            <w:rStyle w:val="Hyperlink"/>
            <w:rFonts w:ascii="Helvetica" w:hAnsi="Helvetica"/>
            <w:noProof/>
          </w:rPr>
          <w:t>Ashtar DA - TimeFrame</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_Toc324201517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66</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19" w:history="1">
        <w:r w:rsidRPr="00BB25E9">
          <w:rPr>
            <w:rStyle w:val="Hyperlink"/>
            <w:rFonts w:ascii="Helvetica" w:hAnsi="Helvetica"/>
            <w:noProof/>
          </w:rPr>
          <w:t>Ashtar DA- 2012 = Positive</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_Toc324201519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69</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0" w:history="1">
        <w:r w:rsidRPr="00BB25E9">
          <w:rPr>
            <w:rStyle w:val="Hyperlink"/>
            <w:rFonts w:ascii="Helvetica" w:hAnsi="Helvetica"/>
            <w:noProof/>
          </w:rPr>
          <w:t>A/T Ashtar is Demonic</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_Toc324201520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73</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1" w:history="1">
        <w:r w:rsidRPr="00BB25E9">
          <w:rPr>
            <w:rStyle w:val="Hyperlink"/>
            <w:rFonts w:ascii="Helvetica" w:hAnsi="Helvetica"/>
            <w:noProof/>
          </w:rPr>
          <w:t>A/T  Ashtar is Alien Invasion</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_Toc324201521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75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2" w:history="1">
        <w:r w:rsidRPr="00BB25E9">
          <w:rPr>
            <w:rStyle w:val="Hyperlink"/>
            <w:rFonts w:ascii="Helvetica" w:hAnsi="Helvetica"/>
            <w:noProof/>
          </w:rPr>
          <w:t>Consult Vermin Counterplan</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_Toc324201522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77</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3" w:history="1">
        <w:r w:rsidRPr="00BB25E9">
          <w:rPr>
            <w:rStyle w:val="Hyperlink"/>
            <w:rFonts w:ascii="Helvetica" w:hAnsi="Helvetica"/>
            <w:noProof/>
          </w:rPr>
          <w:t>***Consult Chuck Norris***</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_Toc324201523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82</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4" w:history="1">
        <w:r w:rsidRPr="00BB25E9">
          <w:rPr>
            <w:rStyle w:val="Hyperlink"/>
            <w:rFonts w:ascii="Helvetica" w:hAnsi="Helvetica"/>
            <w:noProof/>
          </w:rPr>
          <w:t>***Planking***</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_Toc324201524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85</w:t>
        </w:r>
        <w:r w:rsidRPr="00BB25E9">
          <w:rPr>
            <w:rFonts w:ascii="Helvetica" w:hAnsi="Helvetica"/>
            <w:noProof/>
          </w:rPr>
          <w:fldChar w:fldCharType="end"/>
        </w:r>
      </w:hyperlink>
    </w:p>
    <w:p w:rsidR="001B1B2A" w:rsidRPr="00BB25E9" w:rsidRDefault="001B1B2A">
      <w:pPr>
        <w:pStyle w:val="TOC1"/>
        <w:tabs>
          <w:tab w:val="right" w:leader="dot" w:pos="10790"/>
        </w:tabs>
        <w:rPr>
          <w:rFonts w:ascii="Helvetica" w:hAnsi="Helvetica" w:cstheme="minorBidi"/>
          <w:noProof/>
        </w:rPr>
      </w:pPr>
      <w:hyperlink w:anchor="_Toc324201525" w:history="1">
        <w:r w:rsidRPr="00BB25E9">
          <w:rPr>
            <w:rStyle w:val="Hyperlink"/>
            <w:rFonts w:ascii="Helvetica" w:hAnsi="Helvetica"/>
            <w:noProof/>
          </w:rPr>
          <w:t>***WGLF***</w:t>
        </w:r>
        <w:r w:rsidRPr="00BB25E9">
          <w:rPr>
            <w:rFonts w:ascii="Helvetica" w:hAnsi="Helvetica"/>
            <w:noProof/>
          </w:rPr>
          <w:tab/>
        </w:r>
        <w:r w:rsidRPr="00BB25E9">
          <w:rPr>
            <w:rFonts w:ascii="Helvetica" w:hAnsi="Helvetica"/>
            <w:noProof/>
          </w:rPr>
          <w:fldChar w:fldCharType="begin"/>
        </w:r>
        <w:r w:rsidRPr="00BB25E9">
          <w:rPr>
            <w:rFonts w:ascii="Helvetica" w:hAnsi="Helvetica"/>
            <w:noProof/>
          </w:rPr>
          <w:instrText xml:space="preserve"> PAGEREF _Toc324201525 \h </w:instrText>
        </w:r>
        <w:r w:rsidRPr="00BB25E9">
          <w:rPr>
            <w:rFonts w:ascii="Helvetica" w:hAnsi="Helvetica"/>
            <w:noProof/>
          </w:rPr>
        </w:r>
        <w:r w:rsidRPr="00BB25E9">
          <w:rPr>
            <w:rFonts w:ascii="Helvetica" w:hAnsi="Helvetica"/>
            <w:noProof/>
          </w:rPr>
          <w:fldChar w:fldCharType="separate"/>
        </w:r>
        <w:r w:rsidRPr="00BB25E9">
          <w:rPr>
            <w:rFonts w:ascii="Helvetica" w:hAnsi="Helvetica"/>
            <w:noProof/>
          </w:rPr>
          <w:t>89</w:t>
        </w:r>
        <w:r w:rsidRPr="00BB25E9">
          <w:rPr>
            <w:rFonts w:ascii="Helvetica" w:hAnsi="Helvetica"/>
            <w:noProof/>
          </w:rPr>
          <w:fldChar w:fldCharType="end"/>
        </w:r>
      </w:hyperlink>
    </w:p>
    <w:p w:rsidR="000423C7" w:rsidRPr="00BB25E9" w:rsidRDefault="000423C7" w:rsidP="000423C7">
      <w:pPr>
        <w:rPr>
          <w:rFonts w:ascii="Helvetica" w:hAnsi="Helvetica"/>
        </w:rPr>
      </w:pPr>
      <w:r w:rsidRPr="00BB25E9">
        <w:rPr>
          <w:rFonts w:ascii="Helvetica" w:hAnsi="Helvetica"/>
        </w:rPr>
        <w:fldChar w:fldCharType="end"/>
      </w:r>
    </w:p>
    <w:p w:rsidR="007A19EC" w:rsidRPr="00BB25E9" w:rsidRDefault="007A19EC" w:rsidP="002320DB">
      <w:pPr>
        <w:pStyle w:val="Heading1"/>
        <w:rPr>
          <w:rFonts w:ascii="Helvetica" w:hAnsi="Helvetica"/>
        </w:rPr>
      </w:pPr>
      <w:bookmarkStart w:id="4" w:name="_Toc324201493"/>
      <w:r w:rsidRPr="00BB25E9">
        <w:rPr>
          <w:rFonts w:ascii="Helvetica" w:hAnsi="Helvetica"/>
        </w:rPr>
        <w:lastRenderedPageBreak/>
        <w:t>Squirrel 1AC</w:t>
      </w:r>
      <w:bookmarkEnd w:id="4"/>
    </w:p>
    <w:p w:rsidR="007A19EC" w:rsidRPr="00BB25E9" w:rsidRDefault="007A19EC" w:rsidP="007A19EC">
      <w:pPr>
        <w:rPr>
          <w:rFonts w:ascii="Helvetica" w:hAnsi="Helvetica"/>
          <w:b/>
        </w:rPr>
      </w:pPr>
      <w:r w:rsidRPr="00BB25E9">
        <w:rPr>
          <w:rFonts w:ascii="Helvetica" w:hAnsi="Helvetica"/>
          <w:b/>
        </w:rPr>
        <w:t>Observation 1 is Inherency</w:t>
      </w:r>
    </w:p>
    <w:p w:rsidR="007A19EC" w:rsidRPr="00BB25E9" w:rsidRDefault="007A19EC" w:rsidP="007A19EC">
      <w:pPr>
        <w:rPr>
          <w:rFonts w:ascii="Helvetica" w:hAnsi="Helvetica"/>
          <w:b/>
        </w:rPr>
      </w:pPr>
    </w:p>
    <w:p w:rsidR="007A19EC" w:rsidRPr="00BB25E9" w:rsidRDefault="007A19EC" w:rsidP="007A19EC">
      <w:pPr>
        <w:rPr>
          <w:rFonts w:ascii="Helvetica" w:hAnsi="Helvetica"/>
          <w:b/>
        </w:rPr>
      </w:pPr>
      <w:r w:rsidRPr="00BB25E9">
        <w:rPr>
          <w:rFonts w:ascii="Helvetica" w:hAnsi="Helvetica"/>
          <w:b/>
        </w:rPr>
        <w:t>Squirrels have been running amok since 1975 when Executive Order 11870 banned the most effective squirrel poison – other approaches require more personnel</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rPr>
        <w:t>Department of the Army Historical Summary, 2004 (</w:t>
      </w:r>
      <w:r w:rsidRPr="00BB25E9">
        <w:rPr>
          <w:rFonts w:ascii="Helvetica" w:hAnsi="Helvetica"/>
          <w:iCs/>
        </w:rPr>
        <w:t>27 August 2004</w:t>
      </w:r>
      <w:r w:rsidRPr="00BB25E9">
        <w:rPr>
          <w:rFonts w:ascii="Helvetica" w:hAnsi="Helvetica"/>
        </w:rPr>
        <w:t>, http://www.army.mil/cmh/books/DAHSUM/1977/ch11.htm, accessed 3/13/2007 7:08 PM, Google)</w:t>
      </w:r>
    </w:p>
    <w:p w:rsidR="007A19EC" w:rsidRPr="00BB25E9" w:rsidRDefault="007A19EC" w:rsidP="007A19EC">
      <w:pPr>
        <w:rPr>
          <w:rFonts w:ascii="Helvetica" w:hAnsi="Helvetica"/>
          <w:b/>
        </w:rPr>
      </w:pPr>
    </w:p>
    <w:p w:rsidR="007A19EC" w:rsidRPr="00BB25E9" w:rsidRDefault="007A19EC" w:rsidP="007A19EC">
      <w:pPr>
        <w:rPr>
          <w:rFonts w:ascii="Helvetica" w:hAnsi="Helvetica"/>
          <w:b/>
        </w:rPr>
      </w:pPr>
      <w:r w:rsidRPr="00BB25E9">
        <w:rPr>
          <w:rFonts w:ascii="Helvetica" w:hAnsi="Helvetica"/>
          <w:u w:val="single"/>
        </w:rPr>
        <w:t>The ground squirrel population</w:t>
      </w:r>
      <w:r w:rsidRPr="00BB25E9">
        <w:rPr>
          <w:rFonts w:ascii="Helvetica" w:hAnsi="Helvetica"/>
        </w:rPr>
        <w:t xml:space="preserve"> in that area </w:t>
      </w:r>
      <w:r w:rsidRPr="00BB25E9">
        <w:rPr>
          <w:rFonts w:ascii="Helvetica" w:hAnsi="Helvetica"/>
          <w:u w:val="single"/>
        </w:rPr>
        <w:t>has increased to a point where the rodents pose threats on several counts. They are potential carriers of bubonic plague, cause damage to buildings and facilities, reduce crop production, and compete with other wild life for available food. Since 1971 the Army has not applied effective pest control measures</w:t>
      </w:r>
      <w:r w:rsidRPr="00BB25E9">
        <w:rPr>
          <w:rFonts w:ascii="Helvetica" w:hAnsi="Helvetica"/>
        </w:rPr>
        <w:t xml:space="preserve"> at Fort Ord. </w:t>
      </w:r>
      <w:r w:rsidRPr="00BB25E9">
        <w:rPr>
          <w:rFonts w:ascii="Helvetica" w:hAnsi="Helvetica"/>
          <w:u w:val="single"/>
        </w:rPr>
        <w:t>Resumption of these measures has been precluded since 1975 by Executive Order 11870, which forbade the use on federal lands of "secondary poisons" which make the tissue poisonous to other creatures.</w:t>
      </w:r>
      <w:r w:rsidRPr="00BB25E9">
        <w:rPr>
          <w:rFonts w:ascii="Helvetica" w:hAnsi="Helvetica"/>
        </w:rPr>
        <w:t xml:space="preserve"> In the meantime, most private landowners adjacent to Fort Ord continued to use pesticide 1080, a secondary poison. Although the Army submitted its environmental impact statements in the winter and spring of 1977, it selected zinc phosphide, a less controversial rodenticide, as the prime agent to fight the squirrel menace in the spring of 1978 when the rodents would be most active and susceptible to control measures.</w:t>
      </w:r>
      <w:r w:rsidRPr="00BB25E9">
        <w:rPr>
          <w:rFonts w:ascii="Helvetica" w:hAnsi="Helvetica"/>
          <w:b/>
        </w:rPr>
        <w:t xml:space="preserve"> </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b/>
        </w:rPr>
        <w:t>And, Military budget crunch has caused severe cuts in pest management personnel</w:t>
      </w:r>
    </w:p>
    <w:p w:rsidR="007A19EC" w:rsidRPr="00BB25E9" w:rsidRDefault="007A19EC" w:rsidP="007A19EC">
      <w:pPr>
        <w:rPr>
          <w:rFonts w:ascii="Helvetica" w:hAnsi="Helvetica"/>
          <w:b/>
        </w:rPr>
      </w:pPr>
    </w:p>
    <w:p w:rsidR="007A19EC" w:rsidRPr="00BB25E9" w:rsidRDefault="007A19EC" w:rsidP="007A19EC">
      <w:pPr>
        <w:rPr>
          <w:rFonts w:ascii="Helvetica" w:hAnsi="Helvetica"/>
          <w:lang w:val="fr-FR"/>
        </w:rPr>
      </w:pPr>
      <w:r w:rsidRPr="00BB25E9">
        <w:rPr>
          <w:rFonts w:ascii="Helvetica" w:hAnsi="Helvetica"/>
          <w:b/>
          <w:lang w:val="fr-FR"/>
        </w:rPr>
        <w:t>Kuffner, 2006</w:t>
      </w:r>
      <w:r w:rsidRPr="00BB25E9">
        <w:rPr>
          <w:rFonts w:ascii="Helvetica" w:hAnsi="Helvetica"/>
          <w:lang w:val="fr-FR"/>
        </w:rPr>
        <w:t xml:space="preserve"> (Charles, http://www.offthekuff.com/mt/archives/cat_national_news.html)</w:t>
      </w:r>
    </w:p>
    <w:p w:rsidR="007A19EC" w:rsidRPr="00BB25E9" w:rsidRDefault="007A19EC" w:rsidP="007A19EC">
      <w:pPr>
        <w:rPr>
          <w:rFonts w:ascii="Helvetica" w:hAnsi="Helvetica"/>
          <w:lang w:val="fr-FR"/>
        </w:rPr>
      </w:pPr>
    </w:p>
    <w:p w:rsidR="007A19EC" w:rsidRPr="00BB25E9" w:rsidRDefault="007A19EC" w:rsidP="007A19EC">
      <w:pPr>
        <w:rPr>
          <w:rFonts w:ascii="Helvetica" w:hAnsi="Helvetica"/>
        </w:rPr>
      </w:pPr>
      <w:r w:rsidRPr="00BB25E9">
        <w:rPr>
          <w:rFonts w:ascii="Helvetica" w:hAnsi="Helvetica"/>
          <w:u w:val="single"/>
        </w:rPr>
        <w:t>A "severe budget crunch" has hit</w:t>
      </w:r>
      <w:r w:rsidRPr="00BB25E9">
        <w:rPr>
          <w:rFonts w:ascii="Helvetica" w:hAnsi="Helvetica"/>
        </w:rPr>
        <w:t xml:space="preserve"> Fort Hood, one of the nation's largest military posts and home to a U.S. Army division serving in Iraq, officials said Thursday. </w:t>
      </w:r>
    </w:p>
    <w:p w:rsidR="007A19EC" w:rsidRPr="00BB25E9" w:rsidRDefault="007A19EC" w:rsidP="007A19EC">
      <w:pPr>
        <w:rPr>
          <w:rFonts w:ascii="Helvetica" w:hAnsi="Helvetica"/>
        </w:rPr>
      </w:pPr>
      <w:r w:rsidRPr="00BB25E9">
        <w:rPr>
          <w:rFonts w:ascii="Helvetica" w:hAnsi="Helvetica"/>
        </w:rPr>
        <w:t>The funding squeeze forced the Central Texas installation to impose an immediate hiring freeze and dramatic cuts in contracts with local providers of support services, officials said.</w:t>
      </w:r>
    </w:p>
    <w:p w:rsidR="007A19EC" w:rsidRPr="00BB25E9" w:rsidRDefault="007A19EC" w:rsidP="007A19EC">
      <w:pPr>
        <w:rPr>
          <w:rFonts w:ascii="Helvetica" w:hAnsi="Helvetica"/>
        </w:rPr>
      </w:pPr>
      <w:r w:rsidRPr="00BB25E9">
        <w:rPr>
          <w:rFonts w:ascii="Helvetica" w:hAnsi="Helvetica"/>
        </w:rPr>
        <w:t>The move announced Thursday follows "significant internal steps to help manage existing funds through the end of the fiscal year," an announcement from base headquarters said.</w:t>
      </w:r>
    </w:p>
    <w:p w:rsidR="007A19EC" w:rsidRPr="00BB25E9" w:rsidRDefault="007A19EC" w:rsidP="007A19EC">
      <w:pPr>
        <w:rPr>
          <w:rFonts w:ascii="Helvetica" w:hAnsi="Helvetica"/>
        </w:rPr>
      </w:pPr>
      <w:r w:rsidRPr="00BB25E9">
        <w:rPr>
          <w:rFonts w:ascii="Helvetica" w:hAnsi="Helvetica"/>
        </w:rPr>
        <w:t>"Additional measures are necessary and will be implemented beginning (Thursday)," the statement said.</w:t>
      </w:r>
    </w:p>
    <w:p w:rsidR="007A19EC" w:rsidRPr="00BB25E9" w:rsidRDefault="007A19EC" w:rsidP="007A19EC">
      <w:pPr>
        <w:rPr>
          <w:rFonts w:ascii="Helvetica" w:hAnsi="Helvetica"/>
        </w:rPr>
      </w:pPr>
      <w:r w:rsidRPr="00BB25E9">
        <w:rPr>
          <w:rFonts w:ascii="Helvetica" w:hAnsi="Helvetica"/>
          <w:u w:val="single"/>
        </w:rPr>
        <w:t>In addition to the "100 percent civilian hiring freeze,"</w:t>
      </w:r>
      <w:r w:rsidRPr="00BB25E9">
        <w:rPr>
          <w:rFonts w:ascii="Helvetica" w:hAnsi="Helvetica"/>
        </w:rPr>
        <w:t xml:space="preserve"> other cutbacks will reduce custodial contracts, on-post housing referrals, grounds maintenance contracts and government vehicle contracts, officials said.</w:t>
      </w:r>
    </w:p>
    <w:p w:rsidR="007A19EC" w:rsidRPr="00BB25E9" w:rsidRDefault="007A19EC" w:rsidP="007A19EC">
      <w:pPr>
        <w:rPr>
          <w:rFonts w:ascii="Helvetica" w:hAnsi="Helvetica"/>
        </w:rPr>
      </w:pPr>
      <w:r w:rsidRPr="00BB25E9">
        <w:rPr>
          <w:rFonts w:ascii="Helvetica" w:hAnsi="Helvetica"/>
        </w:rPr>
        <w:t xml:space="preserve">Additionally, </w:t>
      </w:r>
      <w:r w:rsidRPr="00BB25E9">
        <w:rPr>
          <w:rFonts w:ascii="Helvetica" w:hAnsi="Helvetica"/>
          <w:u w:val="single"/>
        </w:rPr>
        <w:t>pest management contracts were "severely" cut</w:t>
      </w:r>
      <w:r w:rsidRPr="00BB25E9">
        <w:rPr>
          <w:rFonts w:ascii="Helvetica" w:hAnsi="Helvetica"/>
        </w:rPr>
        <w:t xml:space="preserve"> and other services were "significantly" reduced, officials said.</w:t>
      </w:r>
    </w:p>
    <w:p w:rsidR="007A19EC" w:rsidRPr="00BB25E9" w:rsidRDefault="007A19EC" w:rsidP="007A19EC">
      <w:pPr>
        <w:rPr>
          <w:rFonts w:ascii="Helvetica" w:hAnsi="Helvetica"/>
          <w:b/>
        </w:rPr>
      </w:pPr>
      <w:r w:rsidRPr="00BB25E9">
        <w:rPr>
          <w:rFonts w:ascii="Helvetica" w:hAnsi="Helvetica"/>
          <w:b/>
        </w:rPr>
        <w:t xml:space="preserve"> Advantage 1 is the Power Grid </w:t>
      </w:r>
    </w:p>
    <w:p w:rsidR="007A19EC" w:rsidRPr="00BB25E9" w:rsidRDefault="007A19EC"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b/>
        </w:rPr>
        <w:t>Now squirrels are once again on the rampage causing tens of thousands of power outages yearly, and now is key – attacks have tripled in the past year</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b/>
        </w:rPr>
        <w:t>Gomez, 2007</w:t>
      </w:r>
      <w:r w:rsidRPr="00BB25E9">
        <w:rPr>
          <w:rFonts w:ascii="Helvetica" w:hAnsi="Helvetica"/>
        </w:rPr>
        <w:t xml:space="preserve"> (3-11-07, “Suicide squirrels driving utilities nuts”, Alan, http://www.usatoday.com/news/nation/2007-03-11-suicide-squirrels_N.htm)</w:t>
      </w:r>
    </w:p>
    <w:p w:rsidR="007A19EC" w:rsidRPr="00BB25E9" w:rsidRDefault="007A19EC" w:rsidP="007A19EC">
      <w:pPr>
        <w:rPr>
          <w:rFonts w:ascii="Helvetica" w:hAnsi="Helvetica"/>
        </w:rPr>
      </w:pPr>
    </w:p>
    <w:p w:rsidR="007A19EC" w:rsidRPr="00BB25E9" w:rsidRDefault="007A19EC" w:rsidP="007A19EC">
      <w:pPr>
        <w:rPr>
          <w:rFonts w:ascii="Helvetica" w:hAnsi="Helvetica"/>
          <w:u w:val="single"/>
        </w:rPr>
      </w:pPr>
      <w:r w:rsidRPr="00BB25E9">
        <w:rPr>
          <w:rFonts w:ascii="Helvetica" w:hAnsi="Helvetica"/>
        </w:rPr>
        <w:t xml:space="preserve">Every year, Neil Engelman carefully collects his data, stands before his company's board of directors and is asked the same question: </w:t>
      </w:r>
      <w:r w:rsidRPr="00BB25E9">
        <w:rPr>
          <w:rFonts w:ascii="Helvetica" w:hAnsi="Helvetica"/>
          <w:u w:val="single"/>
        </w:rPr>
        <w:t>What caused more outages? The lightning or the squirrels?</w:t>
      </w:r>
    </w:p>
    <w:p w:rsidR="007A19EC" w:rsidRPr="00BB25E9" w:rsidRDefault="007A19EC" w:rsidP="007A19EC">
      <w:pPr>
        <w:rPr>
          <w:rFonts w:ascii="Helvetica" w:hAnsi="Helvetica"/>
          <w:u w:val="single"/>
        </w:rPr>
      </w:pPr>
      <w:r w:rsidRPr="00BB25E9">
        <w:rPr>
          <w:rFonts w:ascii="Helvetica" w:hAnsi="Helvetica"/>
          <w:u w:val="single"/>
        </w:rPr>
        <w:lastRenderedPageBreak/>
        <w:t>Four of the past five years, the answer has been the squirrels</w:t>
      </w:r>
      <w:r w:rsidRPr="00BB25E9">
        <w:rPr>
          <w:rFonts w:ascii="Helvetica" w:hAnsi="Helvetica"/>
        </w:rPr>
        <w:t xml:space="preserve">, says Engelman, vice president of operations for the Lincoln Electric System </w:t>
      </w:r>
      <w:r w:rsidRPr="00BB25E9">
        <w:rPr>
          <w:rFonts w:ascii="Helvetica" w:hAnsi="Helvetica"/>
          <w:u w:val="single"/>
        </w:rPr>
        <w:t>in Nebraska. Nebraska is not alone. Many states are grappling with a big increase in the number of power outages caused by squirrel electrocutions.</w:t>
      </w:r>
    </w:p>
    <w:p w:rsidR="007A19EC" w:rsidRPr="00BB25E9" w:rsidRDefault="007A19EC" w:rsidP="007A19EC">
      <w:pPr>
        <w:rPr>
          <w:rFonts w:ascii="Helvetica" w:hAnsi="Helvetica"/>
          <w:u w:val="single"/>
        </w:rPr>
      </w:pPr>
      <w:r w:rsidRPr="00BB25E9">
        <w:rPr>
          <w:rFonts w:ascii="Helvetica" w:hAnsi="Helvetica"/>
          <w:u w:val="single"/>
        </w:rPr>
        <w:t>Squirrels that fry themselves on power lines and transformers cause tens of thousands of blackouts every year.</w:t>
      </w:r>
    </w:p>
    <w:p w:rsidR="007A19EC" w:rsidRPr="00BB25E9" w:rsidRDefault="007A19EC" w:rsidP="007A19EC">
      <w:pPr>
        <w:rPr>
          <w:rFonts w:ascii="Helvetica" w:hAnsi="Helvetica"/>
        </w:rPr>
      </w:pPr>
      <w:r w:rsidRPr="00BB25E9">
        <w:rPr>
          <w:rFonts w:ascii="Helvetica" w:hAnsi="Helvetica"/>
        </w:rPr>
        <w:t xml:space="preserve">Some </w:t>
      </w:r>
      <w:r w:rsidRPr="00BB25E9">
        <w:rPr>
          <w:rFonts w:ascii="Helvetica" w:hAnsi="Helvetica"/>
          <w:u w:val="single"/>
        </w:rPr>
        <w:t>states have seen a massive jump in recent years in the number of such outages. In Georgia, squirrel-related outages more than tripled from 5,273 in 2005 to 16,750 in 2006</w:t>
      </w:r>
      <w:r w:rsidRPr="00BB25E9">
        <w:rPr>
          <w:rFonts w:ascii="Helvetica" w:hAnsi="Helvetica"/>
        </w:rPr>
        <w:t>.</w:t>
      </w:r>
    </w:p>
    <w:p w:rsidR="007A19EC" w:rsidRPr="00BB25E9" w:rsidRDefault="007A19EC" w:rsidP="007A19EC">
      <w:pPr>
        <w:rPr>
          <w:rFonts w:ascii="Helvetica" w:hAnsi="Helvetica"/>
          <w:b/>
        </w:rPr>
      </w:pPr>
    </w:p>
    <w:p w:rsidR="007A19EC" w:rsidRPr="00BB25E9" w:rsidRDefault="007A19EC" w:rsidP="007A19EC">
      <w:pPr>
        <w:rPr>
          <w:rFonts w:ascii="Helvetica" w:hAnsi="Helvetica"/>
          <w:b/>
        </w:rPr>
      </w:pPr>
      <w:r w:rsidRPr="00BB25E9">
        <w:rPr>
          <w:rFonts w:ascii="Helvetica" w:hAnsi="Helvetica"/>
          <w:b/>
        </w:rPr>
        <w:t>And, Electricity failures cause nuclear meltdowns</w:t>
      </w:r>
    </w:p>
    <w:p w:rsidR="007A19EC" w:rsidRPr="00BB25E9" w:rsidRDefault="007A19EC" w:rsidP="007A19EC">
      <w:pPr>
        <w:rPr>
          <w:rFonts w:ascii="Helvetica" w:hAnsi="Helvetica"/>
        </w:rPr>
      </w:pPr>
      <w:r w:rsidRPr="00BB25E9">
        <w:rPr>
          <w:rFonts w:ascii="Helvetica" w:hAnsi="Helvetica"/>
          <w:b/>
        </w:rPr>
        <w:t>EIJ ‘2K</w:t>
      </w:r>
      <w:r w:rsidRPr="00BB25E9">
        <w:rPr>
          <w:rFonts w:ascii="Helvetica" w:hAnsi="Helvetica"/>
        </w:rPr>
        <w:t xml:space="preserve"> (Earth Island Journal, Winter, </w:t>
      </w:r>
      <w:hyperlink r:id="rId8" w:history="1">
        <w:r w:rsidRPr="00BB25E9">
          <w:rPr>
            <w:rStyle w:val="Hyperlink"/>
            <w:rFonts w:ascii="Helvetica" w:hAnsi="Helvetica"/>
          </w:rPr>
          <w:t>http://www.earthisland.org/eijournal/win2000/wr_win2000y2k.html</w:t>
        </w:r>
      </w:hyperlink>
      <w:r w:rsidRPr="00BB25E9">
        <w:rPr>
          <w:rFonts w:ascii="Helvetica" w:hAnsi="Helvetica"/>
        </w:rPr>
        <w:t>)</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rPr>
        <w:t xml:space="preserve">The third type could happen if the electricity fails. </w:t>
      </w:r>
      <w:r w:rsidRPr="00BB25E9">
        <w:rPr>
          <w:rFonts w:ascii="Helvetica" w:hAnsi="Helvetica"/>
          <w:b/>
          <w:bCs/>
          <w:u w:val="single"/>
        </w:rPr>
        <w:t>Reactors depend on off-site electric power to run cooling systems and control rooms, with emergency diesel generators for automatic backup. Unfortunately, according to Olsen, even in the US these generators are "not even 90 percent reliable</w:t>
      </w:r>
      <w:r w:rsidRPr="00BB25E9">
        <w:rPr>
          <w:rFonts w:ascii="Helvetica" w:hAnsi="Helvetica"/>
        </w:rPr>
        <w:t>."…</w:t>
      </w:r>
    </w:p>
    <w:p w:rsidR="007A19EC" w:rsidRPr="00BB25E9" w:rsidRDefault="007A19EC" w:rsidP="007A19EC">
      <w:pPr>
        <w:rPr>
          <w:rFonts w:ascii="Helvetica" w:hAnsi="Helvetica"/>
        </w:rPr>
      </w:pPr>
    </w:p>
    <w:p w:rsidR="007A19EC" w:rsidRPr="00BB25E9" w:rsidRDefault="007A19EC" w:rsidP="007A19EC">
      <w:pPr>
        <w:rPr>
          <w:rFonts w:ascii="Helvetica" w:hAnsi="Helvetica"/>
          <w:b/>
          <w:bCs/>
          <w:u w:val="single"/>
        </w:rPr>
      </w:pPr>
      <w:r w:rsidRPr="00BB25E9">
        <w:rPr>
          <w:rFonts w:ascii="Helvetica" w:hAnsi="Helvetica"/>
        </w:rPr>
        <w:t>"</w:t>
      </w:r>
      <w:r w:rsidRPr="00BB25E9">
        <w:rPr>
          <w:rFonts w:ascii="Helvetica" w:hAnsi="Helvetica"/>
          <w:b/>
          <w:bCs/>
          <w:u w:val="single"/>
        </w:rPr>
        <w:t>It takes only two hours without the cooling system functioning for reactor fuel to melt</w:t>
      </w:r>
      <w:r w:rsidRPr="00BB25E9">
        <w:rPr>
          <w:rFonts w:ascii="Helvetica" w:hAnsi="Helvetica"/>
        </w:rPr>
        <w:t xml:space="preserve">," Olsen says. </w:t>
      </w:r>
      <w:r w:rsidRPr="00BB25E9">
        <w:rPr>
          <w:rFonts w:ascii="Helvetica" w:hAnsi="Helvetica"/>
          <w:b/>
          <w:bCs/>
          <w:u w:val="single"/>
        </w:rPr>
        <w:t>Power failures also could cause "a meltdown of nuclear fuel storage pools .... These pools must be cooled for at least five years."</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b/>
          <w:bCs/>
          <w:u w:val="single"/>
        </w:rPr>
        <w:t>Loss of off-site electrical power poses the most prominent risk to nuclear powerplant safety</w:t>
      </w:r>
      <w:r w:rsidRPr="00BB25E9">
        <w:rPr>
          <w:rFonts w:ascii="Helvetica" w:hAnsi="Helvetica"/>
        </w:rPr>
        <w:t>. Reliable back-up power is needed immediately at each nuclear site. Fuel cells and gas turbines are more reliable than diesel generators….</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b/>
          <w:bCs/>
          <w:u w:val="single"/>
        </w:rPr>
        <w:t>The US electric power grid is fragile</w:t>
      </w:r>
      <w:r w:rsidRPr="00BB25E9">
        <w:rPr>
          <w:rFonts w:ascii="Helvetica" w:hAnsi="Helvetica"/>
        </w:rPr>
        <w:t xml:space="preserve">. In 1996, two disruptions in one five-week period caused 190 </w:t>
      </w:r>
      <w:r w:rsidRPr="00BB25E9">
        <w:rPr>
          <w:rFonts w:ascii="Helvetica" w:hAnsi="Helvetica"/>
          <w:b/>
          <w:bCs/>
          <w:u w:val="single"/>
        </w:rPr>
        <w:t>generating stations (including several nuclear reactors) to shut down</w:t>
      </w:r>
      <w:r w:rsidRPr="00BB25E9">
        <w:rPr>
          <w:rFonts w:ascii="Helvetica" w:hAnsi="Helvetica"/>
        </w:rPr>
        <w:t>. On August 10, 1996, a sagging tree limb in Oregon caused a short that caused a blackout in California, Arizona and New Mexico. Millions of people were left without power. In some regions, the blackout lasted several weeks.</w:t>
      </w:r>
    </w:p>
    <w:p w:rsidR="007A19EC" w:rsidRPr="00BB25E9" w:rsidRDefault="007A19EC" w:rsidP="007A19EC">
      <w:pPr>
        <w:rPr>
          <w:rFonts w:ascii="Helvetica" w:hAnsi="Helvetica"/>
          <w:b/>
        </w:rPr>
      </w:pPr>
      <w:r w:rsidRPr="00BB25E9">
        <w:rPr>
          <w:rFonts w:ascii="Helvetica" w:hAnsi="Helvetica"/>
          <w:b/>
        </w:rPr>
        <w:t>And, Meltdown kills millions and causes extinction by widespread sterility</w:t>
      </w:r>
    </w:p>
    <w:p w:rsidR="007A19EC" w:rsidRPr="00BB25E9" w:rsidRDefault="007A19EC" w:rsidP="007A19EC">
      <w:pPr>
        <w:rPr>
          <w:rFonts w:ascii="Helvetica" w:hAnsi="Helvetica"/>
        </w:rPr>
      </w:pPr>
      <w:r w:rsidRPr="00BB25E9">
        <w:rPr>
          <w:rFonts w:ascii="Helvetica" w:hAnsi="Helvetica"/>
          <w:b/>
        </w:rPr>
        <w:t>Wasserman ’02</w:t>
      </w:r>
      <w:r w:rsidRPr="00BB25E9">
        <w:rPr>
          <w:rFonts w:ascii="Helvetica" w:hAnsi="Helvetica"/>
        </w:rPr>
        <w:t xml:space="preserve"> (Harvey, Senior Editor – Free Press, Earth Island Journal, Spring, </w:t>
      </w:r>
      <w:hyperlink r:id="rId9" w:history="1">
        <w:r w:rsidRPr="00BB25E9">
          <w:rPr>
            <w:rStyle w:val="Hyperlink"/>
            <w:rFonts w:ascii="Helvetica" w:hAnsi="Helvetica"/>
          </w:rPr>
          <w:t>www.earthisland.org/eijournal/new_articles.cfm?articleID=457&amp;journalID=63</w:t>
        </w:r>
      </w:hyperlink>
      <w:r w:rsidRPr="00BB25E9">
        <w:rPr>
          <w:rFonts w:ascii="Helvetica" w:hAnsi="Helvetica"/>
        </w:rPr>
        <w:t>)</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b/>
          <w:bCs/>
          <w:u w:val="single"/>
        </w:rPr>
        <w:t>The intense radioactive heat within today's operating reactors is the hottest anywhere on the planet</w:t>
      </w:r>
      <w:r w:rsidRPr="00BB25E9">
        <w:rPr>
          <w:rFonts w:ascii="Helvetica" w:hAnsi="Helvetica"/>
        </w:rPr>
        <w:t>. Because Indian Point has operated so long, its accumulated radioactive burden far exceeds that of Chernobyl…</w:t>
      </w:r>
    </w:p>
    <w:p w:rsidR="007A19EC" w:rsidRPr="00BB25E9" w:rsidRDefault="007A19EC" w:rsidP="007A19EC">
      <w:pPr>
        <w:rPr>
          <w:rFonts w:ascii="Helvetica" w:hAnsi="Helvetica"/>
        </w:rPr>
      </w:pPr>
      <w:r w:rsidRPr="00BB25E9">
        <w:rPr>
          <w:rFonts w:ascii="Helvetica" w:hAnsi="Helvetica"/>
        </w:rPr>
        <w:br/>
        <w:t xml:space="preserve">Infants and small children would quickly die </w:t>
      </w:r>
      <w:proofErr w:type="spellStart"/>
      <w:r w:rsidRPr="00BB25E9">
        <w:rPr>
          <w:rFonts w:ascii="Helvetica" w:hAnsi="Helvetica"/>
        </w:rPr>
        <w:t>en</w:t>
      </w:r>
      <w:proofErr w:type="spellEnd"/>
      <w:r w:rsidRPr="00BB25E9">
        <w:rPr>
          <w:rFonts w:ascii="Helvetica" w:hAnsi="Helvetica"/>
        </w:rPr>
        <w:t xml:space="preserve"> masse. Pregnant women would spontaneously abort or give birth to horribly deformed offspring. Ghastly sores, rashes, ulcerations and burns would afflict the skin of millions.</w:t>
      </w:r>
      <w:r w:rsidRPr="00BB25E9">
        <w:rPr>
          <w:rFonts w:ascii="Helvetica" w:hAnsi="Helvetica"/>
          <w:b/>
          <w:bCs/>
          <w:u w:val="single"/>
        </w:rPr>
        <w:t xml:space="preserve"> Heart attacks, stroke and multiple organ failure would kill thousands on the spot. </w:t>
      </w:r>
      <w:r w:rsidRPr="00BB25E9">
        <w:rPr>
          <w:rFonts w:ascii="Helvetica" w:hAnsi="Helvetica"/>
        </w:rPr>
        <w:t xml:space="preserve">Emphysema, hair loss, nausea, </w:t>
      </w:r>
      <w:r w:rsidRPr="00BB25E9">
        <w:rPr>
          <w:rFonts w:ascii="Helvetica" w:hAnsi="Helvetica"/>
          <w:b/>
          <w:bCs/>
          <w:u w:val="single"/>
        </w:rPr>
        <w:t>inability to eat or drink or swallow, diarrhea and incontinence, sterility and impotence, asthma and blindness would afflict</w:t>
      </w:r>
      <w:r w:rsidRPr="00BB25E9">
        <w:rPr>
          <w:rFonts w:ascii="Helvetica" w:hAnsi="Helvetica"/>
        </w:rPr>
        <w:t xml:space="preserve"> hundreds of thousands, if not </w:t>
      </w:r>
      <w:r w:rsidRPr="00BB25E9">
        <w:rPr>
          <w:rFonts w:ascii="Helvetica" w:hAnsi="Helvetica"/>
          <w:b/>
          <w:bCs/>
          <w:u w:val="single"/>
        </w:rPr>
        <w:t xml:space="preserve">millions. </w:t>
      </w:r>
      <w:r w:rsidRPr="00BB25E9">
        <w:rPr>
          <w:rFonts w:ascii="Helvetica" w:hAnsi="Helvetica"/>
          <w:b/>
          <w:bCs/>
          <w:u w:val="single"/>
        </w:rPr>
        <w:br/>
      </w:r>
      <w:r w:rsidRPr="00BB25E9">
        <w:rPr>
          <w:rFonts w:ascii="Helvetica" w:hAnsi="Helvetica"/>
        </w:rPr>
        <w:br/>
        <w:t xml:space="preserve">Then comes the wave of cancers, leukemias, lymphomas, tumors and hellish diseases for which new names will have to be invented. </w:t>
      </w:r>
      <w:r w:rsidRPr="00BB25E9">
        <w:rPr>
          <w:rFonts w:ascii="Helvetica" w:hAnsi="Helvetica"/>
        </w:rPr>
        <w:br/>
      </w:r>
      <w:r w:rsidRPr="00BB25E9">
        <w:rPr>
          <w:rFonts w:ascii="Helvetica" w:hAnsi="Helvetica"/>
        </w:rPr>
        <w:br/>
      </w:r>
      <w:r w:rsidRPr="00BB25E9">
        <w:rPr>
          <w:rFonts w:ascii="Helvetica" w:hAnsi="Helvetica"/>
          <w:b/>
          <w:bCs/>
          <w:u w:val="single"/>
        </w:rPr>
        <w:t>Evacuation would be impossible</w:t>
      </w:r>
      <w:r w:rsidRPr="00BB25E9">
        <w:rPr>
          <w:rFonts w:ascii="Helvetica" w:hAnsi="Helvetica"/>
        </w:rPr>
        <w:t>, but thousands would die trying. Attempts to quench the fires would be futile. More than 800,000 Soviet draftees forced through Chernobyl's seething remains in a futile attempt to clean it up are still dying from their exposure. At Indian Point, the molten cores would burn uncontrolled for days, weeks and years. Who would volunteer for such an American task force?...</w:t>
      </w:r>
    </w:p>
    <w:p w:rsidR="007A19EC" w:rsidRPr="00BB25E9" w:rsidRDefault="007A19EC" w:rsidP="007A19EC">
      <w:pPr>
        <w:rPr>
          <w:rFonts w:ascii="Helvetica" w:hAnsi="Helvetica"/>
          <w:b/>
          <w:bCs/>
          <w:u w:val="single"/>
        </w:rPr>
      </w:pPr>
      <w:r w:rsidRPr="00BB25E9">
        <w:rPr>
          <w:rFonts w:ascii="Helvetica" w:hAnsi="Helvetica"/>
        </w:rPr>
        <w:lastRenderedPageBreak/>
        <w:br/>
        <w:t xml:space="preserve">As at Three Mile Island, where thousands of </w:t>
      </w:r>
      <w:proofErr w:type="gramStart"/>
      <w:r w:rsidRPr="00BB25E9">
        <w:rPr>
          <w:rFonts w:ascii="Helvetica" w:hAnsi="Helvetica"/>
        </w:rPr>
        <w:t>farm</w:t>
      </w:r>
      <w:proofErr w:type="gramEnd"/>
      <w:r w:rsidRPr="00BB25E9">
        <w:rPr>
          <w:rFonts w:ascii="Helvetica" w:hAnsi="Helvetica"/>
        </w:rPr>
        <w:t xml:space="preserve"> and wild animals died in heaps, </w:t>
      </w:r>
      <w:r w:rsidRPr="00BB25E9">
        <w:rPr>
          <w:rFonts w:ascii="Helvetica" w:hAnsi="Helvetica"/>
          <w:b/>
          <w:bCs/>
          <w:u w:val="single"/>
        </w:rPr>
        <w:t xml:space="preserve">natural ecosystems would be </w:t>
      </w:r>
      <w:r w:rsidRPr="00BB25E9">
        <w:rPr>
          <w:rFonts w:ascii="Helvetica" w:hAnsi="Helvetica"/>
        </w:rPr>
        <w:t>permanently and irrevocably</w:t>
      </w:r>
      <w:r w:rsidRPr="00BB25E9">
        <w:rPr>
          <w:rFonts w:ascii="Helvetica" w:hAnsi="Helvetica"/>
          <w:b/>
          <w:bCs/>
          <w:u w:val="single"/>
        </w:rPr>
        <w:t xml:space="preserve"> destroyed</w:t>
      </w:r>
      <w:r w:rsidRPr="00BB25E9">
        <w:rPr>
          <w:rFonts w:ascii="Helvetica" w:hAnsi="Helvetica"/>
        </w:rPr>
        <w:t xml:space="preserve">. </w:t>
      </w:r>
      <w:r w:rsidRPr="00BB25E9">
        <w:rPr>
          <w:rFonts w:ascii="Helvetica" w:hAnsi="Helvetica"/>
          <w:b/>
          <w:bCs/>
          <w:u w:val="single"/>
        </w:rPr>
        <w:t>Spiritually, psychologically, financially and ecologically, our nation would never recover</w:t>
      </w:r>
      <w:r w:rsidRPr="00BB25E9">
        <w:rPr>
          <w:rFonts w:ascii="Helvetica" w:hAnsi="Helvetica"/>
          <w:bCs/>
          <w:u w:val="single"/>
        </w:rPr>
        <w:t>…</w:t>
      </w:r>
      <w:r w:rsidRPr="00BB25E9">
        <w:rPr>
          <w:rFonts w:ascii="Helvetica" w:hAnsi="Helvetica"/>
        </w:rPr>
        <w:br/>
      </w:r>
      <w:r w:rsidRPr="00BB25E9">
        <w:rPr>
          <w:rFonts w:ascii="Helvetica" w:hAnsi="Helvetica"/>
        </w:rPr>
        <w:br/>
        <w:t xml:space="preserve">If so, </w:t>
      </w:r>
      <w:r w:rsidRPr="00BB25E9">
        <w:rPr>
          <w:rFonts w:ascii="Helvetica" w:hAnsi="Helvetica"/>
          <w:b/>
          <w:bCs/>
          <w:u w:val="single"/>
        </w:rPr>
        <w:t>the ticking reactor bombs that could obliterate the very core of our life and</w:t>
      </w:r>
      <w:r w:rsidRPr="00BB25E9">
        <w:rPr>
          <w:rFonts w:ascii="Helvetica" w:hAnsi="Helvetica"/>
        </w:rPr>
        <w:t xml:space="preserve"> of all </w:t>
      </w:r>
      <w:r w:rsidRPr="00BB25E9">
        <w:rPr>
          <w:rFonts w:ascii="Helvetica" w:hAnsi="Helvetica"/>
          <w:b/>
          <w:bCs/>
          <w:u w:val="single"/>
        </w:rPr>
        <w:t xml:space="preserve">future generations </w:t>
      </w:r>
      <w:r w:rsidRPr="00BB25E9">
        <w:rPr>
          <w:rFonts w:ascii="Helvetica" w:hAnsi="Helvetica"/>
        </w:rPr>
        <w:t>must be shut down</w:t>
      </w:r>
      <w:r w:rsidRPr="00BB25E9">
        <w:rPr>
          <w:rFonts w:ascii="Helvetica" w:hAnsi="Helvetica"/>
          <w:b/>
          <w:bCs/>
          <w:u w:val="single"/>
        </w:rPr>
        <w:t>.</w:t>
      </w:r>
    </w:p>
    <w:p w:rsidR="007A19EC" w:rsidRPr="00BB25E9" w:rsidRDefault="007A19EC" w:rsidP="007A19EC">
      <w:pPr>
        <w:rPr>
          <w:rFonts w:ascii="Helvetica" w:hAnsi="Helvetica"/>
        </w:rPr>
      </w:pPr>
      <w:r w:rsidRPr="00BB25E9">
        <w:rPr>
          <w:rFonts w:ascii="Helvetica" w:hAnsi="Helvetica"/>
          <w:b/>
        </w:rPr>
        <w:t>Advantage 2 is the Utilities Sector</w:t>
      </w:r>
    </w:p>
    <w:p w:rsidR="007A19EC" w:rsidRPr="00BB25E9" w:rsidRDefault="007A19EC" w:rsidP="007A19EC">
      <w:pPr>
        <w:rPr>
          <w:rFonts w:ascii="Helvetica" w:hAnsi="Helvetica"/>
          <w:b/>
        </w:rPr>
      </w:pPr>
    </w:p>
    <w:p w:rsidR="007A19EC" w:rsidRPr="00BB25E9" w:rsidRDefault="007A19EC" w:rsidP="007A19EC">
      <w:pPr>
        <w:rPr>
          <w:rFonts w:ascii="Helvetica" w:hAnsi="Helvetica"/>
          <w:b/>
        </w:rPr>
      </w:pPr>
      <w:r w:rsidRPr="00BB25E9">
        <w:rPr>
          <w:rFonts w:ascii="Helvetica" w:hAnsi="Helvetica"/>
          <w:b/>
        </w:rPr>
        <w:t>Squirrel attacks are dragging down the utilities sector</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b/>
        </w:rPr>
        <w:t>Gomez, 2007</w:t>
      </w:r>
      <w:r w:rsidRPr="00BB25E9">
        <w:rPr>
          <w:rFonts w:ascii="Helvetica" w:hAnsi="Helvetica"/>
        </w:rPr>
        <w:t xml:space="preserve"> (3-11-07, “Suicide squirrels driving utilities nuts”, Alan, http://www.usatoday.com/news/nation/2007-03-11-suicide-squirrels_N.htm)</w:t>
      </w:r>
    </w:p>
    <w:p w:rsidR="007A19EC" w:rsidRPr="00BB25E9" w:rsidRDefault="007A19EC" w:rsidP="007A19EC">
      <w:pPr>
        <w:rPr>
          <w:rFonts w:ascii="Helvetica" w:hAnsi="Helvetica"/>
          <w:u w:val="single"/>
        </w:rPr>
      </w:pPr>
      <w:r w:rsidRPr="00BB25E9">
        <w:rPr>
          <w:rFonts w:ascii="Helvetica" w:hAnsi="Helvetica"/>
          <w:u w:val="single"/>
        </w:rPr>
        <w:t xml:space="preserve">Squirrels that fry themselves </w:t>
      </w:r>
      <w:r w:rsidRPr="00BB25E9">
        <w:rPr>
          <w:rFonts w:ascii="Helvetica" w:hAnsi="Helvetica"/>
        </w:rPr>
        <w:t>on power lines and transformers cause tens of thousands of blackouts every year.</w:t>
      </w:r>
    </w:p>
    <w:p w:rsidR="007A19EC" w:rsidRPr="00BB25E9" w:rsidRDefault="007A19EC" w:rsidP="007A19EC">
      <w:pPr>
        <w:rPr>
          <w:rFonts w:ascii="Helvetica" w:hAnsi="Helvetica"/>
        </w:rPr>
      </w:pPr>
      <w:r w:rsidRPr="00BB25E9">
        <w:rPr>
          <w:rFonts w:ascii="Helvetica" w:hAnsi="Helvetica"/>
        </w:rPr>
        <w:t>Some states have seen a massive jump in recent years in the number of such outages. In Georgia, squirrel-related outages more than tripled from 5,273 in 2005 to 16,750 in 2006.</w:t>
      </w:r>
    </w:p>
    <w:p w:rsidR="007A19EC" w:rsidRPr="00BB25E9" w:rsidRDefault="007A19EC" w:rsidP="007A19EC">
      <w:pPr>
        <w:rPr>
          <w:rFonts w:ascii="Helvetica" w:hAnsi="Helvetica"/>
          <w:u w:val="single"/>
        </w:rPr>
      </w:pPr>
      <w:r w:rsidRPr="00BB25E9">
        <w:rPr>
          <w:rFonts w:ascii="Helvetica" w:hAnsi="Helvetica"/>
        </w:rPr>
        <w:t xml:space="preserve">While the outages are usually smaller than ones caused by weather, they </w:t>
      </w:r>
      <w:r w:rsidRPr="00BB25E9">
        <w:rPr>
          <w:rFonts w:ascii="Helvetica" w:hAnsi="Helvetica"/>
          <w:u w:val="single"/>
        </w:rPr>
        <w:t>are costly. Georgia Power officials estimate the rodents cost them $2 million last year. Stopping the squirrels is costing utilities millions more dollars.</w:t>
      </w:r>
    </w:p>
    <w:p w:rsidR="007A19EC" w:rsidRPr="00BB25E9" w:rsidRDefault="007A19EC" w:rsidP="007A19EC">
      <w:pPr>
        <w:rPr>
          <w:rFonts w:ascii="Helvetica" w:hAnsi="Helvetica"/>
          <w:u w:val="single"/>
        </w:rPr>
      </w:pPr>
    </w:p>
    <w:p w:rsidR="007A19EC" w:rsidRPr="00BB25E9" w:rsidRDefault="007A19EC" w:rsidP="007A19EC">
      <w:pPr>
        <w:rPr>
          <w:rFonts w:ascii="Helvetica" w:hAnsi="Helvetica"/>
          <w:b/>
        </w:rPr>
      </w:pPr>
      <w:r w:rsidRPr="00BB25E9">
        <w:rPr>
          <w:rFonts w:ascii="Helvetica" w:hAnsi="Helvetica"/>
          <w:b/>
        </w:rPr>
        <w:t>Austin Energy in Texas is alone spending over one hundred thousand dollars on squirrel guards– WE DO NOT ENDORSE THE SQUIRREL GENDERED LANGUAGE IN THIS CARD</w:t>
      </w:r>
    </w:p>
    <w:p w:rsidR="007A19EC" w:rsidRPr="00BB25E9" w:rsidRDefault="007A19EC" w:rsidP="007A19EC">
      <w:pPr>
        <w:rPr>
          <w:rFonts w:ascii="Helvetica" w:hAnsi="Helvetica"/>
        </w:rPr>
      </w:pPr>
      <w:r w:rsidRPr="00BB25E9">
        <w:rPr>
          <w:rFonts w:ascii="Helvetica" w:hAnsi="Helvetica"/>
          <w:b/>
        </w:rPr>
        <w:t>UPI, 2006</w:t>
      </w:r>
      <w:r w:rsidRPr="00BB25E9">
        <w:rPr>
          <w:rFonts w:ascii="Helvetica" w:hAnsi="Helvetica"/>
        </w:rPr>
        <w:t xml:space="preserve"> (Dec. 25, http://www.upi.com/NewsTrack/Quirks/20061225-040356-2618r/, United Press International)</w:t>
      </w:r>
    </w:p>
    <w:p w:rsidR="007A19EC" w:rsidRPr="00BB25E9" w:rsidRDefault="007A19EC" w:rsidP="007A19EC">
      <w:pPr>
        <w:rPr>
          <w:rFonts w:ascii="Helvetica" w:hAnsi="Helvetica"/>
        </w:rPr>
      </w:pPr>
      <w:r w:rsidRPr="00BB25E9">
        <w:rPr>
          <w:rFonts w:ascii="Helvetica" w:hAnsi="Helvetica"/>
        </w:rPr>
        <w:t xml:space="preserve">A report from the </w:t>
      </w:r>
      <w:r w:rsidRPr="00BB25E9">
        <w:rPr>
          <w:rFonts w:ascii="Helvetica" w:hAnsi="Helvetica"/>
          <w:u w:val="single"/>
        </w:rPr>
        <w:t>Austin Energy power company in Texas has revealed approximately 20 percent of all its power outages are the result of squirrels</w:t>
      </w:r>
      <w:r w:rsidRPr="00BB25E9">
        <w:rPr>
          <w:rFonts w:ascii="Helvetica" w:hAnsi="Helvetica"/>
        </w:rPr>
        <w:t xml:space="preserve">. The Austin (Texas) American-Statesman reports the rodents have a habit of coming into contact with sensitive electrical equipment on utility poles </w:t>
      </w:r>
      <w:r w:rsidRPr="00BB25E9">
        <w:rPr>
          <w:rFonts w:ascii="Helvetica" w:hAnsi="Helvetica"/>
          <w:u w:val="single"/>
        </w:rPr>
        <w:t xml:space="preserve">and could likely be responsible for nearly 700 area outages a </w:t>
      </w:r>
      <w:proofErr w:type="spellStart"/>
      <w:r w:rsidRPr="00BB25E9">
        <w:rPr>
          <w:rFonts w:ascii="Helvetica" w:hAnsi="Helvetica"/>
          <w:u w:val="single"/>
        </w:rPr>
        <w:t>year."He's</w:t>
      </w:r>
      <w:proofErr w:type="spellEnd"/>
      <w:r w:rsidRPr="00BB25E9">
        <w:rPr>
          <w:rFonts w:ascii="Helvetica" w:hAnsi="Helvetica"/>
          <w:u w:val="single"/>
        </w:rPr>
        <w:t xml:space="preserve"> a formidable foe,"</w:t>
      </w:r>
      <w:r w:rsidRPr="00BB25E9">
        <w:rPr>
          <w:rFonts w:ascii="Helvetica" w:hAnsi="Helvetica"/>
        </w:rPr>
        <w:t xml:space="preserve"> Austin Energy supervisor Karl Hauer admitted</w:t>
      </w:r>
      <w:r w:rsidRPr="00BB25E9">
        <w:rPr>
          <w:rFonts w:ascii="Helvetica" w:hAnsi="Helvetica"/>
          <w:u w:val="single"/>
        </w:rPr>
        <w:t xml:space="preserve">. "Ask anyone who has been stuck in traffic or left in the dark because of a </w:t>
      </w:r>
      <w:proofErr w:type="spellStart"/>
      <w:r w:rsidRPr="00BB25E9">
        <w:rPr>
          <w:rFonts w:ascii="Helvetica" w:hAnsi="Helvetica"/>
          <w:u w:val="single"/>
        </w:rPr>
        <w:t>squirrel."</w:t>
      </w:r>
      <w:r w:rsidRPr="00BB25E9">
        <w:rPr>
          <w:rFonts w:ascii="Helvetica" w:hAnsi="Helvetica"/>
        </w:rPr>
        <w:t>By</w:t>
      </w:r>
      <w:proofErr w:type="spellEnd"/>
      <w:r w:rsidRPr="00BB25E9">
        <w:rPr>
          <w:rFonts w:ascii="Helvetica" w:hAnsi="Helvetica"/>
        </w:rPr>
        <w:t xml:space="preserve"> coming into contact with the poles' distribution equipment, the critters quickly become a conduit for up to 7,200 volts of </w:t>
      </w:r>
      <w:proofErr w:type="spellStart"/>
      <w:r w:rsidRPr="00BB25E9">
        <w:rPr>
          <w:rFonts w:ascii="Helvetica" w:hAnsi="Helvetica"/>
        </w:rPr>
        <w:t>electricity.To</w:t>
      </w:r>
      <w:proofErr w:type="spellEnd"/>
      <w:r w:rsidRPr="00BB25E9">
        <w:rPr>
          <w:rFonts w:ascii="Helvetica" w:hAnsi="Helvetica"/>
        </w:rPr>
        <w:t xml:space="preserve"> fight the increasing problem, </w:t>
      </w:r>
      <w:r w:rsidRPr="00BB25E9">
        <w:rPr>
          <w:rFonts w:ascii="Helvetica" w:hAnsi="Helvetica"/>
          <w:u w:val="single"/>
        </w:rPr>
        <w:t xml:space="preserve">Austin Energy is spending more than $100,000 annually to install deterrents on equipment to keep the animals at </w:t>
      </w:r>
      <w:proofErr w:type="spellStart"/>
      <w:r w:rsidRPr="00BB25E9">
        <w:rPr>
          <w:rFonts w:ascii="Helvetica" w:hAnsi="Helvetica"/>
          <w:u w:val="single"/>
        </w:rPr>
        <w:t>bay.</w:t>
      </w:r>
      <w:r w:rsidRPr="00BB25E9">
        <w:rPr>
          <w:rFonts w:ascii="Helvetica" w:hAnsi="Helvetica"/>
        </w:rPr>
        <w:t>Yet</w:t>
      </w:r>
      <w:proofErr w:type="spellEnd"/>
      <w:r w:rsidRPr="00BB25E9">
        <w:rPr>
          <w:rFonts w:ascii="Helvetica" w:hAnsi="Helvetica"/>
        </w:rPr>
        <w:t xml:space="preserve"> many in the Texas city maintain such incidents never occur and that energy companies simply use the squirrels as scapegoats when possible, a charge Hauer strongly </w:t>
      </w:r>
      <w:proofErr w:type="spellStart"/>
      <w:r w:rsidRPr="00BB25E9">
        <w:rPr>
          <w:rFonts w:ascii="Helvetica" w:hAnsi="Helvetica"/>
        </w:rPr>
        <w:t>disputes."There</w:t>
      </w:r>
      <w:proofErr w:type="spellEnd"/>
      <w:r w:rsidRPr="00BB25E9">
        <w:rPr>
          <w:rFonts w:ascii="Helvetica" w:hAnsi="Helvetica"/>
        </w:rPr>
        <w:t xml:space="preserve"> is no truth to that," Hauer told the paper. "That might be the lore, but who wants to carry around a dead squirrel?"</w:t>
      </w:r>
    </w:p>
    <w:p w:rsidR="007A19EC" w:rsidRPr="00BB25E9" w:rsidRDefault="007A19EC" w:rsidP="007A19EC">
      <w:pPr>
        <w:rPr>
          <w:rFonts w:ascii="Helvetica" w:hAnsi="Helvetica"/>
          <w:b/>
        </w:rPr>
      </w:pPr>
      <w:r w:rsidRPr="00BB25E9">
        <w:rPr>
          <w:rFonts w:ascii="Helvetica" w:hAnsi="Helvetica"/>
          <w:b/>
        </w:rPr>
        <w:t>But squirrels cannot be stopped – they can only be killed; they will squirrel their way around any barriers, making guards a waste of money</w:t>
      </w:r>
    </w:p>
    <w:p w:rsidR="007A19EC" w:rsidRPr="00BB25E9" w:rsidRDefault="007A19EC" w:rsidP="007A19EC">
      <w:pPr>
        <w:rPr>
          <w:rFonts w:ascii="Helvetica" w:hAnsi="Helvetica"/>
        </w:rPr>
      </w:pPr>
      <w:r w:rsidRPr="00BB25E9">
        <w:rPr>
          <w:rFonts w:ascii="Helvetica" w:hAnsi="Helvetica"/>
          <w:b/>
        </w:rPr>
        <w:t>Gomez, 2007</w:t>
      </w:r>
      <w:r w:rsidRPr="00BB25E9">
        <w:rPr>
          <w:rFonts w:ascii="Helvetica" w:hAnsi="Helvetica"/>
        </w:rPr>
        <w:t xml:space="preserve"> (3-11-07, “Suicide squirrels driving utilities nuts”, Alan, http://www.usatoday.com/news/nation/2007-03-11-suicide-squirrels_N.htm)</w:t>
      </w:r>
    </w:p>
    <w:p w:rsidR="007A19EC" w:rsidRPr="00BB25E9" w:rsidRDefault="007A19EC" w:rsidP="007A19EC">
      <w:pPr>
        <w:rPr>
          <w:rFonts w:ascii="Helvetica" w:hAnsi="Helvetica"/>
        </w:rPr>
      </w:pPr>
      <w:r w:rsidRPr="00BB25E9">
        <w:rPr>
          <w:rFonts w:ascii="Helvetica" w:hAnsi="Helvetica"/>
        </w:rPr>
        <w:t xml:space="preserve">In Lincoln, dubbed a Tree City USA by the National Arbor Day Foundation, </w:t>
      </w:r>
      <w:r w:rsidRPr="00BB25E9">
        <w:rPr>
          <w:rFonts w:ascii="Helvetica" w:hAnsi="Helvetica"/>
          <w:u w:val="single"/>
        </w:rPr>
        <w:t>"squirrel guards" have been placed on</w:t>
      </w:r>
      <w:r w:rsidRPr="00BB25E9">
        <w:rPr>
          <w:rFonts w:ascii="Helvetica" w:hAnsi="Helvetica"/>
        </w:rPr>
        <w:t xml:space="preserve"> all 19,391 </w:t>
      </w:r>
      <w:r w:rsidRPr="00BB25E9">
        <w:rPr>
          <w:rFonts w:ascii="Helvetica" w:hAnsi="Helvetica"/>
          <w:u w:val="single"/>
        </w:rPr>
        <w:t>transformers</w:t>
      </w:r>
      <w:r w:rsidRPr="00BB25E9">
        <w:rPr>
          <w:rFonts w:ascii="Helvetica" w:hAnsi="Helvetica"/>
        </w:rPr>
        <w:t>.</w:t>
      </w:r>
    </w:p>
    <w:p w:rsidR="007A19EC" w:rsidRPr="00BB25E9" w:rsidRDefault="007A19EC" w:rsidP="007A19EC">
      <w:pPr>
        <w:rPr>
          <w:rFonts w:ascii="Helvetica" w:hAnsi="Helvetica"/>
          <w:u w:val="single"/>
        </w:rPr>
      </w:pPr>
      <w:r w:rsidRPr="00BB25E9">
        <w:rPr>
          <w:rFonts w:ascii="Helvetica" w:hAnsi="Helvetica"/>
          <w:u w:val="single"/>
        </w:rPr>
        <w:t>The guards vary. Some are plastic or silicone caps</w:t>
      </w:r>
      <w:r w:rsidRPr="00BB25E9">
        <w:rPr>
          <w:rFonts w:ascii="Helvetica" w:hAnsi="Helvetica"/>
        </w:rPr>
        <w:t xml:space="preserve"> that protect the point where the power line and the transformer meet. </w:t>
      </w:r>
      <w:r w:rsidRPr="00BB25E9">
        <w:rPr>
          <w:rFonts w:ascii="Helvetica" w:hAnsi="Helvetica"/>
          <w:u w:val="single"/>
        </w:rPr>
        <w:t>The "Critter Guard" features a flat disk that spins around whenever a squirrel tries to climb past. Others deliver a minor shock to the squirrel to scare it off.</w:t>
      </w:r>
    </w:p>
    <w:p w:rsidR="007A19EC" w:rsidRPr="00BB25E9" w:rsidRDefault="007A19EC" w:rsidP="007A19EC">
      <w:pPr>
        <w:rPr>
          <w:rFonts w:ascii="Helvetica" w:hAnsi="Helvetica"/>
        </w:rPr>
      </w:pPr>
      <w:r w:rsidRPr="00BB25E9">
        <w:rPr>
          <w:rFonts w:ascii="Helvetica" w:hAnsi="Helvetica"/>
          <w:u w:val="single"/>
        </w:rPr>
        <w:t>PECO, which powers Philadelphia</w:t>
      </w:r>
      <w:r w:rsidRPr="00BB25E9">
        <w:rPr>
          <w:rFonts w:ascii="Helvetica" w:hAnsi="Helvetica"/>
        </w:rPr>
        <w:t xml:space="preserve"> and its surrounding counties, </w:t>
      </w:r>
      <w:r w:rsidRPr="00BB25E9">
        <w:rPr>
          <w:rFonts w:ascii="Helvetica" w:hAnsi="Helvetica"/>
          <w:u w:val="single"/>
        </w:rPr>
        <w:t>spends $1 million a year on squirrel guards to stop outages from "those rascally little varmints,"</w:t>
      </w:r>
      <w:r w:rsidRPr="00BB25E9">
        <w:rPr>
          <w:rFonts w:ascii="Helvetica" w:hAnsi="Helvetica"/>
        </w:rPr>
        <w:t xml:space="preserve"> Engel said.…</w:t>
      </w:r>
    </w:p>
    <w:p w:rsidR="007A19EC" w:rsidRPr="00BB25E9" w:rsidRDefault="007A19EC" w:rsidP="007A19EC">
      <w:pPr>
        <w:rPr>
          <w:rFonts w:ascii="Helvetica" w:hAnsi="Helvetica"/>
        </w:rPr>
      </w:pPr>
      <w:r w:rsidRPr="00BB25E9">
        <w:rPr>
          <w:rFonts w:ascii="Helvetica" w:hAnsi="Helvetica"/>
          <w:u w:val="single"/>
        </w:rPr>
        <w:lastRenderedPageBreak/>
        <w:t xml:space="preserve">But squirrels adapt to the technology, </w:t>
      </w:r>
      <w:r w:rsidRPr="00BB25E9">
        <w:rPr>
          <w:rFonts w:ascii="Helvetica" w:hAnsi="Helvetica"/>
        </w:rPr>
        <w:t>forcing the utilities to switch to different forms of what's known in the business as "wildlife abatement technology."</w:t>
      </w:r>
    </w:p>
    <w:p w:rsidR="007A19EC" w:rsidRPr="00BB25E9" w:rsidRDefault="007A19EC" w:rsidP="007A19EC">
      <w:pPr>
        <w:rPr>
          <w:rFonts w:ascii="Helvetica" w:hAnsi="Helvetica"/>
        </w:rPr>
      </w:pPr>
      <w:r w:rsidRPr="00BB25E9">
        <w:rPr>
          <w:rFonts w:ascii="Helvetica" w:hAnsi="Helvetica"/>
          <w:u w:val="single"/>
        </w:rPr>
        <w:t>"Whenever we think we've got them figured out, they try something else,"</w:t>
      </w:r>
      <w:r w:rsidRPr="00BB25E9">
        <w:rPr>
          <w:rFonts w:ascii="Helvetica" w:hAnsi="Helvetica"/>
        </w:rPr>
        <w:t xml:space="preserve"> Engelman said.</w:t>
      </w:r>
    </w:p>
    <w:p w:rsidR="007A19EC" w:rsidRPr="00BB25E9" w:rsidRDefault="007A19EC" w:rsidP="007A19EC">
      <w:pPr>
        <w:rPr>
          <w:rFonts w:ascii="Helvetica" w:hAnsi="Helvetica"/>
          <w:b/>
        </w:rPr>
      </w:pPr>
    </w:p>
    <w:p w:rsidR="007A19EC" w:rsidRPr="00BB25E9" w:rsidRDefault="007A19EC" w:rsidP="007A19EC">
      <w:pPr>
        <w:rPr>
          <w:rFonts w:ascii="Helvetica" w:hAnsi="Helvetica"/>
          <w:b/>
        </w:rPr>
      </w:pPr>
    </w:p>
    <w:p w:rsidR="007A19EC" w:rsidRPr="00BB25E9" w:rsidRDefault="007A19EC" w:rsidP="007A19EC">
      <w:pPr>
        <w:rPr>
          <w:rFonts w:ascii="Helvetica" w:hAnsi="Helvetica"/>
          <w:b/>
        </w:rPr>
      </w:pPr>
      <w:r w:rsidRPr="00BB25E9">
        <w:rPr>
          <w:rFonts w:ascii="Helvetica" w:hAnsi="Helvetica"/>
          <w:b/>
        </w:rPr>
        <w:t>And, Electric sector is critical to the economy – any negative effects ripple quickly through the economy</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b/>
        </w:rPr>
        <w:t>Singh, 1998</w:t>
      </w:r>
      <w:r w:rsidRPr="00BB25E9">
        <w:rPr>
          <w:rFonts w:ascii="Helvetica" w:hAnsi="Helvetica"/>
        </w:rPr>
        <w:t xml:space="preserve"> (Hon. Ganja Singh, Minister of Public Utilities, September 11, http://www.ttparliament.org/hansard/house/1998/hh980911.pdf, accessed 3/12/2007 3:14 PM)</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rPr>
        <w:t xml:space="preserve">I would now look at the rationale of this Bill by exploring the following areas: the importance of the utilities sector, global trends, local trends and the limitation of the present Public Utilities Commission legislation and key provisions of the new legislation. The importance of the sector. Vital and </w:t>
      </w:r>
      <w:r w:rsidRPr="00BB25E9">
        <w:rPr>
          <w:rFonts w:ascii="Helvetica" w:hAnsi="Helvetica"/>
          <w:u w:val="single"/>
        </w:rPr>
        <w:t>essential to life in a modern society, utility services constitute the infrastructural foundations of</w:t>
      </w:r>
      <w:r w:rsidRPr="00BB25E9">
        <w:rPr>
          <w:rFonts w:ascii="Helvetica" w:hAnsi="Helvetica"/>
        </w:rPr>
        <w:t xml:space="preserve"> the </w:t>
      </w:r>
      <w:r w:rsidRPr="00BB25E9">
        <w:rPr>
          <w:rFonts w:ascii="Helvetica" w:hAnsi="Helvetica"/>
          <w:u w:val="single"/>
        </w:rPr>
        <w:t>development</w:t>
      </w:r>
      <w:r w:rsidRPr="00BB25E9">
        <w:rPr>
          <w:rFonts w:ascii="Helvetica" w:hAnsi="Helvetica"/>
        </w:rPr>
        <w:t xml:space="preserve"> process. </w:t>
      </w:r>
      <w:r w:rsidRPr="00BB25E9">
        <w:rPr>
          <w:rFonts w:ascii="Helvetica" w:hAnsi="Helvetica"/>
          <w:u w:val="single"/>
        </w:rPr>
        <w:t>The level</w:t>
      </w:r>
      <w:r w:rsidRPr="00BB25E9">
        <w:rPr>
          <w:rFonts w:ascii="Helvetica" w:hAnsi="Helvetica"/>
        </w:rPr>
        <w:t xml:space="preserve"> and quality of the provision </w:t>
      </w:r>
      <w:r w:rsidRPr="00BB25E9">
        <w:rPr>
          <w:rFonts w:ascii="Helvetica" w:hAnsi="Helvetica"/>
          <w:u w:val="single"/>
        </w:rPr>
        <w:t>of these services are generally regarded as direct measures of the quality of life</w:t>
      </w:r>
      <w:r w:rsidRPr="00BB25E9">
        <w:rPr>
          <w:rFonts w:ascii="Helvetica" w:hAnsi="Helvetica"/>
        </w:rPr>
        <w:t xml:space="preserve"> or the standard of living in a country. </w:t>
      </w:r>
      <w:r w:rsidRPr="00BB25E9">
        <w:rPr>
          <w:rFonts w:ascii="Helvetica" w:hAnsi="Helvetica"/>
          <w:u w:val="single"/>
        </w:rPr>
        <w:t>Providing infrastructure services</w:t>
      </w:r>
      <w:r w:rsidRPr="00BB25E9">
        <w:rPr>
          <w:rFonts w:ascii="Helvetica" w:hAnsi="Helvetica"/>
        </w:rPr>
        <w:t xml:space="preserve"> to meet the demand of users </w:t>
      </w:r>
      <w:r w:rsidRPr="00BB25E9">
        <w:rPr>
          <w:rFonts w:ascii="Helvetica" w:hAnsi="Helvetica"/>
          <w:u w:val="single"/>
        </w:rPr>
        <w:t>is</w:t>
      </w:r>
      <w:r w:rsidRPr="00BB25E9">
        <w:rPr>
          <w:rFonts w:ascii="Helvetica" w:hAnsi="Helvetica"/>
        </w:rPr>
        <w:t xml:space="preserve">, therefore, </w:t>
      </w:r>
      <w:r w:rsidRPr="00BB25E9">
        <w:rPr>
          <w:rFonts w:ascii="Helvetica" w:hAnsi="Helvetica"/>
          <w:u w:val="single"/>
        </w:rPr>
        <w:t>one of the major challenges of economic development</w:t>
      </w:r>
      <w:r w:rsidRPr="00BB25E9">
        <w:rPr>
          <w:rFonts w:ascii="Helvetica" w:hAnsi="Helvetica"/>
        </w:rPr>
        <w:t xml:space="preserve">. </w:t>
      </w:r>
      <w:r w:rsidRPr="00BB25E9">
        <w:rPr>
          <w:rFonts w:ascii="Helvetica" w:hAnsi="Helvetica"/>
          <w:u w:val="single"/>
        </w:rPr>
        <w:t>Utility services have strong linkages to the national economy and to human well-being. Inefficiencies in the provision of these services are likely to be felt quickly and throughout the economy and</w:t>
      </w:r>
      <w:r w:rsidRPr="00BB25E9">
        <w:rPr>
          <w:rFonts w:ascii="Helvetica" w:hAnsi="Helvetica"/>
        </w:rPr>
        <w:t xml:space="preserve">, thereby, </w:t>
      </w:r>
      <w:r w:rsidRPr="00BB25E9">
        <w:rPr>
          <w:rFonts w:ascii="Helvetica" w:hAnsi="Helvetica"/>
          <w:u w:val="single"/>
        </w:rPr>
        <w:t>impact adversely on the competitiveness of the national economy</w:t>
      </w:r>
      <w:r w:rsidRPr="00BB25E9">
        <w:rPr>
          <w:rFonts w:ascii="Helvetica" w:hAnsi="Helvetica"/>
        </w:rPr>
        <w:t xml:space="preserve"> and the quality of life of the people. </w:t>
      </w:r>
      <w:r w:rsidRPr="00BB25E9">
        <w:rPr>
          <w:rFonts w:ascii="Helvetica" w:hAnsi="Helvetica"/>
          <w:u w:val="single"/>
        </w:rPr>
        <w:t>Good utility infrastructure</w:t>
      </w:r>
      <w:r w:rsidRPr="00BB25E9">
        <w:rPr>
          <w:rFonts w:ascii="Helvetica" w:hAnsi="Helvetica"/>
        </w:rPr>
        <w:t xml:space="preserve">, on the other hand, </w:t>
      </w:r>
      <w:r w:rsidRPr="00BB25E9">
        <w:rPr>
          <w:rFonts w:ascii="Helvetica" w:hAnsi="Helvetica"/>
          <w:u w:val="single"/>
        </w:rPr>
        <w:t>raises productivity, lowers production costs and improves the quality of life</w:t>
      </w:r>
      <w:r w:rsidRPr="00BB25E9">
        <w:rPr>
          <w:rFonts w:ascii="Helvetica" w:hAnsi="Helvetica"/>
        </w:rPr>
        <w:t xml:space="preserve"> of people.</w:t>
      </w:r>
    </w:p>
    <w:p w:rsidR="007A19EC" w:rsidRPr="00BB25E9" w:rsidRDefault="007A19EC"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b/>
        </w:rPr>
        <w:t>And, Economic struggles in the U.S. directly affect Japan and China and quickly spread globally</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b/>
        </w:rPr>
        <w:t>Frontline</w:t>
      </w:r>
      <w:r w:rsidRPr="00BB25E9">
        <w:rPr>
          <w:rFonts w:ascii="Helvetica" w:hAnsi="Helvetica"/>
        </w:rPr>
        <w:t>, 5-6-</w:t>
      </w:r>
      <w:r w:rsidRPr="00BB25E9">
        <w:rPr>
          <w:rFonts w:ascii="Helvetica" w:hAnsi="Helvetica"/>
          <w:b/>
        </w:rPr>
        <w:t>2005</w:t>
      </w:r>
      <w:r w:rsidRPr="00BB25E9">
        <w:rPr>
          <w:rFonts w:ascii="Helvetica" w:hAnsi="Helvetica"/>
        </w:rPr>
        <w:br/>
        <w:t xml:space="preserve">[India's National Magazine, from the publishers of THE HINDU, Volume 22 - Issue 09, </w:t>
      </w:r>
      <w:hyperlink r:id="rId10" w:history="1">
        <w:r w:rsidRPr="00BB25E9">
          <w:rPr>
            <w:rStyle w:val="Hyperlink"/>
            <w:rFonts w:ascii="Helvetica" w:hAnsi="Helvetica"/>
          </w:rPr>
          <w:t>http://www.frontlineonnet.com/fl2209/stories/20050506002012000.htm</w:t>
        </w:r>
      </w:hyperlink>
      <w:r w:rsidRPr="00BB25E9">
        <w:rPr>
          <w:rFonts w:ascii="Helvetica" w:hAnsi="Helvetica"/>
        </w:rPr>
        <w:t>]</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rPr>
        <w:t xml:space="preserve">According to </w:t>
      </w:r>
      <w:proofErr w:type="spellStart"/>
      <w:r w:rsidRPr="00BB25E9">
        <w:rPr>
          <w:rFonts w:ascii="Helvetica" w:hAnsi="Helvetica"/>
        </w:rPr>
        <w:t>Tomomichi</w:t>
      </w:r>
      <w:proofErr w:type="spellEnd"/>
      <w:r w:rsidRPr="00BB25E9">
        <w:rPr>
          <w:rFonts w:ascii="Helvetica" w:hAnsi="Helvetica"/>
        </w:rPr>
        <w:t xml:space="preserve"> Akuta, an economist at the UFJ Institute in Japan, Japanese subsidiaries in China exported around 4.9 trillion yen of electronics goods in 2004, of which 8 per cent were direct exports to the U.S. The exports of electronics related items from Japanese firms to their Chinese subsidiaries in that year were around 1.3 trillion yen. Of this, about 20 per cent was linked to exports by these subsidiaries to the U.S. Further, about a third of the 846 billion yen of unfinished goods exported by these subsidiaries to other Asian countries, were finally destined for the U.S., Thus </w:t>
      </w:r>
      <w:r w:rsidRPr="00BB25E9">
        <w:rPr>
          <w:rFonts w:ascii="Helvetica" w:hAnsi="Helvetica"/>
          <w:u w:val="single"/>
        </w:rPr>
        <w:t>a slowdown in the U.S. would</w:t>
      </w:r>
      <w:r w:rsidRPr="00BB25E9">
        <w:rPr>
          <w:rFonts w:ascii="Helvetica" w:hAnsi="Helvetica"/>
        </w:rPr>
        <w:t xml:space="preserve">, at one remove, </w:t>
      </w:r>
      <w:r w:rsidRPr="00BB25E9">
        <w:rPr>
          <w:rFonts w:ascii="Helvetica" w:hAnsi="Helvetica"/>
          <w:u w:val="single"/>
        </w:rPr>
        <w:t xml:space="preserve">affect Japan as well. </w:t>
      </w:r>
      <w:r w:rsidRPr="00BB25E9">
        <w:rPr>
          <w:rFonts w:ascii="Helvetica" w:hAnsi="Helvetica"/>
        </w:rPr>
        <w:t xml:space="preserve">In fact, </w:t>
      </w:r>
      <w:r w:rsidRPr="00BB25E9">
        <w:rPr>
          <w:rFonts w:ascii="Helvetica" w:hAnsi="Helvetica"/>
          <w:u w:val="single"/>
        </w:rPr>
        <w:t>the effect would be far greater than suggested</w:t>
      </w:r>
      <w:r w:rsidRPr="00BB25E9">
        <w:rPr>
          <w:rFonts w:ascii="Helvetica" w:hAnsi="Helvetica"/>
        </w:rPr>
        <w:t xml:space="preserve"> by these figures </w:t>
      </w:r>
      <w:r w:rsidRPr="00BB25E9">
        <w:rPr>
          <w:rFonts w:ascii="Helvetica" w:hAnsi="Helvetica"/>
          <w:u w:val="single"/>
        </w:rPr>
        <w:t>since there are a number of non-Japanese firms in China exporting to the U.S. that import</w:t>
      </w:r>
      <w:r w:rsidRPr="00BB25E9">
        <w:rPr>
          <w:rFonts w:ascii="Helvetica" w:hAnsi="Helvetica"/>
        </w:rPr>
        <w:t xml:space="preserve"> capital goods, intermediates and components </w:t>
      </w:r>
      <w:r w:rsidRPr="00BB25E9">
        <w:rPr>
          <w:rFonts w:ascii="Helvetica" w:hAnsi="Helvetica"/>
          <w:u w:val="single"/>
        </w:rPr>
        <w:t>from Japanese firms. What all this implies is that a slowdown in the U.S. can not only rein in growth in the other major growth-pole in the world economy, China, but also have ripple effects in the form of deceleration across the globe that can spiral into a major crisis.</w:t>
      </w:r>
    </w:p>
    <w:p w:rsidR="007A19EC" w:rsidRPr="00BB25E9" w:rsidRDefault="007A19EC"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b/>
        </w:rPr>
        <w:t>And, Global economic collapse equals global nuclear war</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rPr>
        <w:t xml:space="preserve">Thomas </w:t>
      </w:r>
      <w:r w:rsidRPr="00BB25E9">
        <w:rPr>
          <w:rFonts w:ascii="Helvetica" w:hAnsi="Helvetica"/>
          <w:b/>
        </w:rPr>
        <w:t>Bearden</w:t>
      </w:r>
      <w:r w:rsidRPr="00BB25E9">
        <w:rPr>
          <w:rFonts w:ascii="Helvetica" w:hAnsi="Helvetica"/>
        </w:rPr>
        <w:t xml:space="preserve">, Lieutenant Colonel in the U.S. Army, </w:t>
      </w:r>
      <w:proofErr w:type="gramStart"/>
      <w:r w:rsidRPr="00BB25E9">
        <w:rPr>
          <w:rFonts w:ascii="Helvetica" w:hAnsi="Helvetica"/>
          <w:b/>
        </w:rPr>
        <w:t>2000</w:t>
      </w:r>
      <w:r w:rsidRPr="00BB25E9">
        <w:rPr>
          <w:rFonts w:ascii="Helvetica" w:hAnsi="Helvetica"/>
        </w:rPr>
        <w:t xml:space="preserve">  (</w:t>
      </w:r>
      <w:proofErr w:type="gramEnd"/>
      <w:r w:rsidRPr="00BB25E9">
        <w:rPr>
          <w:rFonts w:ascii="Helvetica" w:hAnsi="Helvetica"/>
        </w:rPr>
        <w:t>June 24, http://www.freerepublic.com/forum/a3aaf97f22e23.htm)</w:t>
      </w:r>
    </w:p>
    <w:p w:rsidR="007A19EC" w:rsidRPr="00BB25E9" w:rsidRDefault="007A19EC" w:rsidP="007A19EC">
      <w:pPr>
        <w:rPr>
          <w:rFonts w:ascii="Helvetica" w:hAnsi="Helvetica"/>
          <w:u w:val="single"/>
        </w:rPr>
      </w:pPr>
    </w:p>
    <w:p w:rsidR="007A19EC" w:rsidRPr="00BB25E9" w:rsidRDefault="007A19EC" w:rsidP="007A19EC">
      <w:pPr>
        <w:rPr>
          <w:rFonts w:ascii="Helvetica" w:hAnsi="Helvetica"/>
        </w:rPr>
      </w:pPr>
      <w:r w:rsidRPr="00BB25E9">
        <w:rPr>
          <w:rFonts w:ascii="Helvetica" w:hAnsi="Helvetica"/>
          <w:u w:val="single"/>
        </w:rPr>
        <w:t>History bears out that desperate nations take desperate actions</w:t>
      </w:r>
      <w:r w:rsidRPr="00BB25E9">
        <w:rPr>
          <w:rFonts w:ascii="Helvetica" w:hAnsi="Helvetica"/>
          <w:bCs/>
          <w:u w:val="single"/>
        </w:rPr>
        <w:t xml:space="preserve">. Prior to the final economic collapse, the stress on nations will have increased </w:t>
      </w:r>
      <w:r w:rsidRPr="00BB25E9">
        <w:rPr>
          <w:rFonts w:ascii="Helvetica" w:hAnsi="Helvetica"/>
          <w:u w:val="single"/>
        </w:rPr>
        <w:t xml:space="preserve">the intensity and number of their conflicts, </w:t>
      </w:r>
      <w:r w:rsidRPr="00BB25E9">
        <w:rPr>
          <w:rFonts w:ascii="Helvetica" w:hAnsi="Helvetica"/>
          <w:bCs/>
          <w:u w:val="single"/>
        </w:rPr>
        <w:t>to the point where the arsenals of</w:t>
      </w:r>
      <w:r w:rsidRPr="00BB25E9">
        <w:rPr>
          <w:rFonts w:ascii="Helvetica" w:hAnsi="Helvetica"/>
          <w:bCs/>
        </w:rPr>
        <w:t xml:space="preserve"> </w:t>
      </w:r>
      <w:r w:rsidRPr="00BB25E9">
        <w:rPr>
          <w:rFonts w:ascii="Helvetica" w:hAnsi="Helvetica"/>
        </w:rPr>
        <w:lastRenderedPageBreak/>
        <w:t>weapons of mass destruction (</w:t>
      </w:r>
      <w:r w:rsidRPr="00BB25E9">
        <w:rPr>
          <w:rFonts w:ascii="Helvetica" w:hAnsi="Helvetica"/>
          <w:bCs/>
          <w:u w:val="single"/>
        </w:rPr>
        <w:t xml:space="preserve">WMD) now possessed by some 25 nations, are </w:t>
      </w:r>
      <w:r w:rsidRPr="00BB25E9">
        <w:rPr>
          <w:rFonts w:ascii="Helvetica" w:hAnsi="Helvetica"/>
          <w:u w:val="single"/>
        </w:rPr>
        <w:t xml:space="preserve">almost </w:t>
      </w:r>
      <w:r w:rsidRPr="00BB25E9">
        <w:rPr>
          <w:rFonts w:ascii="Helvetica" w:hAnsi="Helvetica"/>
          <w:bCs/>
          <w:u w:val="single"/>
        </w:rPr>
        <w:t>certain to be released</w:t>
      </w:r>
      <w:r w:rsidRPr="00BB25E9">
        <w:rPr>
          <w:rFonts w:ascii="Helvetica" w:hAnsi="Helvetica"/>
        </w:rPr>
        <w:t xml:space="preserve">. As an example, suppose a starving North Korea launches nuclear weapons upon Japan and South Korea, including U.S. forces there, in a spasmodic suicidal response. Or suppose a desperate China-whose long-range nuclear missiles (some) can reach the United States-attacks Taiwan. In </w:t>
      </w:r>
      <w:r w:rsidRPr="00BB25E9">
        <w:rPr>
          <w:rFonts w:ascii="Helvetica" w:hAnsi="Helvetica"/>
          <w:u w:val="single"/>
        </w:rPr>
        <w:t xml:space="preserve">addition to immediate responses, </w:t>
      </w:r>
      <w:r w:rsidRPr="00BB25E9">
        <w:rPr>
          <w:rFonts w:ascii="Helvetica" w:hAnsi="Helvetica"/>
          <w:bCs/>
          <w:u w:val="single"/>
        </w:rPr>
        <w:t>the mutual treaties involved in such scenarios will quickly draw other nations into the conflict, escalating it significantly</w:t>
      </w:r>
      <w:r w:rsidRPr="00BB25E9">
        <w:rPr>
          <w:rFonts w:ascii="Helvetica" w:hAnsi="Helvetica"/>
          <w:bCs/>
        </w:rPr>
        <w:t xml:space="preserve">. </w:t>
      </w:r>
      <w:r w:rsidRPr="00BB25E9">
        <w:rPr>
          <w:rFonts w:ascii="Helvetica" w:hAnsi="Helvetica"/>
        </w:rPr>
        <w:t xml:space="preserve">Strategic nuclear studies have shown for decades that, under such extreme stress conditions, once a few nukes are launched, adversaries and potential adversaries are then compelled to launch on perception of preparations by one's adversary. The real legacy of the MAD concept is this side of the MAD coin that is almost never discussed. Without effective defense, </w:t>
      </w:r>
      <w:r w:rsidRPr="00BB25E9">
        <w:rPr>
          <w:rFonts w:ascii="Helvetica" w:hAnsi="Helvetica"/>
          <w:bCs/>
          <w:u w:val="single"/>
        </w:rPr>
        <w:t xml:space="preserve">the only chance a nation has to survive at all is to launch immediate full-bore pre-emptive strikes and try to take out its perceived foes as rapidly and massively as possible. </w:t>
      </w:r>
      <w:r w:rsidRPr="00BB25E9">
        <w:rPr>
          <w:rFonts w:ascii="Helvetica" w:hAnsi="Helvetica"/>
          <w:u w:val="single"/>
        </w:rPr>
        <w:t xml:space="preserve">As the studies showed, </w:t>
      </w:r>
      <w:r w:rsidRPr="00BB25E9">
        <w:rPr>
          <w:rFonts w:ascii="Helvetica" w:hAnsi="Helvetica"/>
          <w:bCs/>
          <w:u w:val="single"/>
        </w:rPr>
        <w:t>rapid escalation to full WMD exchange occurs</w:t>
      </w:r>
      <w:r w:rsidRPr="00BB25E9">
        <w:rPr>
          <w:rFonts w:ascii="Helvetica" w:hAnsi="Helvetica"/>
        </w:rPr>
        <w:t xml:space="preserve">. Today, a great percent of the WMD arsenals that will be unleashed, are already on site within the United States itself. </w:t>
      </w:r>
      <w:r w:rsidRPr="00BB25E9">
        <w:rPr>
          <w:rFonts w:ascii="Helvetica" w:hAnsi="Helvetica"/>
          <w:bCs/>
          <w:u w:val="single"/>
        </w:rPr>
        <w:t xml:space="preserve">The resulting great Armageddon will destroy civilization as we know it, </w:t>
      </w:r>
      <w:r w:rsidRPr="00BB25E9">
        <w:rPr>
          <w:rFonts w:ascii="Helvetica" w:hAnsi="Helvetica"/>
          <w:u w:val="single"/>
        </w:rPr>
        <w:t>and</w:t>
      </w:r>
      <w:r w:rsidRPr="00BB25E9">
        <w:rPr>
          <w:rFonts w:ascii="Helvetica" w:hAnsi="Helvetica"/>
        </w:rPr>
        <w:t xml:space="preserve"> perhaps </w:t>
      </w:r>
      <w:r w:rsidRPr="00BB25E9">
        <w:rPr>
          <w:rFonts w:ascii="Helvetica" w:hAnsi="Helvetica"/>
          <w:bCs/>
          <w:u w:val="single"/>
        </w:rPr>
        <w:t>most of the biosphere</w:t>
      </w:r>
      <w:r w:rsidRPr="00BB25E9">
        <w:rPr>
          <w:rFonts w:ascii="Helvetica" w:hAnsi="Helvetica"/>
          <w:bCs/>
        </w:rPr>
        <w:t xml:space="preserve">, </w:t>
      </w:r>
      <w:r w:rsidRPr="00BB25E9">
        <w:rPr>
          <w:rFonts w:ascii="Helvetica" w:hAnsi="Helvetica"/>
        </w:rPr>
        <w:t>at least for many decades.</w:t>
      </w:r>
    </w:p>
    <w:p w:rsidR="007A19EC" w:rsidRPr="00BB25E9" w:rsidRDefault="007A19EC" w:rsidP="007A19EC">
      <w:pPr>
        <w:rPr>
          <w:rFonts w:ascii="Helvetica" w:hAnsi="Helvetica"/>
          <w:b/>
        </w:rPr>
      </w:pPr>
      <w:r w:rsidRPr="00BB25E9">
        <w:rPr>
          <w:rFonts w:ascii="Helvetica" w:hAnsi="Helvetica"/>
          <w:b/>
        </w:rPr>
        <w:t>Advantage 3 is the Plague</w:t>
      </w:r>
    </w:p>
    <w:p w:rsidR="007A19EC" w:rsidRPr="00BB25E9" w:rsidRDefault="007A19EC"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b/>
        </w:rPr>
        <w:t>New Bubonic Plague Mutations are frighteningly resistant to treatment – we must prepare a response</w:t>
      </w:r>
    </w:p>
    <w:p w:rsidR="007A19EC" w:rsidRPr="00BB25E9" w:rsidRDefault="007A19EC" w:rsidP="007A19EC">
      <w:pPr>
        <w:rPr>
          <w:rFonts w:ascii="Helvetica" w:hAnsi="Helvetica"/>
        </w:rPr>
      </w:pPr>
      <w:r w:rsidRPr="00BB25E9">
        <w:rPr>
          <w:rFonts w:ascii="Helvetica" w:hAnsi="Helvetica"/>
          <w:b/>
        </w:rPr>
        <w:t>UCG, 2003</w:t>
      </w:r>
      <w:r w:rsidRPr="00BB25E9">
        <w:rPr>
          <w:rFonts w:ascii="Helvetica" w:hAnsi="Helvetica"/>
        </w:rPr>
        <w:t xml:space="preserve"> (United Church of God, “Drug-Resistant Bubonic Plague”, Good News Magazine, http://www.ucgportland.org/popups/gn9805e.html)</w:t>
      </w:r>
    </w:p>
    <w:p w:rsidR="007A19EC" w:rsidRPr="00BB25E9" w:rsidRDefault="007A19EC" w:rsidP="007A19EC">
      <w:pPr>
        <w:rPr>
          <w:rFonts w:ascii="Helvetica" w:hAnsi="Helvetica"/>
          <w:u w:val="single"/>
        </w:rPr>
      </w:pPr>
      <w:r w:rsidRPr="00BB25E9">
        <w:rPr>
          <w:rFonts w:ascii="Helvetica" w:hAnsi="Helvetica"/>
          <w:u w:val="single"/>
        </w:rPr>
        <w:t>A case of bubonic plague was recently discovered</w:t>
      </w:r>
      <w:r w:rsidRPr="00BB25E9">
        <w:rPr>
          <w:rFonts w:ascii="Helvetica" w:hAnsi="Helvetica"/>
        </w:rPr>
        <w:t xml:space="preserve"> in Madagascar, an island in the Indian Ocean off the southeast coast of Africa. This is not the first case of bubonic plague discovered in recent years. Rather, it is the first case identified </w:t>
      </w:r>
      <w:r w:rsidRPr="00BB25E9">
        <w:rPr>
          <w:rFonts w:ascii="Helvetica" w:hAnsi="Helvetica"/>
          <w:u w:val="single"/>
        </w:rPr>
        <w:t>that is resistant to multiple antibiotics, including the ones commonly given to treat the plague.</w:t>
      </w:r>
    </w:p>
    <w:p w:rsidR="007A19EC" w:rsidRPr="00BB25E9" w:rsidRDefault="007A19EC" w:rsidP="007A19EC">
      <w:pPr>
        <w:rPr>
          <w:rFonts w:ascii="Helvetica" w:hAnsi="Helvetica"/>
        </w:rPr>
      </w:pPr>
      <w:r w:rsidRPr="00BB25E9">
        <w:rPr>
          <w:rFonts w:ascii="Helvetica" w:hAnsi="Helvetica"/>
        </w:rPr>
        <w:t xml:space="preserve">Two years </w:t>
      </w:r>
      <w:proofErr w:type="gramStart"/>
      <w:r w:rsidRPr="00BB25E9">
        <w:rPr>
          <w:rFonts w:ascii="Helvetica" w:hAnsi="Helvetica"/>
        </w:rPr>
        <w:t>ago</w:t>
      </w:r>
      <w:proofErr w:type="gramEnd"/>
      <w:r w:rsidRPr="00BB25E9">
        <w:rPr>
          <w:rFonts w:ascii="Helvetica" w:hAnsi="Helvetica"/>
        </w:rPr>
        <w:t xml:space="preserve"> a </w:t>
      </w:r>
      <w:proofErr w:type="gramStart"/>
      <w:r w:rsidRPr="00BB25E9">
        <w:rPr>
          <w:rFonts w:ascii="Helvetica" w:hAnsi="Helvetica"/>
        </w:rPr>
        <w:t>16-year old</w:t>
      </w:r>
      <w:proofErr w:type="gramEnd"/>
      <w:r w:rsidRPr="00BB25E9">
        <w:rPr>
          <w:rFonts w:ascii="Helvetica" w:hAnsi="Helvetica"/>
        </w:rPr>
        <w:t xml:space="preserve"> boy on Madagascar was diagnosed with a drug-resistant plague bacterium. Three antibiotics were necessary to save his life. The isolated organism (Y, </w:t>
      </w:r>
      <w:proofErr w:type="gramStart"/>
      <w:r w:rsidRPr="00BB25E9">
        <w:rPr>
          <w:rFonts w:ascii="Helvetica" w:hAnsi="Helvetica"/>
        </w:rPr>
        <w:t>Pestis</w:t>
      </w:r>
      <w:proofErr w:type="gramEnd"/>
      <w:r w:rsidRPr="00BB25E9">
        <w:rPr>
          <w:rFonts w:ascii="Helvetica" w:hAnsi="Helvetica"/>
        </w:rPr>
        <w:t xml:space="preserve"> bacterium) was found to carry five antibiotic-resistant genes. The antibacterial drugs that this particular bacterium was resistant to were streptomycin, gentamicin, chloramphenicol, tetracycline and various sulfonamide compounds. It was found susceptible to </w:t>
      </w:r>
      <w:proofErr w:type="spellStart"/>
      <w:r w:rsidRPr="00BB25E9">
        <w:rPr>
          <w:rFonts w:ascii="Helvetica" w:hAnsi="Helvetica"/>
        </w:rPr>
        <w:t>trimethropim</w:t>
      </w:r>
      <w:proofErr w:type="spellEnd"/>
      <w:r w:rsidRPr="00BB25E9">
        <w:rPr>
          <w:rFonts w:ascii="Helvetica" w:hAnsi="Helvetica"/>
        </w:rPr>
        <w:t>.</w:t>
      </w:r>
    </w:p>
    <w:p w:rsidR="007A19EC" w:rsidRPr="00BB25E9" w:rsidRDefault="007A19EC" w:rsidP="007A19EC">
      <w:pPr>
        <w:rPr>
          <w:rFonts w:ascii="Helvetica" w:hAnsi="Helvetica"/>
        </w:rPr>
      </w:pPr>
      <w:r w:rsidRPr="00BB25E9">
        <w:rPr>
          <w:rFonts w:ascii="Helvetica" w:hAnsi="Helvetica"/>
          <w:u w:val="single"/>
        </w:rPr>
        <w:t>Although similar multiple drug-resistant gene transfers have been found in other diseases-causing bacteria, never before have they been found in bubonic plague, a disease synonymous with debilitating epidemics and pandemics.</w:t>
      </w:r>
      <w:r w:rsidRPr="00BB25E9">
        <w:rPr>
          <w:rFonts w:ascii="Helvetica" w:hAnsi="Helvetica"/>
        </w:rPr>
        <w:t xml:space="preserve"> Researchers don’t know whether the Madagascar bacterium is rare or common, but they do know that </w:t>
      </w:r>
      <w:r w:rsidRPr="00BB25E9">
        <w:rPr>
          <w:rFonts w:ascii="Helvetica" w:hAnsi="Helvetica"/>
          <w:u w:val="single"/>
        </w:rPr>
        <w:t>it symbolizes the growing problem of antibiotic resistance in human pathogens.</w:t>
      </w:r>
    </w:p>
    <w:p w:rsidR="007A19EC" w:rsidRPr="00BB25E9" w:rsidRDefault="007A19EC" w:rsidP="007A19EC">
      <w:pPr>
        <w:rPr>
          <w:rFonts w:ascii="Helvetica" w:hAnsi="Helvetica"/>
        </w:rPr>
      </w:pPr>
      <w:r w:rsidRPr="00BB25E9">
        <w:rPr>
          <w:rFonts w:ascii="Helvetica" w:hAnsi="Helvetica"/>
        </w:rPr>
        <w:t>Stuart Levy of Tufts University Medical School cautions, “</w:t>
      </w:r>
      <w:r w:rsidRPr="00BB25E9">
        <w:rPr>
          <w:rFonts w:ascii="Helvetica" w:hAnsi="Helvetica"/>
          <w:u w:val="single"/>
        </w:rPr>
        <w:t>We</w:t>
      </w:r>
      <w:r w:rsidRPr="00BB25E9">
        <w:rPr>
          <w:rFonts w:ascii="Helvetica" w:hAnsi="Helvetica"/>
        </w:rPr>
        <w:t xml:space="preserve"> now know this agent exists, and </w:t>
      </w:r>
      <w:r w:rsidRPr="00BB25E9">
        <w:rPr>
          <w:rFonts w:ascii="Helvetica" w:hAnsi="Helvetica"/>
          <w:u w:val="single"/>
        </w:rPr>
        <w:t>have to be alert for it</w:t>
      </w:r>
      <w:r w:rsidRPr="00BB25E9">
        <w:rPr>
          <w:rFonts w:ascii="Helvetica" w:hAnsi="Helvetica"/>
        </w:rPr>
        <w:t xml:space="preserve"> in other countries, where we know antibiotic resistance has emerged in so many other bacteria.”</w:t>
      </w:r>
    </w:p>
    <w:p w:rsidR="007A19EC" w:rsidRPr="00BB25E9" w:rsidRDefault="007A19EC" w:rsidP="007A19EC">
      <w:pPr>
        <w:rPr>
          <w:rFonts w:ascii="Helvetica" w:hAnsi="Helvetica"/>
          <w:u w:val="single"/>
        </w:rPr>
      </w:pPr>
      <w:r w:rsidRPr="00BB25E9">
        <w:rPr>
          <w:rFonts w:ascii="Helvetica" w:hAnsi="Helvetica"/>
        </w:rPr>
        <w:t xml:space="preserve">Drs. David Dennis and James Hughes of the CDC state that </w:t>
      </w:r>
      <w:r w:rsidRPr="00BB25E9">
        <w:rPr>
          <w:rFonts w:ascii="Helvetica" w:hAnsi="Helvetica"/>
          <w:u w:val="single"/>
        </w:rPr>
        <w:t xml:space="preserve">such incidents “provide another grim reminder that emerging infectious diseases and antimicrobial resistance in one location can pose serious problems for the entire world.” </w:t>
      </w:r>
    </w:p>
    <w:p w:rsidR="007A19EC" w:rsidRPr="00BB25E9" w:rsidRDefault="007A19EC" w:rsidP="007A19EC">
      <w:pPr>
        <w:rPr>
          <w:rFonts w:ascii="Helvetica" w:hAnsi="Helvetica"/>
          <w:b/>
        </w:rPr>
      </w:pPr>
      <w:r w:rsidRPr="00BB25E9">
        <w:rPr>
          <w:rFonts w:ascii="Helvetica" w:hAnsi="Helvetica"/>
          <w:b/>
        </w:rPr>
        <w:t>This response must include squirrel eradication – they carry bubonic plague</w:t>
      </w:r>
    </w:p>
    <w:p w:rsidR="007A19EC" w:rsidRPr="00BB25E9" w:rsidRDefault="007A19EC" w:rsidP="007A19EC">
      <w:pPr>
        <w:rPr>
          <w:rFonts w:ascii="Helvetica" w:hAnsi="Helvetica"/>
          <w:bCs/>
        </w:rPr>
      </w:pPr>
      <w:r w:rsidRPr="00BB25E9">
        <w:rPr>
          <w:rFonts w:ascii="Helvetica" w:hAnsi="Helvetica"/>
          <w:b/>
          <w:bCs/>
        </w:rPr>
        <w:t>NBC, 2007</w:t>
      </w:r>
      <w:r w:rsidRPr="00BB25E9">
        <w:rPr>
          <w:rFonts w:ascii="Helvetica" w:hAnsi="Helvetica"/>
          <w:bCs/>
        </w:rPr>
        <w:t xml:space="preserve"> (“Santa Monica </w:t>
      </w:r>
      <w:proofErr w:type="gramStart"/>
      <w:r w:rsidRPr="00BB25E9">
        <w:rPr>
          <w:rFonts w:ascii="Helvetica" w:hAnsi="Helvetica"/>
          <w:bCs/>
        </w:rPr>
        <w:t>To</w:t>
      </w:r>
      <w:proofErr w:type="gramEnd"/>
      <w:r w:rsidRPr="00BB25E9">
        <w:rPr>
          <w:rFonts w:ascii="Helvetica" w:hAnsi="Helvetica"/>
          <w:bCs/>
        </w:rPr>
        <w:t xml:space="preserve"> Give Birth Control Shots </w:t>
      </w:r>
      <w:proofErr w:type="gramStart"/>
      <w:r w:rsidRPr="00BB25E9">
        <w:rPr>
          <w:rFonts w:ascii="Helvetica" w:hAnsi="Helvetica"/>
          <w:bCs/>
        </w:rPr>
        <w:t>To</w:t>
      </w:r>
      <w:proofErr w:type="gramEnd"/>
      <w:r w:rsidRPr="00BB25E9">
        <w:rPr>
          <w:rFonts w:ascii="Helvetica" w:hAnsi="Helvetica"/>
          <w:bCs/>
        </w:rPr>
        <w:t xml:space="preserve"> Local Squirrels”, March 5, http://www.nbc4.tv/news/11173312/detail.html?subid=10101581)</w:t>
      </w:r>
    </w:p>
    <w:p w:rsidR="007A19EC" w:rsidRPr="00BB25E9" w:rsidRDefault="007A19EC" w:rsidP="007A19EC">
      <w:pPr>
        <w:rPr>
          <w:rFonts w:ascii="Helvetica" w:hAnsi="Helvetica"/>
        </w:rPr>
      </w:pPr>
    </w:p>
    <w:p w:rsidR="007A19EC" w:rsidRPr="00BB25E9" w:rsidRDefault="007A19EC" w:rsidP="007A19EC">
      <w:pPr>
        <w:rPr>
          <w:rFonts w:ascii="Helvetica" w:hAnsi="Helvetica"/>
          <w:u w:val="single"/>
        </w:rPr>
      </w:pPr>
      <w:r w:rsidRPr="00BB25E9">
        <w:rPr>
          <w:rFonts w:ascii="Helvetica" w:hAnsi="Helvetica"/>
          <w:u w:val="single"/>
        </w:rPr>
        <w:t>Experts say squirrels are aggressive and</w:t>
      </w:r>
      <w:r w:rsidRPr="00BB25E9">
        <w:rPr>
          <w:rFonts w:ascii="Helvetica" w:hAnsi="Helvetica"/>
        </w:rPr>
        <w:t xml:space="preserve"> may </w:t>
      </w:r>
      <w:r w:rsidRPr="00BB25E9">
        <w:rPr>
          <w:rFonts w:ascii="Helvetica" w:hAnsi="Helvetica"/>
          <w:u w:val="single"/>
        </w:rPr>
        <w:t>carry</w:t>
      </w:r>
      <w:r w:rsidRPr="00BB25E9">
        <w:rPr>
          <w:rFonts w:ascii="Helvetica" w:hAnsi="Helvetica"/>
        </w:rPr>
        <w:t xml:space="preserve"> rabies or </w:t>
      </w:r>
      <w:r w:rsidRPr="00BB25E9">
        <w:rPr>
          <w:rFonts w:ascii="Helvetica" w:hAnsi="Helvetica"/>
          <w:u w:val="single"/>
        </w:rPr>
        <w:t>host fleas that can spread disease, such as bubonic plague.</w:t>
      </w:r>
    </w:p>
    <w:p w:rsidR="007A19EC" w:rsidRPr="00BB25E9" w:rsidRDefault="007A19EC" w:rsidP="007A19EC">
      <w:pPr>
        <w:rPr>
          <w:rFonts w:ascii="Helvetica" w:hAnsi="Helvetica"/>
        </w:rPr>
      </w:pPr>
      <w:r w:rsidRPr="00BB25E9">
        <w:rPr>
          <w:rFonts w:ascii="Helvetica" w:hAnsi="Helvetica"/>
          <w:u w:val="single"/>
        </w:rPr>
        <w:t xml:space="preserve">The larger the squirrel population, the greater the chance for infestation, which in turn could expose humans </w:t>
      </w:r>
      <w:r w:rsidRPr="00BB25E9">
        <w:rPr>
          <w:rFonts w:ascii="Helvetica" w:hAnsi="Helvetica"/>
        </w:rPr>
        <w:t xml:space="preserve">and predatory animals </w:t>
      </w:r>
      <w:r w:rsidRPr="00BB25E9">
        <w:rPr>
          <w:rFonts w:ascii="Helvetica" w:hAnsi="Helvetica"/>
          <w:u w:val="single"/>
        </w:rPr>
        <w:t>to disease</w:t>
      </w:r>
      <w:r w:rsidRPr="00BB25E9">
        <w:rPr>
          <w:rFonts w:ascii="Helvetica" w:hAnsi="Helvetica"/>
        </w:rPr>
        <w:t xml:space="preserve">, Gail Van Gordon, a Los Angeles County Health Services Department entomologist, told The Times. </w:t>
      </w:r>
    </w:p>
    <w:p w:rsidR="007A19EC" w:rsidRPr="00BB25E9" w:rsidRDefault="007A19EC" w:rsidP="007A19EC">
      <w:pPr>
        <w:rPr>
          <w:rFonts w:ascii="Helvetica" w:hAnsi="Helvetica"/>
        </w:rPr>
      </w:pPr>
    </w:p>
    <w:p w:rsidR="007A19EC" w:rsidRPr="00BB25E9" w:rsidRDefault="007A19EC" w:rsidP="007A19EC">
      <w:pPr>
        <w:rPr>
          <w:rFonts w:ascii="Helvetica" w:hAnsi="Helvetica"/>
          <w:b/>
          <w:bCs/>
        </w:rPr>
      </w:pPr>
      <w:r w:rsidRPr="00BB25E9">
        <w:rPr>
          <w:rFonts w:ascii="Helvetica" w:hAnsi="Helvetica"/>
          <w:b/>
          <w:bCs/>
        </w:rPr>
        <w:t xml:space="preserve">Finally, resistant microbes are the greatest threat to </w:t>
      </w:r>
      <w:proofErr w:type="spellStart"/>
      <w:r w:rsidRPr="00BB25E9">
        <w:rPr>
          <w:rFonts w:ascii="Helvetica" w:hAnsi="Helvetica"/>
          <w:b/>
          <w:bCs/>
        </w:rPr>
        <w:t>humyn</w:t>
      </w:r>
      <w:proofErr w:type="spellEnd"/>
      <w:r w:rsidRPr="00BB25E9">
        <w:rPr>
          <w:rFonts w:ascii="Helvetica" w:hAnsi="Helvetica"/>
          <w:b/>
          <w:bCs/>
        </w:rPr>
        <w:t xml:space="preserve"> survival</w:t>
      </w:r>
    </w:p>
    <w:p w:rsidR="007A19EC" w:rsidRPr="00BB25E9" w:rsidRDefault="007A19EC" w:rsidP="007A19EC">
      <w:pPr>
        <w:rPr>
          <w:rFonts w:ascii="Helvetica" w:hAnsi="Helvetica"/>
          <w:b/>
          <w:bCs/>
        </w:rPr>
      </w:pPr>
    </w:p>
    <w:p w:rsidR="007A19EC" w:rsidRPr="00BB25E9" w:rsidRDefault="007A19EC" w:rsidP="007A19EC">
      <w:pPr>
        <w:rPr>
          <w:rFonts w:ascii="Helvetica" w:hAnsi="Helvetica"/>
        </w:rPr>
      </w:pPr>
      <w:r w:rsidRPr="00BB25E9">
        <w:rPr>
          <w:rFonts w:ascii="Helvetica" w:hAnsi="Helvetica"/>
        </w:rPr>
        <w:t xml:space="preserve">Bruce </w:t>
      </w:r>
      <w:r w:rsidRPr="00BB25E9">
        <w:rPr>
          <w:rFonts w:ascii="Helvetica" w:hAnsi="Helvetica"/>
          <w:b/>
          <w:bCs/>
        </w:rPr>
        <w:t xml:space="preserve">Sterling </w:t>
      </w:r>
      <w:r w:rsidRPr="00BB25E9">
        <w:rPr>
          <w:rFonts w:ascii="Helvetica" w:hAnsi="Helvetica"/>
        </w:rPr>
        <w:t xml:space="preserve">February </w:t>
      </w:r>
      <w:r w:rsidRPr="00BB25E9">
        <w:rPr>
          <w:rFonts w:ascii="Helvetica" w:hAnsi="Helvetica"/>
          <w:b/>
          <w:bCs/>
        </w:rPr>
        <w:t xml:space="preserve">1995 </w:t>
      </w:r>
      <w:r w:rsidRPr="00BB25E9">
        <w:rPr>
          <w:rFonts w:ascii="Helvetica" w:hAnsi="Helvetica"/>
        </w:rPr>
        <w:t>(science journalist) in Bitter Resistance</w:t>
      </w:r>
    </w:p>
    <w:p w:rsidR="007A19EC" w:rsidRPr="00BB25E9" w:rsidRDefault="007A19EC" w:rsidP="007A19EC">
      <w:pPr>
        <w:rPr>
          <w:rFonts w:ascii="Helvetica" w:hAnsi="Helvetica"/>
          <w:u w:val="single"/>
        </w:rPr>
      </w:pPr>
      <w:r w:rsidRPr="00BB25E9">
        <w:rPr>
          <w:rFonts w:ascii="Helvetica" w:hAnsi="Helvetica"/>
        </w:rPr>
        <w:t xml:space="preserve">At the close of this century, </w:t>
      </w:r>
      <w:r w:rsidRPr="00BB25E9">
        <w:rPr>
          <w:rFonts w:ascii="Helvetica" w:hAnsi="Helvetica"/>
          <w:u w:val="single"/>
        </w:rPr>
        <w:t>antibiotic resistance is one of the gravest threats that confronts the</w:t>
      </w:r>
    </w:p>
    <w:p w:rsidR="007A19EC" w:rsidRPr="00BB25E9" w:rsidRDefault="007A19EC" w:rsidP="007A19EC">
      <w:pPr>
        <w:rPr>
          <w:rFonts w:ascii="Helvetica" w:hAnsi="Helvetica"/>
        </w:rPr>
      </w:pPr>
      <w:r w:rsidRPr="00BB25E9">
        <w:rPr>
          <w:rFonts w:ascii="Helvetica" w:hAnsi="Helvetica"/>
          <w:u w:val="single"/>
        </w:rPr>
        <w:t>human race.</w:t>
      </w:r>
      <w:r w:rsidRPr="00BB25E9">
        <w:rPr>
          <w:rFonts w:ascii="Helvetica" w:hAnsi="Helvetica"/>
        </w:rPr>
        <w:t xml:space="preserve"> It ranks in scope with overpopulation, nuclear disaster, destruction of the ozone, global warming, species extinction and massive habitat destruction. Although it gains very little attention in comparison to those other horrors, there is nothing theoretical or speculative about antibiotic resistance. The mere fact that we can’t see it happening doesn’t mean that it’s not</w:t>
      </w:r>
    </w:p>
    <w:p w:rsidR="007A19EC" w:rsidRPr="00BB25E9" w:rsidRDefault="007A19EC" w:rsidP="007A19EC">
      <w:pPr>
        <w:rPr>
          <w:rFonts w:ascii="Helvetica" w:hAnsi="Helvetica"/>
        </w:rPr>
      </w:pPr>
      <w:r w:rsidRPr="00BB25E9">
        <w:rPr>
          <w:rFonts w:ascii="Helvetica" w:hAnsi="Helvetica"/>
        </w:rPr>
        <w:t>taking place. It is occurring, stealthily and steadily, in a world which we polluted drastically before we ever took the trouble to understand it.</w:t>
      </w:r>
    </w:p>
    <w:p w:rsidR="007A19EC" w:rsidRPr="00BB25E9" w:rsidRDefault="007A19EC" w:rsidP="007A19EC">
      <w:pPr>
        <w:rPr>
          <w:rFonts w:ascii="Helvetica" w:hAnsi="Helvetica"/>
          <w:u w:val="single"/>
        </w:rPr>
      </w:pPr>
      <w:r w:rsidRPr="00BB25E9">
        <w:rPr>
          <w:rFonts w:ascii="Helvetica" w:hAnsi="Helvetica"/>
        </w:rPr>
        <w:t xml:space="preserve">We have spent billions to kill bacteria but mere millions to truly comprehend them. In our arrogance, we have gravely underestimated our enemy’s power and resourcefulness. Antibiotic resistance is a very real threat which is well documented and increasing at considerable speed. </w:t>
      </w:r>
      <w:r w:rsidRPr="00BB25E9">
        <w:rPr>
          <w:rFonts w:ascii="Helvetica" w:hAnsi="Helvetica"/>
          <w:u w:val="single"/>
        </w:rPr>
        <w:t xml:space="preserve">In its scope and its depth and the potential pain and horror of its implications, it may be the single greatest menace that we human beings confront – </w:t>
      </w:r>
      <w:r w:rsidRPr="00BB25E9">
        <w:rPr>
          <w:rFonts w:ascii="Helvetica" w:hAnsi="Helvetica"/>
        </w:rPr>
        <w:t xml:space="preserve">aside, of course, the steady increase in our own numbers. </w:t>
      </w:r>
      <w:r w:rsidRPr="00BB25E9">
        <w:rPr>
          <w:rFonts w:ascii="Helvetica" w:hAnsi="Helvetica"/>
          <w:u w:val="single"/>
        </w:rPr>
        <w:t xml:space="preserve">And if we don’t somehow resolve our grave problems with bacteria, then bacteria may well resolve that population problem for </w:t>
      </w:r>
      <w:proofErr w:type="gramStart"/>
      <w:r w:rsidRPr="00BB25E9">
        <w:rPr>
          <w:rFonts w:ascii="Helvetica" w:hAnsi="Helvetica"/>
          <w:u w:val="single"/>
        </w:rPr>
        <w:t>us .</w:t>
      </w:r>
      <w:proofErr w:type="gramEnd"/>
    </w:p>
    <w:p w:rsidR="001373AA" w:rsidRPr="00BB25E9" w:rsidRDefault="001373AA" w:rsidP="007A19EC">
      <w:pPr>
        <w:rPr>
          <w:rFonts w:ascii="Helvetica" w:hAnsi="Helvetica"/>
        </w:rPr>
      </w:pPr>
    </w:p>
    <w:p w:rsidR="007A19EC" w:rsidRPr="00BB25E9" w:rsidRDefault="007A19EC" w:rsidP="007A19EC">
      <w:pPr>
        <w:rPr>
          <w:rFonts w:ascii="Helvetica" w:hAnsi="Helvetica"/>
          <w:b/>
        </w:rPr>
      </w:pPr>
      <w:r w:rsidRPr="00BB25E9">
        <w:rPr>
          <w:rFonts w:ascii="Helvetica" w:hAnsi="Helvetica"/>
        </w:rPr>
        <w:t xml:space="preserve"> </w:t>
      </w:r>
      <w:proofErr w:type="gramStart"/>
      <w:r w:rsidRPr="00BB25E9">
        <w:rPr>
          <w:rFonts w:ascii="Helvetica" w:hAnsi="Helvetica"/>
          <w:b/>
        </w:rPr>
        <w:t>Thus</w:t>
      </w:r>
      <w:proofErr w:type="gramEnd"/>
      <w:r w:rsidRPr="00BB25E9">
        <w:rPr>
          <w:rFonts w:ascii="Helvetica" w:hAnsi="Helvetica"/>
          <w:b/>
        </w:rPr>
        <w:t xml:space="preserve"> the Plan: The United States Federal Government should substantially increase the number of persons serving in the Armed Forces by substantially increasing the pecuniary and educational benefits as well as end strength for Pest Management (3E4X3) in order to enable the National Guard to apply its pest control operations procedure to the emerging squirrel crisis.</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b/>
        </w:rPr>
        <w:t>And, we aren’t extra T, it is already standard policy for the National Guard to do animal control</w:t>
      </w:r>
    </w:p>
    <w:p w:rsidR="007A19EC" w:rsidRPr="00BB25E9" w:rsidRDefault="007A19EC" w:rsidP="007A19EC">
      <w:pPr>
        <w:rPr>
          <w:rFonts w:ascii="Helvetica" w:hAnsi="Helvetica"/>
          <w:b/>
        </w:rPr>
      </w:pPr>
    </w:p>
    <w:p w:rsidR="007A19EC" w:rsidRPr="00BB25E9" w:rsidRDefault="007A19EC" w:rsidP="007A19EC">
      <w:pPr>
        <w:rPr>
          <w:rFonts w:ascii="Helvetica" w:hAnsi="Helvetica"/>
        </w:rPr>
      </w:pPr>
      <w:r w:rsidRPr="00BB25E9">
        <w:rPr>
          <w:rFonts w:ascii="Helvetica" w:hAnsi="Helvetica"/>
          <w:b/>
        </w:rPr>
        <w:t>Heath et al, 1998</w:t>
      </w:r>
      <w:r w:rsidRPr="00BB25E9">
        <w:rPr>
          <w:rFonts w:ascii="Helvetica" w:hAnsi="Helvetica"/>
        </w:rPr>
        <w:t xml:space="preserve"> (“Animals in Disasters”, Secretary/Treasurer, American Academy on Veterinary Disaster Medicine, http://training.fema.gov/EMIWEB/downloads/IS11Comp.pdf, accessed 3/12/2007 6:11 PM)</w:t>
      </w:r>
    </w:p>
    <w:p w:rsidR="007A19EC" w:rsidRPr="00BB25E9" w:rsidRDefault="007A19EC" w:rsidP="007A19EC">
      <w:pPr>
        <w:rPr>
          <w:rFonts w:ascii="Helvetica" w:hAnsi="Helvetica"/>
        </w:rPr>
      </w:pPr>
    </w:p>
    <w:p w:rsidR="007A19EC" w:rsidRPr="00BB25E9" w:rsidRDefault="007A19EC" w:rsidP="007A19EC">
      <w:pPr>
        <w:rPr>
          <w:rFonts w:ascii="Helvetica" w:hAnsi="Helvetica"/>
          <w:u w:val="single"/>
        </w:rPr>
      </w:pPr>
      <w:r w:rsidRPr="00BB25E9">
        <w:rPr>
          <w:rFonts w:ascii="Helvetica" w:hAnsi="Helvetica"/>
          <w:u w:val="single"/>
        </w:rPr>
        <w:t>If your initial assessment requires resources beyond your local</w:t>
      </w:r>
    </w:p>
    <w:p w:rsidR="007A19EC" w:rsidRPr="00BB25E9" w:rsidRDefault="007A19EC" w:rsidP="007A19EC">
      <w:pPr>
        <w:rPr>
          <w:rFonts w:ascii="Helvetica" w:hAnsi="Helvetica"/>
          <w:u w:val="single"/>
        </w:rPr>
      </w:pPr>
      <w:r w:rsidRPr="00BB25E9">
        <w:rPr>
          <w:rFonts w:ascii="Helvetica" w:hAnsi="Helvetica"/>
          <w:u w:val="single"/>
        </w:rPr>
        <w:t xml:space="preserve">capability, your </w:t>
      </w:r>
      <w:proofErr w:type="gramStart"/>
      <w:r w:rsidRPr="00BB25E9">
        <w:rPr>
          <w:rFonts w:ascii="Helvetica" w:hAnsi="Helvetica"/>
          <w:u w:val="single"/>
        </w:rPr>
        <w:t>State</w:t>
      </w:r>
      <w:proofErr w:type="gramEnd"/>
      <w:r w:rsidRPr="00BB25E9">
        <w:rPr>
          <w:rFonts w:ascii="Helvetica" w:hAnsi="Helvetica"/>
          <w:u w:val="single"/>
        </w:rPr>
        <w:t xml:space="preserve"> emergency management office should be</w:t>
      </w:r>
    </w:p>
    <w:p w:rsidR="007A19EC" w:rsidRPr="00BB25E9" w:rsidRDefault="007A19EC" w:rsidP="007A19EC">
      <w:pPr>
        <w:rPr>
          <w:rFonts w:ascii="Helvetica" w:hAnsi="Helvetica"/>
        </w:rPr>
      </w:pPr>
      <w:r w:rsidRPr="00BB25E9">
        <w:rPr>
          <w:rFonts w:ascii="Helvetica" w:hAnsi="Helvetica"/>
          <w:u w:val="single"/>
        </w:rPr>
        <w:t>notified of this immediately.</w:t>
      </w:r>
      <w:r w:rsidRPr="00BB25E9">
        <w:rPr>
          <w:rFonts w:ascii="Helvetica" w:hAnsi="Helvetica"/>
        </w:rPr>
        <w:t xml:space="preserve"> Most States require the chief</w:t>
      </w:r>
    </w:p>
    <w:p w:rsidR="007A19EC" w:rsidRPr="00BB25E9" w:rsidRDefault="007A19EC" w:rsidP="007A19EC">
      <w:pPr>
        <w:rPr>
          <w:rFonts w:ascii="Helvetica" w:hAnsi="Helvetica"/>
        </w:rPr>
      </w:pPr>
      <w:r w:rsidRPr="00BB25E9">
        <w:rPr>
          <w:rFonts w:ascii="Helvetica" w:hAnsi="Helvetica"/>
        </w:rPr>
        <w:t>executive of the local government to officially request a</w:t>
      </w:r>
    </w:p>
    <w:p w:rsidR="007A19EC" w:rsidRPr="00BB25E9" w:rsidRDefault="007A19EC" w:rsidP="007A19EC">
      <w:pPr>
        <w:rPr>
          <w:rFonts w:ascii="Helvetica" w:hAnsi="Helvetica"/>
        </w:rPr>
      </w:pPr>
      <w:r w:rsidRPr="00BB25E9">
        <w:rPr>
          <w:rFonts w:ascii="Helvetica" w:hAnsi="Helvetica"/>
        </w:rPr>
        <w:t>Governor’s declaration of disaster in order to obtain State</w:t>
      </w:r>
    </w:p>
    <w:p w:rsidR="007A19EC" w:rsidRPr="00BB25E9" w:rsidRDefault="007A19EC" w:rsidP="007A19EC">
      <w:pPr>
        <w:rPr>
          <w:rFonts w:ascii="Helvetica" w:hAnsi="Helvetica"/>
        </w:rPr>
      </w:pPr>
      <w:r w:rsidRPr="00BB25E9">
        <w:rPr>
          <w:rFonts w:ascii="Helvetica" w:hAnsi="Helvetica"/>
        </w:rPr>
        <w:t>assistance. The local emergency program manager is</w:t>
      </w:r>
    </w:p>
    <w:p w:rsidR="007A19EC" w:rsidRPr="00BB25E9" w:rsidRDefault="007A19EC" w:rsidP="007A19EC">
      <w:pPr>
        <w:rPr>
          <w:rFonts w:ascii="Helvetica" w:hAnsi="Helvetica"/>
        </w:rPr>
      </w:pPr>
      <w:r w:rsidRPr="00BB25E9">
        <w:rPr>
          <w:rFonts w:ascii="Helvetica" w:hAnsi="Helvetica"/>
        </w:rPr>
        <w:t>responsible for local damage assessment and the report to the</w:t>
      </w:r>
    </w:p>
    <w:p w:rsidR="007A19EC" w:rsidRPr="00BB25E9" w:rsidRDefault="007A19EC" w:rsidP="007A19EC">
      <w:pPr>
        <w:rPr>
          <w:rFonts w:ascii="Helvetica" w:hAnsi="Helvetica"/>
        </w:rPr>
      </w:pPr>
      <w:r w:rsidRPr="00BB25E9">
        <w:rPr>
          <w:rFonts w:ascii="Helvetica" w:hAnsi="Helvetica"/>
        </w:rPr>
        <w:t>State emergency management office.</w:t>
      </w:r>
    </w:p>
    <w:p w:rsidR="007A19EC" w:rsidRPr="00BB25E9" w:rsidRDefault="007A19EC" w:rsidP="007A19EC">
      <w:pPr>
        <w:rPr>
          <w:rFonts w:ascii="Helvetica" w:hAnsi="Helvetica"/>
        </w:rPr>
      </w:pPr>
      <w:r w:rsidRPr="00BB25E9">
        <w:rPr>
          <w:rFonts w:ascii="Helvetica" w:hAnsi="Helvetica"/>
        </w:rPr>
        <w:t>The State, acting on the information provided, will dispatch</w:t>
      </w:r>
    </w:p>
    <w:p w:rsidR="007A19EC" w:rsidRPr="00BB25E9" w:rsidRDefault="007A19EC" w:rsidP="007A19EC">
      <w:pPr>
        <w:rPr>
          <w:rFonts w:ascii="Helvetica" w:hAnsi="Helvetica"/>
        </w:rPr>
      </w:pPr>
      <w:r w:rsidRPr="00BB25E9">
        <w:rPr>
          <w:rFonts w:ascii="Helvetica" w:hAnsi="Helvetica"/>
        </w:rPr>
        <w:t>personnel and equipment to the disaster area and assist in the</w:t>
      </w:r>
    </w:p>
    <w:p w:rsidR="007A19EC" w:rsidRPr="00BB25E9" w:rsidRDefault="007A19EC" w:rsidP="007A19EC">
      <w:pPr>
        <w:rPr>
          <w:rFonts w:ascii="Helvetica" w:hAnsi="Helvetica"/>
          <w:u w:val="single"/>
        </w:rPr>
      </w:pPr>
      <w:r w:rsidRPr="00BB25E9">
        <w:rPr>
          <w:rFonts w:ascii="Helvetica" w:hAnsi="Helvetica"/>
        </w:rPr>
        <w:t xml:space="preserve">response and recovery effort. </w:t>
      </w:r>
      <w:r w:rsidRPr="00BB25E9">
        <w:rPr>
          <w:rFonts w:ascii="Helvetica" w:hAnsi="Helvetica"/>
          <w:u w:val="single"/>
        </w:rPr>
        <w:t xml:space="preserve">The </w:t>
      </w:r>
      <w:r w:rsidRPr="00BB25E9">
        <w:rPr>
          <w:rFonts w:ascii="Helvetica" w:hAnsi="Helvetica"/>
          <w:b/>
          <w:bCs/>
          <w:u w:val="single"/>
        </w:rPr>
        <w:t>National Guard</w:t>
      </w:r>
      <w:r w:rsidRPr="00BB25E9">
        <w:rPr>
          <w:rFonts w:ascii="Helvetica" w:hAnsi="Helvetica"/>
          <w:u w:val="single"/>
        </w:rPr>
        <w:t xml:space="preserve"> may be</w:t>
      </w:r>
    </w:p>
    <w:p w:rsidR="007A19EC" w:rsidRPr="00BB25E9" w:rsidRDefault="007A19EC" w:rsidP="007A19EC">
      <w:pPr>
        <w:rPr>
          <w:rFonts w:ascii="Helvetica" w:hAnsi="Helvetica"/>
          <w:u w:val="single"/>
        </w:rPr>
      </w:pPr>
      <w:r w:rsidRPr="00BB25E9">
        <w:rPr>
          <w:rFonts w:ascii="Helvetica" w:hAnsi="Helvetica"/>
          <w:u w:val="single"/>
        </w:rPr>
        <w:t>asked to assist with animal</w:t>
      </w:r>
      <w:r w:rsidRPr="00BB25E9">
        <w:rPr>
          <w:rFonts w:ascii="Helvetica" w:hAnsi="Helvetica"/>
        </w:rPr>
        <w:t xml:space="preserve"> care and </w:t>
      </w:r>
      <w:r w:rsidRPr="00BB25E9">
        <w:rPr>
          <w:rFonts w:ascii="Helvetica" w:hAnsi="Helvetica"/>
          <w:u w:val="single"/>
        </w:rPr>
        <w:t>control issues and animal-</w:t>
      </w:r>
    </w:p>
    <w:p w:rsidR="007A19EC" w:rsidRPr="00BB25E9" w:rsidRDefault="007A19EC" w:rsidP="007A19EC">
      <w:pPr>
        <w:rPr>
          <w:rFonts w:ascii="Helvetica" w:hAnsi="Helvetica"/>
        </w:rPr>
      </w:pPr>
      <w:r w:rsidRPr="00BB25E9">
        <w:rPr>
          <w:rFonts w:ascii="Helvetica" w:hAnsi="Helvetica"/>
          <w:u w:val="single"/>
        </w:rPr>
        <w:t>related claims investigations.</w:t>
      </w:r>
      <w:r w:rsidRPr="00BB25E9">
        <w:rPr>
          <w:rFonts w:ascii="Helvetica" w:hAnsi="Helvetica"/>
        </w:rPr>
        <w:t xml:space="preserve"> Detailed assessments and specific</w:t>
      </w:r>
    </w:p>
    <w:p w:rsidR="007A19EC" w:rsidRPr="00BB25E9" w:rsidRDefault="007A19EC" w:rsidP="007A19EC">
      <w:pPr>
        <w:rPr>
          <w:rFonts w:ascii="Helvetica" w:hAnsi="Helvetica"/>
        </w:rPr>
      </w:pPr>
      <w:r w:rsidRPr="00BB25E9">
        <w:rPr>
          <w:rFonts w:ascii="Helvetica" w:hAnsi="Helvetica"/>
        </w:rPr>
        <w:t>requests for assistance will receive the most appropriate</w:t>
      </w:r>
    </w:p>
    <w:p w:rsidR="007A19EC" w:rsidRPr="00BB25E9" w:rsidRDefault="007A19EC" w:rsidP="007A19EC">
      <w:pPr>
        <w:rPr>
          <w:rFonts w:ascii="Helvetica" w:hAnsi="Helvetica"/>
        </w:rPr>
      </w:pPr>
      <w:r w:rsidRPr="00BB25E9">
        <w:rPr>
          <w:rFonts w:ascii="Helvetica" w:hAnsi="Helvetica"/>
        </w:rPr>
        <w:t>response. If the State feels that Federal assistance is also</w:t>
      </w:r>
    </w:p>
    <w:p w:rsidR="007A19EC" w:rsidRPr="00BB25E9" w:rsidRDefault="007A19EC" w:rsidP="007A19EC">
      <w:pPr>
        <w:rPr>
          <w:rFonts w:ascii="Helvetica" w:hAnsi="Helvetica"/>
        </w:rPr>
      </w:pPr>
      <w:r w:rsidRPr="00BB25E9">
        <w:rPr>
          <w:rFonts w:ascii="Helvetica" w:hAnsi="Helvetica"/>
        </w:rPr>
        <w:t>required, the State’s director of emergency management alerts</w:t>
      </w:r>
    </w:p>
    <w:p w:rsidR="007A19EC" w:rsidRPr="00BB25E9" w:rsidRDefault="007A19EC" w:rsidP="007A19EC">
      <w:pPr>
        <w:rPr>
          <w:rFonts w:ascii="Helvetica" w:hAnsi="Helvetica"/>
        </w:rPr>
      </w:pPr>
      <w:r w:rsidRPr="00BB25E9">
        <w:rPr>
          <w:rFonts w:ascii="Helvetica" w:hAnsi="Helvetica"/>
        </w:rPr>
        <w:t>FEMA. FEMA may also dispatch representatives to the area.</w:t>
      </w:r>
    </w:p>
    <w:p w:rsidR="007A19EC" w:rsidRPr="00BB25E9" w:rsidRDefault="007A19EC" w:rsidP="007A19EC">
      <w:pPr>
        <w:rPr>
          <w:rFonts w:ascii="Helvetica" w:hAnsi="Helvetica"/>
          <w:b/>
        </w:rPr>
      </w:pPr>
      <w:r w:rsidRPr="00BB25E9">
        <w:rPr>
          <w:rFonts w:ascii="Helvetica" w:hAnsi="Helvetica"/>
          <w:b/>
        </w:rPr>
        <w:t>The National Guard is already assigned to target pest disease vectors, it’s just that these are subject to prioritizing</w:t>
      </w:r>
    </w:p>
    <w:p w:rsidR="007A19EC" w:rsidRPr="00BB25E9" w:rsidRDefault="007A19EC" w:rsidP="007A19EC">
      <w:pPr>
        <w:rPr>
          <w:rFonts w:ascii="Helvetica" w:hAnsi="Helvetica"/>
        </w:rPr>
      </w:pPr>
      <w:r w:rsidRPr="00BB25E9">
        <w:rPr>
          <w:rFonts w:ascii="Helvetica" w:hAnsi="Helvetica"/>
          <w:b/>
        </w:rPr>
        <w:t>Pritt, 2002</w:t>
      </w:r>
      <w:r w:rsidRPr="00BB25E9">
        <w:rPr>
          <w:rFonts w:ascii="Helvetica" w:hAnsi="Helvetica"/>
        </w:rPr>
        <w:t xml:space="preserve"> (Douglass A., COL GS, Chief of Staff, “Integrated Pest Management Plan”, http://www.mil.state.or.us/Agi-E/ORARNGRRegs/210-5/Regulations/PESTPLAN-TEXT.DOC.)</w:t>
      </w:r>
    </w:p>
    <w:p w:rsidR="007A19EC" w:rsidRPr="00BB25E9" w:rsidRDefault="007A19EC" w:rsidP="007A19EC">
      <w:pPr>
        <w:rPr>
          <w:rFonts w:ascii="Helvetica" w:hAnsi="Helvetica"/>
        </w:rPr>
      </w:pPr>
      <w:r w:rsidRPr="00BB25E9">
        <w:rPr>
          <w:rFonts w:ascii="Helvetica" w:hAnsi="Helvetica"/>
        </w:rPr>
        <w:lastRenderedPageBreak/>
        <w:t xml:space="preserve">PRIORITY.  </w:t>
      </w:r>
      <w:r w:rsidRPr="00BB25E9">
        <w:rPr>
          <w:rFonts w:ascii="Helvetica" w:hAnsi="Helvetica"/>
          <w:u w:val="single"/>
        </w:rPr>
        <w:t>Pest control operations will be prioritized at each facility</w:t>
      </w:r>
      <w:r w:rsidRPr="00BB25E9">
        <w:rPr>
          <w:rFonts w:ascii="Helvetica" w:hAnsi="Helvetica"/>
        </w:rPr>
        <w:t>, for reasons discussed below, and conducted in the order shown below: </w:t>
      </w:r>
    </w:p>
    <w:p w:rsidR="007A19EC" w:rsidRPr="00BB25E9" w:rsidRDefault="007A19EC" w:rsidP="007A19EC">
      <w:pPr>
        <w:rPr>
          <w:rFonts w:ascii="Helvetica" w:hAnsi="Helvetica"/>
        </w:rPr>
      </w:pPr>
      <w:r w:rsidRPr="00BB25E9">
        <w:rPr>
          <w:rFonts w:ascii="Helvetica" w:hAnsi="Helvetica"/>
        </w:rPr>
        <w:t>      a.  DISEASE VECTORS AND PUBLIC HEALTH PESTS </w:t>
      </w:r>
    </w:p>
    <w:p w:rsidR="007A19EC" w:rsidRPr="00BB25E9" w:rsidRDefault="007A19EC" w:rsidP="007A19EC">
      <w:pPr>
        <w:rPr>
          <w:rFonts w:ascii="Helvetica" w:hAnsi="Helvetica"/>
        </w:rPr>
      </w:pPr>
      <w:r w:rsidRPr="00BB25E9">
        <w:rPr>
          <w:rFonts w:ascii="Helvetica" w:hAnsi="Helvetica"/>
        </w:rPr>
        <w:t>            (1)  Mosquito species found in Oregon have the potential to transmit St. Louis encephalitis and Western equine encephalitis, although these diseases have not occurred in the state for many years. </w:t>
      </w:r>
    </w:p>
    <w:p w:rsidR="007A19EC" w:rsidRPr="00BB25E9" w:rsidRDefault="007A19EC" w:rsidP="007A19EC">
      <w:pPr>
        <w:rPr>
          <w:rFonts w:ascii="Helvetica" w:hAnsi="Helvetica"/>
        </w:rPr>
      </w:pPr>
      <w:r w:rsidRPr="00BB25E9">
        <w:rPr>
          <w:rFonts w:ascii="Helvetica" w:hAnsi="Helvetica"/>
        </w:rPr>
        <w:t>            (2)  Rabies has been found in Oregon, mainly in wild mammals. </w:t>
      </w:r>
    </w:p>
    <w:p w:rsidR="007A19EC" w:rsidRPr="00BB25E9" w:rsidRDefault="007A19EC" w:rsidP="007A19EC">
      <w:pPr>
        <w:rPr>
          <w:rFonts w:ascii="Helvetica" w:hAnsi="Helvetica"/>
        </w:rPr>
      </w:pPr>
      <w:r w:rsidRPr="00BB25E9">
        <w:rPr>
          <w:rFonts w:ascii="Helvetica" w:hAnsi="Helvetica"/>
        </w:rPr>
        <w:t>            (3)  Plague has been found in field rodents located in the eastern and southwestern parts of the State, and the hantavirus has been confirmed in rodents during tests at both Camp Rilea and the Biak Training Center.  The ORARNG Occupational Health Office has developed a hantavirus exposure prevention program. </w:t>
      </w:r>
    </w:p>
    <w:p w:rsidR="007A19EC" w:rsidRPr="00BB25E9" w:rsidRDefault="007A19EC" w:rsidP="007A19EC">
      <w:pPr>
        <w:rPr>
          <w:rFonts w:ascii="Helvetica" w:hAnsi="Helvetica"/>
        </w:rPr>
      </w:pPr>
      <w:r w:rsidRPr="00BB25E9">
        <w:rPr>
          <w:rFonts w:ascii="Helvetica" w:hAnsi="Helvetica"/>
        </w:rPr>
        <w:t>            (4)  Ticks may transmit disease organisms within the State.  Tick-borne diseases include Lyme disease, Colorado tick fever, tick-borne relapsing fever, and Rocky Mountain spotted fever.  Some ORARNG training sites were surveyed for ticks in 1992, with negative results for target species.  Since problems have occurred in adjoining states, ORARNG will periodically complete additional surveys.   </w:t>
      </w:r>
    </w:p>
    <w:p w:rsidR="007A19EC" w:rsidRPr="00BB25E9" w:rsidRDefault="007A19EC" w:rsidP="007A19EC">
      <w:pPr>
        <w:rPr>
          <w:rFonts w:ascii="Helvetica" w:hAnsi="Helvetica"/>
          <w:u w:val="single"/>
        </w:rPr>
      </w:pPr>
      <w:r w:rsidRPr="00BB25E9">
        <w:rPr>
          <w:rFonts w:ascii="Helvetica" w:hAnsi="Helvetica"/>
        </w:rPr>
        <w:t xml:space="preserve">            (5)  </w:t>
      </w:r>
      <w:r w:rsidRPr="00BB25E9">
        <w:rPr>
          <w:rFonts w:ascii="Helvetica" w:hAnsi="Helvetica"/>
          <w:u w:val="single"/>
        </w:rPr>
        <w:t>Pest control operations will target all disease vectors and public health pests if they are shown to be a problem.  All persons engaged in pest control operations should ensure that proper procedures are followed for all pest control operations involving disease vectors. </w:t>
      </w:r>
    </w:p>
    <w:p w:rsidR="007A19EC" w:rsidRPr="00BB25E9" w:rsidRDefault="007A19EC" w:rsidP="007A19EC">
      <w:pPr>
        <w:rPr>
          <w:rFonts w:ascii="Helvetica" w:hAnsi="Helvetica"/>
        </w:rPr>
      </w:pPr>
      <w:r w:rsidRPr="00BB25E9">
        <w:rPr>
          <w:rFonts w:ascii="Helvetica" w:hAnsi="Helvetica"/>
        </w:rPr>
        <w:t>And the job description of Pest Management (3E4X3) is applicable</w:t>
      </w:r>
    </w:p>
    <w:p w:rsidR="007A19EC" w:rsidRPr="00BB25E9" w:rsidRDefault="007A19EC" w:rsidP="007A19EC">
      <w:pPr>
        <w:rPr>
          <w:rFonts w:ascii="Helvetica" w:hAnsi="Helvetica"/>
        </w:rPr>
      </w:pPr>
    </w:p>
    <w:p w:rsidR="007A19EC" w:rsidRPr="00BB25E9" w:rsidRDefault="007A19EC" w:rsidP="007A19EC">
      <w:pPr>
        <w:rPr>
          <w:rFonts w:ascii="Helvetica" w:hAnsi="Helvetica"/>
        </w:rPr>
      </w:pPr>
      <w:r w:rsidRPr="00BB25E9">
        <w:rPr>
          <w:rFonts w:ascii="Helvetica" w:hAnsi="Helvetica"/>
        </w:rPr>
        <w:t>National Guard Career Detail, 2007 (http://www.goang.com/careers/detail.aspx?career=cf7123bb-e50b-4d45-a71f-22ed999743b8)</w:t>
      </w:r>
    </w:p>
    <w:p w:rsidR="007A19EC" w:rsidRPr="00BB25E9" w:rsidRDefault="007A19EC" w:rsidP="007A19EC">
      <w:pPr>
        <w:rPr>
          <w:rFonts w:ascii="Helvetica" w:hAnsi="Helvetica"/>
        </w:rPr>
      </w:pPr>
    </w:p>
    <w:p w:rsidR="007A19EC" w:rsidRPr="00BB25E9" w:rsidRDefault="007A19EC" w:rsidP="007A19EC">
      <w:pPr>
        <w:rPr>
          <w:rFonts w:ascii="Helvetica" w:hAnsi="Helvetica"/>
          <w:u w:val="single"/>
        </w:rPr>
      </w:pPr>
      <w:r w:rsidRPr="00BB25E9">
        <w:rPr>
          <w:rFonts w:ascii="Helvetica" w:hAnsi="Helvetica"/>
          <w:u w:val="single"/>
        </w:rPr>
        <w:t>Pest Management (3E4X3)</w:t>
      </w:r>
    </w:p>
    <w:p w:rsidR="007A19EC" w:rsidRPr="00BB25E9" w:rsidRDefault="007A19EC" w:rsidP="007A19EC">
      <w:pPr>
        <w:rPr>
          <w:rFonts w:ascii="Helvetica" w:hAnsi="Helvetica"/>
        </w:rPr>
      </w:pPr>
      <w:r w:rsidRPr="00BB25E9">
        <w:rPr>
          <w:rFonts w:ascii="Helvetica" w:hAnsi="Helvetica"/>
          <w:u w:val="single"/>
        </w:rPr>
        <w:t xml:space="preserve">Manages evaluates, and executes integrated pest management </w:t>
      </w:r>
      <w:r w:rsidRPr="00BB25E9">
        <w:rPr>
          <w:rFonts w:ascii="Helvetica" w:hAnsi="Helvetica"/>
        </w:rPr>
        <w:t>and environmental compliance, hazardous materials and waste, and pollution prevention programs.</w:t>
      </w:r>
    </w:p>
    <w:p w:rsidR="007A19EC" w:rsidRPr="00BB25E9" w:rsidRDefault="007A19EC" w:rsidP="007A19EC">
      <w:pPr>
        <w:rPr>
          <w:rFonts w:ascii="Helvetica" w:hAnsi="Helvetica"/>
        </w:rPr>
      </w:pPr>
      <w:r w:rsidRPr="00BB25E9">
        <w:rPr>
          <w:rFonts w:ascii="Helvetica" w:hAnsi="Helvetica"/>
        </w:rPr>
        <w:t xml:space="preserve">Alternate Titles: </w:t>
      </w:r>
    </w:p>
    <w:p w:rsidR="007A19EC" w:rsidRPr="00BB25E9" w:rsidRDefault="007A19EC" w:rsidP="007A19EC">
      <w:pPr>
        <w:rPr>
          <w:rFonts w:ascii="Helvetica" w:hAnsi="Helvetica"/>
        </w:rPr>
      </w:pPr>
      <w:r w:rsidRPr="00BB25E9">
        <w:rPr>
          <w:rFonts w:ascii="Helvetica" w:hAnsi="Helvetica"/>
        </w:rPr>
        <w:t>ENVIRONMENTAL HEALTH SPECIALISTS; ENVIRONMENTAL SCIENTISTS; AIR POLLUTION ANALYSTS; SOILS ANALYSTS; INDUSTRIAL HYGIENISTS; AIR QUALITY ANALYSTS; FOOD AND DRUG INSPECTORS; PUBLIC HEALTH INSPECTORS</w:t>
      </w:r>
    </w:p>
    <w:p w:rsidR="007A19EC" w:rsidRPr="00BB25E9" w:rsidRDefault="007A19EC" w:rsidP="007A19EC">
      <w:pPr>
        <w:rPr>
          <w:rFonts w:ascii="Helvetica" w:hAnsi="Helvetica"/>
        </w:rPr>
      </w:pPr>
      <w:r w:rsidRPr="00BB25E9">
        <w:rPr>
          <w:rFonts w:ascii="Helvetica" w:hAnsi="Helvetica"/>
        </w:rPr>
        <w:t xml:space="preserve">Duties and Responsibilities: </w:t>
      </w:r>
    </w:p>
    <w:p w:rsidR="007A19EC" w:rsidRPr="00BB25E9" w:rsidRDefault="007A19EC" w:rsidP="007A19EC">
      <w:pPr>
        <w:rPr>
          <w:rFonts w:ascii="Helvetica" w:hAnsi="Helvetica"/>
        </w:rPr>
      </w:pPr>
      <w:r w:rsidRPr="00BB25E9">
        <w:rPr>
          <w:rFonts w:ascii="Helvetica" w:hAnsi="Helvetica"/>
        </w:rPr>
        <w:t xml:space="preserve">BACKGROUND </w:t>
      </w:r>
      <w:r w:rsidRPr="00BB25E9">
        <w:rPr>
          <w:rFonts w:ascii="Helvetica" w:hAnsi="Helvetica"/>
        </w:rPr>
        <w:br/>
      </w:r>
      <w:r w:rsidRPr="00BB25E9">
        <w:rPr>
          <w:rFonts w:ascii="Helvetica" w:hAnsi="Helvetica"/>
          <w:u w:val="single"/>
        </w:rPr>
        <w:t>Performs integrated pest management functions. Conducts pest management surveys. Determines pest management actions needed to control and prevent infestations of plant and animal pests. Interacts with medical activities to control health hazards. Selects chemicals and operates pesticide dispersal equipment. Provides maximum residual benefits consistent with environmental protection parameters. Ensures compliance with applicable laws and directives.</w:t>
      </w:r>
      <w:r w:rsidRPr="00BB25E9">
        <w:rPr>
          <w:rFonts w:ascii="Helvetica" w:hAnsi="Helvetica"/>
        </w:rPr>
        <w:t xml:space="preserve"> Maintains tools, equipment, and facilities. Ensures correct use and maintenance of personal protective and tools. Maintains facilities, equipment, and storage areas. Plans and coordinates activities. Evaluates proposed work, determines resource requirements, and prepares cost estimates. Identifies, budgets for, and acquires specialized equipment. Inspects facilities and provides assistance to building managers on pest preventative and control practices. Maintains historical databases, tracking systems, and profile sheets. Provides technical assistance to CE hazardous material users and hazardous waste generators. Each military base is a small community. The health and well-being of the residents and surrounding land is a major concern of the services. Keeping military work places and living areas sanitary helps to prevent illness. Environmental health and safety specialists inspect military facilities and food supplies for the presence of disease, germs, or other conditions hazardous to health and the environment. </w:t>
      </w:r>
    </w:p>
    <w:p w:rsidR="007A19EC" w:rsidRPr="00BB25E9" w:rsidRDefault="007A19EC" w:rsidP="007A19EC">
      <w:pPr>
        <w:rPr>
          <w:rFonts w:ascii="Helvetica" w:hAnsi="Helvetica"/>
        </w:rPr>
      </w:pPr>
    </w:p>
    <w:p w:rsidR="007A19EC" w:rsidRPr="00BB25E9" w:rsidRDefault="00841E46" w:rsidP="00841E46">
      <w:pPr>
        <w:pStyle w:val="Heading1"/>
        <w:rPr>
          <w:rFonts w:ascii="Helvetica" w:hAnsi="Helvetica"/>
        </w:rPr>
      </w:pPr>
      <w:bookmarkStart w:id="5" w:name="_Toc324201494"/>
      <w:r w:rsidRPr="00BB25E9">
        <w:rPr>
          <w:rFonts w:ascii="Helvetica" w:hAnsi="Helvetica"/>
        </w:rPr>
        <w:lastRenderedPageBreak/>
        <w:t xml:space="preserve">Zombies </w:t>
      </w:r>
      <w:r w:rsidR="00CA7B9B" w:rsidRPr="00BB25E9">
        <w:rPr>
          <w:rFonts w:ascii="Helvetica" w:hAnsi="Helvetica"/>
        </w:rPr>
        <w:t xml:space="preserve">Are </w:t>
      </w:r>
      <w:proofErr w:type="spellStart"/>
      <w:r w:rsidR="00CA7B9B" w:rsidRPr="00BB25E9">
        <w:rPr>
          <w:rFonts w:ascii="Helvetica" w:hAnsi="Helvetica"/>
        </w:rPr>
        <w:t>Gonna</w:t>
      </w:r>
      <w:proofErr w:type="spellEnd"/>
      <w:r w:rsidR="00CA7B9B" w:rsidRPr="00BB25E9">
        <w:rPr>
          <w:rFonts w:ascii="Helvetica" w:hAnsi="Helvetica"/>
        </w:rPr>
        <w:t xml:space="preserve"> Kill Us!</w:t>
      </w:r>
      <w:bookmarkEnd w:id="5"/>
      <w:r w:rsidR="00CA7B9B" w:rsidRPr="00BB25E9">
        <w:rPr>
          <w:rFonts w:ascii="Helvetica" w:hAnsi="Helvetica"/>
        </w:rPr>
        <w:t xml:space="preserve"> </w:t>
      </w:r>
    </w:p>
    <w:p w:rsidR="00841E46" w:rsidRPr="00BB25E9" w:rsidRDefault="00841E46" w:rsidP="00841E46">
      <w:pPr>
        <w:rPr>
          <w:rFonts w:ascii="Helvetica" w:hAnsi="Helvetica"/>
          <w:b/>
          <w:bCs/>
        </w:rPr>
      </w:pPr>
      <w:r w:rsidRPr="00BB25E9">
        <w:rPr>
          <w:rFonts w:ascii="Helvetica" w:hAnsi="Helvetica"/>
          <w:b/>
          <w:bCs/>
        </w:rPr>
        <w:t>The zombie apocalypse will be coming soon.</w:t>
      </w:r>
    </w:p>
    <w:p w:rsidR="00841E46" w:rsidRPr="00BB25E9" w:rsidRDefault="00841E46" w:rsidP="00841E46">
      <w:pPr>
        <w:rPr>
          <w:rFonts w:ascii="Helvetica" w:hAnsi="Helvetica"/>
        </w:rPr>
      </w:pPr>
      <w:r w:rsidRPr="00BB25E9">
        <w:rPr>
          <w:rFonts w:ascii="Helvetica" w:hAnsi="Helvetica"/>
          <w:b/>
        </w:rPr>
        <w:t>Koski</w:t>
      </w:r>
      <w:r w:rsidRPr="00BB25E9">
        <w:rPr>
          <w:rFonts w:ascii="Helvetica" w:hAnsi="Helvetica"/>
        </w:rPr>
        <w:t>, Genevieve. "The CDC Wants to Prepare You for the Zombie, Web. 22 July 2011. &lt;http://www.avclub.com/articles/the-cdc-wants-to-prepare-you-for-the-zombie-apocal,56259/&gt;.</w:t>
      </w:r>
    </w:p>
    <w:p w:rsidR="00841E46" w:rsidRPr="00BB25E9" w:rsidRDefault="00841E46" w:rsidP="00841E46">
      <w:pPr>
        <w:rPr>
          <w:rFonts w:ascii="Helvetica" w:hAnsi="Helvetica"/>
        </w:rPr>
      </w:pPr>
      <w:r w:rsidRPr="00BB25E9">
        <w:rPr>
          <w:rFonts w:ascii="Helvetica" w:hAnsi="Helvetica"/>
          <w:b/>
          <w:bCs/>
          <w:u w:val="single"/>
        </w:rPr>
        <w:t xml:space="preserve">Presumably you’ve been practicing your </w:t>
      </w:r>
      <w:hyperlink r:id="rId11" w:history="1">
        <w:r w:rsidRPr="00BB25E9">
          <w:rPr>
            <w:rStyle w:val="Hyperlink"/>
            <w:rFonts w:ascii="Helvetica" w:hAnsi="Helvetica"/>
            <w:b/>
            <w:bCs/>
          </w:rPr>
          <w:t>cardio, the Double Tap, and wearing your seatbelt</w:t>
        </w:r>
      </w:hyperlink>
      <w:r w:rsidRPr="00BB25E9">
        <w:rPr>
          <w:rFonts w:ascii="Helvetica" w:hAnsi="Helvetica"/>
          <w:b/>
          <w:bCs/>
          <w:u w:val="single"/>
        </w:rPr>
        <w:t xml:space="preserve"> in preparation for the inevitable zombie apocalypse</w:t>
      </w:r>
      <w:r w:rsidRPr="00BB25E9">
        <w:rPr>
          <w:rFonts w:ascii="Helvetica" w:hAnsi="Helvetica"/>
          <w:b/>
        </w:rPr>
        <w:t>—</w:t>
      </w:r>
      <w:r w:rsidRPr="00BB25E9">
        <w:rPr>
          <w:rFonts w:ascii="Helvetica" w:hAnsi="Helvetica"/>
        </w:rPr>
        <w:t xml:space="preserve">hey, those Mayans didn’t say HOW the world was </w:t>
      </w:r>
      <w:proofErr w:type="spellStart"/>
      <w:r w:rsidRPr="00BB25E9">
        <w:rPr>
          <w:rFonts w:ascii="Helvetica" w:hAnsi="Helvetica"/>
        </w:rPr>
        <w:t>gonna</w:t>
      </w:r>
      <w:proofErr w:type="spellEnd"/>
      <w:r w:rsidRPr="00BB25E9">
        <w:rPr>
          <w:rFonts w:ascii="Helvetica" w:hAnsi="Helvetica"/>
        </w:rPr>
        <w:t xml:space="preserve"> end in 2012—but we can all breathe a little easier now with the knowledge that the Centers For Disease Control And Prevention </w:t>
      </w:r>
      <w:hyperlink r:id="rId12" w:history="1">
        <w:r w:rsidRPr="00BB25E9">
          <w:rPr>
            <w:rStyle w:val="Hyperlink"/>
            <w:rFonts w:ascii="Helvetica" w:hAnsi="Helvetica"/>
            <w:b/>
            <w:bCs/>
          </w:rPr>
          <w:t>also has a plan in place</w:t>
        </w:r>
      </w:hyperlink>
      <w:r w:rsidRPr="00BB25E9">
        <w:rPr>
          <w:rFonts w:ascii="Helvetica" w:hAnsi="Helvetica"/>
        </w:rPr>
        <w:t>. Granted, the CDC’s suggestions sound a lot like its suggestions for non-zombie events like natural disasters or a flu outbreak—</w:t>
      </w:r>
      <w:r w:rsidRPr="00BB25E9">
        <w:rPr>
          <w:rFonts w:ascii="Helvetica" w:hAnsi="Helvetica"/>
          <w:b/>
          <w:bCs/>
          <w:u w:val="single"/>
        </w:rPr>
        <w:t>stock up on water, food, medication, first aid supplies, etc., and come up with an emergency plan—almost as if it were trying to make light of the very real zombie threat to</w:t>
      </w:r>
      <w:r w:rsidRPr="00BB25E9">
        <w:rPr>
          <w:rFonts w:ascii="Helvetica" w:hAnsi="Helvetica"/>
          <w:b/>
        </w:rPr>
        <w:t xml:space="preserve"> </w:t>
      </w:r>
      <w:r w:rsidRPr="00BB25E9">
        <w:rPr>
          <w:rFonts w:ascii="Helvetica" w:hAnsi="Helvetica"/>
        </w:rPr>
        <w:t xml:space="preserve">remind people to be prepared for other, un-undead disasters. It doesn’t even bother to recommend a baseball/cricket bat, lead pipe, and/or </w:t>
      </w:r>
      <w:proofErr w:type="spellStart"/>
      <w:r w:rsidRPr="00BB25E9">
        <w:rPr>
          <w:rFonts w:ascii="Helvetica" w:hAnsi="Helvetica"/>
        </w:rPr>
        <w:t>boomstick</w:t>
      </w:r>
      <w:proofErr w:type="spellEnd"/>
      <w:r w:rsidRPr="00BB25E9">
        <w:rPr>
          <w:rFonts w:ascii="Helvetica" w:hAnsi="Helvetica"/>
        </w:rPr>
        <w:t xml:space="preserve"> in its survival kit suggestions! But the blog post </w:t>
      </w:r>
      <w:r w:rsidRPr="00BB25E9">
        <w:rPr>
          <w:rFonts w:ascii="Helvetica" w:hAnsi="Helvetica"/>
          <w:i/>
          <w:iCs/>
        </w:rPr>
        <w:t xml:space="preserve">does </w:t>
      </w:r>
      <w:r w:rsidRPr="00BB25E9">
        <w:rPr>
          <w:rFonts w:ascii="Helvetica" w:hAnsi="Helvetica"/>
        </w:rPr>
        <w:t>go into some detail about how the CDC will respond: “If zombies did start roaming the streets, CDC would conduct an investigation much like any other disease outbreak. CDC would provide technical assistance to cities, states, or international partners dealing with a zombie infestation. This assistance might include consultation, lab testing and analysis, patient management and care, tracking of contacts, and infection control (including isolation and quarantine).” So, fear not</w:t>
      </w:r>
      <w:r w:rsidRPr="00BB25E9">
        <w:rPr>
          <w:rFonts w:ascii="Helvetica" w:hAnsi="Helvetica"/>
          <w:b/>
          <w:bCs/>
          <w:u w:val="single"/>
        </w:rPr>
        <w:t>: The zombie horde may soon be scraping at your door</w:t>
      </w:r>
      <w:r w:rsidRPr="00BB25E9">
        <w:rPr>
          <w:rFonts w:ascii="Helvetica" w:hAnsi="Helvetica"/>
        </w:rPr>
        <w:t>, but as long as you have lots of bottled water, you can probably wait it out while the CDC consults and analyzes the problem.  </w:t>
      </w:r>
    </w:p>
    <w:p w:rsidR="00841E46" w:rsidRPr="00BB25E9" w:rsidRDefault="00841E46" w:rsidP="00841E46">
      <w:pPr>
        <w:rPr>
          <w:rFonts w:ascii="Helvetica" w:hAnsi="Helvetica"/>
        </w:rPr>
      </w:pPr>
    </w:p>
    <w:p w:rsidR="00841E46" w:rsidRPr="00BB25E9" w:rsidRDefault="00841E46" w:rsidP="00841E46">
      <w:pPr>
        <w:rPr>
          <w:rFonts w:ascii="Helvetica" w:hAnsi="Helvetica"/>
          <w:b/>
          <w:bCs/>
          <w:i/>
        </w:rPr>
      </w:pPr>
      <w:r w:rsidRPr="00BB25E9">
        <w:rPr>
          <w:rFonts w:ascii="Helvetica" w:hAnsi="Helvetica"/>
          <w:b/>
          <w:bCs/>
          <w:i/>
        </w:rPr>
        <w:t xml:space="preserve">The Zombie Apocalypse will be in 2012 </w:t>
      </w:r>
    </w:p>
    <w:p w:rsidR="00841E46" w:rsidRPr="00BB25E9" w:rsidRDefault="00841E46" w:rsidP="00841E46">
      <w:pPr>
        <w:rPr>
          <w:rFonts w:ascii="Helvetica" w:hAnsi="Helvetica"/>
          <w:i/>
        </w:rPr>
      </w:pPr>
      <w:r w:rsidRPr="00BB25E9">
        <w:rPr>
          <w:rFonts w:ascii="Helvetica" w:hAnsi="Helvetica"/>
        </w:rPr>
        <w:t xml:space="preserve">No Author. "2012 and the Zombie Apocalypse | </w:t>
      </w:r>
      <w:r w:rsidRPr="00BB25E9">
        <w:rPr>
          <w:rFonts w:ascii="Helvetica" w:hAnsi="Helvetica"/>
          <w:b/>
          <w:bCs/>
        </w:rPr>
        <w:t>Undead Report</w:t>
      </w:r>
      <w:r w:rsidRPr="00BB25E9">
        <w:rPr>
          <w:rFonts w:ascii="Helvetica" w:hAnsi="Helvetica"/>
        </w:rPr>
        <w:t xml:space="preserve">." </w:t>
      </w:r>
      <w:r w:rsidRPr="00BB25E9">
        <w:rPr>
          <w:rFonts w:ascii="Helvetica" w:hAnsi="Helvetica"/>
          <w:i/>
          <w:iCs/>
        </w:rPr>
        <w:t>The Undead Report | Real Life Zombie News, Sightings, Zombie Apocalypse Science and Information</w:t>
      </w:r>
      <w:r w:rsidRPr="00BB25E9">
        <w:rPr>
          <w:rFonts w:ascii="Helvetica" w:hAnsi="Helvetica"/>
        </w:rPr>
        <w:t>. The Undead Report, 30 Nov. 20</w:t>
      </w:r>
      <w:r w:rsidRPr="00BB25E9">
        <w:rPr>
          <w:rFonts w:ascii="Helvetica" w:hAnsi="Helvetica"/>
          <w:b/>
          <w:bCs/>
        </w:rPr>
        <w:t>07</w:t>
      </w:r>
      <w:r w:rsidRPr="00BB25E9">
        <w:rPr>
          <w:rFonts w:ascii="Helvetica" w:hAnsi="Helvetica"/>
        </w:rPr>
        <w:t>. Web. 22 July 2011. &lt;http://www.undeadreport.com/2007/11/2012-and-the-zombie-apocalypse/&gt;.</w:t>
      </w:r>
    </w:p>
    <w:p w:rsidR="00841E46" w:rsidRPr="00BB25E9" w:rsidRDefault="00841E46" w:rsidP="00841E46">
      <w:pPr>
        <w:rPr>
          <w:rFonts w:ascii="Helvetica" w:hAnsi="Helvetica"/>
        </w:rPr>
      </w:pPr>
      <w:r w:rsidRPr="00BB25E9">
        <w:rPr>
          <w:rFonts w:ascii="Helvetica" w:hAnsi="Helvetica"/>
        </w:rPr>
        <w:t xml:space="preserve">The date of 12/21/12 is derived from the end of a </w:t>
      </w:r>
      <w:proofErr w:type="gramStart"/>
      <w:r w:rsidRPr="00BB25E9">
        <w:rPr>
          <w:rFonts w:ascii="Helvetica" w:hAnsi="Helvetica"/>
        </w:rPr>
        <w:t>5,125 year</w:t>
      </w:r>
      <w:proofErr w:type="gramEnd"/>
      <w:r w:rsidRPr="00BB25E9">
        <w:rPr>
          <w:rFonts w:ascii="Helvetica" w:hAnsi="Helvetica"/>
        </w:rPr>
        <w:t xml:space="preserve"> cycle for the Mesoamerican Long Count calendar, most notably used by the Maya civilization. The calendar completes its 13th cycle from its starting point. Correlating the Mayan date to our Gregorian calendar yields several different dates ranging from the 21st through the 23rd, but the 21st seems likely, as it coincides with the winter solstice, and though astrology has little to do with our daily affairs, astronomically the Earth is said to be aligned facing the center of the Milky Way behind the Sun on the 21st. This interesting termination of the calendar in our immediate lifetimes is what brings many to reckon the date will bring about great global change or </w:t>
      </w:r>
      <w:proofErr w:type="spellStart"/>
      <w:r w:rsidRPr="00BB25E9">
        <w:rPr>
          <w:rFonts w:ascii="Helvetica" w:hAnsi="Helvetica"/>
        </w:rPr>
        <w:t>catalysm</w:t>
      </w:r>
      <w:proofErr w:type="spellEnd"/>
      <w:r w:rsidRPr="00BB25E9">
        <w:rPr>
          <w:rFonts w:ascii="Helvetica" w:hAnsi="Helvetica"/>
        </w:rPr>
        <w:t xml:space="preserve">.  Prophecies aside, </w:t>
      </w:r>
      <w:r w:rsidRPr="00BB25E9">
        <w:rPr>
          <w:rFonts w:ascii="Helvetica" w:hAnsi="Helvetica"/>
          <w:b/>
          <w:u w:val="single"/>
        </w:rPr>
        <w:t>how does 2012 relate to a zombie apocalypse</w:t>
      </w:r>
      <w:r w:rsidRPr="00BB25E9">
        <w:rPr>
          <w:rFonts w:ascii="Helvetica" w:hAnsi="Helvetica"/>
        </w:rPr>
        <w:t xml:space="preserve">? </w:t>
      </w:r>
      <w:proofErr w:type="gramStart"/>
      <w:r w:rsidRPr="00BB25E9">
        <w:rPr>
          <w:rFonts w:ascii="Helvetica" w:hAnsi="Helvetica"/>
        </w:rPr>
        <w:t>Certainly</w:t>
      </w:r>
      <w:proofErr w:type="gramEnd"/>
      <w:r w:rsidRPr="00BB25E9">
        <w:rPr>
          <w:rFonts w:ascii="Helvetica" w:hAnsi="Helvetica"/>
        </w:rPr>
        <w:t xml:space="preserve"> our world could be forever changed on this date by an unnoticed eschatological asteroid, disease or terrible quaking of the earth. The walking dead? </w:t>
      </w:r>
      <w:proofErr w:type="gramStart"/>
      <w:r w:rsidRPr="00BB25E9">
        <w:rPr>
          <w:rFonts w:ascii="Helvetica" w:hAnsi="Helvetica"/>
        </w:rPr>
        <w:t>Also</w:t>
      </w:r>
      <w:proofErr w:type="gramEnd"/>
      <w:r w:rsidRPr="00BB25E9">
        <w:rPr>
          <w:rFonts w:ascii="Helvetica" w:hAnsi="Helvetica"/>
        </w:rPr>
        <w:t xml:space="preserve"> plausible. </w:t>
      </w:r>
      <w:r w:rsidRPr="00BB25E9">
        <w:rPr>
          <w:rFonts w:ascii="Helvetica" w:hAnsi="Helvetica"/>
          <w:b/>
          <w:u w:val="single"/>
        </w:rPr>
        <w:t>Current scientific research into disease, reanimation and cellular re-genesis is progressing as rapidly as other scientific disciplines.</w:t>
      </w:r>
      <w:r w:rsidRPr="00BB25E9">
        <w:rPr>
          <w:rFonts w:ascii="Helvetica" w:hAnsi="Helvetica"/>
        </w:rPr>
        <w:t xml:space="preserve"> Particularly terrifying is the reanimation of the 1918 Spanish influenza virus, responsible for a pandemic that killed an estimated 20 million people. </w:t>
      </w:r>
      <w:hyperlink r:id="rId13" w:history="1">
        <w:r w:rsidRPr="00BB25E9">
          <w:rPr>
            <w:rStyle w:val="Hyperlink"/>
            <w:rFonts w:ascii="Helvetica" w:hAnsi="Helvetica"/>
          </w:rPr>
          <w:t>Scientists have gathered important new clues</w:t>
        </w:r>
      </w:hyperlink>
      <w:r w:rsidRPr="00BB25E9">
        <w:rPr>
          <w:rFonts w:ascii="Helvetica" w:hAnsi="Helvetica"/>
        </w:rPr>
        <w:t xml:space="preserve"> to why the virus spread quickly and killed efficiently (though its use as a bio-weapon has not been confirmed). The viral resurrection is brought about for research and a vaccine against itself – which of course has already been eradicated – and the virus is being harvested from corpses, notably the</w:t>
      </w:r>
      <w:hyperlink r:id="rId14" w:history="1">
        <w:r w:rsidRPr="00BB25E9">
          <w:rPr>
            <w:rStyle w:val="Hyperlink"/>
            <w:rFonts w:ascii="Helvetica" w:hAnsi="Helvetica"/>
          </w:rPr>
          <w:t xml:space="preserve"> body of a woman buried in the Alaskan permafrost</w:t>
        </w:r>
      </w:hyperlink>
      <w:r w:rsidRPr="00BB25E9">
        <w:rPr>
          <w:rFonts w:ascii="Helvetica" w:hAnsi="Helvetica"/>
        </w:rPr>
        <w:t xml:space="preserve">. Unchecked adaptive and opportunistic pathogens claim a definite component of our eschaton, and an escaped weaponized version will most certainly wreak havoc against an unprepared and innocent populace. There’s </w:t>
      </w:r>
      <w:hyperlink r:id="rId15" w:history="1">
        <w:r w:rsidRPr="00BB25E9">
          <w:rPr>
            <w:rStyle w:val="Hyperlink"/>
            <w:rFonts w:ascii="Helvetica" w:hAnsi="Helvetica"/>
          </w:rPr>
          <w:t>no guarantee the new vaccine will work</w:t>
        </w:r>
      </w:hyperlink>
      <w:r w:rsidRPr="00BB25E9">
        <w:rPr>
          <w:rFonts w:ascii="Helvetica" w:hAnsi="Helvetica"/>
        </w:rPr>
        <w:t xml:space="preserve"> well on humans, a problem because nobody born after 1930 is immune to the 1918 strain. The physical walking dead </w:t>
      </w:r>
      <w:proofErr w:type="gramStart"/>
      <w:r w:rsidRPr="00BB25E9">
        <w:rPr>
          <w:rFonts w:ascii="Helvetica" w:hAnsi="Helvetica"/>
        </w:rPr>
        <w:t>demand</w:t>
      </w:r>
      <w:proofErr w:type="gramEnd"/>
      <w:r w:rsidRPr="00BB25E9">
        <w:rPr>
          <w:rFonts w:ascii="Helvetica" w:hAnsi="Helvetica"/>
        </w:rPr>
        <w:t xml:space="preserve"> a certain suspense of disbelief of course. </w:t>
      </w:r>
      <w:r w:rsidRPr="00BB25E9">
        <w:rPr>
          <w:rFonts w:ascii="Helvetica" w:hAnsi="Helvetica"/>
          <w:b/>
          <w:u w:val="single"/>
        </w:rPr>
        <w:t xml:space="preserve">Assuming a plausible 20% of the </w:t>
      </w:r>
      <w:proofErr w:type="spellStart"/>
      <w:r w:rsidRPr="00BB25E9">
        <w:rPr>
          <w:rFonts w:ascii="Helvetica" w:hAnsi="Helvetica"/>
          <w:b/>
          <w:u w:val="single"/>
        </w:rPr>
        <w:t>worlds</w:t>
      </w:r>
      <w:proofErr w:type="spellEnd"/>
      <w:r w:rsidRPr="00BB25E9">
        <w:rPr>
          <w:rFonts w:ascii="Helvetica" w:hAnsi="Helvetica"/>
          <w:b/>
          <w:u w:val="single"/>
        </w:rPr>
        <w:t xml:space="preserve"> population has been infected by a terminal pathogen, our fragile infrastructure and socioeconomic systems will begin to break down as well. Weakened immune systems will render humans more susceptible to</w:t>
      </w:r>
      <w:r w:rsidRPr="00BB25E9">
        <w:rPr>
          <w:rFonts w:ascii="Helvetica" w:hAnsi="Helvetica"/>
        </w:rPr>
        <w:t xml:space="preserve"> the likes of Trypanosoma </w:t>
      </w:r>
      <w:r w:rsidRPr="00BB25E9">
        <w:rPr>
          <w:rFonts w:ascii="Helvetica" w:hAnsi="Helvetica"/>
        </w:rPr>
        <w:lastRenderedPageBreak/>
        <w:t>brucei, a parasite that carries nightmarish qualities, reducing many of its victims to</w:t>
      </w:r>
      <w:hyperlink r:id="rId16" w:history="1">
        <w:r w:rsidRPr="00BB25E9">
          <w:rPr>
            <w:rStyle w:val="Hyperlink"/>
            <w:rFonts w:ascii="Helvetica" w:hAnsi="Helvetica"/>
            <w:b/>
          </w:rPr>
          <w:t xml:space="preserve"> a zombie-like state</w:t>
        </w:r>
      </w:hyperlink>
      <w:r w:rsidRPr="00BB25E9">
        <w:rPr>
          <w:rFonts w:ascii="Helvetica" w:hAnsi="Helvetica"/>
          <w:b/>
          <w:u w:val="single"/>
        </w:rPr>
        <w:t xml:space="preserve"> before they slip into a coma and die.</w:t>
      </w:r>
      <w:r w:rsidRPr="00BB25E9">
        <w:rPr>
          <w:rFonts w:ascii="Helvetica" w:hAnsi="Helvetica"/>
        </w:rPr>
        <w:t xml:space="preserve"> Toxoplasma gondii can alter brain functions in rats, leading them to the jaws of cats – and in humans can change brain patterns to induce</w:t>
      </w:r>
      <w:hyperlink r:id="rId17" w:anchor="Toxoplasmosis" w:history="1">
        <w:r w:rsidRPr="00BB25E9">
          <w:rPr>
            <w:rStyle w:val="Hyperlink"/>
            <w:rFonts w:ascii="Helvetica" w:hAnsi="Helvetica"/>
          </w:rPr>
          <w:t xml:space="preserve"> neuroses, paranoia and schizophrenia</w:t>
        </w:r>
      </w:hyperlink>
      <w:r w:rsidRPr="00BB25E9">
        <w:rPr>
          <w:rFonts w:ascii="Helvetica" w:hAnsi="Helvetica"/>
        </w:rPr>
        <w:t xml:space="preserve">. </w:t>
      </w:r>
      <w:r w:rsidRPr="00BB25E9">
        <w:rPr>
          <w:rFonts w:ascii="Helvetica" w:hAnsi="Helvetica"/>
          <w:b/>
          <w:u w:val="single"/>
        </w:rPr>
        <w:t>Left with a rotting brain and primitive fight-or-flight instincts, an entire populace can be reduced to weakened lumbering shadows of humans, stumbling around for food</w:t>
      </w:r>
      <w:r w:rsidRPr="00BB25E9">
        <w:rPr>
          <w:rFonts w:ascii="Helvetica" w:hAnsi="Helvetica"/>
        </w:rPr>
        <w:t xml:space="preserve">. Not actually dead or undead, </w:t>
      </w:r>
      <w:r w:rsidRPr="00BB25E9">
        <w:rPr>
          <w:rFonts w:ascii="Helvetica" w:hAnsi="Helvetica"/>
          <w:b/>
          <w:u w:val="single"/>
        </w:rPr>
        <w:t>these stupefied humans will be harbingers of disease, parasites, bacteria and infectious rot, whose saliva and blood will be rich with zombifying toxins</w:t>
      </w:r>
      <w:r w:rsidRPr="00BB25E9">
        <w:rPr>
          <w:rFonts w:ascii="Helvetica" w:hAnsi="Helvetica"/>
        </w:rPr>
        <w:t xml:space="preserve">. Disease ridden walking corpses are one thing. Reanimating brain-dead humans has been discussed before and is a very real possibility. Restoring a human from a cryogenic stasis and </w:t>
      </w:r>
      <w:hyperlink r:id="rId18" w:history="1">
        <w:r w:rsidRPr="00BB25E9">
          <w:rPr>
            <w:rStyle w:val="Hyperlink"/>
            <w:rFonts w:ascii="Helvetica" w:hAnsi="Helvetica"/>
          </w:rPr>
          <w:t>reanimating their dying brain tissue</w:t>
        </w:r>
      </w:hyperlink>
      <w:r w:rsidRPr="00BB25E9">
        <w:rPr>
          <w:rFonts w:ascii="Helvetica" w:hAnsi="Helvetica"/>
        </w:rPr>
        <w:t xml:space="preserve"> yields the possibility that a human may not be the same as they were when they expired. This leaves much speculation as to a reanimated form of a human being, but combined with the virus and diseases mentioned above – you get the idea</w:t>
      </w:r>
      <w:r w:rsidRPr="00BB25E9">
        <w:rPr>
          <w:rFonts w:ascii="Helvetica" w:hAnsi="Helvetica"/>
          <w:b/>
          <w:u w:val="single"/>
        </w:rPr>
        <w:t>. Five years is a fine timeframe for viruses to be developed and mutate as well as science achieving groundbreaking results in reanimation</w:t>
      </w:r>
      <w:r w:rsidRPr="00BB25E9">
        <w:rPr>
          <w:rFonts w:ascii="Helvetica" w:hAnsi="Helvetica"/>
        </w:rPr>
        <w:t xml:space="preserve">. “Where will I be in five years?” Loading shotguns and pistols seems like a nice course of action, but they’re more for your protection against opportunistic looters, crazies and deranged survivors rather than walking corpses. In five </w:t>
      </w:r>
      <w:proofErr w:type="gramStart"/>
      <w:r w:rsidRPr="00BB25E9">
        <w:rPr>
          <w:rFonts w:ascii="Helvetica" w:hAnsi="Helvetica"/>
        </w:rPr>
        <w:t>years</w:t>
      </w:r>
      <w:proofErr w:type="gramEnd"/>
      <w:r w:rsidRPr="00BB25E9">
        <w:rPr>
          <w:rFonts w:ascii="Helvetica" w:hAnsi="Helvetica"/>
        </w:rPr>
        <w:t xml:space="preserve"> I will be watching the news with cautious eyes – and stocking up like I would for any emergency.</w:t>
      </w:r>
    </w:p>
    <w:p w:rsidR="00841E46" w:rsidRPr="00BB25E9" w:rsidRDefault="00841E46" w:rsidP="00841E46">
      <w:pPr>
        <w:rPr>
          <w:rFonts w:ascii="Helvetica" w:hAnsi="Helvetica"/>
        </w:rPr>
      </w:pPr>
    </w:p>
    <w:p w:rsidR="00841E46" w:rsidRPr="00BB25E9" w:rsidRDefault="00841E46" w:rsidP="00841E46">
      <w:pPr>
        <w:rPr>
          <w:rFonts w:ascii="Helvetica" w:hAnsi="Helvetica"/>
        </w:rPr>
      </w:pPr>
    </w:p>
    <w:p w:rsidR="00841E46" w:rsidRPr="00BB25E9" w:rsidRDefault="00841E46" w:rsidP="00841E46">
      <w:pPr>
        <w:rPr>
          <w:rFonts w:ascii="Helvetica" w:hAnsi="Helvetica"/>
          <w:b/>
          <w:bCs/>
          <w:u w:val="single"/>
        </w:rPr>
      </w:pPr>
      <w:r w:rsidRPr="00BB25E9">
        <w:rPr>
          <w:rFonts w:ascii="Helvetica" w:hAnsi="Helvetica"/>
          <w:b/>
          <w:bCs/>
          <w:u w:val="single"/>
        </w:rPr>
        <w:t>The Advantage: Zombie Apocalypse</w:t>
      </w:r>
    </w:p>
    <w:p w:rsidR="00841E46" w:rsidRPr="00BB25E9" w:rsidRDefault="00841E46" w:rsidP="00841E46">
      <w:pPr>
        <w:rPr>
          <w:rFonts w:ascii="Helvetica" w:hAnsi="Helvetica"/>
          <w:b/>
          <w:bCs/>
        </w:rPr>
      </w:pPr>
      <w:r w:rsidRPr="00BB25E9">
        <w:rPr>
          <w:rFonts w:ascii="Helvetica" w:hAnsi="Helvetica"/>
          <w:b/>
          <w:bCs/>
        </w:rPr>
        <w:t xml:space="preserve">First, A mutated strain of malaria causes </w:t>
      </w:r>
      <w:proofErr w:type="spellStart"/>
      <w:r w:rsidRPr="00BB25E9">
        <w:rPr>
          <w:rFonts w:ascii="Helvetica" w:hAnsi="Helvetica"/>
          <w:b/>
          <w:bCs/>
        </w:rPr>
        <w:t>zombism</w:t>
      </w:r>
      <w:proofErr w:type="spellEnd"/>
      <w:r w:rsidRPr="00BB25E9">
        <w:rPr>
          <w:rFonts w:ascii="Helvetica" w:hAnsi="Helvetica"/>
          <w:b/>
          <w:bCs/>
        </w:rPr>
        <w:t xml:space="preserve"> is slowly growing in South Africa. Both the US and Cambodia deny the severity of the outbreak. </w:t>
      </w:r>
    </w:p>
    <w:p w:rsidR="00841E46" w:rsidRPr="00BB25E9" w:rsidRDefault="00841E46" w:rsidP="00841E46">
      <w:pPr>
        <w:rPr>
          <w:rFonts w:ascii="Helvetica" w:hAnsi="Helvetica"/>
        </w:rPr>
      </w:pPr>
      <w:r w:rsidRPr="00BB25E9">
        <w:rPr>
          <w:rFonts w:ascii="Helvetica" w:hAnsi="Helvetica"/>
          <w:b/>
        </w:rPr>
        <w:t>BBC 2005</w:t>
      </w:r>
      <w:r w:rsidRPr="00BB25E9">
        <w:rPr>
          <w:rFonts w:ascii="Helvetica" w:hAnsi="Helvetica"/>
        </w:rPr>
        <w:t xml:space="preserve"> (no author listed. “Cambodian Troops Quarantine </w:t>
      </w:r>
      <w:proofErr w:type="spellStart"/>
      <w:r w:rsidRPr="00BB25E9">
        <w:rPr>
          <w:rFonts w:ascii="Helvetica" w:hAnsi="Helvetica"/>
        </w:rPr>
        <w:t>Quan'sul</w:t>
      </w:r>
      <w:proofErr w:type="spellEnd"/>
      <w:r w:rsidRPr="00BB25E9">
        <w:rPr>
          <w:rFonts w:ascii="Helvetica" w:hAnsi="Helvetica"/>
        </w:rPr>
        <w:t>,” 4/25/05.  Online@http://web.archive.org/web/20050428004220/http://65.127.124.62/south_asia/4483241.stm.htm.  Accessed 7/1/11)</w:t>
      </w:r>
    </w:p>
    <w:p w:rsidR="00841E46" w:rsidRPr="00BB25E9" w:rsidRDefault="00841E46" w:rsidP="00841E46">
      <w:pPr>
        <w:rPr>
          <w:rFonts w:ascii="Helvetica" w:hAnsi="Helvetica"/>
          <w:b/>
          <w:bCs/>
          <w:u w:val="single"/>
        </w:rPr>
      </w:pPr>
      <w:r w:rsidRPr="00BB25E9">
        <w:rPr>
          <w:rFonts w:ascii="Helvetica" w:hAnsi="Helvetica"/>
          <w:b/>
          <w:bCs/>
          <w:u w:val="single"/>
        </w:rPr>
        <w:t xml:space="preserve">The culprit was discovered to be </w:t>
      </w:r>
      <w:proofErr w:type="gramStart"/>
      <w:r w:rsidRPr="00BB25E9">
        <w:rPr>
          <w:rFonts w:ascii="Helvetica" w:hAnsi="Helvetica"/>
          <w:b/>
          <w:bCs/>
          <w:u w:val="single"/>
        </w:rPr>
        <w:t>mosquitoes</w:t>
      </w:r>
      <w:proofErr w:type="gramEnd"/>
      <w:r w:rsidRPr="00BB25E9">
        <w:rPr>
          <w:rFonts w:ascii="Helvetica" w:hAnsi="Helvetica"/>
          <w:b/>
          <w:bCs/>
          <w:u w:val="single"/>
        </w:rPr>
        <w:t xml:space="preserve"> native to that region carrying a new strain of Malaria which thus far has a 100 percent mortality rating killing victims in fewer than 2 days. After death, this virus is able to restart the heart of </w:t>
      </w:r>
      <w:proofErr w:type="spellStart"/>
      <w:proofErr w:type="gramStart"/>
      <w:r w:rsidRPr="00BB25E9">
        <w:rPr>
          <w:rFonts w:ascii="Helvetica" w:hAnsi="Helvetica"/>
          <w:b/>
          <w:bCs/>
          <w:u w:val="single"/>
        </w:rPr>
        <w:t>it’s</w:t>
      </w:r>
      <w:proofErr w:type="spellEnd"/>
      <w:proofErr w:type="gramEnd"/>
      <w:r w:rsidRPr="00BB25E9">
        <w:rPr>
          <w:rFonts w:ascii="Helvetica" w:hAnsi="Helvetica"/>
          <w:b/>
          <w:bCs/>
          <w:u w:val="single"/>
        </w:rPr>
        <w:t xml:space="preserve"> victim for up to two hours after the initial demise of the person where the individual behaves in extremely violent ways from what is believe to be a combination of brain damage and a chemical released into blood during “resurrection.”</w:t>
      </w:r>
      <w:r w:rsidRPr="00BB25E9">
        <w:rPr>
          <w:rFonts w:ascii="Helvetica" w:hAnsi="Helvetica"/>
        </w:rPr>
        <w:t xml:space="preserve"> </w:t>
      </w:r>
      <w:r w:rsidRPr="00BB25E9">
        <w:rPr>
          <w:rFonts w:ascii="Helvetica" w:hAnsi="Helvetica"/>
          <w:b/>
          <w:bCs/>
          <w:u w:val="single"/>
        </w:rPr>
        <w:t xml:space="preserve">Cambodian officials say that the outbreak has been contained and the public has no need to worry. </w:t>
      </w:r>
      <w:r w:rsidRPr="00BB25E9">
        <w:rPr>
          <w:rFonts w:ascii="Helvetica" w:hAnsi="Helvetica"/>
        </w:rPr>
        <w:t xml:space="preserve">General Ary Serey had this to say, </w:t>
      </w:r>
      <w:r w:rsidRPr="00BB25E9">
        <w:rPr>
          <w:rFonts w:ascii="Helvetica" w:hAnsi="Helvetica"/>
          <w:b/>
          <w:bCs/>
          <w:u w:val="single"/>
        </w:rPr>
        <w:t xml:space="preserve">"We have obtained samples of this new virus and plan to learn how it starts the heart and other major organs of the deceased. We intend to use this to increase the quality of life for all." US Secretary of State </w:t>
      </w:r>
      <w:proofErr w:type="spellStart"/>
      <w:r w:rsidRPr="00BB25E9">
        <w:rPr>
          <w:rFonts w:ascii="Helvetica" w:hAnsi="Helvetica"/>
          <w:b/>
          <w:bCs/>
          <w:u w:val="single"/>
        </w:rPr>
        <w:t>Condoleeza</w:t>
      </w:r>
      <w:proofErr w:type="spellEnd"/>
      <w:r w:rsidRPr="00BB25E9">
        <w:rPr>
          <w:rFonts w:ascii="Helvetica" w:hAnsi="Helvetica"/>
          <w:b/>
          <w:bCs/>
          <w:u w:val="single"/>
        </w:rPr>
        <w:t xml:space="preserve"> Rice opposed the plan saying that the Cambodian government holds a great biological weapon and should destroy it immediately. Cambodian officials have yet to comment. A United Nations team will be dispatched to Cambodia to confirm the safety of biological research in Cambodia.</w:t>
      </w:r>
    </w:p>
    <w:p w:rsidR="00841E46" w:rsidRPr="00BB25E9" w:rsidRDefault="00841E46" w:rsidP="00841E46">
      <w:pPr>
        <w:rPr>
          <w:rFonts w:ascii="Helvetica" w:hAnsi="Helvetica"/>
          <w:b/>
          <w:bCs/>
        </w:rPr>
      </w:pPr>
      <w:r w:rsidRPr="00BB25E9">
        <w:rPr>
          <w:rFonts w:ascii="Helvetica" w:hAnsi="Helvetica"/>
          <w:u w:val="single"/>
        </w:rPr>
        <w:t xml:space="preserve">Second, </w:t>
      </w:r>
      <w:proofErr w:type="spellStart"/>
      <w:r w:rsidRPr="00BB25E9">
        <w:rPr>
          <w:rFonts w:ascii="Helvetica" w:hAnsi="Helvetica"/>
          <w:b/>
          <w:bCs/>
        </w:rPr>
        <w:t>Zombiefication</w:t>
      </w:r>
      <w:proofErr w:type="spellEnd"/>
      <w:r w:rsidRPr="00BB25E9">
        <w:rPr>
          <w:rFonts w:ascii="Helvetica" w:hAnsi="Helvetica"/>
          <w:b/>
          <w:bCs/>
        </w:rPr>
        <w:t xml:space="preserve"> is increasing at an alarming rate.</w:t>
      </w:r>
    </w:p>
    <w:p w:rsidR="00841E46" w:rsidRPr="00BB25E9" w:rsidRDefault="00841E46" w:rsidP="00841E46">
      <w:pPr>
        <w:rPr>
          <w:rFonts w:ascii="Helvetica" w:hAnsi="Helvetica"/>
        </w:rPr>
      </w:pPr>
      <w:r w:rsidRPr="00BB25E9">
        <w:rPr>
          <w:rFonts w:ascii="Helvetica" w:hAnsi="Helvetica"/>
          <w:b/>
          <w:bCs/>
          <w:u w:val="single"/>
        </w:rPr>
        <w:t xml:space="preserve">Max </w:t>
      </w:r>
      <w:proofErr w:type="gramStart"/>
      <w:r w:rsidRPr="00BB25E9">
        <w:rPr>
          <w:rFonts w:ascii="Helvetica" w:hAnsi="Helvetica"/>
          <w:b/>
          <w:bCs/>
          <w:u w:val="single"/>
        </w:rPr>
        <w:t>Brooks  2003</w:t>
      </w:r>
      <w:proofErr w:type="gramEnd"/>
      <w:r w:rsidRPr="00BB25E9">
        <w:rPr>
          <w:rFonts w:ascii="Helvetica" w:hAnsi="Helvetica"/>
        </w:rPr>
        <w:t xml:space="preserve">  (</w:t>
      </w:r>
      <w:proofErr w:type="spellStart"/>
      <w:r w:rsidRPr="00BB25E9">
        <w:rPr>
          <w:rFonts w:ascii="Helvetica" w:hAnsi="Helvetica"/>
        </w:rPr>
        <w:t>Qualfications</w:t>
      </w:r>
      <w:proofErr w:type="spellEnd"/>
      <w:r w:rsidRPr="00BB25E9">
        <w:rPr>
          <w:rFonts w:ascii="Helvetica" w:hAnsi="Helvetica"/>
        </w:rPr>
        <w:t xml:space="preserve">: History Major from Pietz College highly acclaimed author </w:t>
      </w:r>
      <w:proofErr w:type="spellStart"/>
      <w:r w:rsidRPr="00BB25E9">
        <w:rPr>
          <w:rFonts w:ascii="Helvetica" w:hAnsi="Helvetica"/>
        </w:rPr>
        <w:t>DoA</w:t>
      </w:r>
      <w:proofErr w:type="spellEnd"/>
      <w:r w:rsidRPr="00BB25E9">
        <w:rPr>
          <w:rFonts w:ascii="Helvetica" w:hAnsi="Helvetica"/>
        </w:rPr>
        <w:t xml:space="preserve">: 7/21/11 </w:t>
      </w:r>
      <w:proofErr w:type="spellStart"/>
      <w:r w:rsidRPr="00BB25E9">
        <w:rPr>
          <w:rFonts w:ascii="Helvetica" w:hAnsi="Helvetica"/>
        </w:rPr>
        <w:t>DoP</w:t>
      </w:r>
      <w:proofErr w:type="spellEnd"/>
      <w:proofErr w:type="gramStart"/>
      <w:r w:rsidRPr="00BB25E9">
        <w:rPr>
          <w:rFonts w:ascii="Helvetica" w:hAnsi="Helvetica"/>
        </w:rPr>
        <w:t>: ?</w:t>
      </w:r>
      <w:proofErr w:type="gramEnd"/>
      <w:r w:rsidRPr="00BB25E9">
        <w:rPr>
          <w:rFonts w:ascii="Helvetica" w:hAnsi="Helvetica"/>
        </w:rPr>
        <w:t xml:space="preserve">/??/ 2003 Book: The zombie Survival Guide, a </w:t>
      </w:r>
      <w:proofErr w:type="spellStart"/>
      <w:r w:rsidRPr="00BB25E9">
        <w:rPr>
          <w:rFonts w:ascii="Helvetica" w:hAnsi="Helvetica"/>
        </w:rPr>
        <w:t>Howto</w:t>
      </w:r>
      <w:proofErr w:type="spellEnd"/>
      <w:r w:rsidRPr="00BB25E9">
        <w:rPr>
          <w:rFonts w:ascii="Helvetica" w:hAnsi="Helvetica"/>
        </w:rPr>
        <w:t xml:space="preserve"> Strategy of surviving</w:t>
      </w:r>
      <w:proofErr w:type="gramStart"/>
      <w:r w:rsidRPr="00BB25E9">
        <w:rPr>
          <w:rFonts w:ascii="Helvetica" w:hAnsi="Helvetica"/>
        </w:rPr>
        <w:t>. )</w:t>
      </w:r>
      <w:proofErr w:type="gramEnd"/>
    </w:p>
    <w:p w:rsidR="00841E46" w:rsidRPr="00BB25E9" w:rsidRDefault="00841E46" w:rsidP="00841E46">
      <w:pPr>
        <w:rPr>
          <w:rFonts w:ascii="Helvetica" w:hAnsi="Helvetica"/>
          <w:u w:val="single"/>
        </w:rPr>
      </w:pPr>
      <w:r w:rsidRPr="00BB25E9">
        <w:rPr>
          <w:rFonts w:ascii="Helvetica" w:hAnsi="Helvetica"/>
          <w:b/>
          <w:bCs/>
          <w:u w:val="single"/>
        </w:rPr>
        <w:t xml:space="preserve">Until the late twentieth century, those who studied the living dead were convinced that the frequency of outbreaks remained constant </w:t>
      </w:r>
      <w:proofErr w:type="spellStart"/>
      <w:r w:rsidRPr="00BB25E9">
        <w:rPr>
          <w:rFonts w:ascii="Helvetica" w:hAnsi="Helvetica"/>
          <w:b/>
          <w:bCs/>
          <w:u w:val="single"/>
        </w:rPr>
        <w:t>thronghout</w:t>
      </w:r>
      <w:proofErr w:type="spellEnd"/>
      <w:r w:rsidRPr="00BB25E9">
        <w:rPr>
          <w:rFonts w:ascii="Helvetica" w:hAnsi="Helvetica"/>
          <w:b/>
          <w:bCs/>
          <w:u w:val="single"/>
        </w:rPr>
        <w:t xml:space="preserve"> time</w:t>
      </w:r>
      <w:r w:rsidRPr="00BB25E9">
        <w:rPr>
          <w:rFonts w:ascii="Helvetica" w:hAnsi="Helvetica"/>
        </w:rPr>
        <w:t xml:space="preserve">. Societies that suffered more attacks than others appeared so only because they kept the best records. </w:t>
      </w:r>
      <w:r w:rsidRPr="00BB25E9">
        <w:rPr>
          <w:rFonts w:ascii="Helvetica" w:hAnsi="Helvetica"/>
          <w:b/>
          <w:bCs/>
          <w:u w:val="single"/>
        </w:rPr>
        <w:t>The most commonly held example was ancient Rome compared to the early Middle Ages. This theory was also used to calm "alarmists" by stating that, as humanity as a whole relied more and more on the written word, it would appear as if outbreaks were becoming more and more common</w:t>
      </w:r>
      <w:r w:rsidRPr="00BB25E9">
        <w:rPr>
          <w:rFonts w:ascii="Helvetica" w:hAnsi="Helvetica"/>
        </w:rPr>
        <w:t xml:space="preserve">. This way of thinking, although still common, has been falling into disfavor for some time. </w:t>
      </w:r>
      <w:r w:rsidRPr="00BB25E9">
        <w:rPr>
          <w:rFonts w:ascii="Helvetica" w:hAnsi="Helvetica"/>
          <w:b/>
          <w:bCs/>
          <w:u w:val="single"/>
        </w:rPr>
        <w:t xml:space="preserve">The world's population is growing. Its center has shifted from rural to urban zones. Transportation has linked the planet with increasing speed. All these factors have led to a renaissance of infectious diseases. Logic dictates that </w:t>
      </w:r>
      <w:proofErr w:type="spellStart"/>
      <w:r w:rsidRPr="00BB25E9">
        <w:rPr>
          <w:rFonts w:ascii="Helvetica" w:hAnsi="Helvetica"/>
          <w:b/>
          <w:bCs/>
          <w:u w:val="single"/>
        </w:rPr>
        <w:t>Solanurn</w:t>
      </w:r>
      <w:proofErr w:type="spellEnd"/>
      <w:r w:rsidRPr="00BB25E9">
        <w:rPr>
          <w:rFonts w:ascii="Helvetica" w:hAnsi="Helvetica"/>
          <w:b/>
          <w:bCs/>
          <w:u w:val="single"/>
        </w:rPr>
        <w:t xml:space="preserve"> can flourish in such a ripe </w:t>
      </w:r>
      <w:r w:rsidRPr="00BB25E9">
        <w:rPr>
          <w:rFonts w:ascii="Helvetica" w:hAnsi="Helvetica"/>
          <w:b/>
          <w:bCs/>
          <w:u w:val="single"/>
        </w:rPr>
        <w:lastRenderedPageBreak/>
        <w:t>environment. Even though information is being recorded, shared, and stored as never before, it cannot hide the fact that zombie attacks are on the rise, their frequency mirroring the "development" of this planet.</w:t>
      </w:r>
      <w:r w:rsidRPr="00BB25E9">
        <w:rPr>
          <w:rFonts w:ascii="Helvetica" w:hAnsi="Helvetica"/>
        </w:rPr>
        <w:t xml:space="preserve"> </w:t>
      </w:r>
    </w:p>
    <w:p w:rsidR="00841E46" w:rsidRPr="00BB25E9" w:rsidRDefault="00841E46" w:rsidP="00841E46">
      <w:pPr>
        <w:rPr>
          <w:rFonts w:ascii="Helvetica" w:hAnsi="Helvetica"/>
          <w:b/>
        </w:rPr>
      </w:pPr>
      <w:r w:rsidRPr="00BB25E9">
        <w:rPr>
          <w:rFonts w:ascii="Helvetica" w:hAnsi="Helvetica"/>
          <w:b/>
          <w:bCs/>
          <w:u w:val="single"/>
        </w:rPr>
        <w:t xml:space="preserve">Third, </w:t>
      </w:r>
      <w:proofErr w:type="gramStart"/>
      <w:r w:rsidRPr="00BB25E9">
        <w:rPr>
          <w:rFonts w:ascii="Helvetica" w:hAnsi="Helvetica"/>
          <w:b/>
          <w:bCs/>
          <w:u w:val="single"/>
        </w:rPr>
        <w:t>It’s</w:t>
      </w:r>
      <w:proofErr w:type="gramEnd"/>
      <w:r w:rsidRPr="00BB25E9">
        <w:rPr>
          <w:rFonts w:ascii="Helvetica" w:hAnsi="Helvetica"/>
          <w:b/>
          <w:bCs/>
          <w:u w:val="single"/>
        </w:rPr>
        <w:t xml:space="preserve"> try or die A bigger outbreak of a zombie Virus causes collapse of civilization and extinction. You have an obligation to use your ballot to save life from becoming extinct. </w:t>
      </w:r>
    </w:p>
    <w:p w:rsidR="00841E46" w:rsidRPr="00BB25E9" w:rsidRDefault="00841E46" w:rsidP="00841E46">
      <w:pPr>
        <w:rPr>
          <w:rFonts w:ascii="Helvetica" w:hAnsi="Helvetica"/>
          <w:b/>
          <w:bCs/>
          <w:u w:val="single"/>
        </w:rPr>
      </w:pPr>
      <w:r w:rsidRPr="00BB25E9">
        <w:rPr>
          <w:rFonts w:ascii="Helvetica" w:hAnsi="Helvetica"/>
          <w:b/>
          <w:bCs/>
          <w:u w:val="single"/>
        </w:rPr>
        <w:t xml:space="preserve">Max </w:t>
      </w:r>
      <w:proofErr w:type="gramStart"/>
      <w:r w:rsidRPr="00BB25E9">
        <w:rPr>
          <w:rFonts w:ascii="Helvetica" w:hAnsi="Helvetica"/>
          <w:b/>
          <w:bCs/>
          <w:u w:val="single"/>
        </w:rPr>
        <w:t>Brooks  2003</w:t>
      </w:r>
      <w:proofErr w:type="gramEnd"/>
      <w:r w:rsidRPr="00BB25E9">
        <w:rPr>
          <w:rFonts w:ascii="Helvetica" w:hAnsi="Helvetica"/>
        </w:rPr>
        <w:t xml:space="preserve">  (</w:t>
      </w:r>
      <w:proofErr w:type="spellStart"/>
      <w:r w:rsidRPr="00BB25E9">
        <w:rPr>
          <w:rFonts w:ascii="Helvetica" w:hAnsi="Helvetica"/>
        </w:rPr>
        <w:t>Qualfications</w:t>
      </w:r>
      <w:proofErr w:type="spellEnd"/>
      <w:r w:rsidRPr="00BB25E9">
        <w:rPr>
          <w:rFonts w:ascii="Helvetica" w:hAnsi="Helvetica"/>
        </w:rPr>
        <w:t xml:space="preserve">: History Major from Pietz College highly acclaimed author </w:t>
      </w:r>
      <w:proofErr w:type="spellStart"/>
      <w:r w:rsidRPr="00BB25E9">
        <w:rPr>
          <w:rFonts w:ascii="Helvetica" w:hAnsi="Helvetica"/>
        </w:rPr>
        <w:t>DoA</w:t>
      </w:r>
      <w:proofErr w:type="spellEnd"/>
      <w:r w:rsidRPr="00BB25E9">
        <w:rPr>
          <w:rFonts w:ascii="Helvetica" w:hAnsi="Helvetica"/>
        </w:rPr>
        <w:t xml:space="preserve">: 7/21/11 </w:t>
      </w:r>
      <w:proofErr w:type="spellStart"/>
      <w:r w:rsidRPr="00BB25E9">
        <w:rPr>
          <w:rFonts w:ascii="Helvetica" w:hAnsi="Helvetica"/>
        </w:rPr>
        <w:t>DoP</w:t>
      </w:r>
      <w:proofErr w:type="spellEnd"/>
      <w:proofErr w:type="gramStart"/>
      <w:r w:rsidRPr="00BB25E9">
        <w:rPr>
          <w:rFonts w:ascii="Helvetica" w:hAnsi="Helvetica"/>
        </w:rPr>
        <w:t>: ?</w:t>
      </w:r>
      <w:proofErr w:type="gramEnd"/>
      <w:r w:rsidRPr="00BB25E9">
        <w:rPr>
          <w:rFonts w:ascii="Helvetica" w:hAnsi="Helvetica"/>
        </w:rPr>
        <w:t xml:space="preserve">/??/ 2003 Book: The zombie Survival Guide, a </w:t>
      </w:r>
      <w:proofErr w:type="spellStart"/>
      <w:r w:rsidRPr="00BB25E9">
        <w:rPr>
          <w:rFonts w:ascii="Helvetica" w:hAnsi="Helvetica"/>
        </w:rPr>
        <w:t>Howto</w:t>
      </w:r>
      <w:proofErr w:type="spellEnd"/>
      <w:r w:rsidRPr="00BB25E9">
        <w:rPr>
          <w:rFonts w:ascii="Helvetica" w:hAnsi="Helvetica"/>
        </w:rPr>
        <w:t xml:space="preserve"> Strategy of surviving</w:t>
      </w:r>
      <w:proofErr w:type="gramStart"/>
      <w:r w:rsidRPr="00BB25E9">
        <w:rPr>
          <w:rFonts w:ascii="Helvetica" w:hAnsi="Helvetica"/>
        </w:rPr>
        <w:t>. )</w:t>
      </w:r>
      <w:proofErr w:type="gramEnd"/>
    </w:p>
    <w:p w:rsidR="00841E46" w:rsidRPr="00BB25E9" w:rsidRDefault="00841E46" w:rsidP="00841E46">
      <w:pPr>
        <w:rPr>
          <w:rFonts w:ascii="Helvetica" w:hAnsi="Helvetica"/>
        </w:rPr>
      </w:pPr>
      <w:r w:rsidRPr="00BB25E9">
        <w:rPr>
          <w:rFonts w:ascii="Helvetica" w:hAnsi="Helvetica"/>
          <w:b/>
          <w:bCs/>
          <w:u w:val="single"/>
        </w:rPr>
        <w:t>An outbreak of zombies infecting humans is likely to be disastrous</w:t>
      </w:r>
      <w:r w:rsidRPr="00BB25E9">
        <w:rPr>
          <w:rFonts w:ascii="Helvetica" w:hAnsi="Helvetica"/>
        </w:rPr>
        <w:t xml:space="preserve">, unless extremely aggressive tactics are employed against the undead. </w:t>
      </w:r>
      <w:r w:rsidRPr="00BB25E9">
        <w:rPr>
          <w:rFonts w:ascii="Helvetica" w:hAnsi="Helvetica"/>
          <w:b/>
          <w:bCs/>
          <w:u w:val="single"/>
        </w:rPr>
        <w:t>While aggressive quarantine may eradicate the infection, this is unlikely to happen in practice. A cure would only result in some humans surviving the outbreak, although they will still coexist with zombies.</w:t>
      </w:r>
      <w:r w:rsidRPr="00BB25E9">
        <w:rPr>
          <w:rFonts w:ascii="Helvetica" w:hAnsi="Helvetica"/>
        </w:rPr>
        <w:t xml:space="preserve"> Only sufficiently frequent attacks, with increasing force, will result in eradication, assuming the available resources can be mustered in time. Furthermore</w:t>
      </w:r>
      <w:r w:rsidRPr="00BB25E9">
        <w:rPr>
          <w:rFonts w:ascii="Helvetica" w:hAnsi="Helvetica"/>
          <w:b/>
          <w:bCs/>
          <w:u w:val="single"/>
        </w:rPr>
        <w:t xml:space="preserve">, these results assumed that the timescale of the outbreak was short, so that the natural birth and death rates could be ignored. If the timescale of the outbreak increases, then the result is the doomsday scenario: an outbreak of zombies will result in the collapse of </w:t>
      </w:r>
      <w:proofErr w:type="spellStart"/>
      <w:r w:rsidRPr="00BB25E9">
        <w:rPr>
          <w:rFonts w:ascii="Helvetica" w:hAnsi="Helvetica"/>
          <w:b/>
          <w:bCs/>
          <w:u w:val="single"/>
        </w:rPr>
        <w:t>civilisation</w:t>
      </w:r>
      <w:proofErr w:type="spellEnd"/>
      <w:r w:rsidRPr="00BB25E9">
        <w:rPr>
          <w:rFonts w:ascii="Helvetica" w:hAnsi="Helvetica"/>
          <w:b/>
          <w:bCs/>
          <w:u w:val="single"/>
        </w:rPr>
        <w:t>, with every human infected, or dead</w:t>
      </w:r>
      <w:r w:rsidRPr="00BB25E9">
        <w:rPr>
          <w:rFonts w:ascii="Helvetica" w:hAnsi="Helvetica"/>
        </w:rPr>
        <w:t xml:space="preserve">. </w:t>
      </w:r>
      <w:r w:rsidRPr="00BB25E9">
        <w:rPr>
          <w:rFonts w:ascii="Helvetica" w:hAnsi="Helvetica"/>
          <w:b/>
          <w:bCs/>
          <w:u w:val="single"/>
        </w:rPr>
        <w:t>This is because human births and deaths will provide the undead with a limitless supply of new bodies to infect, resurrect and convert. Thus, if zombies arrive, we must act quickly and decisively to eradicate them before they eradicate us.</w:t>
      </w:r>
      <w:r w:rsidRPr="00BB25E9">
        <w:rPr>
          <w:rFonts w:ascii="Helvetica" w:hAnsi="Helvetica"/>
        </w:rPr>
        <w:t xml:space="preserve"> The key difference between the models presented here and other models of infectious disease is that the dead can come back to life.</w:t>
      </w:r>
    </w:p>
    <w:p w:rsidR="00841E46" w:rsidRPr="00BB25E9" w:rsidRDefault="00841E46" w:rsidP="00841E46">
      <w:pPr>
        <w:rPr>
          <w:rFonts w:ascii="Helvetica" w:hAnsi="Helvetica"/>
        </w:rPr>
      </w:pPr>
    </w:p>
    <w:p w:rsidR="00841E46" w:rsidRPr="00BB25E9" w:rsidRDefault="00841E46" w:rsidP="00841E46">
      <w:pPr>
        <w:rPr>
          <w:rFonts w:ascii="Helvetica" w:hAnsi="Helvetica"/>
          <w:b/>
          <w:bCs/>
        </w:rPr>
      </w:pPr>
      <w:r w:rsidRPr="00BB25E9">
        <w:rPr>
          <w:rFonts w:ascii="Helvetica" w:hAnsi="Helvetica"/>
          <w:b/>
          <w:bCs/>
        </w:rPr>
        <w:t xml:space="preserve">Zombie apocalypse outweighs nuclear extinction </w:t>
      </w:r>
    </w:p>
    <w:p w:rsidR="00841E46" w:rsidRPr="00BB25E9" w:rsidRDefault="00841E46" w:rsidP="00841E46">
      <w:pPr>
        <w:rPr>
          <w:rFonts w:ascii="Helvetica" w:hAnsi="Helvetica"/>
          <w:b/>
          <w:bCs/>
        </w:rPr>
      </w:pPr>
      <w:r w:rsidRPr="00BB25E9">
        <w:rPr>
          <w:rFonts w:ascii="Helvetica" w:hAnsi="Helvetica"/>
          <w:b/>
          <w:bCs/>
        </w:rPr>
        <w:t>Monstrous News, No Date</w:t>
      </w:r>
    </w:p>
    <w:p w:rsidR="00841E46" w:rsidRPr="00BB25E9" w:rsidRDefault="00841E46" w:rsidP="00841E46">
      <w:pPr>
        <w:rPr>
          <w:rFonts w:ascii="Helvetica" w:hAnsi="Helvetica"/>
          <w:b/>
          <w:bCs/>
          <w:u w:val="single"/>
        </w:rPr>
      </w:pPr>
      <w:r w:rsidRPr="00BB25E9">
        <w:rPr>
          <w:rFonts w:ascii="Helvetica" w:hAnsi="Helvetica"/>
        </w:rPr>
        <w:t>(Monstrous.com, Last Accessed 7/21/20011) http://zombies.monstrous.com/symbolism.htm#apocalypse</w:t>
      </w:r>
    </w:p>
    <w:p w:rsidR="00841E46" w:rsidRPr="00BB25E9" w:rsidRDefault="00841E46" w:rsidP="00841E46">
      <w:pPr>
        <w:rPr>
          <w:rFonts w:ascii="Helvetica" w:hAnsi="Helvetica"/>
        </w:rPr>
      </w:pPr>
    </w:p>
    <w:p w:rsidR="00841E46" w:rsidRPr="00BB25E9" w:rsidRDefault="00841E46" w:rsidP="00841E46">
      <w:pPr>
        <w:rPr>
          <w:rFonts w:ascii="Helvetica" w:hAnsi="Helvetica"/>
        </w:rPr>
      </w:pPr>
      <w:r w:rsidRPr="00BB25E9">
        <w:rPr>
          <w:rFonts w:ascii="Helvetica" w:hAnsi="Helvetica"/>
          <w:b/>
          <w:bCs/>
          <w:u w:val="single"/>
        </w:rPr>
        <w:t>Much like the atomic bomb, zombies are unleashed in a chain reaction, each devoured corpse arising and looking for more human flesh to consume.</w:t>
      </w:r>
      <w:r w:rsidRPr="00BB25E9">
        <w:rPr>
          <w:rFonts w:ascii="Helvetica" w:hAnsi="Helvetica"/>
        </w:rPr>
        <w:t xml:space="preserve">   Like any Apocalypse, mankind is </w:t>
      </w:r>
      <w:proofErr w:type="spellStart"/>
      <w:r w:rsidRPr="00BB25E9">
        <w:rPr>
          <w:rFonts w:ascii="Helvetica" w:hAnsi="Helvetica"/>
        </w:rPr>
        <w:t>striken</w:t>
      </w:r>
      <w:proofErr w:type="spellEnd"/>
      <w:r w:rsidRPr="00BB25E9">
        <w:rPr>
          <w:rFonts w:ascii="Helvetica" w:hAnsi="Helvetica"/>
        </w:rPr>
        <w:t xml:space="preserve"> because of its decadence. In Romero's zombie trilogy, the flesh-eating dead threaten a society already lost, whether the source of that loss be violence, hate, bureaucracy or stupidity.</w:t>
      </w:r>
      <w:r w:rsidRPr="00BB25E9">
        <w:rPr>
          <w:rFonts w:ascii="Helvetica" w:hAnsi="Helvetica"/>
          <w:b/>
          <w:bCs/>
          <w:u w:val="single"/>
        </w:rPr>
        <w:t xml:space="preserve"> The media, the military, science, philosophy are all helpless to provide an answer. The violence and spiritual void of human society feeds upon itself and the result is an apocalypse of the dead.</w:t>
      </w:r>
      <w:r w:rsidRPr="00BB25E9">
        <w:rPr>
          <w:rFonts w:ascii="Helvetica" w:hAnsi="Helvetica"/>
        </w:rPr>
        <w:t xml:space="preserve"> Zombies also represent widespread </w:t>
      </w:r>
      <w:proofErr w:type="spellStart"/>
      <w:r w:rsidRPr="00BB25E9">
        <w:rPr>
          <w:rFonts w:ascii="Helvetica" w:hAnsi="Helvetica"/>
        </w:rPr>
        <w:t>annihalation</w:t>
      </w:r>
      <w:proofErr w:type="spellEnd"/>
      <w:r w:rsidRPr="00BB25E9">
        <w:rPr>
          <w:rFonts w:ascii="Helvetica" w:hAnsi="Helvetica"/>
        </w:rPr>
        <w:t xml:space="preserve"> in the form of plague-like sickness. </w:t>
      </w:r>
      <w:r w:rsidRPr="00BB25E9">
        <w:rPr>
          <w:rFonts w:ascii="Helvetica" w:hAnsi="Helvetica"/>
          <w:b/>
          <w:bCs/>
          <w:u w:val="single"/>
        </w:rPr>
        <w:t>The implications here are basically the same as they are with nuclear apocalypse, but on a more personal and intimate level. As the zombie count increases exponentially, they cover more and more distance until they overtake massive amounts of land area.</w:t>
      </w:r>
      <w:r w:rsidRPr="00BB25E9">
        <w:rPr>
          <w:rFonts w:ascii="Helvetica" w:hAnsi="Helvetica"/>
        </w:rPr>
        <w:t xml:space="preserve"> Indeed, by the end of Romero's Day of the Dead (1985), the final installment of his trilogy, only a small band of military survivors is remaining in the United States. Consequently, they choose to relocate to an uninhabited island in the tropics </w:t>
      </w:r>
      <w:r w:rsidRPr="00BB25E9">
        <w:rPr>
          <w:rFonts w:ascii="Helvetica" w:hAnsi="Helvetica"/>
          <w:b/>
          <w:bCs/>
          <w:u w:val="single"/>
        </w:rPr>
        <w:t xml:space="preserve">as the U.S. becomes a </w:t>
      </w:r>
      <w:proofErr w:type="spellStart"/>
      <w:r w:rsidRPr="00BB25E9">
        <w:rPr>
          <w:rFonts w:ascii="Helvetica" w:hAnsi="Helvetica"/>
          <w:b/>
          <w:bCs/>
          <w:u w:val="single"/>
        </w:rPr>
        <w:t>barron</w:t>
      </w:r>
      <w:proofErr w:type="spellEnd"/>
      <w:r w:rsidRPr="00BB25E9">
        <w:rPr>
          <w:rFonts w:ascii="Helvetica" w:hAnsi="Helvetica"/>
          <w:b/>
          <w:bCs/>
          <w:u w:val="single"/>
        </w:rPr>
        <w:t xml:space="preserve"> wasteland, populated only by the walking dead</w:t>
      </w:r>
      <w:r w:rsidRPr="00BB25E9">
        <w:rPr>
          <w:rFonts w:ascii="Helvetica" w:hAnsi="Helvetica"/>
        </w:rPr>
        <w:t xml:space="preserve">. </w:t>
      </w:r>
    </w:p>
    <w:p w:rsidR="00841E46" w:rsidRPr="00BB25E9" w:rsidRDefault="00841E46" w:rsidP="00841E46">
      <w:pPr>
        <w:rPr>
          <w:rFonts w:ascii="Helvetica" w:hAnsi="Helvetica"/>
        </w:rPr>
      </w:pPr>
    </w:p>
    <w:p w:rsidR="00841E46" w:rsidRPr="00BB25E9" w:rsidRDefault="00841E46" w:rsidP="00841E46">
      <w:pPr>
        <w:rPr>
          <w:rFonts w:ascii="Helvetica" w:hAnsi="Helvetica"/>
          <w:b/>
          <w:bCs/>
        </w:rPr>
      </w:pPr>
      <w:r w:rsidRPr="00BB25E9">
        <w:rPr>
          <w:rFonts w:ascii="Helvetica" w:hAnsi="Helvetica"/>
          <w:b/>
          <w:bCs/>
        </w:rPr>
        <w:t>Zombie Apocalypse will destroy the world</w:t>
      </w:r>
    </w:p>
    <w:p w:rsidR="00841E46" w:rsidRPr="00BB25E9" w:rsidRDefault="00841E46" w:rsidP="00841E46">
      <w:pPr>
        <w:rPr>
          <w:rFonts w:ascii="Helvetica" w:hAnsi="Helvetica"/>
        </w:rPr>
      </w:pPr>
      <w:r w:rsidRPr="00BB25E9">
        <w:rPr>
          <w:rFonts w:ascii="Helvetica" w:hAnsi="Helvetica"/>
          <w:b/>
          <w:bCs/>
        </w:rPr>
        <w:t>Weise</w:t>
      </w:r>
      <w:r w:rsidRPr="00BB25E9">
        <w:rPr>
          <w:rFonts w:ascii="Helvetica" w:hAnsi="Helvetica"/>
        </w:rPr>
        <w:t xml:space="preserve">, Elizabeth. "CDC Helps Americans Prepare for a Zombie Apocalypse - Science Fair - USATODAY.com." </w:t>
      </w:r>
      <w:r w:rsidRPr="00BB25E9">
        <w:rPr>
          <w:rFonts w:ascii="Helvetica" w:hAnsi="Helvetica"/>
          <w:i/>
          <w:iCs/>
        </w:rPr>
        <w:t>News, Travel, Weather, Entertainment, Sports, Technology, U.S. &amp; World - USATODAY.com</w:t>
      </w:r>
      <w:r w:rsidRPr="00BB25E9">
        <w:rPr>
          <w:rFonts w:ascii="Helvetica" w:hAnsi="Helvetica"/>
        </w:rPr>
        <w:t>. US Today,</w:t>
      </w:r>
      <w:r w:rsidRPr="00BB25E9">
        <w:rPr>
          <w:rFonts w:ascii="Helvetica" w:hAnsi="Helvetica"/>
          <w:b/>
          <w:bCs/>
        </w:rPr>
        <w:t xml:space="preserve"> 5-19</w:t>
      </w:r>
      <w:r w:rsidRPr="00BB25E9">
        <w:rPr>
          <w:rFonts w:ascii="Helvetica" w:hAnsi="Helvetica"/>
        </w:rPr>
        <w:t>-2011. Web. 22 July 2011. &lt;http://content.usatoday.com/communities/sciencefair/post/2011/05/cdc-helps-americans-prepare-for-a-zombie-apocalypse/1&gt;.</w:t>
      </w:r>
    </w:p>
    <w:p w:rsidR="00841E46" w:rsidRPr="00BB25E9" w:rsidRDefault="00841E46" w:rsidP="00841E46">
      <w:pPr>
        <w:rPr>
          <w:rFonts w:ascii="Helvetica" w:hAnsi="Helvetica"/>
        </w:rPr>
      </w:pPr>
    </w:p>
    <w:p w:rsidR="00841E46" w:rsidRPr="00BB25E9" w:rsidRDefault="00841E46" w:rsidP="00841E46">
      <w:pPr>
        <w:rPr>
          <w:rFonts w:ascii="Helvetica" w:hAnsi="Helvetica"/>
        </w:rPr>
      </w:pPr>
      <w:r w:rsidRPr="00BB25E9">
        <w:rPr>
          <w:rFonts w:ascii="Helvetica" w:hAnsi="Helvetica"/>
        </w:rPr>
        <w:t xml:space="preserve">Never let it be said that the doctors at the Centers for Disease, Control and Prevention lack a sense of humor - or the sense to find a fun way to teach Americans about emergency preparedness. Hence today's most excellent CDC offering: </w:t>
      </w:r>
      <w:hyperlink r:id="rId19" w:history="1">
        <w:r w:rsidRPr="00BB25E9">
          <w:rPr>
            <w:rStyle w:val="Hyperlink"/>
            <w:rFonts w:ascii="Helvetica" w:hAnsi="Helvetica"/>
            <w:i/>
            <w:iCs/>
          </w:rPr>
          <w:t>Preparedness 101: Zombie Apocalypse</w:t>
        </w:r>
      </w:hyperlink>
      <w:r w:rsidRPr="00BB25E9">
        <w:rPr>
          <w:rFonts w:ascii="Helvetica" w:hAnsi="Helvetica"/>
        </w:rPr>
        <w:t xml:space="preserve">. </w:t>
      </w:r>
      <w:r w:rsidRPr="00BB25E9">
        <w:rPr>
          <w:rFonts w:ascii="Helvetica" w:hAnsi="Helvetica"/>
          <w:i/>
        </w:rPr>
        <w:t xml:space="preserve">The concept of zombies, the CDC helpfully notes, has Haitian and New Orleans voodoo origins and refers to "a corpse mysteriously reanimated to serve </w:t>
      </w:r>
      <w:r w:rsidRPr="00BB25E9">
        <w:rPr>
          <w:rFonts w:ascii="Helvetica" w:hAnsi="Helvetica"/>
          <w:i/>
        </w:rPr>
        <w:lastRenderedPageBreak/>
        <w:t>the undead." But even though science can't answer that gnawing question "Why do zombies like to eat brains so much?"</w:t>
      </w:r>
      <w:r w:rsidRPr="00BB25E9">
        <w:rPr>
          <w:rFonts w:ascii="Helvetica" w:hAnsi="Helvetica"/>
        </w:rPr>
        <w:t xml:space="preserve"> there is much that everyday Americans can do to prepare themselves in the event of a Zombie Apocalypse. </w:t>
      </w:r>
      <w:r w:rsidRPr="00BB25E9">
        <w:rPr>
          <w:rFonts w:ascii="Helvetica" w:hAnsi="Helvetica"/>
          <w:i/>
        </w:rPr>
        <w:t>"That's right, I said z-o-m-b-</w:t>
      </w:r>
      <w:proofErr w:type="spellStart"/>
      <w:r w:rsidRPr="00BB25E9">
        <w:rPr>
          <w:rFonts w:ascii="Helvetica" w:hAnsi="Helvetica"/>
          <w:i/>
        </w:rPr>
        <w:t>i</w:t>
      </w:r>
      <w:proofErr w:type="spellEnd"/>
      <w:r w:rsidRPr="00BB25E9">
        <w:rPr>
          <w:rFonts w:ascii="Helvetica" w:hAnsi="Helvetica"/>
          <w:i/>
        </w:rPr>
        <w:t xml:space="preserve">-e a-p-o-c-a-l-y-p-s-e. You may laugh now, but when it </w:t>
      </w:r>
      <w:proofErr w:type="gramStart"/>
      <w:r w:rsidRPr="00BB25E9">
        <w:rPr>
          <w:rFonts w:ascii="Helvetica" w:hAnsi="Helvetica"/>
          <w:i/>
        </w:rPr>
        <w:t>happens</w:t>
      </w:r>
      <w:proofErr w:type="gramEnd"/>
      <w:r w:rsidRPr="00BB25E9">
        <w:rPr>
          <w:rFonts w:ascii="Helvetica" w:hAnsi="Helvetica"/>
          <w:i/>
        </w:rPr>
        <w:t xml:space="preserve"> you'll be happy you read this, and hey, maybe you'll even learn a thing or two about how to prepare for a real emergency." That's from the author of this particular medical treatise. Clearly, </w:t>
      </w:r>
      <w:proofErr w:type="gramStart"/>
      <w:r w:rsidRPr="00BB25E9">
        <w:rPr>
          <w:rFonts w:ascii="Helvetica" w:hAnsi="Helvetica"/>
          <w:i/>
        </w:rPr>
        <w:t>CDC's</w:t>
      </w:r>
      <w:proofErr w:type="gramEnd"/>
      <w:r w:rsidRPr="00BB25E9">
        <w:rPr>
          <w:rFonts w:ascii="Helvetica" w:hAnsi="Helvetica"/>
          <w:i/>
        </w:rPr>
        <w:t xml:space="preserve"> quite concerned about zombies as they've brought in the big guns here. In this case, Rear Admiral </w:t>
      </w:r>
      <w:hyperlink r:id="rId20" w:history="1">
        <w:r w:rsidRPr="00BB25E9">
          <w:rPr>
            <w:rStyle w:val="Hyperlink"/>
            <w:rFonts w:ascii="Helvetica" w:hAnsi="Helvetica"/>
            <w:i/>
          </w:rPr>
          <w:t>Ali S. Khan</w:t>
        </w:r>
      </w:hyperlink>
      <w:r w:rsidRPr="00BB25E9">
        <w:rPr>
          <w:rFonts w:ascii="Helvetica" w:hAnsi="Helvetica"/>
          <w:i/>
        </w:rPr>
        <w:t>, MD, MPH, Assistant Surgeon General and Director, Office of Public Health Preparedness and Response After some actually quite fascinating discussion of the various zombie-creation scenarios used in movies, TV shows and literature,</w:t>
      </w:r>
      <w:r w:rsidRPr="00BB25E9">
        <w:rPr>
          <w:rFonts w:ascii="Helvetica" w:hAnsi="Helvetica"/>
        </w:rPr>
        <w:t xml:space="preserve"> as well as a (fictional) medical paper by Harvard psychiatrist</w:t>
      </w:r>
      <w:hyperlink r:id="rId21" w:history="1">
        <w:r w:rsidRPr="00BB25E9">
          <w:rPr>
            <w:rStyle w:val="Hyperlink"/>
            <w:rFonts w:ascii="Helvetica" w:hAnsi="Helvetica"/>
          </w:rPr>
          <w:t xml:space="preserve"> Steven Schlozman</w:t>
        </w:r>
      </w:hyperlink>
      <w:r w:rsidRPr="00BB25E9">
        <w:rPr>
          <w:rFonts w:ascii="Helvetica" w:hAnsi="Helvetica"/>
        </w:rPr>
        <w:t xml:space="preserve"> which posits an </w:t>
      </w:r>
      <w:r w:rsidRPr="00BB25E9">
        <w:rPr>
          <w:rFonts w:ascii="Helvetica" w:hAnsi="Helvetica"/>
          <w:i/>
          <w:iCs/>
        </w:rPr>
        <w:t>Ataxic Neurodegenerative Satiety Deficiency Syndrome</w:t>
      </w:r>
      <w:r w:rsidRPr="00BB25E9">
        <w:rPr>
          <w:rFonts w:ascii="Helvetica" w:hAnsi="Helvetica"/>
        </w:rPr>
        <w:t xml:space="preserve">, Khan is ready to get down to business. </w:t>
      </w:r>
      <w:r w:rsidRPr="00BB25E9">
        <w:rPr>
          <w:rFonts w:ascii="Helvetica" w:hAnsi="Helvetica"/>
          <w:i/>
        </w:rPr>
        <w:t xml:space="preserve">In a zombie apocalypse scenario, "zombies would take over entire countries, roaming city streets eating anything living that got in their way. </w:t>
      </w:r>
      <w:r w:rsidRPr="00BB25E9">
        <w:rPr>
          <w:rFonts w:ascii="Helvetica" w:hAnsi="Helvetica"/>
        </w:rPr>
        <w:t>The proliferation of this idea has led many people to wonder: 'How do I prepare for a zombie apocalypse?'" Khan helpfully offers up tips for surviving exactly such an event which, wouldn't you know it, also would work in a real emergency.</w:t>
      </w:r>
    </w:p>
    <w:p w:rsidR="00841E46" w:rsidRPr="00BB25E9" w:rsidRDefault="00841E46" w:rsidP="00841E46">
      <w:pPr>
        <w:rPr>
          <w:rFonts w:ascii="Helvetica" w:hAnsi="Helvetica"/>
        </w:rPr>
      </w:pPr>
    </w:p>
    <w:p w:rsidR="00D95AA8" w:rsidRPr="00BB25E9" w:rsidRDefault="00D95AA8" w:rsidP="00D95AA8">
      <w:pPr>
        <w:pStyle w:val="Heading1"/>
        <w:rPr>
          <w:rFonts w:ascii="Helvetica" w:hAnsi="Helvetica"/>
        </w:rPr>
      </w:pPr>
      <w:bookmarkStart w:id="6" w:name="_Toc324201495"/>
      <w:proofErr w:type="spellStart"/>
      <w:r w:rsidRPr="00BB25E9">
        <w:rPr>
          <w:rFonts w:ascii="Helvetica" w:hAnsi="Helvetica"/>
        </w:rPr>
        <w:lastRenderedPageBreak/>
        <w:t>Brony</w:t>
      </w:r>
      <w:proofErr w:type="spellEnd"/>
      <w:r w:rsidRPr="00BB25E9">
        <w:rPr>
          <w:rFonts w:ascii="Helvetica" w:hAnsi="Helvetica"/>
        </w:rPr>
        <w:t xml:space="preserve"> 1AC (From Richardson)</w:t>
      </w:r>
      <w:bookmarkEnd w:id="6"/>
      <w:r w:rsidRPr="00BB25E9">
        <w:rPr>
          <w:rFonts w:ascii="Helvetica" w:hAnsi="Helvetica"/>
        </w:rPr>
        <w:t xml:space="preserve"> </w:t>
      </w:r>
    </w:p>
    <w:p w:rsidR="00841E46" w:rsidRPr="00BB25E9" w:rsidRDefault="00841E46" w:rsidP="00841E46">
      <w:pPr>
        <w:rPr>
          <w:rFonts w:ascii="Helvetica" w:hAnsi="Helvetica"/>
        </w:rPr>
      </w:pPr>
    </w:p>
    <w:p w:rsidR="00D95AA8" w:rsidRPr="00BB25E9" w:rsidRDefault="00D95AA8" w:rsidP="00D95AA8">
      <w:pPr>
        <w:rPr>
          <w:rFonts w:ascii="Helvetica" w:hAnsi="Helvetica"/>
        </w:rPr>
      </w:pPr>
      <w:r w:rsidRPr="00BB25E9">
        <w:rPr>
          <w:rFonts w:ascii="Helvetica" w:hAnsi="Helvetica"/>
          <w:b/>
          <w:bCs/>
        </w:rPr>
        <w:t>Scene 1 is the status quo… a history lesson</w:t>
      </w:r>
      <w:r w:rsidRPr="00BB25E9">
        <w:rPr>
          <w:rFonts w:ascii="Helvetica" w:hAnsi="Helvetica"/>
        </w:rPr>
        <w:br/>
      </w:r>
      <w:r w:rsidRPr="00BB25E9">
        <w:rPr>
          <w:rFonts w:ascii="Helvetica" w:hAnsi="Helvetica"/>
        </w:rPr>
        <w:br/>
      </w:r>
      <w:r w:rsidRPr="00BB25E9">
        <w:rPr>
          <w:rFonts w:ascii="Helvetica" w:hAnsi="Helvetica"/>
          <w:b/>
          <w:bCs/>
        </w:rPr>
        <w:t>A genealogical investigation of hegemonic rhetorics of US space policy reveal a discursive formation not only influenced by, but predicated upon patriarchal notions of gender normativity… But this is not to say that US space policy MUST be about such gendered assumptions, but in order to re-poach this problematic history we must search for helpful re-articulations of this historical discourse, as Griffin explains:</w:t>
      </w:r>
      <w:r w:rsidRPr="00BB25E9">
        <w:rPr>
          <w:rFonts w:ascii="Helvetica" w:hAnsi="Helvetica"/>
        </w:rPr>
        <w:br/>
      </w:r>
      <w:r w:rsidRPr="00BB25E9">
        <w:rPr>
          <w:rFonts w:ascii="Helvetica" w:hAnsi="Helvetica"/>
        </w:rPr>
        <w:br/>
        <w:t>(Penny Griffin, prof. Politics and International relations, university of New South Wales. “The spaces between us: the gendered politics of outer space” in Securing Outer Space Edited by Natalie Bormann and Michael Sheehan. Routledge, 2009. Pages 59-75. OCRed from the original text, minor character errors may exist)</w:t>
      </w:r>
      <w:r w:rsidRPr="00BB25E9">
        <w:rPr>
          <w:rFonts w:ascii="Helvetica" w:hAnsi="Helvetica"/>
        </w:rPr>
        <w:br/>
      </w:r>
      <w:r w:rsidRPr="00BB25E9">
        <w:rPr>
          <w:rFonts w:ascii="Helvetica" w:hAnsi="Helvetica"/>
        </w:rPr>
        <w:br/>
        <w:t>he 'politics' of US outer space discourse This section begins an exploration of </w:t>
      </w:r>
      <w:r w:rsidRPr="00BB25E9">
        <w:rPr>
          <w:rFonts w:ascii="Helvetica" w:hAnsi="Helvetica"/>
          <w:b/>
          <w:bCs/>
          <w:u w:val="single"/>
        </w:rPr>
        <w:t>US outer space discourse</w:t>
      </w:r>
      <w:r w:rsidRPr="00BB25E9">
        <w:rPr>
          <w:rFonts w:ascii="Helvetica" w:hAnsi="Helvetica"/>
        </w:rPr>
        <w:t> as, </w:t>
      </w:r>
      <w:r w:rsidRPr="00BB25E9">
        <w:rPr>
          <w:rFonts w:ascii="Helvetica" w:hAnsi="Helvetica"/>
          <w:b/>
          <w:bCs/>
          <w:u w:val="single"/>
        </w:rPr>
        <w:t>from the launch of Sputnik 1 in 1957, dominated by an aggressive, colonialist project perpetuated through the reproduction of types of</w:t>
      </w:r>
      <w:r w:rsidRPr="00BB25E9">
        <w:rPr>
          <w:rFonts w:ascii="Helvetica" w:hAnsi="Helvetica"/>
        </w:rPr>
        <w:t> what Dean refers to as</w:t>
      </w:r>
      <w:r w:rsidRPr="00BB25E9">
        <w:rPr>
          <w:rFonts w:ascii="Helvetica" w:hAnsi="Helvetica"/>
          <w:b/>
          <w:bCs/>
          <w:u w:val="single"/>
        </w:rPr>
        <w:t> 'impe</w:t>
      </w:r>
      <w:r w:rsidRPr="00BB25E9">
        <w:rPr>
          <w:rFonts w:ascii="Helvetica" w:hAnsi="Helvetica"/>
          <w:b/>
          <w:bCs/>
          <w:u w:val="single"/>
        </w:rPr>
        <w:softHyphen/>
        <w:t>rial masculinity'(</w:t>
      </w:r>
      <w:proofErr w:type="spellStart"/>
      <w:r w:rsidRPr="00BB25E9">
        <w:rPr>
          <w:rFonts w:ascii="Helvetica" w:hAnsi="Helvetica"/>
          <w:b/>
          <w:bCs/>
          <w:u w:val="single"/>
        </w:rPr>
        <w:t>ies</w:t>
      </w:r>
      <w:proofErr w:type="spellEnd"/>
      <w:proofErr w:type="gramStart"/>
      <w:r w:rsidRPr="00BB25E9">
        <w:rPr>
          <w:rFonts w:ascii="Helvetica" w:hAnsi="Helvetica"/>
          <w:b/>
          <w:bCs/>
          <w:u w:val="single"/>
        </w:rPr>
        <w:t>)</w:t>
      </w:r>
      <w:r w:rsidRPr="00BB25E9">
        <w:rPr>
          <w:rFonts w:ascii="Helvetica" w:hAnsi="Helvetica"/>
        </w:rPr>
        <w:t>(</w:t>
      </w:r>
      <w:proofErr w:type="gramEnd"/>
      <w:r w:rsidRPr="00BB25E9">
        <w:rPr>
          <w:rFonts w:ascii="Helvetica" w:hAnsi="Helvetica"/>
        </w:rPr>
        <w:t>Dean 2001). US outer space, as a discursive realm,</w:t>
      </w:r>
      <w:r w:rsidRPr="00BB25E9">
        <w:rPr>
          <w:rFonts w:ascii="Helvetica" w:hAnsi="Helvetica"/>
          <w:b/>
          <w:bCs/>
          <w:u w:val="single"/>
        </w:rPr>
        <w:t> articu</w:t>
      </w:r>
      <w:r w:rsidRPr="00BB25E9">
        <w:rPr>
          <w:rFonts w:ascii="Helvetica" w:hAnsi="Helvetica"/>
          <w:b/>
          <w:bCs/>
          <w:u w:val="single"/>
        </w:rPr>
        <w:softHyphen/>
        <w:t xml:space="preserve">lates identities, </w:t>
      </w:r>
      <w:proofErr w:type="spellStart"/>
      <w:r w:rsidRPr="00BB25E9">
        <w:rPr>
          <w:rFonts w:ascii="Helvetica" w:hAnsi="Helvetica"/>
          <w:b/>
          <w:bCs/>
          <w:u w:val="single"/>
        </w:rPr>
        <w:t>behaviours</w:t>
      </w:r>
      <w:proofErr w:type="spellEnd"/>
      <w:r w:rsidRPr="00BB25E9">
        <w:rPr>
          <w:rFonts w:ascii="Helvetica" w:hAnsi="Helvetica"/>
          <w:b/>
          <w:bCs/>
          <w:u w:val="single"/>
        </w:rPr>
        <w:t xml:space="preserve"> and meanings in particular, sexed, ways</w:t>
      </w:r>
      <w:r w:rsidRPr="00BB25E9">
        <w:rPr>
          <w:rFonts w:ascii="Helvetica" w:hAnsi="Helvetica"/>
        </w:rPr>
        <w:t>. I use 'discourse' to imply, as Derrida suggests, an,</w:t>
      </w:r>
      <w:r w:rsidRPr="00BB25E9">
        <w:rPr>
          <w:rFonts w:ascii="Helvetica" w:hAnsi="Helvetica"/>
          <w:b/>
          <w:bCs/>
          <w:u w:val="single"/>
        </w:rPr>
        <w:t xml:space="preserve"> intrinsically (re)productive (of itself, but also the identities, </w:t>
      </w:r>
      <w:proofErr w:type="spellStart"/>
      <w:r w:rsidRPr="00BB25E9">
        <w:rPr>
          <w:rFonts w:ascii="Helvetica" w:hAnsi="Helvetica"/>
          <w:b/>
          <w:bCs/>
          <w:u w:val="single"/>
        </w:rPr>
        <w:t>behaviours</w:t>
      </w:r>
      <w:proofErr w:type="spellEnd"/>
      <w:r w:rsidRPr="00BB25E9">
        <w:rPr>
          <w:rFonts w:ascii="Helvetica" w:hAnsi="Helvetica"/>
          <w:b/>
          <w:bCs/>
          <w:u w:val="single"/>
        </w:rPr>
        <w:t xml:space="preserve"> and meanings considered necessary, suitable, or most effective), historically dependent system of </w:t>
      </w:r>
      <w:proofErr w:type="gramStart"/>
      <w:r w:rsidRPr="00BB25E9">
        <w:rPr>
          <w:rFonts w:ascii="Helvetica" w:hAnsi="Helvetica"/>
          <w:b/>
          <w:bCs/>
          <w:u w:val="single"/>
        </w:rPr>
        <w:t>signification</w:t>
      </w:r>
      <w:r w:rsidRPr="00BB25E9">
        <w:rPr>
          <w:rFonts w:ascii="Helvetica" w:hAnsi="Helvetica"/>
        </w:rPr>
        <w:t>(</w:t>
      </w:r>
      <w:proofErr w:type="gramEnd"/>
      <w:r w:rsidRPr="00BB25E9">
        <w:rPr>
          <w:rFonts w:ascii="Helvetica" w:hAnsi="Helvetica"/>
        </w:rPr>
        <w:t>Derrida 2001: 3).</w:t>
      </w:r>
      <w:r w:rsidRPr="00BB25E9">
        <w:rPr>
          <w:rFonts w:ascii="Helvetica" w:hAnsi="Helvetica"/>
          <w:b/>
          <w:bCs/>
          <w:u w:val="single"/>
        </w:rPr>
        <w:t> A discourse thus forms the identities of subjects and objects, and is composed of a multitude of practices, institutions, identities, norms, rules and disciplinary procedures. Both material and heterogeneous in nature </w:t>
      </w:r>
      <w:r w:rsidRPr="00BB25E9">
        <w:rPr>
          <w:rFonts w:ascii="Helvetica" w:hAnsi="Helvetica"/>
        </w:rPr>
        <w:t>(Best and Kellner 1991: 26), </w:t>
      </w:r>
      <w:r w:rsidRPr="00BB25E9">
        <w:rPr>
          <w:rFonts w:ascii="Helvetica" w:hAnsi="Helvetica"/>
          <w:b/>
          <w:bCs/>
          <w:u w:val="single"/>
        </w:rPr>
        <w:t>a discourse carries its meanings and modes of representation in discursive practices</w:t>
      </w:r>
      <w:r w:rsidRPr="00BB25E9">
        <w:rPr>
          <w:rFonts w:ascii="Helvetica" w:hAnsi="Helvetica"/>
        </w:rPr>
        <w:t>. This chapter offers an analysis of US outer space discourse as a constructed, and thus potentially unstable, arrange</w:t>
      </w:r>
      <w:r w:rsidRPr="00BB25E9">
        <w:rPr>
          <w:rFonts w:ascii="Helvetica" w:hAnsi="Helvetica"/>
        </w:rPr>
        <w:softHyphen/>
        <w:t>ment of identity. </w:t>
      </w:r>
      <w:r w:rsidRPr="00BB25E9">
        <w:rPr>
          <w:rFonts w:ascii="Helvetica" w:hAnsi="Helvetica"/>
          <w:b/>
          <w:bCs/>
          <w:u w:val="single"/>
        </w:rPr>
        <w:t>US space discourse constitutes an exceptionally powerful, </w:t>
      </w:r>
      <w:r w:rsidRPr="00BB25E9">
        <w:rPr>
          <w:rFonts w:ascii="Helvetica" w:hAnsi="Helvetica"/>
        </w:rPr>
        <w:t>but not unchallenged, </w:t>
      </w:r>
      <w:r w:rsidRPr="00BB25E9">
        <w:rPr>
          <w:rFonts w:ascii="Helvetica" w:hAnsi="Helvetica"/>
          <w:b/>
          <w:bCs/>
          <w:u w:val="single"/>
        </w:rPr>
        <w:t>arrangement of identities, practices, norms and processes, embodying tacit, but crucial, gendered and sexualized assumptions. Histori</w:t>
      </w:r>
      <w:r w:rsidRPr="00BB25E9">
        <w:rPr>
          <w:rFonts w:ascii="Helvetica" w:hAnsi="Helvetica"/>
          <w:b/>
          <w:bCs/>
          <w:u w:val="single"/>
        </w:rPr>
        <w:softHyphen/>
        <w:t>cally contingent and therefore subject to significant change</w:t>
      </w:r>
      <w:r w:rsidRPr="00BB25E9">
        <w:rPr>
          <w:rFonts w:ascii="Helvetica" w:hAnsi="Helvetica"/>
        </w:rPr>
        <w:t>, contemporary US space discourse does not articulate meaning or reproduce identities in exactly the same way as it might have done fifty years ago, at the height of Cold War posturing. This is not to argue, however, that a certain continuity does not exist in US space discourse, which has been and continues to be grounded on claims to colonization, expansionism, competition, weaponization, privatiza</w:t>
      </w:r>
      <w:r w:rsidRPr="00BB25E9">
        <w:rPr>
          <w:rFonts w:ascii="Helvetica" w:hAnsi="Helvetica"/>
        </w:rPr>
        <w:softHyphen/>
        <w:t>tion, securitization and commercialization. One difference is, however, that, as Rees argues, the US is 'not as overwhelmingly economically superior' as it was when it launched the Marshall Plan, it cannot stabilize the world economically in the way that it might have done fifty years ago, and that </w:t>
      </w:r>
      <w:r w:rsidRPr="00BB25E9">
        <w:rPr>
          <w:rFonts w:ascii="Helvetica" w:hAnsi="Helvetica"/>
          <w:b/>
          <w:bCs/>
          <w:u w:val="single"/>
        </w:rPr>
        <w:t>it is vulnerable in a way that it was not in the post-war years</w:t>
      </w:r>
      <w:r w:rsidRPr="00BB25E9">
        <w:rPr>
          <w:rFonts w:ascii="Helvetica" w:hAnsi="Helvetica"/>
        </w:rPr>
        <w:t> (Rees, interviewing Tony Benn, in Reza 2003: 13). </w:t>
      </w:r>
      <w:r w:rsidRPr="00BB25E9">
        <w:rPr>
          <w:rFonts w:ascii="Helvetica" w:hAnsi="Helvetica"/>
          <w:b/>
          <w:bCs/>
          <w:u w:val="single"/>
        </w:rPr>
        <w:t>It is, therefore, worth considering how, and according to what politics, US discourse has constituted and continues to constitute outer space</w:t>
      </w:r>
      <w:r w:rsidRPr="00BB25E9">
        <w:rPr>
          <w:rFonts w:ascii="Helvetica" w:hAnsi="Helvetica"/>
        </w:rPr>
        <w:t>. So, before I go on to examine the gendered constitution of US outer space discourse, I want first to provide some, political and historical, background to the contemporary constitution of US space policy. If the Marshall Plan her</w:t>
      </w:r>
      <w:r w:rsidRPr="00BB25E9">
        <w:rPr>
          <w:rFonts w:ascii="Helvetica" w:hAnsi="Helvetica"/>
        </w:rPr>
        <w:softHyphen/>
        <w:t>alded 'a sort of colonial reconstruction of Europe' (Benn, in Reza 2003: 13-14), the Bush administration's 'new vision for space exploration' represents an' equally imperial design, a design predicated on ideas of imperial expansion in which the reproduction and promulgation of heterosexual gender identity(</w:t>
      </w:r>
      <w:proofErr w:type="spellStart"/>
      <w:r w:rsidRPr="00BB25E9">
        <w:rPr>
          <w:rFonts w:ascii="Helvetica" w:hAnsi="Helvetica"/>
        </w:rPr>
        <w:t>ies</w:t>
      </w:r>
      <w:proofErr w:type="spellEnd"/>
      <w:r w:rsidRPr="00BB25E9">
        <w:rPr>
          <w:rFonts w:ascii="Helvetica" w:hAnsi="Helvetica"/>
        </w:rPr>
        <w:t>) are not just incidental to the success of the project, but absolutely central to it. As analysts have noted, particularly of the Kennedy and Johnson Cold War administrations, </w:t>
      </w:r>
      <w:r w:rsidRPr="00BB25E9">
        <w:rPr>
          <w:rFonts w:ascii="Helvetica" w:hAnsi="Helvetica"/>
          <w:b/>
          <w:bCs/>
          <w:u w:val="single"/>
        </w:rPr>
        <w:t xml:space="preserve">US electoral politics has long embodied, 'an obsession with "toughness" and the use of a </w:t>
      </w:r>
      <w:proofErr w:type="spellStart"/>
      <w:r w:rsidRPr="00BB25E9">
        <w:rPr>
          <w:rFonts w:ascii="Helvetica" w:hAnsi="Helvetica"/>
          <w:b/>
          <w:bCs/>
          <w:u w:val="single"/>
        </w:rPr>
        <w:t>sexualised</w:t>
      </w:r>
      <w:proofErr w:type="spellEnd"/>
      <w:r w:rsidRPr="00BB25E9">
        <w:rPr>
          <w:rFonts w:ascii="Helvetica" w:hAnsi="Helvetica"/>
          <w:b/>
          <w:bCs/>
          <w:u w:val="single"/>
        </w:rPr>
        <w:t xml:space="preserve"> language of competition and domi</w:t>
      </w:r>
      <w:r w:rsidRPr="00BB25E9">
        <w:rPr>
          <w:rFonts w:ascii="Helvetica" w:hAnsi="Helvetica"/>
          <w:b/>
          <w:bCs/>
          <w:u w:val="single"/>
        </w:rPr>
        <w:softHyphen/>
        <w:t xml:space="preserve">nance among men who contended for power within the American electoral system and within the foreign </w:t>
      </w:r>
      <w:r w:rsidRPr="00BB25E9">
        <w:rPr>
          <w:rFonts w:ascii="Helvetica" w:hAnsi="Helvetica"/>
          <w:b/>
          <w:bCs/>
          <w:u w:val="single"/>
        </w:rPr>
        <w:lastRenderedPageBreak/>
        <w:t>policy bureaucracy</w:t>
      </w:r>
      <w:r w:rsidRPr="00BB25E9">
        <w:rPr>
          <w:rFonts w:ascii="Helvetica" w:hAnsi="Helvetica"/>
        </w:rPr>
        <w:t>' (Dean 2001: 3-4). A brief history of US space administration </w:t>
      </w:r>
      <w:r w:rsidRPr="00BB25E9">
        <w:rPr>
          <w:rFonts w:ascii="Helvetica" w:hAnsi="Helvetica"/>
          <w:b/>
          <w:bCs/>
          <w:u w:val="single"/>
        </w:rPr>
        <w:t>The contemporary US discourse of outer space </w:t>
      </w:r>
      <w:r w:rsidRPr="00BB25E9">
        <w:rPr>
          <w:rFonts w:ascii="Helvetica" w:hAnsi="Helvetica"/>
        </w:rPr>
        <w:t>that I examine in this chapter</w:t>
      </w:r>
      <w:r w:rsidRPr="00BB25E9">
        <w:rPr>
          <w:rFonts w:ascii="Helvetica" w:hAnsi="Helvetica"/>
          <w:b/>
          <w:bCs/>
          <w:u w:val="single"/>
        </w:rPr>
        <w:t> is </w:t>
      </w:r>
      <w:r w:rsidRPr="00BB25E9">
        <w:rPr>
          <w:rFonts w:ascii="Helvetica" w:hAnsi="Helvetica"/>
        </w:rPr>
        <w:t>primarily </w:t>
      </w:r>
      <w:r w:rsidRPr="00BB25E9">
        <w:rPr>
          <w:rFonts w:ascii="Helvetica" w:hAnsi="Helvetica"/>
          <w:b/>
          <w:bCs/>
          <w:u w:val="single"/>
        </w:rPr>
        <w:t xml:space="preserve">descendent of a heavily militarized, but highly institutionalized, discourse of post-Cold War security, military policy and alliance politics, predicated on the attainment and maintenance of military and strategic </w:t>
      </w:r>
      <w:proofErr w:type="spellStart"/>
      <w:r w:rsidRPr="00BB25E9">
        <w:rPr>
          <w:rFonts w:ascii="Helvetica" w:hAnsi="Helvetica"/>
          <w:b/>
          <w:bCs/>
          <w:u w:val="single"/>
        </w:rPr>
        <w:t>supe</w:t>
      </w:r>
      <w:r w:rsidRPr="00BB25E9">
        <w:rPr>
          <w:rFonts w:ascii="Helvetica" w:hAnsi="Helvetica"/>
          <w:b/>
          <w:bCs/>
          <w:u w:val="single"/>
        </w:rPr>
        <w:softHyphen/>
        <w:t>riority.</w:t>
      </w:r>
      <w:r w:rsidRPr="00BB25E9">
        <w:rPr>
          <w:rFonts w:ascii="Helvetica" w:hAnsi="Helvetica"/>
        </w:rPr>
        <w:t>It</w:t>
      </w:r>
      <w:proofErr w:type="spellEnd"/>
      <w:r w:rsidRPr="00BB25E9">
        <w:rPr>
          <w:rFonts w:ascii="Helvetica" w:hAnsi="Helvetica"/>
        </w:rPr>
        <w:t xml:space="preserve"> would be a mistake to underestimate just how much the 'Cold War' between the US and USSR (and the 'space age' that it inaugurated) dominated the writings of intellectuals and the agendas of political leaders during the 1950s and 1960s. US politics was the preserve of security, military policy and alliance politics, with issues beyond these receiving little sustained attention (Agnew and Corbridge 1995: 2). </w:t>
      </w:r>
      <w:r w:rsidRPr="00BB25E9">
        <w:rPr>
          <w:rFonts w:ascii="Helvetica" w:hAnsi="Helvetica"/>
          <w:b/>
          <w:bCs/>
          <w:u w:val="single"/>
        </w:rPr>
        <w:t>The conquest of outer space achieved particular prominence as a 'space race'</w:t>
      </w:r>
      <w:r w:rsidRPr="00BB25E9">
        <w:rPr>
          <w:rFonts w:ascii="Helvetica" w:hAnsi="Helvetica"/>
        </w:rPr>
        <w:t> to develop the most effective long</w:t>
      </w:r>
      <w:r w:rsidRPr="00BB25E9">
        <w:rPr>
          <w:rFonts w:ascii="Helvetica" w:hAnsi="Helvetica"/>
        </w:rPr>
        <w:softHyphen/>
        <w:t xml:space="preserve"> range rocket-based technologies. At this point, the US approach to space was to consider it entirely</w:t>
      </w:r>
      <w:r w:rsidRPr="00BB25E9">
        <w:rPr>
          <w:rFonts w:ascii="Helvetica" w:hAnsi="Helvetica"/>
          <w:b/>
          <w:bCs/>
          <w:u w:val="single"/>
        </w:rPr>
        <w:t> an extension of Earth-bound warfare, probably most clearly evidenced by the public '</w:t>
      </w:r>
      <w:proofErr w:type="spellStart"/>
      <w:r w:rsidRPr="00BB25E9">
        <w:rPr>
          <w:rFonts w:ascii="Helvetica" w:hAnsi="Helvetica"/>
          <w:b/>
          <w:bCs/>
          <w:u w:val="single"/>
        </w:rPr>
        <w:t>clamour</w:t>
      </w:r>
      <w:proofErr w:type="spellEnd"/>
      <w:r w:rsidRPr="00BB25E9">
        <w:rPr>
          <w:rFonts w:ascii="Helvetica" w:hAnsi="Helvetica"/>
          <w:b/>
          <w:bCs/>
          <w:u w:val="single"/>
        </w:rPr>
        <w:t>' surrounding the Soviet launch of Sputnik 1 in 1957</w:t>
      </w:r>
      <w:r w:rsidRPr="00BB25E9">
        <w:rPr>
          <w:rFonts w:ascii="Helvetica" w:hAnsi="Helvetica"/>
        </w:rPr>
        <w:t>. Although the apparent mass public panic in the US at the launch of Sputnik 1 belied the satellite's 'inability to do more than orbit the Earth and transmit meaningless radio blips' (Dickson 2004: 1), the agenda was configured as </w:t>
      </w:r>
      <w:r w:rsidRPr="00BB25E9">
        <w:rPr>
          <w:rFonts w:ascii="Helvetica" w:hAnsi="Helvetica"/>
          <w:b/>
          <w:bCs/>
          <w:u w:val="single"/>
        </w:rPr>
        <w:t>a crisis in US identity</w:t>
      </w:r>
      <w:r w:rsidRPr="00BB25E9">
        <w:rPr>
          <w:rFonts w:ascii="Helvetica" w:hAnsi="Helvetica"/>
        </w:rPr>
        <w:t>, and read as </w:t>
      </w:r>
      <w:r w:rsidRPr="00BB25E9">
        <w:rPr>
          <w:rFonts w:ascii="Helvetica" w:hAnsi="Helvetica"/>
          <w:b/>
          <w:bCs/>
          <w:u w:val="single"/>
        </w:rPr>
        <w:t>a warning to the US administration that the US's mantle of 'greatest nation on Earth' was slipping</w:t>
      </w:r>
      <w:r w:rsidRPr="00BB25E9">
        <w:rPr>
          <w:rFonts w:ascii="Helvetica" w:hAnsi="Helvetica"/>
        </w:rPr>
        <w:t xml:space="preserve"> (cf. Garber 2003; McDougall 1985; Carter 1988). Any discussion of space 'exploration' for its own sake, as distinguishable from the development of 'rocket technology', remained, at this very early stage, muted.2 Although talk of hysteria in Washington at the launch of Sputnik may be somewhat overstated, the US certainly appeared to many something less of a world hegemon, and Eisenhower's 'paternalistically vague' (Democratic Senator Stuart Symington, quoted in Dickson 2004: 2) response to Soviet space 'dominance' was heavily criticized. Dickson characterizes the period immediately </w:t>
      </w:r>
      <w:proofErr w:type="spellStart"/>
      <w:r w:rsidRPr="00BB25E9">
        <w:rPr>
          <w:rFonts w:ascii="Helvetica" w:hAnsi="Helvetica"/>
        </w:rPr>
        <w:t>proceeding</w:t>
      </w:r>
      <w:proofErr w:type="spellEnd"/>
      <w:r w:rsidRPr="00BB25E9">
        <w:rPr>
          <w:rFonts w:ascii="Helvetica" w:hAnsi="Helvetica"/>
        </w:rPr>
        <w:t xml:space="preserve"> Sputnik's launch as one of 'national insecurity', 'wounded national pride', 'in-fighting', 'political grandstanding', 'clandes</w:t>
      </w:r>
      <w:r w:rsidRPr="00BB25E9">
        <w:rPr>
          <w:rFonts w:ascii="Helvetica" w:hAnsi="Helvetica"/>
        </w:rPr>
        <w:softHyphen/>
        <w:t>tine plots' and 'ruthless media frenzy' (2004: 4). As McDougall articulates, when Sputnik 1 first circled the earth in 1957, commentators were at some</w:t>
      </w:r>
      <w:r w:rsidRPr="00BB25E9">
        <w:rPr>
          <w:rFonts w:ascii="Helvetica" w:hAnsi="Helvetica"/>
        </w:rPr>
        <w:softHyphen/>
        <w:t>thing of a loss as to what exactly the 'space age' symbolized. With the US</w:t>
      </w:r>
      <w:r w:rsidRPr="00BB25E9">
        <w:rPr>
          <w:rFonts w:ascii="Helvetica" w:hAnsi="Helvetica"/>
          <w:b/>
          <w:bCs/>
          <w:u w:val="single"/>
        </w:rPr>
        <w:t> perpetually unable to separate 'thinking about technology from teleology or eschatology'</w:t>
      </w:r>
      <w:r w:rsidRPr="00BB25E9">
        <w:rPr>
          <w:rFonts w:ascii="Helvetica" w:hAnsi="Helvetica"/>
        </w:rPr>
        <w:t>(McDougall 1985: 4), </w:t>
      </w:r>
      <w:r w:rsidRPr="00BB25E9">
        <w:rPr>
          <w:rFonts w:ascii="Helvetica" w:hAnsi="Helvetica"/>
          <w:b/>
          <w:bCs/>
          <w:u w:val="single"/>
        </w:rPr>
        <w:t>the space age, and the space race it inspired, became a mirror for the ways in which Americans perceived them</w:t>
      </w:r>
      <w:r w:rsidRPr="00BB25E9">
        <w:rPr>
          <w:rFonts w:ascii="Helvetica" w:hAnsi="Helvetica"/>
          <w:b/>
          <w:bCs/>
          <w:u w:val="single"/>
        </w:rPr>
        <w:softHyphen/>
        <w:t>selves and their</w:t>
      </w:r>
      <w:r w:rsidRPr="00BB25E9">
        <w:rPr>
          <w:rFonts w:ascii="Helvetica" w:hAnsi="Helvetica"/>
        </w:rPr>
        <w:t>, thus far unchallenged, global hegemony; less a rejection of the exact nature of the US state during the Cold War than the refraction of its political, cultural and administrative insecurities, hopes and aspirations. As McDougall argues, since 1945 the US had assumed the responsibility of 'free world' leader and maintained it on two premises: the eminent superior</w:t>
      </w:r>
      <w:r w:rsidRPr="00BB25E9">
        <w:rPr>
          <w:rFonts w:ascii="Helvetica" w:hAnsi="Helvetica"/>
        </w:rPr>
        <w:softHyphen/>
        <w:t>ity of American liberal institutions, not only in terms of 'freedom' but in terms of material prosperity, and also the overwhelming superiority of the US in the technology of mass destruction. Sputnik, however, gave the lie to the premise that the US was 'both "better" and mightier than its chief rival' (McDougall 1985: 7). As critics increasingly condemned Eisenhower's apparently passive and unconcerned leadership for being 'old-fashioned' and 'out of touch' (McDougall 1985: 7), </w:t>
      </w:r>
      <w:r w:rsidRPr="00BB25E9">
        <w:rPr>
          <w:rFonts w:ascii="Helvetica" w:hAnsi="Helvetica"/>
          <w:b/>
          <w:bCs/>
          <w:u w:val="single"/>
        </w:rPr>
        <w:t>a particular political discourse began to emerge in the US, founded on a certain type of sexual metaphor and the assertion of virile, heterosexual masculinity, led by</w:t>
      </w:r>
      <w:r w:rsidRPr="00BB25E9">
        <w:rPr>
          <w:rFonts w:ascii="Helvetica" w:hAnsi="Helvetica"/>
        </w:rPr>
        <w:t> Presidents John F.</w:t>
      </w:r>
      <w:r w:rsidRPr="00BB25E9">
        <w:rPr>
          <w:rFonts w:ascii="Helvetica" w:hAnsi="Helvetica"/>
          <w:b/>
          <w:bCs/>
          <w:u w:val="single"/>
        </w:rPr>
        <w:t> Kennedy and </w:t>
      </w:r>
      <w:r w:rsidRPr="00BB25E9">
        <w:rPr>
          <w:rFonts w:ascii="Helvetica" w:hAnsi="Helvetica"/>
        </w:rPr>
        <w:t>Lyndon B.</w:t>
      </w:r>
      <w:r w:rsidRPr="00BB25E9">
        <w:rPr>
          <w:rFonts w:ascii="Helvetica" w:hAnsi="Helvetica"/>
          <w:b/>
          <w:bCs/>
          <w:u w:val="single"/>
        </w:rPr>
        <w:t> Johnson</w:t>
      </w:r>
      <w:r w:rsidRPr="00BB25E9">
        <w:rPr>
          <w:rFonts w:ascii="Helvetica" w:hAnsi="Helvetica"/>
        </w:rPr>
        <w:t>. These were both men heavily</w:t>
      </w:r>
      <w:r w:rsidRPr="00BB25E9">
        <w:rPr>
          <w:rFonts w:ascii="Helvetica" w:hAnsi="Helvetica"/>
          <w:b/>
          <w:bCs/>
          <w:u w:val="single"/>
        </w:rPr>
        <w:t> indoctrinated in the myths and ethos of patriotic frontier masculinity</w:t>
      </w:r>
      <w:r w:rsidRPr="00BB25E9">
        <w:rPr>
          <w:rFonts w:ascii="Helvetica" w:hAnsi="Helvetica"/>
        </w:rPr>
        <w:t>, and who placed at the heart of their politics</w:t>
      </w:r>
      <w:r w:rsidRPr="00BB25E9">
        <w:rPr>
          <w:rFonts w:ascii="Helvetica" w:hAnsi="Helvetica"/>
          <w:b/>
          <w:bCs/>
          <w:u w:val="single"/>
        </w:rPr>
        <w:t> the virtue of capturing the New Frontier. This reshaping of masculinity, alluding to the 'pioneer' adventurers of the old 'Wild West' </w:t>
      </w:r>
      <w:r w:rsidRPr="00BB25E9">
        <w:rPr>
          <w:rFonts w:ascii="Helvetica" w:hAnsi="Helvetica"/>
        </w:rPr>
        <w:t>bur </w:t>
      </w:r>
      <w:r w:rsidRPr="00BB25E9">
        <w:rPr>
          <w:rFonts w:ascii="Helvetica" w:hAnsi="Helvetica"/>
          <w:b/>
          <w:bCs/>
          <w:u w:val="single"/>
        </w:rPr>
        <w:t>heavily predicated on master</w:t>
      </w:r>
      <w:r w:rsidRPr="00BB25E9">
        <w:rPr>
          <w:rFonts w:ascii="Helvetica" w:hAnsi="Helvetica"/>
          <w:b/>
          <w:bCs/>
          <w:u w:val="single"/>
        </w:rPr>
        <w:softHyphen/>
        <w:t>ing the technologies of space exploration,</w:t>
      </w:r>
      <w:r w:rsidRPr="00BB25E9">
        <w:rPr>
          <w:rFonts w:ascii="Helvetica" w:hAnsi="Helvetica"/>
        </w:rPr>
        <w:t> rejected the apparent discoordination of the private sector and the stagnancy of consumerism that, many believed, had caused complacency and heaped embarrassment on the US. </w:t>
      </w:r>
      <w:r w:rsidRPr="00BB25E9">
        <w:rPr>
          <w:rFonts w:ascii="Helvetica" w:hAnsi="Helvetica"/>
          <w:b/>
          <w:bCs/>
          <w:u w:val="single"/>
        </w:rPr>
        <w:t xml:space="preserve">Just as the American </w:t>
      </w:r>
      <w:proofErr w:type="spellStart"/>
      <w:r w:rsidRPr="00BB25E9">
        <w:rPr>
          <w:rFonts w:ascii="Helvetica" w:hAnsi="Helvetica"/>
          <w:b/>
          <w:bCs/>
          <w:u w:val="single"/>
        </w:rPr>
        <w:t>West</w:t>
      </w:r>
      <w:r w:rsidRPr="00BB25E9">
        <w:rPr>
          <w:rFonts w:ascii="Helvetica" w:hAnsi="Helvetica"/>
        </w:rPr>
        <w:t>had</w:t>
      </w:r>
      <w:proofErr w:type="spellEnd"/>
      <w:r w:rsidRPr="00BB25E9">
        <w:rPr>
          <w:rFonts w:ascii="Helvetica" w:hAnsi="Helvetica"/>
        </w:rPr>
        <w:t xml:space="preserve"> </w:t>
      </w:r>
      <w:proofErr w:type="spellStart"/>
      <w:r w:rsidRPr="00BB25E9">
        <w:rPr>
          <w:rFonts w:ascii="Helvetica" w:hAnsi="Helvetica"/>
        </w:rPr>
        <w:t>signalled</w:t>
      </w:r>
      <w:proofErr w:type="spellEnd"/>
      <w:r w:rsidRPr="00BB25E9">
        <w:rPr>
          <w:rFonts w:ascii="Helvetica" w:hAnsi="Helvetica"/>
        </w:rPr>
        <w:t xml:space="preserve"> freedom and a virile optimism to expansive, US frontier masculinity (see Hooper 2001: 68-69), so </w:t>
      </w:r>
      <w:r w:rsidRPr="00BB25E9">
        <w:rPr>
          <w:rFonts w:ascii="Helvetica" w:hAnsi="Helvetica"/>
          <w:b/>
          <w:bCs/>
          <w:u w:val="single"/>
        </w:rPr>
        <w:t>the conquest and coloniza</w:t>
      </w:r>
      <w:r w:rsidRPr="00BB25E9">
        <w:rPr>
          <w:rFonts w:ascii="Helvetica" w:hAnsi="Helvetica"/>
          <w:b/>
          <w:bCs/>
          <w:u w:val="single"/>
        </w:rPr>
        <w:softHyphen/>
        <w:t>tion of space provided a suitably challenge-filled outlet to revive the frustrated masculinity of late 1950s America.</w:t>
      </w:r>
      <w:r w:rsidRPr="00BB25E9">
        <w:rPr>
          <w:rFonts w:ascii="Helvetica" w:hAnsi="Helvetica"/>
        </w:rPr>
        <w:t xml:space="preserve"> In all this, US political discourse was </w:t>
      </w:r>
      <w:proofErr w:type="spellStart"/>
      <w:r w:rsidRPr="00BB25E9">
        <w:rPr>
          <w:rFonts w:ascii="Helvetica" w:hAnsi="Helvetica"/>
        </w:rPr>
        <w:t>fuelled</w:t>
      </w:r>
      <w:proofErr w:type="spellEnd"/>
      <w:r w:rsidRPr="00BB25E9">
        <w:rPr>
          <w:rFonts w:ascii="Helvetica" w:hAnsi="Helvetica"/>
        </w:rPr>
        <w:t xml:space="preserve"> by a fear of emasculation through Soviet achievement and a national paranoia that the US might be perceived, by others and itself, as in any sense weak, complacent, showing any kind of 'missile gap', or aspect of 'lack'. Eisenhower's more careful and restrained approach was quickly replaced with Kennedy's cult of masculine prowess, a career premised, as Dean articulates, on an 'ideology of masculinity' constructed around culturally resonant images of the 'stoic </w:t>
      </w:r>
      <w:r w:rsidRPr="00BB25E9">
        <w:rPr>
          <w:rFonts w:ascii="Helvetica" w:hAnsi="Helvetica"/>
        </w:rPr>
        <w:lastRenderedPageBreak/>
        <w:t>warrior-intellectual' (Dean 2001: 169). The late 1950s was a period of massive US self-doubt, propelled by what Michaud refers to as 'a surge of discourses on emasculation and feminized conformity' (2005: 4). Kennedy's assertion (written in </w:t>
      </w:r>
      <w:r w:rsidRPr="00BB25E9">
        <w:rPr>
          <w:rFonts w:ascii="Helvetica" w:hAnsi="Helvetica"/>
          <w:i/>
          <w:iCs/>
        </w:rPr>
        <w:t>The Nation,</w:t>
      </w:r>
      <w:r w:rsidRPr="00BB25E9">
        <w:rPr>
          <w:rFonts w:ascii="Helvetica" w:hAnsi="Helvetica"/>
        </w:rPr>
        <w:t> before he announced he was to run for his party's nomination to presidential candidate), that the US had 'gone soft: physi</w:t>
      </w:r>
      <w:r w:rsidRPr="00BB25E9">
        <w:rPr>
          <w:rFonts w:ascii="Helvetica" w:hAnsi="Helvetica"/>
        </w:rPr>
        <w:softHyphen/>
        <w:t>cally, mentally, spiritually soft'; that the US was 'in danger of losing our will to fight, to sacrifice, to endure' and that the 'slow corrosion of luxury is beginning to show', found great sway across America, an assertion, as Dean illustrates, of manly strength against feminized weakness, youth against age, stoic austerity against debilitating luxury (2001: 170). Kennedy's immediate focus on the 'space gap' signaled the announcement of a more militaristically virile engage</w:t>
      </w:r>
      <w:r w:rsidRPr="00BB25E9">
        <w:rPr>
          <w:rFonts w:ascii="Helvetica" w:hAnsi="Helvetica"/>
        </w:rPr>
        <w:softHyphen/>
        <w:t xml:space="preserve">ment. Space exploration thus became a central policy tenet of the Kennedy government, with the operation to get a US astronaut on the Moon a means of reasserting US authority and avenging any doubts as to the administration's ability to perform. While the USSR operated a single military space </w:t>
      </w:r>
      <w:proofErr w:type="spellStart"/>
      <w:r w:rsidRPr="00BB25E9">
        <w:rPr>
          <w:rFonts w:ascii="Helvetica" w:hAnsi="Helvetica"/>
        </w:rPr>
        <w:t>programme</w:t>
      </w:r>
      <w:proofErr w:type="spellEnd"/>
      <w:r w:rsidRPr="00BB25E9">
        <w:rPr>
          <w:rFonts w:ascii="Helvetica" w:hAnsi="Helvetica"/>
        </w:rPr>
        <w:t>, tending to classify many of the (at least earlier) processes of its devel</w:t>
      </w:r>
      <w:r w:rsidRPr="00BB25E9">
        <w:rPr>
          <w:rFonts w:ascii="Helvetica" w:hAnsi="Helvetica"/>
        </w:rPr>
        <w:softHyphen/>
        <w:t xml:space="preserve">opment of space technology, the US elected a different approach, one that intentionally and actively separated the public and private of space colonization through the creation of so-called 'civilian' </w:t>
      </w:r>
      <w:proofErr w:type="spellStart"/>
      <w:r w:rsidRPr="00BB25E9">
        <w:rPr>
          <w:rFonts w:ascii="Helvetica" w:hAnsi="Helvetica"/>
        </w:rPr>
        <w:t>programmes</w:t>
      </w:r>
      <w:proofErr w:type="spellEnd"/>
      <w:r w:rsidRPr="00BB25E9">
        <w:rPr>
          <w:rFonts w:ascii="Helvetica" w:hAnsi="Helvetica"/>
        </w:rPr>
        <w:t xml:space="preserve"> (ostensibly, more open to the public) run by the National Aeronautics and Space Administration (NASA), such as the Apollo 11 mission to the Moon, and the more secretive 'military' space agencies run by the Department of Defense (DoD) (operating both' classified' and 'unclassified' operations).3 Once known as US Space Command (USSPACECOM), military space operations are now labelled under the general rubric of US Strategic Command (USSTRATCOM). NASA, which was established in 1958, one year after the launch of Sputnik, is primarily responsible for the 'scientific' discovery and exploration of space, the development of applications for space technology (including weather and communications satellites), and the development of the space shuttle and ongoing operations to secure a permanent human presence in space on the international space station. In NASA's own words, it is focused on developing 'America's ready access to space' (NASA). US Space Command, on the other hand, was designed at its creation, in 1985, 'to help institutionalize the use of space in U.S. deterrence efforts' (United States Strategic Command). Conceived as a unified command </w:t>
      </w:r>
      <w:proofErr w:type="spellStart"/>
      <w:r w:rsidRPr="00BB25E9">
        <w:rPr>
          <w:rFonts w:ascii="Helvetica" w:hAnsi="Helvetica"/>
        </w:rPr>
        <w:t>centre</w:t>
      </w:r>
      <w:proofErr w:type="spellEnd"/>
      <w:r w:rsidRPr="00BB25E9">
        <w:rPr>
          <w:rFonts w:ascii="Helvetica" w:hAnsi="Helvetica"/>
        </w:rPr>
        <w:t xml:space="preserve"> of United States military operations in Space, in October 2002 the DoD merged USSPACECOM </w:t>
      </w:r>
      <w:proofErr w:type="spellStart"/>
      <w:r w:rsidRPr="00BB25E9">
        <w:rPr>
          <w:rFonts w:ascii="Helvetica" w:hAnsi="Helvetica"/>
        </w:rPr>
        <w:t>with</w:t>
      </w:r>
      <w:r w:rsidRPr="00BB25E9">
        <w:rPr>
          <w:rFonts w:ascii="Helvetica" w:hAnsi="Helvetica"/>
          <w:b/>
          <w:bCs/>
          <w:u w:val="single"/>
        </w:rPr>
        <w:t>USSTRATCOM</w:t>
      </w:r>
      <w:proofErr w:type="spellEnd"/>
      <w:r w:rsidRPr="00BB25E9">
        <w:rPr>
          <w:rFonts w:ascii="Helvetica" w:hAnsi="Helvetica"/>
          <w:b/>
          <w:bCs/>
          <w:u w:val="single"/>
        </w:rPr>
        <w:t>, which had been established in 1992, under President George H. Bush, according to US Strategic Command, to 'encourage stability in the post-Cold War world'</w:t>
      </w:r>
      <w:r w:rsidRPr="00BB25E9">
        <w:rPr>
          <w:rFonts w:ascii="Helvetica" w:hAnsi="Helvetica"/>
        </w:rPr>
        <w:t> (ibid.). Post 9/11, </w:t>
      </w:r>
      <w:r w:rsidRPr="00BB25E9">
        <w:rPr>
          <w:rFonts w:ascii="Helvetica" w:hAnsi="Helvetica"/>
          <w:b/>
          <w:bCs/>
          <w:u w:val="single"/>
        </w:rPr>
        <w:t>the merger </w:t>
      </w:r>
      <w:r w:rsidRPr="00BB25E9">
        <w:rPr>
          <w:rFonts w:ascii="Helvetica" w:hAnsi="Helvetica"/>
          <w:b/>
          <w:bCs/>
          <w:i/>
          <w:iCs/>
          <w:u w:val="single"/>
        </w:rPr>
        <w:t>(so</w:t>
      </w:r>
      <w:r w:rsidRPr="00BB25E9">
        <w:rPr>
          <w:rFonts w:ascii="Helvetica" w:hAnsi="Helvetica"/>
          <w:b/>
          <w:bCs/>
          <w:u w:val="single"/>
        </w:rPr>
        <w:t xml:space="preserve"> the US administration claimed) was intended as a 'more integrated approach' to the </w:t>
      </w:r>
      <w:proofErr w:type="spellStart"/>
      <w:r w:rsidRPr="00BB25E9">
        <w:rPr>
          <w:rFonts w:ascii="Helvetica" w:hAnsi="Helvetica"/>
          <w:b/>
          <w:bCs/>
          <w:u w:val="single"/>
        </w:rPr>
        <w:t>defence</w:t>
      </w:r>
      <w:proofErr w:type="spellEnd"/>
      <w:r w:rsidRPr="00BB25E9">
        <w:rPr>
          <w:rFonts w:ascii="Helvetica" w:hAnsi="Helvetica"/>
          <w:b/>
          <w:bCs/>
          <w:u w:val="single"/>
        </w:rPr>
        <w:t xml:space="preserve"> of the US 'in response to a dramatically changing security environment generated by emerging global and transregional threats'</w:t>
      </w:r>
      <w:r w:rsidRPr="00BB25E9">
        <w:rPr>
          <w:rFonts w:ascii="Helvetica" w:hAnsi="Helvetica"/>
        </w:rPr>
        <w:t xml:space="preserve"> (ibid.).4 The contemporary politics of US space discourse US Strategic Command today controls not only space operations, but all nuclear weapon assets of the US military, 'Information Operations', 'Integrated Missile Defense', 'Global Command and Control', 'Intelligence', 'Surveillance and Reconnaissance', 'Global Strike' and 'Strategic Deterrence'. In its own words, USSTRATCOM: is a global integrator charged with the </w:t>
      </w:r>
      <w:proofErr w:type="spellStart"/>
      <w:r w:rsidRPr="00BB25E9">
        <w:rPr>
          <w:rFonts w:ascii="Helvetica" w:hAnsi="Helvetica"/>
        </w:rPr>
        <w:t>miSSlOns</w:t>
      </w:r>
      <w:proofErr w:type="spellEnd"/>
      <w:r w:rsidRPr="00BB25E9">
        <w:rPr>
          <w:rFonts w:ascii="Helvetica" w:hAnsi="Helvetica"/>
        </w:rPr>
        <w:t xml:space="preserve"> of full-spectrum global strike, space operations, computer network operations, Department of Defense information operations, strategic warning, integrated missile defense, global C4ISR (Command, Control, Communications, Computers, Intelligence, Surveillance, and Reconnaissance), combating weapons of mass destruction, and specialized expertise to the joint warfighter. (United States Strategic Command) Space's position in US politics as commercially relevant is a little hazier. As </w:t>
      </w:r>
      <w:proofErr w:type="spellStart"/>
      <w:r w:rsidRPr="00BB25E9">
        <w:rPr>
          <w:rFonts w:ascii="Helvetica" w:hAnsi="Helvetica"/>
        </w:rPr>
        <w:t>Wirbel</w:t>
      </w:r>
      <w:proofErr w:type="spellEnd"/>
      <w:r w:rsidRPr="00BB25E9">
        <w:rPr>
          <w:rFonts w:ascii="Helvetica" w:hAnsi="Helvetica"/>
        </w:rPr>
        <w:t xml:space="preserve"> </w:t>
      </w:r>
      <w:proofErr w:type="spellStart"/>
      <w:proofErr w:type="gramStart"/>
      <w:r w:rsidRPr="00BB25E9">
        <w:rPr>
          <w:rFonts w:ascii="Helvetica" w:hAnsi="Helvetica"/>
        </w:rPr>
        <w:t>argues,the</w:t>
      </w:r>
      <w:proofErr w:type="spellEnd"/>
      <w:proofErr w:type="gramEnd"/>
      <w:r w:rsidRPr="00BB25E9">
        <w:rPr>
          <w:rFonts w:ascii="Helvetica" w:hAnsi="Helvetica"/>
        </w:rPr>
        <w:t xml:space="preserve"> 2001 recession effectively 'imploded' the commercial space industry with, not least</w:t>
      </w:r>
      <w:r w:rsidRPr="00BB25E9">
        <w:rPr>
          <w:rFonts w:ascii="Helvetica" w:hAnsi="Helvetica"/>
          <w:b/>
          <w:bCs/>
          <w:u w:val="single"/>
        </w:rPr>
        <w:t xml:space="preserve"> since 9/11, the lines between civilian and military resources becoming ever more blurred as civilian companies look to the military for dual-use functions to their </w:t>
      </w:r>
      <w:proofErr w:type="gramStart"/>
      <w:r w:rsidRPr="00BB25E9">
        <w:rPr>
          <w:rFonts w:ascii="Helvetica" w:hAnsi="Helvetica"/>
          <w:b/>
          <w:bCs/>
          <w:u w:val="single"/>
        </w:rPr>
        <w:t>products</w:t>
      </w:r>
      <w:r w:rsidRPr="00BB25E9">
        <w:rPr>
          <w:rFonts w:ascii="Helvetica" w:hAnsi="Helvetica"/>
        </w:rPr>
        <w:t>(</w:t>
      </w:r>
      <w:proofErr w:type="spellStart"/>
      <w:proofErr w:type="gramEnd"/>
      <w:r w:rsidRPr="00BB25E9">
        <w:rPr>
          <w:rFonts w:ascii="Helvetica" w:hAnsi="Helvetica"/>
        </w:rPr>
        <w:t>Wirbel</w:t>
      </w:r>
      <w:proofErr w:type="spellEnd"/>
      <w:r w:rsidRPr="00BB25E9">
        <w:rPr>
          <w:rFonts w:ascii="Helvetica" w:hAnsi="Helvetica"/>
        </w:rPr>
        <w:t xml:space="preserve"> 2002). The importance of economic, scientific and technological gain to the US should not be underestimated, but it certainly would be careless to ignore the strength of the ties that bind US discourse on outer space to military </w:t>
      </w:r>
      <w:proofErr w:type="spellStart"/>
      <w:r w:rsidRPr="00BB25E9">
        <w:rPr>
          <w:rFonts w:ascii="Helvetica" w:hAnsi="Helvetica"/>
        </w:rPr>
        <w:t>endeavour</w:t>
      </w:r>
      <w:proofErr w:type="spellEnd"/>
      <w:r w:rsidRPr="00BB25E9">
        <w:rPr>
          <w:rFonts w:ascii="Helvetica" w:hAnsi="Helvetica"/>
        </w:rPr>
        <w:t>. </w:t>
      </w:r>
      <w:r w:rsidRPr="00BB25E9">
        <w:rPr>
          <w:rFonts w:ascii="Helvetica" w:hAnsi="Helvetica"/>
          <w:b/>
          <w:bCs/>
          <w:u w:val="single"/>
        </w:rPr>
        <w:t>There remains a close proximity, in official and unofficial US rhetoric, between the militarization of outer space and its exploitation for economic, technological and scientific profit, embedded within a wider, neo-liberal discourse concerning the assumed essentiality of the (rational) individual's need for freedom, choice and access to markets.</w:t>
      </w:r>
      <w:r w:rsidRPr="00BB25E9">
        <w:rPr>
          <w:rFonts w:ascii="Helvetica" w:hAnsi="Helvetica"/>
        </w:rPr>
        <w:t xml:space="preserve"> Thus, while it is true that a particularly insidious neo-liberal globalization thesis (dependent on the expansion of the free market into all areas of social </w:t>
      </w:r>
      <w:r w:rsidRPr="00BB25E9">
        <w:rPr>
          <w:rFonts w:ascii="Helvetica" w:hAnsi="Helvetica"/>
        </w:rPr>
        <w:lastRenderedPageBreak/>
        <w:t>life) does indeed drive much of US space discourse today, as it does US politics more broadly, space is rarely conceived of primarily in commercial terms in the US. Com</w:t>
      </w:r>
      <w:r w:rsidRPr="00BB25E9">
        <w:rPr>
          <w:rFonts w:ascii="Helvetica" w:hAnsi="Helvetica"/>
        </w:rPr>
        <w:softHyphen/>
        <w:t>munications satellites have, since the passage of the 1962 Communications Satellite Act, chiefly been a private sector activity, but, according to Smith, attempts 'to commercialize other aspects of space activities have yielded mixed success' (2003: 7). In spite of USSPACECOM's insistence that 'Space commerce is becoming increasingly important to the global economy', rela</w:t>
      </w:r>
      <w:r w:rsidRPr="00BB25E9">
        <w:rPr>
          <w:rFonts w:ascii="Helvetica" w:hAnsi="Helvetica"/>
        </w:rPr>
        <w:softHyphen/>
        <w:t xml:space="preserve">tions between US military and private space operations are frequently tense, not least concerning the perceived 'threat' to national security created by commercial 'imagery' sales (US commercial imaging satellites compete with French, Russian, Indian and Israeli companies to 'see' an object or feature of a certain size from outer space. See Smith 2003: 7-8). An issue of particular concern, for example, involves the 'shutter control' policy inaugurated by the Clinton administration in 1994, wherein the US government may force commercial companies to discontinue obtaining or distributing imagery of certain parts of the world, causing some political groups to complain that the media and relief agencies are being deprived of essential data (Smith 2003: 8). When the US launched attacks on Afghanistan, the DoD decided to control access to imagery through the National Imagery and Mapping Agency (NIMA), which bought the exclusive rights to </w:t>
      </w:r>
      <w:proofErr w:type="spellStart"/>
      <w:r w:rsidRPr="00BB25E9">
        <w:rPr>
          <w:rFonts w:ascii="Helvetica" w:hAnsi="Helvetica"/>
        </w:rPr>
        <w:t>Ikonos</w:t>
      </w:r>
      <w:proofErr w:type="spellEnd"/>
      <w:r w:rsidRPr="00BB25E9">
        <w:rPr>
          <w:rFonts w:ascii="Helvetica" w:hAnsi="Helvetica"/>
        </w:rPr>
        <w:t xml:space="preserve"> (a private sector satellite owned by Space Imaging) imagery of that area, preventing anyone else's use of this data without NIMA's approval. </w:t>
      </w:r>
      <w:r w:rsidRPr="00BB25E9">
        <w:rPr>
          <w:rFonts w:ascii="Helvetica" w:hAnsi="Helvetica"/>
          <w:b/>
          <w:bCs/>
          <w:u w:val="single"/>
        </w:rPr>
        <w:t>The current political climate in the US</w:t>
      </w:r>
      <w:r w:rsidRPr="00BB25E9">
        <w:rPr>
          <w:rFonts w:ascii="Helvetica" w:hAnsi="Helvetica"/>
        </w:rPr>
        <w:t>, overseen by the Bush administra</w:t>
      </w:r>
      <w:r w:rsidRPr="00BB25E9">
        <w:rPr>
          <w:rFonts w:ascii="Helvetica" w:hAnsi="Helvetica"/>
        </w:rPr>
        <w:softHyphen/>
        <w:t>tion, has bred a quieter but no less emphatic approach to outer space than has gone before, as predicated on the attainment of military and strategic superi</w:t>
      </w:r>
      <w:r w:rsidRPr="00BB25E9">
        <w:rPr>
          <w:rFonts w:ascii="Helvetica" w:hAnsi="Helvetica"/>
        </w:rPr>
        <w:softHyphen/>
        <w:t>ority as US Cold War discourse at its peak, but</w:t>
      </w:r>
      <w:r w:rsidRPr="00BB25E9">
        <w:rPr>
          <w:rFonts w:ascii="Helvetica" w:hAnsi="Helvetica"/>
          <w:b/>
          <w:bCs/>
          <w:u w:val="single"/>
        </w:rPr>
        <w:t> conspicuously lacking the recognition that other nations may also have rights in space</w:t>
      </w:r>
      <w:r w:rsidRPr="00BB25E9">
        <w:rPr>
          <w:rFonts w:ascii="Helvetica" w:hAnsi="Helvetica"/>
        </w:rPr>
        <w:t xml:space="preserve">(not least those rights that could mean another nation rivalling the US in space </w:t>
      </w:r>
      <w:proofErr w:type="spellStart"/>
      <w:r w:rsidRPr="00BB25E9">
        <w:rPr>
          <w:rFonts w:ascii="Helvetica" w:hAnsi="Helvetica"/>
        </w:rPr>
        <w:t>capabilities.</w:t>
      </w:r>
      <w:r w:rsidRPr="00BB25E9">
        <w:rPr>
          <w:rFonts w:ascii="Helvetica" w:hAnsi="Helvetica"/>
          <w:b/>
          <w:bCs/>
          <w:u w:val="single"/>
        </w:rPr>
        <w:t>As</w:t>
      </w:r>
      <w:proofErr w:type="spellEnd"/>
      <w:r w:rsidRPr="00BB25E9">
        <w:rPr>
          <w:rFonts w:ascii="Helvetica" w:hAnsi="Helvetica"/>
        </w:rPr>
        <w:t> USSPACECOM's </w:t>
      </w:r>
      <w:r w:rsidRPr="00BB25E9">
        <w:rPr>
          <w:rFonts w:ascii="Helvetica" w:hAnsi="Helvetica"/>
          <w:b/>
          <w:bCs/>
          <w:u w:val="single"/>
        </w:rPr>
        <w:t>'Vision for 2020' makes clear, the only outcome the US is willing to consider is 'full spectrum dominance</w:t>
      </w:r>
      <w:r w:rsidRPr="00BB25E9">
        <w:rPr>
          <w:rFonts w:ascii="Helvetica" w:hAnsi="Helvetica"/>
        </w:rPr>
        <w:t>'). With minimal fanfare, President George W. Bush authorized, on 31 August 2006, a new national space policy to supersede Clinton's previous 1996 policy. The policy is careful, at the very outset, to highlight the civil and commercial benefits of outer space exploration, with space described as 'a place that is increasingly used by a host of nations, consortia, businesses, and entrepreneurs' (US National Space Policy 2006). This said, the strategic ambitions of the Bush administration are not long withheld, with 'those who effectively utilize space' enjoying added prosperity and security' and holding 'a substantial advantage over those who do not' (ibid.). Freedom of action in space is as important to the United States as air power and sea power. In order to increase knowledge, discovery, economic prosperity, and to enhance the national security, the United States </w:t>
      </w:r>
      <w:r w:rsidRPr="00BB25E9">
        <w:rPr>
          <w:rFonts w:ascii="Helvetica" w:hAnsi="Helvetica"/>
          <w:i/>
          <w:iCs/>
        </w:rPr>
        <w:t>must have</w:t>
      </w:r>
      <w:r w:rsidRPr="00BB25E9">
        <w:rPr>
          <w:rFonts w:ascii="Helvetica" w:hAnsi="Helvetica"/>
        </w:rPr>
        <w:t> robust, effective and efficient space capabilities. (ibid.; emphasis added) </w:t>
      </w:r>
      <w:r w:rsidRPr="00BB25E9">
        <w:rPr>
          <w:rFonts w:ascii="Helvetica" w:hAnsi="Helvetica"/>
          <w:b/>
          <w:bCs/>
          <w:u w:val="single"/>
        </w:rPr>
        <w:t>The 2006 Space Policy</w:t>
      </w:r>
      <w:r w:rsidRPr="00BB25E9">
        <w:rPr>
          <w:rFonts w:ascii="Helvetica" w:hAnsi="Helvetica"/>
        </w:rPr>
        <w:t> provides an example of the increasingly blurred boundaries in contemporary US political culture between commercial imperatives, various narratives of scientific 'progress' and 'discovery', and the </w:t>
      </w:r>
      <w:r w:rsidRPr="00BB25E9">
        <w:rPr>
          <w:rFonts w:ascii="Helvetica" w:hAnsi="Helvetica"/>
          <w:b/>
          <w:bCs/>
          <w:u w:val="single"/>
        </w:rPr>
        <w:t xml:space="preserve">unashamed imperialism of a post-9fII discourse of weaponization, territorial conquest and </w:t>
      </w:r>
      <w:proofErr w:type="spellStart"/>
      <w:r w:rsidRPr="00BB25E9">
        <w:rPr>
          <w:rFonts w:ascii="Helvetica" w:hAnsi="Helvetica"/>
          <w:b/>
          <w:bCs/>
          <w:u w:val="single"/>
        </w:rPr>
        <w:t>securitization.</w:t>
      </w:r>
      <w:r w:rsidRPr="00BB25E9">
        <w:rPr>
          <w:rFonts w:ascii="Helvetica" w:hAnsi="Helvetica"/>
        </w:rPr>
        <w:t>Although</w:t>
      </w:r>
      <w:proofErr w:type="spellEnd"/>
      <w:r w:rsidRPr="00BB25E9">
        <w:rPr>
          <w:rFonts w:ascii="Helvetica" w:hAnsi="Helvetica"/>
        </w:rPr>
        <w:t xml:space="preserve"> part of the policy remains classified, and the unclassified document does not per se call for the deployment of US weapons systems in space (</w:t>
      </w:r>
      <w:proofErr w:type="spellStart"/>
      <w:r w:rsidRPr="00BB25E9">
        <w:rPr>
          <w:rFonts w:ascii="Helvetica" w:hAnsi="Helvetica"/>
        </w:rPr>
        <w:t>the</w:t>
      </w:r>
      <w:r w:rsidRPr="00BB25E9">
        <w:rPr>
          <w:rFonts w:ascii="Helvetica" w:hAnsi="Helvetica"/>
          <w:i/>
          <w:iCs/>
        </w:rPr>
        <w:t>Globe</w:t>
      </w:r>
      <w:proofErr w:type="spellEnd"/>
      <w:r w:rsidRPr="00BB25E9">
        <w:rPr>
          <w:rFonts w:ascii="Helvetica" w:hAnsi="Helvetica"/>
          <w:i/>
          <w:iCs/>
        </w:rPr>
        <w:t xml:space="preserve"> and Mai/),</w:t>
      </w:r>
      <w:r w:rsidRPr="00BB25E9">
        <w:rPr>
          <w:rFonts w:ascii="Helvetica" w:hAnsi="Helvetica"/>
          <w:b/>
          <w:bCs/>
          <w:u w:val="single"/>
        </w:rPr>
        <w:t>it explicitly does allow for any 'US defense and intelligence-related activities in pursuit of national interests', permits the US to reject 'any claims to sovereignty by any nation over Outer Space or celestial bodies</w:t>
      </w:r>
      <w:r w:rsidRPr="00BB25E9">
        <w:rPr>
          <w:rFonts w:ascii="Helvetica" w:hAnsi="Helvetica"/>
        </w:rPr>
        <w:t>', and states that the US 'rejects any limitations on the fundamental right of the United States to operate in and acquire data from space' (US National Space Policy). Any arms control agreements or restrictions that may impair 'the rights of the United States to conduct research, development, testing, and operations or activities in space for US national interests' will be opposed. As far as the commercial use of space is discussed, the policy states that a commercial space sector will be encouraged only where it can be 'consistent with national security', 'promote innovation', 'strengthen US leadership' and 'protect national, homeland, and economic security'.</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lastRenderedPageBreak/>
        <w:t>And, this normalizing of gender superiority devalues human life to the point of nothingness, according to Tickner:</w:t>
      </w:r>
      <w:r w:rsidRPr="00BB25E9">
        <w:rPr>
          <w:rFonts w:ascii="Helvetica" w:hAnsi="Helvetica"/>
        </w:rPr>
        <w:br/>
      </w:r>
      <w:r w:rsidRPr="00BB25E9">
        <w:rPr>
          <w:rFonts w:ascii="Helvetica" w:hAnsi="Helvetica"/>
        </w:rPr>
        <w:br/>
        <w:t>Tickner, 92-[ J. Ann. (1992). (</w:t>
      </w:r>
      <w:r w:rsidRPr="00BB25E9">
        <w:rPr>
          <w:rFonts w:ascii="Helvetica" w:hAnsi="Helvetica"/>
          <w:i/>
          <w:iCs/>
        </w:rPr>
        <w:t>Gender in International Relations: Feminist Perspectives on Achieving Global Security, Engendered Insecurities</w:t>
      </w:r>
      <w:r w:rsidRPr="00BB25E9">
        <w:rPr>
          <w:rFonts w:ascii="Helvetica" w:hAnsi="Helvetica"/>
        </w:rPr>
        <w:t>. Columbia University Press. Retrieved June 22, 2011 from Columbia International Affairs Online</w:t>
      </w:r>
      <w:hyperlink r:id="rId22" w:history="1">
        <w:r w:rsidRPr="00BB25E9">
          <w:rPr>
            <w:rStyle w:val="Hyperlink"/>
            <w:rFonts w:ascii="Helvetica" w:hAnsi="Helvetica"/>
          </w:rPr>
          <w:t>http://www.ciaonet.org/book/tickner/tickner12.html</w:t>
        </w:r>
      </w:hyperlink>
      <w:r w:rsidRPr="00BB25E9">
        <w:rPr>
          <w:rFonts w:ascii="Helvetica" w:hAnsi="Helvetica"/>
        </w:rPr>
        <w:t>]- AAA </w:t>
      </w:r>
      <w:r w:rsidRPr="00BB25E9">
        <w:rPr>
          <w:rFonts w:ascii="Helvetica" w:hAnsi="Helvetica"/>
        </w:rPr>
        <w:br/>
      </w:r>
      <w:r w:rsidRPr="00BB25E9">
        <w:rPr>
          <w:rFonts w:ascii="Helvetica" w:hAnsi="Helvetica"/>
        </w:rPr>
        <w:br/>
        <w:t xml:space="preserve">While the purpose of this book is to introduce gender as a category of analysis into the discipline of international relations, the marginalization of women in the arena of foreign policy-making through the kind of gender stereotyping that I have described suggests that international politics has always been a gendered activity in the modern state system. Since foreign and military policy-making has been largely conducted by men, the discipline that analyzes these activities is bound to be primarily about men and masculinity. We seldom realize we think in these terms, however; in most fields of </w:t>
      </w:r>
      <w:proofErr w:type="spellStart"/>
      <w:r w:rsidRPr="00BB25E9">
        <w:rPr>
          <w:rFonts w:ascii="Helvetica" w:hAnsi="Helvetica"/>
        </w:rPr>
        <w:t>knowledge</w:t>
      </w:r>
      <w:r w:rsidRPr="00BB25E9">
        <w:rPr>
          <w:rFonts w:ascii="Helvetica" w:hAnsi="Helvetica"/>
          <w:b/>
          <w:bCs/>
          <w:u w:val="single"/>
        </w:rPr>
        <w:t>we</w:t>
      </w:r>
      <w:proofErr w:type="spellEnd"/>
      <w:r w:rsidRPr="00BB25E9">
        <w:rPr>
          <w:rFonts w:ascii="Helvetica" w:hAnsi="Helvetica"/>
          <w:b/>
          <w:bCs/>
          <w:u w:val="single"/>
        </w:rPr>
        <w:t xml:space="preserve"> have become accustomed to equating what is human with what is </w:t>
      </w:r>
      <w:proofErr w:type="spellStart"/>
      <w:proofErr w:type="gramStart"/>
      <w:r w:rsidRPr="00BB25E9">
        <w:rPr>
          <w:rFonts w:ascii="Helvetica" w:hAnsi="Helvetica"/>
          <w:b/>
          <w:bCs/>
          <w:u w:val="single"/>
        </w:rPr>
        <w:t>masculine.</w:t>
      </w:r>
      <w:r w:rsidRPr="00BB25E9">
        <w:rPr>
          <w:rFonts w:ascii="Helvetica" w:hAnsi="Helvetica"/>
        </w:rPr>
        <w:t>Nowhere</w:t>
      </w:r>
      <w:proofErr w:type="spellEnd"/>
      <w:proofErr w:type="gramEnd"/>
      <w:r w:rsidRPr="00BB25E9">
        <w:rPr>
          <w:rFonts w:ascii="Helvetica" w:hAnsi="Helvetica"/>
        </w:rPr>
        <w:t xml:space="preserve"> is </w:t>
      </w:r>
      <w:proofErr w:type="spellStart"/>
      <w:r w:rsidRPr="00BB25E9">
        <w:rPr>
          <w:rFonts w:ascii="Helvetica" w:hAnsi="Helvetica"/>
        </w:rPr>
        <w:t>thismore</w:t>
      </w:r>
      <w:proofErr w:type="spellEnd"/>
      <w:r w:rsidRPr="00BB25E9">
        <w:rPr>
          <w:rFonts w:ascii="Helvetica" w:hAnsi="Helvetica"/>
        </w:rPr>
        <w:t xml:space="preserve"> true than in international relations, a discipline that, while it has for the most part resisted the introduction of gender into its discourse, bases its assumptions and explanations almost entirely on the activities and experiences of men. Any attempt to introduce a more explicitly gendered analysis into the field must therefore begin with a discussion of masculinity. Masculinity and politics have a long and close association. Characteristics associated with "</w:t>
      </w:r>
      <w:r w:rsidRPr="00BB25E9">
        <w:rPr>
          <w:rFonts w:ascii="Helvetica" w:hAnsi="Helvetica"/>
          <w:b/>
          <w:bCs/>
          <w:u w:val="single"/>
        </w:rPr>
        <w:t>manliness," such as toughness, courage, power, independence, and even physical strength, have, throughout history, been those most valued in the conduct of politics, particularly international politics</w:t>
      </w:r>
      <w:r w:rsidRPr="00BB25E9">
        <w:rPr>
          <w:rFonts w:ascii="Helvetica" w:hAnsi="Helvetica"/>
        </w:rPr>
        <w:t xml:space="preserve">. Frequently, manliness has also been associated with violence and the use of force, a type of behavior that, when conducted in the international arena, has been valorized and applauded in the name of defending one's country. </w:t>
      </w:r>
      <w:proofErr w:type="spellStart"/>
      <w:r w:rsidRPr="00BB25E9">
        <w:rPr>
          <w:rFonts w:ascii="Helvetica" w:hAnsi="Helvetica"/>
        </w:rPr>
        <w:t>This</w:t>
      </w:r>
      <w:r w:rsidRPr="00BB25E9">
        <w:rPr>
          <w:rFonts w:ascii="Helvetica" w:hAnsi="Helvetica"/>
          <w:b/>
          <w:bCs/>
          <w:u w:val="single"/>
        </w:rPr>
        <w:t>celebration</w:t>
      </w:r>
      <w:proofErr w:type="spellEnd"/>
      <w:r w:rsidRPr="00BB25E9">
        <w:rPr>
          <w:rFonts w:ascii="Helvetica" w:hAnsi="Helvetica"/>
          <w:b/>
          <w:bCs/>
          <w:u w:val="single"/>
        </w:rPr>
        <w:t xml:space="preserve"> of male power, particularly the glorification of the male warrior, produces more of a gender dichotomy than exists in </w:t>
      </w:r>
      <w:proofErr w:type="spellStart"/>
      <w:r w:rsidRPr="00BB25E9">
        <w:rPr>
          <w:rFonts w:ascii="Helvetica" w:hAnsi="Helvetica"/>
          <w:b/>
          <w:bCs/>
          <w:u w:val="single"/>
        </w:rPr>
        <w:t>reality</w:t>
      </w:r>
      <w:r w:rsidRPr="00BB25E9">
        <w:rPr>
          <w:rFonts w:ascii="Helvetica" w:hAnsi="Helvetica"/>
        </w:rPr>
        <w:t>for</w:t>
      </w:r>
      <w:proofErr w:type="spellEnd"/>
      <w:r w:rsidRPr="00BB25E9">
        <w:rPr>
          <w:rFonts w:ascii="Helvetica" w:hAnsi="Helvetica"/>
        </w:rPr>
        <w:t>, as R. W. Connell points out</w:t>
      </w:r>
      <w:r w:rsidRPr="00BB25E9">
        <w:rPr>
          <w:rFonts w:ascii="Helvetica" w:hAnsi="Helvetica"/>
          <w:b/>
          <w:bCs/>
          <w:u w:val="single"/>
        </w:rPr>
        <w:t xml:space="preserve">, this stereotypical image of masculinity does not fit most </w:t>
      </w:r>
      <w:proofErr w:type="spellStart"/>
      <w:r w:rsidRPr="00BB25E9">
        <w:rPr>
          <w:rFonts w:ascii="Helvetica" w:hAnsi="Helvetica"/>
          <w:b/>
          <w:bCs/>
          <w:u w:val="single"/>
        </w:rPr>
        <w:t>men.</w:t>
      </w:r>
      <w:r w:rsidRPr="00BB25E9">
        <w:rPr>
          <w:rFonts w:ascii="Helvetica" w:hAnsi="Helvetica"/>
        </w:rPr>
        <w:t>Connell</w:t>
      </w:r>
      <w:proofErr w:type="spellEnd"/>
      <w:r w:rsidRPr="00BB25E9">
        <w:rPr>
          <w:rFonts w:ascii="Helvetica" w:hAnsi="Helvetica"/>
        </w:rPr>
        <w:t xml:space="preserve"> suggests that what he calls "hegemonic masculinity," a type of culturally dominant masculinity that he distinguishes from other subordinated masculinities, is a socially constructed cultural ideal that, while it does not correspond to the actual personality of the majority of men, sustains patriarchal authority and legitimizes a patriarchal political and social order.</w:t>
      </w:r>
      <w:hyperlink r:id="rId23" w:anchor="note6" w:history="1">
        <w:r w:rsidRPr="00BB25E9">
          <w:rPr>
            <w:rStyle w:val="Hyperlink"/>
            <w:rFonts w:ascii="Helvetica" w:hAnsi="Helvetica"/>
          </w:rPr>
          <w:t>6</w:t>
        </w:r>
      </w:hyperlink>
      <w:r w:rsidRPr="00BB25E9">
        <w:rPr>
          <w:rFonts w:ascii="Helvetica" w:hAnsi="Helvetica"/>
          <w:b/>
          <w:bCs/>
          <w:u w:val="single"/>
        </w:rPr>
        <w:t xml:space="preserve">Hegemonic masculinity is sustained through its </w:t>
      </w:r>
      <w:proofErr w:type="spellStart"/>
      <w:r w:rsidRPr="00BB25E9">
        <w:rPr>
          <w:rFonts w:ascii="Helvetica" w:hAnsi="Helvetica"/>
          <w:b/>
          <w:bCs/>
          <w:u w:val="single"/>
        </w:rPr>
        <w:t>opposition</w:t>
      </w:r>
      <w:r w:rsidRPr="00BB25E9">
        <w:rPr>
          <w:rFonts w:ascii="Helvetica" w:hAnsi="Helvetica"/>
        </w:rPr>
        <w:t>to</w:t>
      </w:r>
      <w:proofErr w:type="spellEnd"/>
      <w:r w:rsidRPr="00BB25E9">
        <w:rPr>
          <w:rFonts w:ascii="Helvetica" w:hAnsi="Helvetica"/>
        </w:rPr>
        <w:t xml:space="preserve"> various subordinated and</w:t>
      </w:r>
      <w:r w:rsidRPr="00BB25E9">
        <w:rPr>
          <w:rFonts w:ascii="Helvetica" w:hAnsi="Helvetica"/>
          <w:u w:val="single"/>
        </w:rPr>
        <w:t> </w:t>
      </w:r>
      <w:r w:rsidRPr="00BB25E9">
        <w:rPr>
          <w:rFonts w:ascii="Helvetica" w:hAnsi="Helvetica"/>
          <w:b/>
          <w:bCs/>
          <w:u w:val="single"/>
        </w:rPr>
        <w:t>devalued masculinities, such as homosexuality, and, more important, through its relation to various devalued femininities.</w:t>
      </w:r>
      <w:r w:rsidRPr="00BB25E9">
        <w:rPr>
          <w:rFonts w:ascii="Helvetica" w:hAnsi="Helvetica"/>
          <w:u w:val="single"/>
        </w:rPr>
        <w:t> </w:t>
      </w:r>
      <w:r w:rsidRPr="00BB25E9">
        <w:rPr>
          <w:rFonts w:ascii="Helvetica" w:hAnsi="Helvetica"/>
        </w:rPr>
        <w:t>Socially constructed gender differences are based on socially sanctioned</w:t>
      </w:r>
      <w:r w:rsidRPr="00BB25E9">
        <w:rPr>
          <w:rFonts w:ascii="Helvetica" w:hAnsi="Helvetica"/>
          <w:b/>
          <w:bCs/>
          <w:u w:val="single"/>
        </w:rPr>
        <w:t>, unequal relationships between men and women that reinforce compliance with men's stated superiority</w:t>
      </w:r>
      <w:r w:rsidRPr="00BB25E9">
        <w:rPr>
          <w:rFonts w:ascii="Helvetica" w:hAnsi="Helvetica"/>
        </w:rPr>
        <w:t xml:space="preserve">. Nowhere in the public realm are these stereotypical gender images more apparent than in the realm of international politics, where the characteristics associated with hegemonic masculinity are projected onto the behavior of states whose success as </w:t>
      </w:r>
      <w:proofErr w:type="spellStart"/>
      <w:r w:rsidRPr="00BB25E9">
        <w:rPr>
          <w:rFonts w:ascii="Helvetica" w:hAnsi="Helvetica"/>
        </w:rPr>
        <w:t>internationalactors</w:t>
      </w:r>
      <w:proofErr w:type="spellEnd"/>
      <w:r w:rsidRPr="00BB25E9">
        <w:rPr>
          <w:rFonts w:ascii="Helvetica" w:hAnsi="Helvetica"/>
        </w:rPr>
        <w:t xml:space="preserve"> is measured in terms of their power capabilities and capacity for self-help and autonomy.</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And, the perpetual reification of patriarchy in our everyday lived actions has impacts, real ones, Warren and Cady explain:</w:t>
      </w:r>
      <w:r w:rsidRPr="00BB25E9">
        <w:rPr>
          <w:rFonts w:ascii="Helvetica" w:hAnsi="Helvetica"/>
        </w:rPr>
        <w:br/>
      </w:r>
      <w:r w:rsidRPr="00BB25E9">
        <w:rPr>
          <w:rFonts w:ascii="Helvetica" w:hAnsi="Helvetica"/>
        </w:rPr>
        <w:br/>
        <w:t xml:space="preserve">Warren and Cady 94—Warren is the Chair of the Philosophy Department at Macalester College and Cady is Professor of Philosophy at Hamline University (Karen and Duane, “Feminism and Peace: Seeing Connections”, p. 16, </w:t>
      </w:r>
      <w:proofErr w:type="spellStart"/>
      <w:r w:rsidRPr="00BB25E9">
        <w:rPr>
          <w:rFonts w:ascii="Helvetica" w:hAnsi="Helvetica"/>
        </w:rPr>
        <w:t>JSTOR,</w:t>
      </w:r>
      <w:hyperlink r:id="rId24" w:history="1">
        <w:r w:rsidRPr="00BB25E9">
          <w:rPr>
            <w:rStyle w:val="Hyperlink"/>
            <w:rFonts w:ascii="Helvetica" w:hAnsi="Helvetica"/>
          </w:rPr>
          <w:t>http</w:t>
        </w:r>
        <w:proofErr w:type="spellEnd"/>
        <w:r w:rsidRPr="00BB25E9">
          <w:rPr>
            <w:rStyle w:val="Hyperlink"/>
            <w:rFonts w:ascii="Helvetica" w:hAnsi="Helvetica"/>
          </w:rPr>
          <w:t>://www.jstor.org/stable/pdfplus/3810167.pdf</w:t>
        </w:r>
      </w:hyperlink>
      <w:r w:rsidRPr="00BB25E9">
        <w:rPr>
          <w:rFonts w:ascii="Helvetica" w:hAnsi="Helvetica"/>
        </w:rPr>
        <w:t>, JB) </w:t>
      </w:r>
      <w:r w:rsidRPr="00BB25E9">
        <w:rPr>
          <w:rFonts w:ascii="Helvetica" w:hAnsi="Helvetica"/>
        </w:rPr>
        <w:br/>
      </w:r>
      <w:r w:rsidRPr="00BB25E9">
        <w:rPr>
          <w:rFonts w:ascii="Helvetica" w:hAnsi="Helvetica"/>
        </w:rPr>
        <w:br/>
      </w:r>
      <w:r w:rsidRPr="00BB25E9">
        <w:rPr>
          <w:rFonts w:ascii="Helvetica" w:hAnsi="Helvetica"/>
        </w:rPr>
        <w:br/>
        <w:t xml:space="preserve">Operationalized, the evidence of patriarchy as a dysfunctional system is found in the behaviors to which it gives rise, (c), and the unmanageability, (d), which results. For example, in the United States, current </w:t>
      </w:r>
      <w:r w:rsidRPr="00BB25E9">
        <w:rPr>
          <w:rFonts w:ascii="Helvetica" w:hAnsi="Helvetica"/>
        </w:rPr>
        <w:lastRenderedPageBreak/>
        <w:t>estimates are that one out of every three or four women will be raped by someone she knows; globally, rape, sexual harassment, spouse-beating, and sado-masochistic pornography are examples of behaviors practiced, sanctioned, or tolerated within patriarchy. In the realm of environmentally destructive behaviors, </w:t>
      </w:r>
      <w:r w:rsidRPr="00BB25E9">
        <w:rPr>
          <w:rFonts w:ascii="Helvetica" w:hAnsi="Helvetica"/>
          <w:b/>
          <w:bCs/>
          <w:u w:val="single"/>
        </w:rPr>
        <w:t>strip-mining, factory farming, and pollution of the air, water, and soil are instances of behaviors maintained and sanctioned within patriarchy</w:t>
      </w:r>
      <w:r w:rsidRPr="00BB25E9">
        <w:rPr>
          <w:rFonts w:ascii="Helvetica" w:hAnsi="Helvetica"/>
        </w:rPr>
        <w:t xml:space="preserve">. They, too, rest on the faulty beliefs that it is okay to "rape the </w:t>
      </w:r>
      <w:proofErr w:type="spellStart"/>
      <w:r w:rsidRPr="00BB25E9">
        <w:rPr>
          <w:rFonts w:ascii="Helvetica" w:hAnsi="Helvetica"/>
        </w:rPr>
        <w:t>earth,"</w:t>
      </w:r>
      <w:r w:rsidRPr="00BB25E9">
        <w:rPr>
          <w:rFonts w:ascii="Helvetica" w:hAnsi="Helvetica"/>
          <w:b/>
          <w:bCs/>
          <w:u w:val="single"/>
        </w:rPr>
        <w:t>that</w:t>
      </w:r>
      <w:proofErr w:type="spellEnd"/>
      <w:r w:rsidRPr="00BB25E9">
        <w:rPr>
          <w:rFonts w:ascii="Helvetica" w:hAnsi="Helvetica"/>
          <w:b/>
          <w:bCs/>
          <w:u w:val="single"/>
        </w:rPr>
        <w:t xml:space="preserve"> it is "man's God-given right" to have dominion (that is, domination) over the earth</w:t>
      </w:r>
      <w:r w:rsidRPr="00BB25E9">
        <w:rPr>
          <w:rFonts w:ascii="Helvetica" w:hAnsi="Helvetica"/>
        </w:rPr>
        <w:t>, that nature has only instrumental value, that environmental destruction is the acceptable price we pay for "</w:t>
      </w:r>
      <w:proofErr w:type="spellStart"/>
      <w:r w:rsidRPr="00BB25E9">
        <w:rPr>
          <w:rFonts w:ascii="Helvetica" w:hAnsi="Helvetica"/>
        </w:rPr>
        <w:t>progress."And</w:t>
      </w:r>
      <w:proofErr w:type="spellEnd"/>
      <w:r w:rsidRPr="00BB25E9">
        <w:rPr>
          <w:rFonts w:ascii="Helvetica" w:hAnsi="Helvetica"/>
        </w:rPr>
        <w:t xml:space="preserve"> the presumption of </w:t>
      </w:r>
      <w:proofErr w:type="spellStart"/>
      <w:r w:rsidRPr="00BB25E9">
        <w:rPr>
          <w:rFonts w:ascii="Helvetica" w:hAnsi="Helvetica"/>
        </w:rPr>
        <w:t>warism</w:t>
      </w:r>
      <w:proofErr w:type="spellEnd"/>
      <w:r w:rsidRPr="00BB25E9">
        <w:rPr>
          <w:rFonts w:ascii="Helvetica" w:hAnsi="Helvetica"/>
        </w:rPr>
        <w:t xml:space="preserve">, that war is a natural, righteous, and ordinary way to impose dominion on a people or nation, goes hand in hand with patriarchy and leads to dysfunctional behaviors of nations and ultimately to international unmanageability. Much </w:t>
      </w:r>
      <w:proofErr w:type="spellStart"/>
      <w:r w:rsidRPr="00BB25E9">
        <w:rPr>
          <w:rFonts w:ascii="Helvetica" w:hAnsi="Helvetica"/>
        </w:rPr>
        <w:t>of</w:t>
      </w:r>
      <w:r w:rsidRPr="00BB25E9">
        <w:rPr>
          <w:rFonts w:ascii="Helvetica" w:hAnsi="Helvetica"/>
          <w:b/>
          <w:bCs/>
          <w:u w:val="single"/>
        </w:rPr>
        <w:t>the</w:t>
      </w:r>
      <w:proofErr w:type="spellEnd"/>
      <w:r w:rsidRPr="00BB25E9">
        <w:rPr>
          <w:rFonts w:ascii="Helvetica" w:hAnsi="Helvetica"/>
          <w:b/>
          <w:bCs/>
          <w:u w:val="single"/>
        </w:rPr>
        <w:t xml:space="preserve"> current" unmanageability" of contemporary life in patriarchal societies</w:t>
      </w:r>
      <w:r w:rsidRPr="00BB25E9">
        <w:rPr>
          <w:rFonts w:ascii="Helvetica" w:hAnsi="Helvetica"/>
        </w:rPr>
        <w:t>, (d</w:t>
      </w:r>
      <w:proofErr w:type="gramStart"/>
      <w:r w:rsidRPr="00BB25E9">
        <w:rPr>
          <w:rFonts w:ascii="Helvetica" w:hAnsi="Helvetica"/>
        </w:rPr>
        <w:t>),</w:t>
      </w:r>
      <w:proofErr w:type="spellStart"/>
      <w:r w:rsidRPr="00BB25E9">
        <w:rPr>
          <w:rFonts w:ascii="Helvetica" w:hAnsi="Helvetica"/>
          <w:b/>
          <w:bCs/>
          <w:u w:val="single"/>
        </w:rPr>
        <w:t>is</w:t>
      </w:r>
      <w:r w:rsidRPr="00BB25E9">
        <w:rPr>
          <w:rFonts w:ascii="Helvetica" w:hAnsi="Helvetica"/>
        </w:rPr>
        <w:t>then</w:t>
      </w:r>
      <w:proofErr w:type="spellEnd"/>
      <w:proofErr w:type="gramEnd"/>
      <w:r w:rsidRPr="00BB25E9">
        <w:rPr>
          <w:rFonts w:ascii="Helvetica" w:hAnsi="Helvetica"/>
        </w:rPr>
        <w:t xml:space="preserve"> viewed </w:t>
      </w:r>
      <w:proofErr w:type="spellStart"/>
      <w:r w:rsidRPr="00BB25E9">
        <w:rPr>
          <w:rFonts w:ascii="Helvetica" w:hAnsi="Helvetica"/>
        </w:rPr>
        <w:t>as</w:t>
      </w:r>
      <w:r w:rsidRPr="00BB25E9">
        <w:rPr>
          <w:rFonts w:ascii="Helvetica" w:hAnsi="Helvetica"/>
          <w:b/>
          <w:bCs/>
          <w:u w:val="single"/>
        </w:rPr>
        <w:t>a</w:t>
      </w:r>
      <w:proofErr w:type="spellEnd"/>
      <w:r w:rsidRPr="00BB25E9">
        <w:rPr>
          <w:rFonts w:ascii="Helvetica" w:hAnsi="Helvetica"/>
          <w:b/>
          <w:bCs/>
          <w:u w:val="single"/>
        </w:rPr>
        <w:t xml:space="preserve"> consequence of a patriarchal preoccupation with activities, events, and experiences that reflect historically male-gender identified beliefs, values, attitudes, and assumptions. Included among these real-life consequences are precisely those concerns with nuclear proliferation, war, environmental destruction, and violence toward </w:t>
      </w:r>
      <w:proofErr w:type="spellStart"/>
      <w:proofErr w:type="gramStart"/>
      <w:r w:rsidRPr="00BB25E9">
        <w:rPr>
          <w:rFonts w:ascii="Helvetica" w:hAnsi="Helvetica"/>
          <w:b/>
          <w:bCs/>
          <w:u w:val="single"/>
        </w:rPr>
        <w:t>women,</w:t>
      </w:r>
      <w:r w:rsidRPr="00BB25E9">
        <w:rPr>
          <w:rFonts w:ascii="Helvetica" w:hAnsi="Helvetica"/>
        </w:rPr>
        <w:t>which</w:t>
      </w:r>
      <w:proofErr w:type="spellEnd"/>
      <w:proofErr w:type="gramEnd"/>
      <w:r w:rsidRPr="00BB25E9">
        <w:rPr>
          <w:rFonts w:ascii="Helvetica" w:hAnsi="Helvetica"/>
        </w:rPr>
        <w:t xml:space="preserve"> many feminists see </w:t>
      </w:r>
      <w:proofErr w:type="spellStart"/>
      <w:r w:rsidRPr="00BB25E9">
        <w:rPr>
          <w:rFonts w:ascii="Helvetica" w:hAnsi="Helvetica"/>
        </w:rPr>
        <w:t>as</w:t>
      </w:r>
      <w:r w:rsidRPr="00BB25E9">
        <w:rPr>
          <w:rFonts w:ascii="Helvetica" w:hAnsi="Helvetica"/>
          <w:b/>
          <w:bCs/>
          <w:u w:val="single"/>
        </w:rPr>
        <w:t>the</w:t>
      </w:r>
      <w:proofErr w:type="spellEnd"/>
      <w:r w:rsidRPr="00BB25E9">
        <w:rPr>
          <w:rFonts w:ascii="Helvetica" w:hAnsi="Helvetica"/>
          <w:b/>
          <w:bCs/>
          <w:u w:val="single"/>
        </w:rPr>
        <w:t xml:space="preserve"> logical outgrowth of patriarchal thinking</w:t>
      </w:r>
      <w:r w:rsidRPr="00BB25E9">
        <w:rPr>
          <w:rFonts w:ascii="Helvetica" w:hAnsi="Helvetica"/>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w:t>
      </w:r>
      <w:proofErr w:type="spellStart"/>
      <w:r w:rsidRPr="00BB25E9">
        <w:rPr>
          <w:rFonts w:ascii="Helvetica" w:hAnsi="Helvetica"/>
        </w:rPr>
        <w:t>Spretnak</w:t>
      </w:r>
      <w:proofErr w:type="spellEnd"/>
      <w:r w:rsidRPr="00BB25E9">
        <w:rPr>
          <w:rFonts w:ascii="Helvetica" w:hAnsi="Helvetica"/>
        </w:rPr>
        <w:t>, for instance, argues that "</w:t>
      </w:r>
      <w:r w:rsidRPr="00BB25E9">
        <w:rPr>
          <w:rFonts w:ascii="Helvetica" w:hAnsi="Helvetica"/>
          <w:b/>
          <w:bCs/>
          <w:u w:val="single"/>
        </w:rPr>
        <w:t>militarism and warfare are continual features of a patriarchal society because they reflect and instill patriarchal values and fulfill needs of such a system</w:t>
      </w:r>
      <w:r w:rsidRPr="00BB25E9">
        <w:rPr>
          <w:rFonts w:ascii="Helvetica" w:hAnsi="Helvetica"/>
        </w:rPr>
        <w:t>. Acknowledging the context of patriarchal conceptualizations that feed militarism is a first step toward reducing their impact and preserving life on Earth" (</w:t>
      </w:r>
      <w:proofErr w:type="spellStart"/>
      <w:r w:rsidRPr="00BB25E9">
        <w:rPr>
          <w:rFonts w:ascii="Helvetica" w:hAnsi="Helvetica"/>
        </w:rPr>
        <w:t>Spretnak</w:t>
      </w:r>
      <w:proofErr w:type="spellEnd"/>
      <w:r w:rsidRPr="00BB25E9">
        <w:rPr>
          <w:rFonts w:ascii="Helvetica" w:hAnsi="Helvetica"/>
        </w:rPr>
        <w:t xml:space="preserve"> 1989, 54). Stated in terms of the foregoing model of patriarchy as a dysfunctional social system, the claims by </w:t>
      </w:r>
      <w:proofErr w:type="spellStart"/>
      <w:r w:rsidRPr="00BB25E9">
        <w:rPr>
          <w:rFonts w:ascii="Helvetica" w:hAnsi="Helvetica"/>
        </w:rPr>
        <w:t>Spretnak</w:t>
      </w:r>
      <w:proofErr w:type="spellEnd"/>
      <w:r w:rsidRPr="00BB25E9">
        <w:rPr>
          <w:rFonts w:ascii="Helvetica" w:hAnsi="Helvetica"/>
        </w:rPr>
        <w:t xml:space="preserve"> and other feminists take on a clearer meaning</w:t>
      </w:r>
      <w:r w:rsidRPr="00BB25E9">
        <w:rPr>
          <w:rFonts w:ascii="Helvetica" w:hAnsi="Helvetica"/>
          <w:u w:val="single"/>
        </w:rPr>
        <w:t>:</w:t>
      </w:r>
      <w:r w:rsidRPr="00BB25E9">
        <w:rPr>
          <w:rFonts w:ascii="Helvetica" w:hAnsi="Helvetica"/>
        </w:rPr>
        <w:t> </w:t>
      </w:r>
      <w:r w:rsidRPr="00BB25E9">
        <w:rPr>
          <w:rFonts w:ascii="Helvetica" w:hAnsi="Helvetica"/>
          <w:b/>
          <w:bCs/>
          <w:u w:val="single"/>
        </w:rPr>
        <w:t xml:space="preserve">Patriarchal conceptual frameworks legitimate impaired thinking (about women, national and regional conflict, the environment) which is manifested in behaviors which, if continued, will make life on </w:t>
      </w:r>
      <w:proofErr w:type="spellStart"/>
      <w:r w:rsidRPr="00BB25E9">
        <w:rPr>
          <w:rFonts w:ascii="Helvetica" w:hAnsi="Helvetica"/>
          <w:b/>
          <w:bCs/>
          <w:u w:val="single"/>
        </w:rPr>
        <w:t>earth</w:t>
      </w:r>
      <w:r w:rsidRPr="00BB25E9">
        <w:rPr>
          <w:rFonts w:ascii="Helvetica" w:hAnsi="Helvetica"/>
        </w:rPr>
        <w:t>difficult</w:t>
      </w:r>
      <w:proofErr w:type="spellEnd"/>
      <w:r w:rsidRPr="00BB25E9">
        <w:rPr>
          <w:rFonts w:ascii="Helvetica" w:hAnsi="Helvetica"/>
        </w:rPr>
        <w:t>, if not</w:t>
      </w:r>
      <w:r w:rsidRPr="00BB25E9">
        <w:rPr>
          <w:rFonts w:ascii="Helvetica" w:hAnsi="Helvetica"/>
          <w:b/>
          <w:bCs/>
          <w:u w:val="single"/>
        </w:rPr>
        <w:t> impossible</w:t>
      </w:r>
      <w:r w:rsidRPr="00BB25E9">
        <w:rPr>
          <w:rFonts w:ascii="Helvetica" w:hAnsi="Helvetica"/>
        </w:rPr>
        <w:t>. It is a stark message, but it is plausible. Its plausibility lies in understanding the conceptual roots of various woman-nature-peace connections in regional, national, and global contexts.</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Scene 2 is a better story</w:t>
      </w:r>
      <w:r w:rsidRPr="00BB25E9">
        <w:rPr>
          <w:rFonts w:ascii="Helvetica" w:hAnsi="Helvetica"/>
        </w:rPr>
        <w:br/>
      </w:r>
      <w:r w:rsidRPr="00BB25E9">
        <w:rPr>
          <w:rFonts w:ascii="Helvetica" w:hAnsi="Helvetica"/>
        </w:rPr>
        <w:br/>
      </w:r>
      <w:r w:rsidRPr="00BB25E9">
        <w:rPr>
          <w:rFonts w:ascii="Helvetica" w:hAnsi="Helvetica"/>
          <w:b/>
          <w:bCs/>
        </w:rPr>
        <w:t xml:space="preserve">We center our counter narrative to current U.S. space policy around the text of My Little Pony: Friendship is Magic, as a key textual </w:t>
      </w:r>
      <w:proofErr w:type="spellStart"/>
      <w:r w:rsidRPr="00BB25E9">
        <w:rPr>
          <w:rFonts w:ascii="Helvetica" w:hAnsi="Helvetica"/>
          <w:b/>
          <w:bCs/>
        </w:rPr>
        <w:t>problemitization</w:t>
      </w:r>
      <w:proofErr w:type="spellEnd"/>
      <w:r w:rsidRPr="00BB25E9">
        <w:rPr>
          <w:rFonts w:ascii="Helvetica" w:hAnsi="Helvetica"/>
          <w:b/>
          <w:bCs/>
        </w:rPr>
        <w:t xml:space="preserve"> of the patriarchal structure of gender normativity, According to Manuel:</w:t>
      </w:r>
      <w:r w:rsidRPr="00BB25E9">
        <w:rPr>
          <w:rFonts w:ascii="Helvetica" w:hAnsi="Helvetica"/>
        </w:rPr>
        <w:br/>
      </w:r>
      <w:r w:rsidRPr="00BB25E9">
        <w:rPr>
          <w:rFonts w:ascii="Helvetica" w:hAnsi="Helvetica"/>
        </w:rPr>
        <w:br/>
        <w:t>Manuel 11 Welcome to the Herd: A Feminist Watches My Little Pony: Friendship is Magic by Emily Manuel, editor for globalcomment.com AUGUST 25, 2011 </w:t>
      </w:r>
      <w:hyperlink r:id="rId25" w:history="1">
        <w:r w:rsidRPr="00BB25E9">
          <w:rPr>
            <w:rStyle w:val="Hyperlink"/>
            <w:rFonts w:ascii="Helvetica" w:hAnsi="Helvetica"/>
          </w:rPr>
          <w:t>http://globalcomment.com/2011/welcome-to-the-herd-a-feminist-watches-my-little-pony-friendship-is-magic/</w:t>
        </w:r>
      </w:hyperlink>
      <w:r w:rsidRPr="00BB25E9">
        <w:rPr>
          <w:rFonts w:ascii="Helvetica" w:hAnsi="Helvetica"/>
        </w:rPr>
        <w:br/>
      </w:r>
      <w:r w:rsidRPr="00BB25E9">
        <w:rPr>
          <w:rFonts w:ascii="Helvetica" w:hAnsi="Helvetica"/>
        </w:rPr>
        <w:br/>
        <w:t xml:space="preserve">I admit it, I was skeptical when I first the buzz about the new My Little Pony show. I like a My Little Pony as much as the next fully grown woman–usually if it’s been modded to look like Star Trek’s Borg or something–but the offerings sold to young girls these days are fairly uninspiring at best, horrible at worst. It’s hard to walk through the girl’s department of a toy store without getting an eye-strain from all the pink, and even harder to </w:t>
      </w:r>
      <w:r w:rsidRPr="00BB25E9">
        <w:rPr>
          <w:rFonts w:ascii="Helvetica" w:hAnsi="Helvetica"/>
        </w:rPr>
        <w:lastRenderedPageBreak/>
        <w:t xml:space="preserve">imagine a spinoff shilling Hasbro’s evergreen toy series being particularly engrossing for a </w:t>
      </w:r>
      <w:proofErr w:type="gramStart"/>
      <w:r w:rsidRPr="00BB25E9">
        <w:rPr>
          <w:rFonts w:ascii="Helvetica" w:hAnsi="Helvetica"/>
        </w:rPr>
        <w:t>five year-old</w:t>
      </w:r>
      <w:proofErr w:type="gramEnd"/>
      <w:r w:rsidRPr="00BB25E9">
        <w:rPr>
          <w:rFonts w:ascii="Helvetica" w:hAnsi="Helvetica"/>
        </w:rPr>
        <w:t xml:space="preserve"> – let alone an adult viewer. But at the prompting of Aishwarya Subramanian, Global Comment’s resident expert on children’s literature and matters wondrous, eventually I managed to sit down to watch an episode. And what I found was a delightful, well-written, funny show with strong characters, helmed by a woman (Lauren Faust) to boot. </w:t>
      </w:r>
      <w:proofErr w:type="gramStart"/>
      <w:r w:rsidRPr="00BB25E9">
        <w:rPr>
          <w:rFonts w:ascii="Helvetica" w:hAnsi="Helvetica"/>
        </w:rPr>
        <w:t>So</w:t>
      </w:r>
      <w:proofErr w:type="gramEnd"/>
      <w:r w:rsidRPr="00BB25E9">
        <w:rPr>
          <w:rFonts w:ascii="Helvetica" w:hAnsi="Helvetica"/>
        </w:rPr>
        <w:t xml:space="preserve"> then I watched another episode. And then I forced my partner to watch one with me, and another, until we were finished with the first season quoting the characters (Pinkie Pie’s hissed “</w:t>
      </w:r>
      <w:proofErr w:type="spellStart"/>
      <w:r w:rsidRPr="00BB25E9">
        <w:rPr>
          <w:rFonts w:ascii="Helvetica" w:hAnsi="Helvetica"/>
        </w:rPr>
        <w:t>foreverrrr</w:t>
      </w:r>
      <w:proofErr w:type="spellEnd"/>
      <w:r w:rsidRPr="00BB25E9">
        <w:rPr>
          <w:rFonts w:ascii="Helvetica" w:hAnsi="Helvetica"/>
        </w:rPr>
        <w:t xml:space="preserve">” is a particular </w:t>
      </w:r>
      <w:proofErr w:type="spellStart"/>
      <w:r w:rsidRPr="00BB25E9">
        <w:rPr>
          <w:rFonts w:ascii="Helvetica" w:hAnsi="Helvetica"/>
        </w:rPr>
        <w:t>favourite</w:t>
      </w:r>
      <w:proofErr w:type="spellEnd"/>
      <w:r w:rsidRPr="00BB25E9">
        <w:rPr>
          <w:rFonts w:ascii="Helvetica" w:hAnsi="Helvetica"/>
        </w:rPr>
        <w:t>) and scanning Equestria Daily searching for fan-created works to get us through the long wait until the next season. Welcome to the herd. </w:t>
      </w:r>
      <w:r w:rsidRPr="00BB25E9">
        <w:rPr>
          <w:rFonts w:ascii="Helvetica" w:hAnsi="Helvetica"/>
          <w:b/>
          <w:bCs/>
          <w:u w:val="single"/>
        </w:rPr>
        <w:t xml:space="preserve">There’s a lot going on with </w:t>
      </w:r>
      <w:proofErr w:type="gramStart"/>
      <w:r w:rsidRPr="00BB25E9">
        <w:rPr>
          <w:rFonts w:ascii="Helvetica" w:hAnsi="Helvetica"/>
          <w:b/>
          <w:bCs/>
          <w:u w:val="single"/>
        </w:rPr>
        <w:t>MLP:FiM</w:t>
      </w:r>
      <w:proofErr w:type="gramEnd"/>
      <w:r w:rsidRPr="00BB25E9">
        <w:rPr>
          <w:rFonts w:ascii="Helvetica" w:hAnsi="Helvetica"/>
          <w:b/>
          <w:bCs/>
          <w:u w:val="single"/>
        </w:rPr>
        <w:t>,</w:t>
      </w:r>
      <w:r w:rsidRPr="00BB25E9">
        <w:rPr>
          <w:rFonts w:ascii="Helvetica" w:hAnsi="Helvetica"/>
        </w:rPr>
        <w:t> including a sizable adult male viewership (of which, more later), but </w:t>
      </w:r>
      <w:r w:rsidRPr="00BB25E9">
        <w:rPr>
          <w:rFonts w:ascii="Helvetica" w:hAnsi="Helvetica"/>
          <w:b/>
          <w:bCs/>
          <w:u w:val="single"/>
        </w:rPr>
        <w:t xml:space="preserve">the most important </w:t>
      </w:r>
      <w:proofErr w:type="spellStart"/>
      <w:r w:rsidRPr="00BB25E9">
        <w:rPr>
          <w:rFonts w:ascii="Helvetica" w:hAnsi="Helvetica"/>
          <w:b/>
          <w:bCs/>
          <w:u w:val="single"/>
        </w:rPr>
        <w:t>thing</w:t>
      </w:r>
      <w:r w:rsidRPr="00BB25E9">
        <w:rPr>
          <w:rFonts w:ascii="Helvetica" w:hAnsi="Helvetica"/>
        </w:rPr>
        <w:t>to</w:t>
      </w:r>
      <w:proofErr w:type="spellEnd"/>
      <w:r w:rsidRPr="00BB25E9">
        <w:rPr>
          <w:rFonts w:ascii="Helvetica" w:hAnsi="Helvetica"/>
        </w:rPr>
        <w:t xml:space="preserve"> me about the show </w:t>
      </w:r>
      <w:r w:rsidRPr="00BB25E9">
        <w:rPr>
          <w:rFonts w:ascii="Helvetica" w:hAnsi="Helvetica"/>
          <w:b/>
          <w:bCs/>
          <w:u w:val="single"/>
        </w:rPr>
        <w:t>is</w:t>
      </w:r>
      <w:r w:rsidRPr="00BB25E9">
        <w:rPr>
          <w:rFonts w:ascii="Helvetica" w:hAnsi="Helvetica"/>
        </w:rPr>
        <w:t> this: </w:t>
      </w:r>
      <w:r w:rsidRPr="00BB25E9">
        <w:rPr>
          <w:rFonts w:ascii="Helvetica" w:hAnsi="Helvetica"/>
          <w:b/>
          <w:bCs/>
          <w:u w:val="single"/>
        </w:rPr>
        <w:t>it presents a world in which the normative position is female. The five main characters of the show are female,</w:t>
      </w:r>
      <w:r w:rsidRPr="00BB25E9">
        <w:rPr>
          <w:rFonts w:ascii="Helvetica" w:hAnsi="Helvetica"/>
        </w:rPr>
        <w:t xml:space="preserve"> as is the ruler of the show’s setting in the kingdom of Equestria, Princess Celestia. In </w:t>
      </w:r>
      <w:proofErr w:type="spellStart"/>
      <w:proofErr w:type="gramStart"/>
      <w:r w:rsidRPr="00BB25E9">
        <w:rPr>
          <w:rFonts w:ascii="Helvetica" w:hAnsi="Helvetica"/>
        </w:rPr>
        <w:t>fact,</w:t>
      </w:r>
      <w:r w:rsidRPr="00BB25E9">
        <w:rPr>
          <w:rFonts w:ascii="Helvetica" w:hAnsi="Helvetica"/>
          <w:b/>
          <w:bCs/>
          <w:u w:val="single"/>
        </w:rPr>
        <w:t>so</w:t>
      </w:r>
      <w:proofErr w:type="spellEnd"/>
      <w:proofErr w:type="gramEnd"/>
      <w:r w:rsidRPr="00BB25E9">
        <w:rPr>
          <w:rFonts w:ascii="Helvetica" w:hAnsi="Helvetica"/>
          <w:b/>
          <w:bCs/>
          <w:u w:val="single"/>
        </w:rPr>
        <w:t xml:space="preserve"> many of the show’s characters are female that among the show’s fans the assumption is generally that even non-speaking characters are female–an interesting change from the default male setting that still dominates most areas of culture</w:t>
      </w:r>
      <w:r w:rsidRPr="00BB25E9">
        <w:rPr>
          <w:rFonts w:ascii="Helvetica" w:hAnsi="Helvetica"/>
        </w:rPr>
        <w:t> (try mentioning your doctor and see how many times you get a “she” assumption… not many, in my experience). </w:t>
      </w:r>
      <w:r w:rsidRPr="00BB25E9">
        <w:rPr>
          <w:rFonts w:ascii="Helvetica" w:hAnsi="Helvetica"/>
          <w:b/>
          <w:bCs/>
          <w:u w:val="single"/>
        </w:rPr>
        <w:t>The show offers a wide range of types of female characters–</w:t>
      </w:r>
      <w:r w:rsidRPr="00BB25E9">
        <w:rPr>
          <w:rFonts w:ascii="Helvetica" w:hAnsi="Helvetica"/>
        </w:rPr>
        <w:t xml:space="preserve">from the conscientious scholar Twilight Sparkle, the fashion-conscious Rarity, the farmhand Applejack, the brash Rainbow Dash, the softly-spoken animal-loving </w:t>
      </w:r>
      <w:proofErr w:type="spellStart"/>
      <w:r w:rsidRPr="00BB25E9">
        <w:rPr>
          <w:rFonts w:ascii="Helvetica" w:hAnsi="Helvetica"/>
        </w:rPr>
        <w:t>Fluttershy</w:t>
      </w:r>
      <w:proofErr w:type="spellEnd"/>
      <w:r w:rsidRPr="00BB25E9">
        <w:rPr>
          <w:rFonts w:ascii="Helvetica" w:hAnsi="Helvetica"/>
        </w:rPr>
        <w:t xml:space="preserve"> and the hyperactive, frequently nonsensical Pinkie Pie.</w:t>
      </w:r>
      <w:r w:rsidRPr="00BB25E9">
        <w:rPr>
          <w:rFonts w:ascii="Helvetica" w:hAnsi="Helvetica"/>
          <w:b/>
          <w:bCs/>
          <w:u w:val="single"/>
        </w:rPr>
        <w:t xml:space="preserve"> Each has her own talents, desires, and personally quirks. They’re active, not passive. Even better, many episodes demonstrate a layered, even wise, approach to character; appearances are never quite what they seem to </w:t>
      </w:r>
      <w:proofErr w:type="spellStart"/>
      <w:proofErr w:type="gramStart"/>
      <w:r w:rsidRPr="00BB25E9">
        <w:rPr>
          <w:rFonts w:ascii="Helvetica" w:hAnsi="Helvetica"/>
          <w:b/>
          <w:bCs/>
          <w:u w:val="single"/>
        </w:rPr>
        <w:t>be.</w:t>
      </w:r>
      <w:r w:rsidRPr="00BB25E9">
        <w:rPr>
          <w:rFonts w:ascii="Helvetica" w:hAnsi="Helvetica"/>
        </w:rPr>
        <w:t>In</w:t>
      </w:r>
      <w:proofErr w:type="spellEnd"/>
      <w:proofErr w:type="gramEnd"/>
      <w:r w:rsidRPr="00BB25E9">
        <w:rPr>
          <w:rFonts w:ascii="Helvetica" w:hAnsi="Helvetica"/>
        </w:rPr>
        <w:t xml:space="preserve"> “Swarm of the Century,” Pinkie Pie’s decidedly uncommon sense is dismissed by the other characters, right until she saves the day with a one-pony polka. </w:t>
      </w:r>
      <w:r w:rsidRPr="00BB25E9">
        <w:rPr>
          <w:rFonts w:ascii="Helvetica" w:hAnsi="Helvetica"/>
          <w:b/>
          <w:bCs/>
          <w:u w:val="single"/>
        </w:rPr>
        <w:t xml:space="preserve">And the action doesn’t </w:t>
      </w:r>
      <w:proofErr w:type="spellStart"/>
      <w:r w:rsidRPr="00BB25E9">
        <w:rPr>
          <w:rFonts w:ascii="Helvetica" w:hAnsi="Helvetica"/>
          <w:b/>
          <w:bCs/>
          <w:u w:val="single"/>
        </w:rPr>
        <w:t>centre</w:t>
      </w:r>
      <w:proofErr w:type="spellEnd"/>
      <w:r w:rsidRPr="00BB25E9">
        <w:rPr>
          <w:rFonts w:ascii="Helvetica" w:hAnsi="Helvetica"/>
          <w:b/>
          <w:bCs/>
          <w:u w:val="single"/>
        </w:rPr>
        <w:t xml:space="preserve"> on girl’s relation to men and boys, it primarily focuses on their friendships, their relationships with one another. Conflicts arise naturally, from misperception, selfishness, arrogance, thoughtlessness… but not by the horizontal pitting of girls against each other in</w:t>
      </w:r>
      <w:r w:rsidRPr="00BB25E9">
        <w:rPr>
          <w:rFonts w:ascii="Helvetica" w:hAnsi="Helvetica"/>
        </w:rPr>
        <w:t> </w:t>
      </w:r>
      <w:proofErr w:type="spellStart"/>
      <w:r w:rsidRPr="00BB25E9">
        <w:rPr>
          <w:rFonts w:ascii="Helvetica" w:hAnsi="Helvetica"/>
        </w:rPr>
        <w:t>kyriarchical</w:t>
      </w:r>
      <w:proofErr w:type="spellEnd"/>
      <w:r w:rsidRPr="00BB25E9">
        <w:rPr>
          <w:rFonts w:ascii="Helvetica" w:hAnsi="Helvetica"/>
        </w:rPr>
        <w:t> </w:t>
      </w:r>
      <w:r w:rsidRPr="00BB25E9">
        <w:rPr>
          <w:rFonts w:ascii="Helvetica" w:hAnsi="Helvetica"/>
          <w:b/>
          <w:bCs/>
          <w:u w:val="single"/>
        </w:rPr>
        <w:t>narrative fighting for male approval</w:t>
      </w:r>
      <w:r w:rsidRPr="00BB25E9">
        <w:rPr>
          <w:rFonts w:ascii="Helvetica" w:hAnsi="Helvetica"/>
        </w:rPr>
        <w:t xml:space="preserve">. There’s only two minor plotlines </w:t>
      </w:r>
      <w:proofErr w:type="spellStart"/>
      <w:r w:rsidRPr="00BB25E9">
        <w:rPr>
          <w:rFonts w:ascii="Helvetica" w:hAnsi="Helvetica"/>
        </w:rPr>
        <w:t>centreing</w:t>
      </w:r>
      <w:proofErr w:type="spellEnd"/>
      <w:r w:rsidRPr="00BB25E9">
        <w:rPr>
          <w:rFonts w:ascii="Helvetica" w:hAnsi="Helvetica"/>
        </w:rPr>
        <w:t xml:space="preserve"> on romance – Spike the dragon’s crush on Rarity, and Rarity’s Prince Blueblood at the Grand Galloping Gala in “The Best Night Ever.” Neither is a very central storyline, and in the case of Rarity, the Prince is shown to be selfish and rude, a poor substitute for a night with her friends. There’s nothing wrong with a bit of romance in children’s stories (though I suppose it’s too much to ask a mainstream show to have canonical queer children), but there is often a disproportionate emphasis on it. In contrast, </w:t>
      </w:r>
      <w:r w:rsidRPr="00BB25E9">
        <w:rPr>
          <w:rFonts w:ascii="Helvetica" w:hAnsi="Helvetica"/>
          <w:b/>
          <w:bCs/>
          <w:u w:val="single"/>
        </w:rPr>
        <w:t>My Little Pony: Friendship is Magic doesn’t just pass the Bechdel test, it shatters it</w:t>
      </w:r>
      <w:r w:rsidRPr="00BB25E9">
        <w:rPr>
          <w:rFonts w:ascii="Helvetica" w:hAnsi="Helvetica"/>
        </w:rPr>
        <w:t xml:space="preserve">. There is only one male regular character on the show, the aforementioned baby dragon Spike, and he’s relegated to a marginal sidekick kind of role. This is a clever reversal of what feminist essayist Katha Pollitt two decades ago called “the Smurfette Principle,” the way in which male characters dominate, with a lone female character rounding out the cast. Pollitt argues that: The message is clear. Boys are the norm, girls the variation; boys are central, </w:t>
      </w:r>
      <w:proofErr w:type="gramStart"/>
      <w:r w:rsidRPr="00BB25E9">
        <w:rPr>
          <w:rFonts w:ascii="Helvetica" w:hAnsi="Helvetica"/>
        </w:rPr>
        <w:t>girls</w:t>
      </w:r>
      <w:proofErr w:type="gramEnd"/>
      <w:r w:rsidRPr="00BB25E9">
        <w:rPr>
          <w:rFonts w:ascii="Helvetica" w:hAnsi="Helvetica"/>
        </w:rPr>
        <w:t xml:space="preserve"> peripheral; boys are individuals, </w:t>
      </w:r>
      <w:proofErr w:type="gramStart"/>
      <w:r w:rsidRPr="00BB25E9">
        <w:rPr>
          <w:rFonts w:ascii="Helvetica" w:hAnsi="Helvetica"/>
        </w:rPr>
        <w:t>girls</w:t>
      </w:r>
      <w:proofErr w:type="gramEnd"/>
      <w:r w:rsidRPr="00BB25E9">
        <w:rPr>
          <w:rFonts w:ascii="Helvetica" w:hAnsi="Helvetica"/>
        </w:rPr>
        <w:t xml:space="preserve"> types. Boys define the group, its story and its code of values. Girls exist only in relation to boys. Sadly, this remains as true now as it is then. </w:t>
      </w:r>
      <w:r w:rsidRPr="00BB25E9">
        <w:rPr>
          <w:rFonts w:ascii="Helvetica" w:hAnsi="Helvetica"/>
          <w:b/>
          <w:bCs/>
          <w:u w:val="single"/>
        </w:rPr>
        <w:t xml:space="preserve">For adults as well as children, texts in which men dominate are still largely considered “neutral,” whereas those which feature a similar female predominance are relegated to the chick-flick bin, watched only by women. The logic goes: men won’t watch shows or films about women, they can only identify with other men. Yet </w:t>
      </w:r>
      <w:proofErr w:type="gramStart"/>
      <w:r w:rsidRPr="00BB25E9">
        <w:rPr>
          <w:rFonts w:ascii="Helvetica" w:hAnsi="Helvetica"/>
          <w:b/>
          <w:bCs/>
          <w:u w:val="single"/>
        </w:rPr>
        <w:t>MLP:FiM</w:t>
      </w:r>
      <w:proofErr w:type="gramEnd"/>
      <w:r w:rsidRPr="00BB25E9">
        <w:rPr>
          <w:rFonts w:ascii="Helvetica" w:hAnsi="Helvetica"/>
          <w:b/>
          <w:bCs/>
          <w:u w:val="single"/>
        </w:rPr>
        <w:t>, of all shows, puts the lie to this well-worn, if nonsensical, cultural dogma.</w:t>
      </w:r>
      <w:r w:rsidRPr="00BB25E9">
        <w:rPr>
          <w:rFonts w:ascii="Helvetica" w:hAnsi="Helvetica"/>
        </w:rPr>
        <w:t> To the surprise of all concerned, MLP:FiM has managed to attract a huge adult male fanbase dubbed “</w:t>
      </w:r>
      <w:proofErr w:type="spellStart"/>
      <w:r w:rsidRPr="00BB25E9">
        <w:rPr>
          <w:rFonts w:ascii="Helvetica" w:hAnsi="Helvetica"/>
        </w:rPr>
        <w:t>bronies</w:t>
      </w:r>
      <w:proofErr w:type="spellEnd"/>
      <w:r w:rsidRPr="00BB25E9">
        <w:rPr>
          <w:rFonts w:ascii="Helvetica" w:hAnsi="Helvetica"/>
        </w:rPr>
        <w:t>” </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Specifically, we locate our counter narrative within the broader trajectory of “</w:t>
      </w:r>
      <w:proofErr w:type="spellStart"/>
      <w:r w:rsidRPr="00BB25E9">
        <w:rPr>
          <w:rFonts w:ascii="Helvetica" w:hAnsi="Helvetica"/>
          <w:b/>
          <w:bCs/>
        </w:rPr>
        <w:t>Brony</w:t>
      </w:r>
      <w:proofErr w:type="spellEnd"/>
      <w:r w:rsidRPr="00BB25E9">
        <w:rPr>
          <w:rFonts w:ascii="Helvetica" w:hAnsi="Helvetica"/>
          <w:b/>
          <w:bCs/>
        </w:rPr>
        <w:t>” fan culture, as a particular micro-narrative against gender normativity, Conger explains:</w:t>
      </w:r>
      <w:r w:rsidRPr="00BB25E9">
        <w:rPr>
          <w:rFonts w:ascii="Helvetica" w:hAnsi="Helvetica"/>
        </w:rPr>
        <w:br/>
      </w:r>
      <w:r w:rsidRPr="00BB25E9">
        <w:rPr>
          <w:rFonts w:ascii="Helvetica" w:hAnsi="Helvetica"/>
        </w:rPr>
        <w:br/>
      </w:r>
      <w:r w:rsidRPr="00BB25E9">
        <w:rPr>
          <w:rFonts w:ascii="Helvetica" w:hAnsi="Helvetica"/>
        </w:rPr>
        <w:lastRenderedPageBreak/>
        <w:t xml:space="preserve">Conger 11 </w:t>
      </w:r>
      <w:proofErr w:type="spellStart"/>
      <w:r w:rsidRPr="00BB25E9">
        <w:rPr>
          <w:rFonts w:ascii="Helvetica" w:hAnsi="Helvetica"/>
        </w:rPr>
        <w:t>Bronies</w:t>
      </w:r>
      <w:proofErr w:type="spellEnd"/>
      <w:r w:rsidRPr="00BB25E9">
        <w:rPr>
          <w:rFonts w:ascii="Helvetica" w:hAnsi="Helvetica"/>
        </w:rPr>
        <w:t>: For Men Who Love ‘My Little Ponies’ by Cristen Conger Journalist, writes for multiple media outlets| September 19, 2011 </w:t>
      </w:r>
      <w:hyperlink r:id="rId26" w:history="1">
        <w:r w:rsidRPr="00BB25E9">
          <w:rPr>
            <w:rStyle w:val="Hyperlink"/>
            <w:rFonts w:ascii="Helvetica" w:hAnsi="Helvetica"/>
          </w:rPr>
          <w:t>http://blogs.howstuffworks.com/2011/09/19/bronies-for-men-who-love-my-little-ponies/</w:t>
        </w:r>
      </w:hyperlink>
      <w:r w:rsidRPr="00BB25E9">
        <w:rPr>
          <w:rFonts w:ascii="Helvetica" w:hAnsi="Helvetica"/>
        </w:rPr>
        <w:br/>
      </w:r>
      <w:r w:rsidRPr="00BB25E9">
        <w:rPr>
          <w:rFonts w:ascii="Helvetica" w:hAnsi="Helvetica"/>
        </w:rPr>
        <w:br/>
        <w:t xml:space="preserve">I guess I was a little behind on my Internet memes when I received an email from </w:t>
      </w:r>
      <w:proofErr w:type="spellStart"/>
      <w:r w:rsidRPr="00BB25E9">
        <w:rPr>
          <w:rFonts w:ascii="Helvetica" w:hAnsi="Helvetica"/>
        </w:rPr>
        <w:t>MomStuff</w:t>
      </w:r>
      <w:proofErr w:type="spellEnd"/>
      <w:r w:rsidRPr="00BB25E9">
        <w:rPr>
          <w:rFonts w:ascii="Helvetica" w:hAnsi="Helvetica"/>
        </w:rPr>
        <w:t xml:space="preserve"> listeners Regina a couple weeks ago. She wrote in to tell Caroline and me about a group of </w:t>
      </w:r>
      <w:r w:rsidRPr="00BB25E9">
        <w:rPr>
          <w:rFonts w:ascii="Helvetica" w:hAnsi="Helvetica"/>
          <w:b/>
          <w:bCs/>
          <w:u w:val="single"/>
        </w:rPr>
        <w:t>“My Little Ponies Friendship Is Magic</w:t>
      </w:r>
      <w:r w:rsidRPr="00BB25E9">
        <w:rPr>
          <w:rFonts w:ascii="Helvetica" w:hAnsi="Helvetica"/>
        </w:rPr>
        <w:t>” (“MLPFISM”) </w:t>
      </w:r>
      <w:r w:rsidRPr="00BB25E9">
        <w:rPr>
          <w:rFonts w:ascii="Helvetica" w:hAnsi="Helvetica"/>
          <w:b/>
          <w:bCs/>
          <w:u w:val="single"/>
        </w:rPr>
        <w:t>fanboys collectively known as “</w:t>
      </w:r>
      <w:proofErr w:type="spellStart"/>
      <w:r w:rsidRPr="00BB25E9">
        <w:rPr>
          <w:rFonts w:ascii="Helvetica" w:hAnsi="Helvetica"/>
          <w:b/>
          <w:bCs/>
          <w:u w:val="single"/>
        </w:rPr>
        <w:t>bronies</w:t>
      </w:r>
      <w:proofErr w:type="spellEnd"/>
      <w:r w:rsidRPr="00BB25E9">
        <w:rPr>
          <w:rFonts w:ascii="Helvetica" w:hAnsi="Helvetica"/>
          <w:b/>
          <w:bCs/>
          <w:u w:val="single"/>
        </w:rPr>
        <w:t>.”</w:t>
      </w:r>
      <w:r w:rsidRPr="00BB25E9">
        <w:rPr>
          <w:rFonts w:ascii="Helvetica" w:hAnsi="Helvetica"/>
        </w:rPr>
        <w:t> (</w:t>
      </w:r>
      <w:proofErr w:type="spellStart"/>
      <w:r w:rsidRPr="00BB25E9">
        <w:rPr>
          <w:rFonts w:ascii="Helvetica" w:hAnsi="Helvetica"/>
        </w:rPr>
        <w:t>KnowYourMeme</w:t>
      </w:r>
      <w:proofErr w:type="spellEnd"/>
      <w:r w:rsidRPr="00BB25E9">
        <w:rPr>
          <w:rFonts w:ascii="Helvetica" w:hAnsi="Helvetica"/>
        </w:rPr>
        <w:t xml:space="preserve"> offers an excellent primer on how </w:t>
      </w:r>
      <w:proofErr w:type="spellStart"/>
      <w:r w:rsidRPr="00BB25E9">
        <w:rPr>
          <w:rFonts w:ascii="Helvetica" w:hAnsi="Helvetica"/>
        </w:rPr>
        <w:t>brony</w:t>
      </w:r>
      <w:proofErr w:type="spellEnd"/>
      <w:r w:rsidRPr="00BB25E9">
        <w:rPr>
          <w:rFonts w:ascii="Helvetica" w:hAnsi="Helvetica"/>
        </w:rPr>
        <w:t xml:space="preserve"> Internet culture started.) Considering that the “My Little Pony” franchise has been marketed to young girls since it broke out of the stables in 1982, Regina wrote that she was dubious that </w:t>
      </w:r>
      <w:proofErr w:type="spellStart"/>
      <w:r w:rsidRPr="00BB25E9">
        <w:rPr>
          <w:rFonts w:ascii="Helvetica" w:hAnsi="Helvetica"/>
        </w:rPr>
        <w:t>bronies</w:t>
      </w:r>
      <w:proofErr w:type="spellEnd"/>
      <w:r w:rsidRPr="00BB25E9">
        <w:rPr>
          <w:rFonts w:ascii="Helvetica" w:hAnsi="Helvetica"/>
        </w:rPr>
        <w:t xml:space="preserve"> really existed. But a visit to a </w:t>
      </w:r>
      <w:proofErr w:type="spellStart"/>
      <w:r w:rsidRPr="00BB25E9">
        <w:rPr>
          <w:rFonts w:ascii="Helvetica" w:hAnsi="Helvetica"/>
        </w:rPr>
        <w:t>bronies</w:t>
      </w:r>
      <w:proofErr w:type="spellEnd"/>
      <w:r w:rsidRPr="00BB25E9">
        <w:rPr>
          <w:rFonts w:ascii="Helvetica" w:hAnsi="Helvetica"/>
        </w:rPr>
        <w:t xml:space="preserve"> meet-up event proved otherwise. Regina recounted: Then I went to a </w:t>
      </w:r>
      <w:proofErr w:type="spellStart"/>
      <w:r w:rsidRPr="00BB25E9">
        <w:rPr>
          <w:rFonts w:ascii="Helvetica" w:hAnsi="Helvetica"/>
        </w:rPr>
        <w:t>brony</w:t>
      </w:r>
      <w:proofErr w:type="spellEnd"/>
      <w:r w:rsidRPr="00BB25E9">
        <w:rPr>
          <w:rFonts w:ascii="Helvetica" w:hAnsi="Helvetica"/>
        </w:rPr>
        <w:t xml:space="preserve"> meet up in my city after seeing it advertised on Equestria Daily, probably the biggest fan-run websites about the show. Of the attendees, 22 were male (ages 17-30) and 3 females including myself (all of us were in our early 20s</w:t>
      </w:r>
      <w:r w:rsidRPr="00BB25E9">
        <w:rPr>
          <w:rFonts w:ascii="Helvetica" w:hAnsi="Helvetica"/>
          <w:b/>
          <w:bCs/>
          <w:u w:val="single"/>
        </w:rPr>
        <w:t xml:space="preserve">). Having spoken to some of these male fans myself, a common theme appeared that didn’t surprise me: those who were open about their love for the show were often called gay/pansies/etc. by </w:t>
      </w:r>
      <w:proofErr w:type="spellStart"/>
      <w:proofErr w:type="gramStart"/>
      <w:r w:rsidRPr="00BB25E9">
        <w:rPr>
          <w:rFonts w:ascii="Helvetica" w:hAnsi="Helvetica"/>
          <w:b/>
          <w:bCs/>
          <w:u w:val="single"/>
        </w:rPr>
        <w:t>others.</w:t>
      </w:r>
      <w:r w:rsidRPr="00BB25E9">
        <w:rPr>
          <w:rFonts w:ascii="Helvetica" w:hAnsi="Helvetica"/>
        </w:rPr>
        <w:t>As</w:t>
      </w:r>
      <w:proofErr w:type="spellEnd"/>
      <w:proofErr w:type="gramEnd"/>
      <w:r w:rsidRPr="00BB25E9">
        <w:rPr>
          <w:rFonts w:ascii="Helvetica" w:hAnsi="Helvetica"/>
        </w:rPr>
        <w:t xml:space="preserve"> a result, some were very closeted about their fandom. For example, we went to Target, which has a lot of exclusive MLP (“My Little Pony”) merchandise. One of the male fans, excitedly purchased a pink MLP duvet for his college dorm featuring two of the unicorn characters. He said, “I know I’m going to get so much crap for this from everyone, but I want this.” In addition to extensive 4Chan posts, </w:t>
      </w:r>
      <w:proofErr w:type="spellStart"/>
      <w:r w:rsidRPr="00BB25E9">
        <w:rPr>
          <w:rFonts w:ascii="Helvetica" w:hAnsi="Helvetica"/>
        </w:rPr>
        <w:t>bronies</w:t>
      </w:r>
      <w:proofErr w:type="spellEnd"/>
      <w:r w:rsidRPr="00BB25E9">
        <w:rPr>
          <w:rFonts w:ascii="Helvetica" w:hAnsi="Helvetica"/>
        </w:rPr>
        <w:t xml:space="preserve"> have churned out “MLPFISM” video mash-ups, fan art and fan fiction. Internet fandom doesn’t get much better than the </w:t>
      </w:r>
      <w:proofErr w:type="spellStart"/>
      <w:r w:rsidRPr="00BB25E9">
        <w:rPr>
          <w:rFonts w:ascii="Helvetica" w:hAnsi="Helvetica"/>
        </w:rPr>
        <w:t>bronies</w:t>
      </w:r>
      <w:proofErr w:type="spellEnd"/>
      <w:r w:rsidRPr="00BB25E9">
        <w:rPr>
          <w:rFonts w:ascii="Helvetica" w:hAnsi="Helvetica"/>
        </w:rPr>
        <w:t xml:space="preserve"> in my book. </w:t>
      </w:r>
      <w:r w:rsidRPr="00BB25E9">
        <w:rPr>
          <w:rFonts w:ascii="Helvetica" w:hAnsi="Helvetica"/>
          <w:b/>
          <w:bCs/>
          <w:u w:val="single"/>
        </w:rPr>
        <w:t xml:space="preserve">Not least because of the gender norms the </w:t>
      </w:r>
      <w:proofErr w:type="spellStart"/>
      <w:r w:rsidRPr="00BB25E9">
        <w:rPr>
          <w:rFonts w:ascii="Helvetica" w:hAnsi="Helvetica"/>
          <w:b/>
          <w:bCs/>
          <w:u w:val="single"/>
        </w:rPr>
        <w:t>bronies</w:t>
      </w:r>
      <w:proofErr w:type="spellEnd"/>
      <w:r w:rsidRPr="00BB25E9">
        <w:rPr>
          <w:rFonts w:ascii="Helvetica" w:hAnsi="Helvetica"/>
          <w:b/>
          <w:bCs/>
          <w:u w:val="single"/>
        </w:rPr>
        <w:t xml:space="preserve"> buck by unabashedly adoring the sparkle ‘n’ pop Ponies</w:t>
      </w:r>
      <w:r w:rsidRPr="00BB25E9">
        <w:rPr>
          <w:rFonts w:ascii="Helvetica" w:hAnsi="Helvetica"/>
        </w:rPr>
        <w:t xml:space="preserve">. As a fantastic </w:t>
      </w:r>
      <w:proofErr w:type="spellStart"/>
      <w:r w:rsidRPr="00BB25E9">
        <w:rPr>
          <w:rFonts w:ascii="Helvetica" w:hAnsi="Helvetica"/>
        </w:rPr>
        <w:t>bronies</w:t>
      </w:r>
      <w:proofErr w:type="spellEnd"/>
      <w:r w:rsidRPr="00BB25E9">
        <w:rPr>
          <w:rFonts w:ascii="Helvetica" w:hAnsi="Helvetica"/>
        </w:rPr>
        <w:t xml:space="preserve"> article in Wired magazine observed earlier this year: </w:t>
      </w:r>
      <w:r w:rsidRPr="00BB25E9">
        <w:rPr>
          <w:rFonts w:ascii="Helvetica" w:hAnsi="Helvetica"/>
          <w:b/>
          <w:bCs/>
          <w:u w:val="single"/>
        </w:rPr>
        <w:t xml:space="preserve">Despite a tacit understanding that some people might be surprised by their choice of entertainment, most </w:t>
      </w:r>
      <w:proofErr w:type="spellStart"/>
      <w:r w:rsidRPr="00BB25E9">
        <w:rPr>
          <w:rFonts w:ascii="Helvetica" w:hAnsi="Helvetica"/>
          <w:b/>
          <w:bCs/>
          <w:u w:val="single"/>
        </w:rPr>
        <w:t>bronies</w:t>
      </w:r>
      <w:proofErr w:type="spellEnd"/>
      <w:r w:rsidRPr="00BB25E9">
        <w:rPr>
          <w:rFonts w:ascii="Helvetica" w:hAnsi="Helvetica"/>
          <w:b/>
          <w:bCs/>
          <w:u w:val="single"/>
        </w:rPr>
        <w:t xml:space="preserve"> show little to no compunction about their fandom. They shouldn’t have to. And, intentionally or not, they might be bucking the gender socialization of things considered to be “for girls” or “for boys.” </w:t>
      </w:r>
      <w:r w:rsidRPr="00BB25E9">
        <w:rPr>
          <w:rFonts w:ascii="Helvetica" w:hAnsi="Helvetica"/>
        </w:rPr>
        <w:t xml:space="preserve">“This might be a little short-sighted on my part, but I just assumed that any adult man who didn’t have a little girl wouldn’t even give it a try,” Lauren Faust, “MLPFISM” creator and </w:t>
      </w:r>
      <w:proofErr w:type="spellStart"/>
      <w:r w:rsidRPr="00BB25E9">
        <w:rPr>
          <w:rFonts w:ascii="Helvetica" w:hAnsi="Helvetica"/>
        </w:rPr>
        <w:t>brony</w:t>
      </w:r>
      <w:proofErr w:type="spellEnd"/>
      <w:r w:rsidRPr="00BB25E9">
        <w:rPr>
          <w:rFonts w:ascii="Helvetica" w:hAnsi="Helvetica"/>
        </w:rPr>
        <w:t xml:space="preserve"> icon, told Wired. </w:t>
      </w:r>
      <w:r w:rsidRPr="00BB25E9">
        <w:rPr>
          <w:rFonts w:ascii="Helvetica" w:hAnsi="Helvetica"/>
        </w:rPr>
        <w:br/>
      </w:r>
      <w:r w:rsidRPr="00BB25E9">
        <w:rPr>
          <w:rFonts w:ascii="Helvetica" w:hAnsi="Helvetica"/>
        </w:rPr>
        <w:br/>
      </w:r>
      <w:r w:rsidRPr="00BB25E9">
        <w:rPr>
          <w:rFonts w:ascii="Helvetica" w:hAnsi="Helvetica"/>
          <w:b/>
          <w:bCs/>
        </w:rPr>
        <w:t>Thus, &lt;PARTNER NAME&gt; and I stand resolved that the United States Federal Government should create an orbital friendship cannon in outer space outside of the Earth’s mesosphere</w:t>
      </w:r>
      <w:r w:rsidRPr="00BB25E9">
        <w:rPr>
          <w:rFonts w:ascii="Helvetica" w:hAnsi="Helvetica"/>
        </w:rPr>
        <w:br/>
      </w:r>
      <w:r w:rsidRPr="00BB25E9">
        <w:rPr>
          <w:rFonts w:ascii="Helvetica" w:hAnsi="Helvetica"/>
        </w:rPr>
        <w:br/>
      </w:r>
      <w:r w:rsidRPr="00BB25E9">
        <w:rPr>
          <w:rFonts w:ascii="Helvetica" w:hAnsi="Helvetica"/>
          <w:b/>
          <w:bCs/>
        </w:rPr>
        <w:t>We do not defend plan fiat, and instead base our advocacy on the alternative magical construct of friendship, we’ll clarify.</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Scene 3 is Solvency</w:t>
      </w:r>
      <w:r w:rsidRPr="00BB25E9">
        <w:rPr>
          <w:rFonts w:ascii="Helvetica" w:hAnsi="Helvetica"/>
        </w:rPr>
        <w:br/>
      </w:r>
      <w:r w:rsidRPr="00BB25E9">
        <w:rPr>
          <w:rFonts w:ascii="Helvetica" w:hAnsi="Helvetica"/>
        </w:rPr>
        <w:br/>
      </w:r>
      <w:r w:rsidRPr="00BB25E9">
        <w:rPr>
          <w:rFonts w:ascii="Helvetica" w:hAnsi="Helvetica"/>
          <w:b/>
          <w:bCs/>
        </w:rPr>
        <w:t>Know Your Meme Explains:</w:t>
      </w:r>
      <w:r w:rsidRPr="00BB25E9">
        <w:rPr>
          <w:rFonts w:ascii="Helvetica" w:hAnsi="Helvetica"/>
        </w:rPr>
        <w:br/>
      </w:r>
      <w:r w:rsidRPr="00BB25E9">
        <w:rPr>
          <w:rFonts w:ascii="Helvetica" w:hAnsi="Helvetica"/>
        </w:rPr>
        <w:br/>
        <w:t>Know Your Meme, No Date of Publication, Accessed on 3/18/12: </w:t>
      </w:r>
      <w:hyperlink r:id="rId27" w:history="1">
        <w:r w:rsidRPr="00BB25E9">
          <w:rPr>
            <w:rStyle w:val="Hyperlink"/>
            <w:rFonts w:ascii="Helvetica" w:hAnsi="Helvetica"/>
          </w:rPr>
          <w:t>http://knowyourmeme.com/memes/friendship-arsenal</w:t>
        </w:r>
      </w:hyperlink>
      <w:r w:rsidRPr="00BB25E9">
        <w:rPr>
          <w:rFonts w:ascii="Helvetica" w:hAnsi="Helvetica"/>
        </w:rPr>
        <w:br/>
      </w:r>
      <w:r w:rsidRPr="00BB25E9">
        <w:rPr>
          <w:rFonts w:ascii="Helvetica" w:hAnsi="Helvetica"/>
        </w:rPr>
        <w:br/>
        <w:t xml:space="preserve">About The Friendship Arsenal features a series of weapon-based image macros and animated gifs used within the fanbase of the popular Tv Series My Little Pony: Friendship is Magic. Multiple variations </w:t>
      </w:r>
      <w:proofErr w:type="spellStart"/>
      <w:r w:rsidRPr="00BB25E9">
        <w:rPr>
          <w:rFonts w:ascii="Helvetica" w:hAnsi="Helvetica"/>
        </w:rPr>
        <w:t>excist</w:t>
      </w:r>
      <w:proofErr w:type="spellEnd"/>
      <w:r w:rsidRPr="00BB25E9">
        <w:rPr>
          <w:rFonts w:ascii="Helvetica" w:hAnsi="Helvetica"/>
        </w:rPr>
        <w:t xml:space="preserve"> of this. Origin: Orbital Friendship Cannon </w:t>
      </w:r>
      <w:r w:rsidRPr="00BB25E9">
        <w:rPr>
          <w:rFonts w:ascii="Helvetica" w:hAnsi="Helvetica"/>
          <w:b/>
          <w:bCs/>
          <w:u w:val="single"/>
        </w:rPr>
        <w:t>Orbital Friendship Cannon</w:t>
      </w:r>
      <w:r w:rsidRPr="00BB25E9">
        <w:rPr>
          <w:rFonts w:ascii="Helvetica" w:hAnsi="Helvetica"/>
        </w:rPr>
        <w:t xml:space="preserve">, also known as the Sonic </w:t>
      </w:r>
      <w:proofErr w:type="spellStart"/>
      <w:r w:rsidRPr="00BB25E9">
        <w:rPr>
          <w:rFonts w:ascii="Helvetica" w:hAnsi="Helvetica"/>
        </w:rPr>
        <w:t>Rainboom</w:t>
      </w:r>
      <w:proofErr w:type="spellEnd"/>
      <w:r w:rsidRPr="00BB25E9">
        <w:rPr>
          <w:rFonts w:ascii="Helvetica" w:hAnsi="Helvetica"/>
        </w:rPr>
        <w:t xml:space="preserve"> Laser, is the first known “weapon” in the Friendship Arsenal. The image </w:t>
      </w:r>
      <w:r w:rsidRPr="00BB25E9">
        <w:rPr>
          <w:rFonts w:ascii="Helvetica" w:hAnsi="Helvetica"/>
          <w:b/>
          <w:bCs/>
          <w:u w:val="single"/>
        </w:rPr>
        <w:t xml:space="preserve">originated from episode 16 of the first season of the series, “Sonic </w:t>
      </w:r>
      <w:proofErr w:type="spellStart"/>
      <w:r w:rsidRPr="00BB25E9">
        <w:rPr>
          <w:rFonts w:ascii="Helvetica" w:hAnsi="Helvetica"/>
          <w:b/>
          <w:bCs/>
          <w:u w:val="single"/>
        </w:rPr>
        <w:t>Rainboom</w:t>
      </w:r>
      <w:proofErr w:type="spellEnd"/>
      <w:r w:rsidRPr="00BB25E9">
        <w:rPr>
          <w:rFonts w:ascii="Helvetica" w:hAnsi="Helvetica"/>
          <w:b/>
          <w:bCs/>
          <w:u w:val="single"/>
        </w:rPr>
        <w:t xml:space="preserve">”. During the episode, the character Rainbow Dash can be found flying downwards to save others from a certain death. Creating the Sonic </w:t>
      </w:r>
      <w:proofErr w:type="spellStart"/>
      <w:r w:rsidRPr="00BB25E9">
        <w:rPr>
          <w:rFonts w:ascii="Helvetica" w:hAnsi="Helvetica"/>
          <w:b/>
          <w:bCs/>
          <w:u w:val="single"/>
        </w:rPr>
        <w:t>Rainboom</w:t>
      </w:r>
      <w:proofErr w:type="spellEnd"/>
      <w:r w:rsidRPr="00BB25E9">
        <w:rPr>
          <w:rFonts w:ascii="Helvetica" w:hAnsi="Helvetica"/>
          <w:b/>
          <w:bCs/>
          <w:u w:val="single"/>
        </w:rPr>
        <w:t xml:space="preserve"> in the </w:t>
      </w:r>
      <w:r w:rsidRPr="00BB25E9">
        <w:rPr>
          <w:rFonts w:ascii="Helvetica" w:hAnsi="Helvetica"/>
          <w:b/>
          <w:bCs/>
          <w:u w:val="single"/>
        </w:rPr>
        <w:lastRenderedPageBreak/>
        <w:t>process.</w:t>
      </w:r>
      <w:r w:rsidRPr="00BB25E9">
        <w:rPr>
          <w:rFonts w:ascii="Helvetica" w:hAnsi="Helvetica"/>
        </w:rPr>
        <w:t> </w:t>
      </w:r>
      <w:r w:rsidRPr="00BB25E9">
        <w:rPr>
          <w:rFonts w:ascii="Helvetica" w:hAnsi="Helvetica"/>
          <w:b/>
          <w:bCs/>
          <w:u w:val="single"/>
        </w:rPr>
        <w:t xml:space="preserve">Due to the phenomenon’s appearance being similar in style to an orbital laser blast, as well as the main theme of the show being “friendship”, fans of the show created an image macro of it making it appear that the Sonic </w:t>
      </w:r>
      <w:proofErr w:type="spellStart"/>
      <w:r w:rsidRPr="00BB25E9">
        <w:rPr>
          <w:rFonts w:ascii="Helvetica" w:hAnsi="Helvetica"/>
          <w:b/>
          <w:bCs/>
          <w:u w:val="single"/>
        </w:rPr>
        <w:t>Rainboom</w:t>
      </w:r>
      <w:proofErr w:type="spellEnd"/>
      <w:r w:rsidRPr="00BB25E9">
        <w:rPr>
          <w:rFonts w:ascii="Helvetica" w:hAnsi="Helvetica"/>
          <w:b/>
          <w:bCs/>
          <w:u w:val="single"/>
        </w:rPr>
        <w:t xml:space="preserve"> is actually a laser shot from orbit. This is often combined with the phrase “Fire the Orbital Friendship Cannon”.</w:t>
      </w:r>
      <w:r w:rsidRPr="00BB25E9">
        <w:rPr>
          <w:rFonts w:ascii="Helvetica" w:hAnsi="Helvetica"/>
        </w:rPr>
        <w:t xml:space="preserve"> “Darken the Skies </w:t>
      </w:r>
      <w:proofErr w:type="gramStart"/>
      <w:r w:rsidRPr="00BB25E9">
        <w:rPr>
          <w:rFonts w:ascii="Helvetica" w:hAnsi="Helvetica"/>
        </w:rPr>
        <w:t>With</w:t>
      </w:r>
      <w:proofErr w:type="gramEnd"/>
      <w:r w:rsidRPr="00BB25E9">
        <w:rPr>
          <w:rFonts w:ascii="Helvetica" w:hAnsi="Helvetica"/>
        </w:rPr>
        <w:t xml:space="preserve"> Hate” is a phrase related to the Orbital Friendship Cannon, and is used as its exact opposite. The image contains a color-inverted image of the original version. This is traditionally used by either a more violent </w:t>
      </w:r>
      <w:proofErr w:type="spellStart"/>
      <w:r w:rsidRPr="00BB25E9">
        <w:rPr>
          <w:rFonts w:ascii="Helvetica" w:hAnsi="Helvetica"/>
        </w:rPr>
        <w:t>brony</w:t>
      </w:r>
      <w:proofErr w:type="spellEnd"/>
      <w:r w:rsidRPr="00BB25E9">
        <w:rPr>
          <w:rFonts w:ascii="Helvetica" w:hAnsi="Helvetica"/>
        </w:rPr>
        <w:t xml:space="preserve"> who thinks the atmosphere requires more conflict, or a troll who is trying to intentionally anger the surrounding </w:t>
      </w:r>
      <w:proofErr w:type="spellStart"/>
      <w:r w:rsidRPr="00BB25E9">
        <w:rPr>
          <w:rFonts w:ascii="Helvetica" w:hAnsi="Helvetica"/>
        </w:rPr>
        <w:t>bronies</w:t>
      </w:r>
      <w:proofErr w:type="spellEnd"/>
      <w:r w:rsidRPr="00BB25E9">
        <w:rPr>
          <w:rFonts w:ascii="Helvetica" w:hAnsi="Helvetica"/>
        </w:rPr>
        <w:t>. Spread </w:t>
      </w:r>
      <w:r w:rsidRPr="00BB25E9">
        <w:rPr>
          <w:rFonts w:ascii="Helvetica" w:hAnsi="Helvetica"/>
          <w:b/>
          <w:bCs/>
          <w:u w:val="single"/>
        </w:rPr>
        <w:t>Following the creation and repeated use of “Orbital Laser” image macros on numerous websites</w:t>
      </w:r>
      <w:r w:rsidRPr="00BB25E9">
        <w:rPr>
          <w:rFonts w:ascii="Helvetica" w:hAnsi="Helvetica"/>
        </w:rPr>
        <w:t xml:space="preserve"> such as 4chan and </w:t>
      </w:r>
      <w:proofErr w:type="spellStart"/>
      <w:r w:rsidRPr="00BB25E9">
        <w:rPr>
          <w:rFonts w:ascii="Helvetica" w:hAnsi="Helvetica"/>
        </w:rPr>
        <w:t>Ponychan</w:t>
      </w:r>
      <w:proofErr w:type="spellEnd"/>
      <w:r w:rsidRPr="00BB25E9">
        <w:rPr>
          <w:rFonts w:ascii="Helvetica" w:hAnsi="Helvetica"/>
        </w:rPr>
        <w:t>, </w:t>
      </w:r>
      <w:r w:rsidRPr="00BB25E9">
        <w:rPr>
          <w:rFonts w:ascii="Helvetica" w:hAnsi="Helvetica"/>
          <w:b/>
          <w:bCs/>
          <w:u w:val="single"/>
        </w:rPr>
        <w:t xml:space="preserve">the Orbital Friendship Cannon has become a well-known in-joke within the </w:t>
      </w:r>
      <w:proofErr w:type="spellStart"/>
      <w:r w:rsidRPr="00BB25E9">
        <w:rPr>
          <w:rFonts w:ascii="Helvetica" w:hAnsi="Helvetica"/>
          <w:b/>
          <w:bCs/>
          <w:u w:val="single"/>
        </w:rPr>
        <w:t>brony</w:t>
      </w:r>
      <w:proofErr w:type="spellEnd"/>
      <w:r w:rsidRPr="00BB25E9">
        <w:rPr>
          <w:rFonts w:ascii="Helvetica" w:hAnsi="Helvetica"/>
          <w:b/>
          <w:bCs/>
          <w:u w:val="single"/>
        </w:rPr>
        <w:t xml:space="preserve"> community.</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Scene 4 is our Method</w:t>
      </w:r>
      <w:r w:rsidRPr="00BB25E9">
        <w:rPr>
          <w:rFonts w:ascii="Helvetica" w:hAnsi="Helvetica"/>
        </w:rPr>
        <w:br/>
      </w:r>
      <w:r w:rsidRPr="00BB25E9">
        <w:rPr>
          <w:rFonts w:ascii="Helvetica" w:hAnsi="Helvetica"/>
        </w:rPr>
        <w:br/>
      </w:r>
      <w:r w:rsidRPr="00BB25E9">
        <w:rPr>
          <w:rFonts w:ascii="Helvetica" w:hAnsi="Helvetica"/>
          <w:b/>
          <w:bCs/>
        </w:rPr>
        <w:t xml:space="preserve">We argue that the role of the ballot is critical narrative endorsement, as an audience member you should vote for the team that offers the most productive, least problematic argumentative telling or re-telling of reality… but this shouldn’t surprise anyone, because ALL debate is performance and narrative, it is never a question of telling a story but instead how that story interrogates existing modes of power and oppression, and our 1AC engages in the specific method of narrative criticism, which is key to solving all impacts, real or otherwise </w:t>
      </w:r>
      <w:proofErr w:type="spellStart"/>
      <w:r w:rsidRPr="00BB25E9">
        <w:rPr>
          <w:rFonts w:ascii="Helvetica" w:hAnsi="Helvetica"/>
          <w:b/>
          <w:bCs/>
        </w:rPr>
        <w:t>Kirkscey</w:t>
      </w:r>
      <w:proofErr w:type="spellEnd"/>
      <w:r w:rsidRPr="00BB25E9">
        <w:rPr>
          <w:rFonts w:ascii="Helvetica" w:hAnsi="Helvetica"/>
          <w:b/>
          <w:bCs/>
        </w:rPr>
        <w:t xml:space="preserve"> explains:</w:t>
      </w:r>
      <w:r w:rsidRPr="00BB25E9">
        <w:rPr>
          <w:rFonts w:ascii="Helvetica" w:hAnsi="Helvetica"/>
        </w:rPr>
        <w:br/>
      </w:r>
      <w:r w:rsidRPr="00BB25E9">
        <w:rPr>
          <w:rFonts w:ascii="Helvetica" w:hAnsi="Helvetica"/>
        </w:rPr>
        <w:br/>
      </w:r>
      <w:proofErr w:type="spellStart"/>
      <w:r w:rsidRPr="00BB25E9">
        <w:rPr>
          <w:rFonts w:ascii="Helvetica" w:hAnsi="Helvetica"/>
        </w:rPr>
        <w:t>Kirkscey</w:t>
      </w:r>
      <w:proofErr w:type="spellEnd"/>
      <w:r w:rsidRPr="00BB25E9">
        <w:rPr>
          <w:rFonts w:ascii="Helvetica" w:hAnsi="Helvetica"/>
        </w:rPr>
        <w:t>, 8 (FINDING OPPORTUNITIES: A REEVALUATION OF NARRATIVE: THEORY AND PRAXIS IN COMMUNICATION STUDIES (THESIS ) Presented to the Graduate Council of Texas State University-San Marcos by T. Russell Kirkscey, B.A. San Marcos, Texas May 2008 36-41</w:t>
      </w:r>
      <w:r w:rsidRPr="00BB25E9">
        <w:rPr>
          <w:rFonts w:ascii="Helvetica" w:hAnsi="Helvetica"/>
        </w:rPr>
        <w:br/>
      </w:r>
      <w:r w:rsidRPr="00BB25E9">
        <w:rPr>
          <w:rFonts w:ascii="Helvetica" w:hAnsi="Helvetica"/>
        </w:rPr>
        <w:br/>
        <w:t>Foucault (1980) envisions power as an intertwined set of shifting discursive relations among people that confine their actions and reactions in some way: “…[P]</w:t>
      </w:r>
      <w:proofErr w:type="spellStart"/>
      <w:r w:rsidRPr="00BB25E9">
        <w:rPr>
          <w:rFonts w:ascii="Helvetica" w:hAnsi="Helvetica"/>
        </w:rPr>
        <w:t>ower</w:t>
      </w:r>
      <w:proofErr w:type="spellEnd"/>
      <w:r w:rsidRPr="00BB25E9">
        <w:rPr>
          <w:rFonts w:ascii="Helvetica" w:hAnsi="Helvetica"/>
        </w:rPr>
        <w:t xml:space="preserve"> is essentially that which represses. Power represses nature, the instincts, a class, individuals</w:t>
      </w:r>
      <w:proofErr w:type="gramStart"/>
      <w:r w:rsidRPr="00BB25E9">
        <w:rPr>
          <w:rFonts w:ascii="Helvetica" w:hAnsi="Helvetica"/>
        </w:rPr>
        <w:t>….It</w:t>
      </w:r>
      <w:proofErr w:type="gramEnd"/>
      <w:r w:rsidRPr="00BB25E9">
        <w:rPr>
          <w:rFonts w:ascii="Helvetica" w:hAnsi="Helvetica"/>
        </w:rPr>
        <w:t xml:space="preserve"> has become almost automatic in the parlance of the time to define power as the organ of repression” (p. 90-91). Through discourse, hierarchies of power constantly form and reform. In this view, </w:t>
      </w:r>
      <w:r w:rsidRPr="00BB25E9">
        <w:rPr>
          <w:rFonts w:ascii="Helvetica" w:hAnsi="Helvetica"/>
          <w:b/>
          <w:bCs/>
          <w:u w:val="single"/>
        </w:rPr>
        <w:t>all narratives reflect the socio-political structures in place at the moment</w:t>
      </w:r>
      <w:r w:rsidRPr="00BB25E9">
        <w:rPr>
          <w:rFonts w:ascii="Helvetica" w:hAnsi="Helvetica"/>
        </w:rPr>
        <w:t> (epistemes), </w:t>
      </w:r>
      <w:r w:rsidRPr="00BB25E9">
        <w:rPr>
          <w:rFonts w:ascii="Helvetica" w:hAnsi="Helvetica"/>
          <w:b/>
          <w:bCs/>
          <w:u w:val="single"/>
        </w:rPr>
        <w:t>normalizing persons in bio-power</w:t>
      </w:r>
      <w:r w:rsidRPr="00BB25E9">
        <w:rPr>
          <w:rFonts w:ascii="Helvetica" w:hAnsi="Helvetica"/>
        </w:rPr>
        <w:t> (1980). </w:t>
      </w:r>
      <w:r w:rsidRPr="00BB25E9">
        <w:rPr>
          <w:rFonts w:ascii="Helvetica" w:hAnsi="Helvetica"/>
          <w:b/>
          <w:bCs/>
          <w:u w:val="single"/>
        </w:rPr>
        <w:t>Narrators and audiences are also caught in the web of power so that narrative fidelity and narrative probability cannot guarantee an objective truth. Moreover, ultimate values, because of their relative nature, are impossible to discover. Narrative discourse</w:t>
      </w:r>
      <w:r w:rsidRPr="00BB25E9">
        <w:rPr>
          <w:rFonts w:ascii="Helvetica" w:hAnsi="Helvetica"/>
        </w:rPr>
        <w:t> (in Fisher’s view), </w:t>
      </w:r>
      <w:r w:rsidRPr="00BB25E9">
        <w:rPr>
          <w:rFonts w:ascii="Helvetica" w:hAnsi="Helvetica"/>
          <w:b/>
          <w:bCs/>
          <w:u w:val="single"/>
        </w:rPr>
        <w:t>as does rational-world argumentation, serves to reify the dominant socio-political power structures through the authoritarian position of the narrator</w:t>
      </w:r>
      <w:r w:rsidRPr="00BB25E9">
        <w:rPr>
          <w:rFonts w:ascii="Helvetica" w:hAnsi="Helvetica"/>
        </w:rPr>
        <w:t> (see Danaher, 12 White (1981) uses a comparable notion to provide perspective on the historical analysis of the Annals of Saint Gall when he suggests that a duty of a historian may be to fill in missing parts of a narrative to the best of her ability. 37 Schirato, &amp; Webb, 2000, p. 8). Foucault’s (1972) “</w:t>
      </w:r>
      <w:r w:rsidRPr="00BB25E9">
        <w:rPr>
          <w:rFonts w:ascii="Helvetica" w:hAnsi="Helvetica"/>
          <w:b/>
          <w:bCs/>
          <w:u w:val="single"/>
        </w:rPr>
        <w:t>governing rules”</w:t>
      </w:r>
      <w:r w:rsidRPr="00BB25E9">
        <w:rPr>
          <w:rFonts w:ascii="Helvetica" w:hAnsi="Helvetica"/>
        </w:rPr>
        <w:t> also </w:t>
      </w:r>
      <w:r w:rsidRPr="00BB25E9">
        <w:rPr>
          <w:rFonts w:ascii="Helvetica" w:hAnsi="Helvetica"/>
          <w:b/>
          <w:bCs/>
          <w:u w:val="single"/>
        </w:rPr>
        <w:t>describe the narrator’s ideological role in producing social structures that control the dissemination and formation of narratives. Persons can approach certain topics only if they have specific qualifications, they use certain settings, and they make appropriate gestures (especially linguistic choices). Each narrative contains these strictures, and each one contains the elements to describe the uses, abuses, creation, stagnation and/or consolidation of power in society. Power that accumulates turns persons and institutions into monolithic, rigid entities that reify themselves to support oppression of other persons and institutions. Since the power structure itself always skews the understanding of signs, finding truth through the examination of value systems in argumentation—using either the narrative paradigm or the rational-world paradigm—becomes an unreachable goal</w:t>
      </w:r>
      <w:r w:rsidRPr="00BB25E9">
        <w:rPr>
          <w:rFonts w:ascii="Helvetica" w:hAnsi="Helvetica"/>
        </w:rPr>
        <w:t>. Instead</w:t>
      </w:r>
      <w:r w:rsidRPr="00BB25E9">
        <w:rPr>
          <w:rFonts w:ascii="Helvetica" w:hAnsi="Helvetica"/>
          <w:b/>
          <w:bCs/>
          <w:u w:val="single"/>
        </w:rPr>
        <w:t xml:space="preserve">, I propose that critics (as </w:t>
      </w:r>
      <w:r w:rsidRPr="00BB25E9">
        <w:rPr>
          <w:rFonts w:ascii="Helvetica" w:hAnsi="Helvetica"/>
          <w:b/>
          <w:bCs/>
          <w:u w:val="single"/>
        </w:rPr>
        <w:lastRenderedPageBreak/>
        <w:t>audience members)—</w:t>
      </w:r>
      <w:r w:rsidRPr="00BB25E9">
        <w:rPr>
          <w:rFonts w:ascii="Helvetica" w:hAnsi="Helvetica"/>
        </w:rPr>
        <w:t>with the admission that they, too, are ideologically motivated—</w:t>
      </w:r>
      <w:r w:rsidRPr="00BB25E9">
        <w:rPr>
          <w:rFonts w:ascii="Helvetica" w:hAnsi="Helvetica"/>
          <w:b/>
          <w:bCs/>
          <w:u w:val="single"/>
        </w:rPr>
        <w:t xml:space="preserve">describe movements of power in narratives by creating new narratives to uncover spaces of resistance that will allow for the unimpeded circulation of power. No risk of hierarchy or ideological oppression exists because any audience member who creates a new story may (or may not) use components of the other audience members’ narratives. This gives each audience member equal voice and equal ability to contribute in a marketplace of ideas. The telos of the critical analysis, instead of aiming to gather power into a new place, acts only to keep power circulating through narrative </w:t>
      </w:r>
      <w:proofErr w:type="spellStart"/>
      <w:proofErr w:type="gramStart"/>
      <w:r w:rsidRPr="00BB25E9">
        <w:rPr>
          <w:rFonts w:ascii="Helvetica" w:hAnsi="Helvetica"/>
          <w:b/>
          <w:bCs/>
          <w:u w:val="single"/>
        </w:rPr>
        <w:t>discourse.</w:t>
      </w:r>
      <w:r w:rsidRPr="00BB25E9">
        <w:rPr>
          <w:rFonts w:ascii="Helvetica" w:hAnsi="Helvetica"/>
        </w:rPr>
        <w:t>I</w:t>
      </w:r>
      <w:proofErr w:type="spellEnd"/>
      <w:proofErr w:type="gramEnd"/>
      <w:r w:rsidRPr="00BB25E9">
        <w:rPr>
          <w:rFonts w:ascii="Helvetica" w:hAnsi="Helvetica"/>
        </w:rPr>
        <w:t xml:space="preserve"> agree with Fisher (1987a) that narratives can allow marginalized voices to be heard and to critique the status quo. However, rather than attempting to measure the 38 relative truth of their stories, audiences—and rhetorical </w:t>
      </w:r>
      <w:r w:rsidRPr="00BB25E9">
        <w:rPr>
          <w:rFonts w:ascii="Helvetica" w:hAnsi="Helvetica"/>
          <w:b/>
          <w:bCs/>
          <w:u w:val="single"/>
        </w:rPr>
        <w:t xml:space="preserve">critics as audience members— should identify modes of shifting, gaining, and retaining power in a constant critique of discursive </w:t>
      </w:r>
      <w:proofErr w:type="gramStart"/>
      <w:r w:rsidRPr="00BB25E9">
        <w:rPr>
          <w:rFonts w:ascii="Helvetica" w:hAnsi="Helvetica"/>
          <w:b/>
          <w:bCs/>
          <w:u w:val="single"/>
        </w:rPr>
        <w:t>formations</w:t>
      </w:r>
      <w:r w:rsidRPr="00BB25E9">
        <w:rPr>
          <w:rFonts w:ascii="Helvetica" w:hAnsi="Helvetica"/>
        </w:rPr>
        <w:t>(</w:t>
      </w:r>
      <w:proofErr w:type="gramEnd"/>
      <w:r w:rsidRPr="00BB25E9">
        <w:rPr>
          <w:rFonts w:ascii="Helvetica" w:hAnsi="Helvetica"/>
        </w:rPr>
        <w:t>McKerrow, 1989). I also agree with Fisher that </w:t>
      </w:r>
      <w:r w:rsidRPr="00BB25E9">
        <w:rPr>
          <w:rFonts w:ascii="Helvetica" w:hAnsi="Helvetica"/>
          <w:b/>
          <w:bCs/>
          <w:u w:val="single"/>
        </w:rPr>
        <w:t>narrative rhetorical analysis is not limited to skilled professionals as it is in the rational world paradigm</w:t>
      </w:r>
      <w:r w:rsidRPr="00BB25E9">
        <w:rPr>
          <w:rFonts w:ascii="Helvetica" w:hAnsi="Helvetica"/>
        </w:rPr>
        <w:t>. Rather, my extension of the narrative paradigm creates two possible levels of application: one from the members of the audience and one from the rhetorical critic—</w:t>
      </w:r>
      <w:r w:rsidRPr="00BB25E9">
        <w:rPr>
          <w:rFonts w:ascii="Helvetica" w:hAnsi="Helvetica"/>
          <w:b/>
          <w:bCs/>
          <w:u w:val="single"/>
        </w:rPr>
        <w:t xml:space="preserve">the “‘specific’ intellectual” in the </w:t>
      </w:r>
      <w:proofErr w:type="spellStart"/>
      <w:r w:rsidRPr="00BB25E9">
        <w:rPr>
          <w:rFonts w:ascii="Helvetica" w:hAnsi="Helvetica"/>
          <w:b/>
          <w:bCs/>
          <w:u w:val="single"/>
        </w:rPr>
        <w:t>audience</w:t>
      </w:r>
      <w:r w:rsidRPr="00BB25E9">
        <w:rPr>
          <w:rFonts w:ascii="Helvetica" w:hAnsi="Helvetica"/>
        </w:rPr>
        <w:t>that</w:t>
      </w:r>
      <w:proofErr w:type="spellEnd"/>
      <w:r w:rsidRPr="00BB25E9">
        <w:rPr>
          <w:rFonts w:ascii="Helvetica" w:hAnsi="Helvetica"/>
        </w:rPr>
        <w:t xml:space="preserve"> Foucault (1980) describes as “not the jurist or notable, but the savant or expert” (p. </w:t>
      </w:r>
      <w:proofErr w:type="gramStart"/>
      <w:r w:rsidRPr="00BB25E9">
        <w:rPr>
          <w:rFonts w:ascii="Helvetica" w:hAnsi="Helvetica"/>
        </w:rPr>
        <w:t>128)…</w:t>
      </w:r>
      <w:proofErr w:type="gramEnd"/>
      <w:r w:rsidRPr="00BB25E9">
        <w:rPr>
          <w:rFonts w:ascii="Helvetica" w:hAnsi="Helvetica"/>
        </w:rPr>
        <w:t xml:space="preserve"> “whose specificity is linked, in a society like ours, to the general functioning of an apparatus of truth” (p. 132). Foucault emphasizes that It would be a dangerous error to discount [the ‘specific’ intellectual] politically in his specific relation to a local form of power, either on the grounds that this is a specialist matter which doesn’t concern the masses (which is doubly wrong; they are already aware of it, and in any case implicated in it), or that the specific intellectual serves the interest of State or Capital (which is true, but at the same time shows the strategic position he occupies), or, again, on the grounds that he propagates a scientific ideology (which isn’t always true, and is anyway certainly a secondary matter compared with the fundamental point: the effects proper to true discourses. (1980, p. 131) I maintain that </w:t>
      </w:r>
      <w:r w:rsidRPr="00BB25E9">
        <w:rPr>
          <w:rFonts w:ascii="Helvetica" w:hAnsi="Helvetica"/>
          <w:b/>
          <w:bCs/>
          <w:u w:val="single"/>
        </w:rPr>
        <w:t>both the audience and the rhetorical critic as an audience member “can operate and struggle at the general level of that régime of truth which is so essential to the structure and functioning of our society.”</w:t>
      </w:r>
      <w:r w:rsidRPr="00BB25E9">
        <w:rPr>
          <w:rFonts w:ascii="Helvetica" w:hAnsi="Helvetica"/>
        </w:rPr>
        <w:t> (Foucault, 1980, p. 132). </w:t>
      </w:r>
      <w:r w:rsidRPr="00BB25E9">
        <w:rPr>
          <w:rFonts w:ascii="Helvetica" w:hAnsi="Helvetica"/>
          <w:b/>
          <w:bCs/>
          <w:u w:val="single"/>
        </w:rPr>
        <w:t>The “‘specific’ intellectual” may bring a deeper understanding of narrative construction or a more- complete analysis of power depiction because of research skills or clarity of analysis. However</w:t>
      </w:r>
      <w:r w:rsidRPr="00BB25E9">
        <w:rPr>
          <w:rFonts w:ascii="Helvetica" w:hAnsi="Helvetica"/>
        </w:rPr>
        <w:t>, my </w:t>
      </w:r>
      <w:r w:rsidRPr="00BB25E9">
        <w:rPr>
          <w:rFonts w:ascii="Helvetica" w:hAnsi="Helvetica"/>
          <w:b/>
          <w:bCs/>
          <w:u w:val="single"/>
        </w:rPr>
        <w:t>method invites all audience members to use the ontological foundations of the narrative paradigm to participate more completely in a narrative criticism that can increase their conception of a truth which can actively change their lives at the individual level by exposing the power structures implicit in society.</w:t>
      </w:r>
      <w:r w:rsidRPr="00BB25E9">
        <w:rPr>
          <w:rFonts w:ascii="Helvetica" w:hAnsi="Helvetica"/>
        </w:rPr>
        <w:t> Foucault contends that </w:t>
      </w:r>
      <w:r w:rsidRPr="00BB25E9">
        <w:rPr>
          <w:rFonts w:ascii="Helvetica" w:hAnsi="Helvetica"/>
          <w:b/>
          <w:bCs/>
          <w:u w:val="single"/>
        </w:rPr>
        <w:t>this action is key to understanding the role of discourse in relation to power and knowledge: Discourses are not once and for all subservient to power or raised up against it, any more than silences are.</w:t>
      </w:r>
      <w:r w:rsidRPr="00BB25E9">
        <w:rPr>
          <w:rFonts w:ascii="Helvetica" w:hAnsi="Helvetica"/>
        </w:rPr>
        <w:t> We must make allowance for the concept’s complex and unstable process whereby </w:t>
      </w:r>
      <w:r w:rsidRPr="00BB25E9">
        <w:rPr>
          <w:rFonts w:ascii="Helvetica" w:hAnsi="Helvetica"/>
          <w:b/>
          <w:bCs/>
          <w:u w:val="single"/>
        </w:rPr>
        <w:t>discourse can be both an instrument and an effect of power, but also a hindrance, a stumbling block, a point of resistance and a starting point for an opposing strategy. Discourse transmits and produces power; it reinforces it, but also undermines and exposes it, renders it fragile and makes it possible to thwart it.</w:t>
      </w:r>
      <w:r w:rsidRPr="00BB25E9">
        <w:rPr>
          <w:rFonts w:ascii="Helvetica" w:hAnsi="Helvetica"/>
        </w:rPr>
        <w:t> (1980, p. 100-101; cited in McKerrow, 1989, p. 98) Here Foucault describes </w:t>
      </w:r>
      <w:r w:rsidRPr="00BB25E9">
        <w:rPr>
          <w:rFonts w:ascii="Helvetica" w:hAnsi="Helvetica"/>
          <w:b/>
          <w:bCs/>
          <w:u w:val="single"/>
        </w:rPr>
        <w:t xml:space="preserve">a role for audiences </w:t>
      </w:r>
      <w:proofErr w:type="spellStart"/>
      <w:r w:rsidRPr="00BB25E9">
        <w:rPr>
          <w:rFonts w:ascii="Helvetica" w:hAnsi="Helvetica"/>
          <w:b/>
          <w:bCs/>
          <w:u w:val="single"/>
        </w:rPr>
        <w:t>and</w:t>
      </w:r>
      <w:r w:rsidRPr="00BB25E9">
        <w:rPr>
          <w:rFonts w:ascii="Helvetica" w:hAnsi="Helvetica"/>
        </w:rPr>
        <w:t>rhetorical</w:t>
      </w:r>
      <w:proofErr w:type="spellEnd"/>
      <w:r w:rsidRPr="00BB25E9">
        <w:rPr>
          <w:rFonts w:ascii="Helvetica" w:hAnsi="Helvetica"/>
        </w:rPr>
        <w:t> </w:t>
      </w:r>
      <w:proofErr w:type="spellStart"/>
      <w:proofErr w:type="gramStart"/>
      <w:r w:rsidRPr="00BB25E9">
        <w:rPr>
          <w:rFonts w:ascii="Helvetica" w:hAnsi="Helvetica"/>
          <w:b/>
          <w:bCs/>
          <w:u w:val="single"/>
        </w:rPr>
        <w:t>critics,</w:t>
      </w:r>
      <w:r w:rsidRPr="00BB25E9">
        <w:rPr>
          <w:rFonts w:ascii="Helvetica" w:hAnsi="Helvetica"/>
        </w:rPr>
        <w:t>one</w:t>
      </w:r>
      <w:proofErr w:type="spellEnd"/>
      <w:proofErr w:type="gramEnd"/>
      <w:r w:rsidRPr="00BB25E9">
        <w:rPr>
          <w:rFonts w:ascii="Helvetica" w:hAnsi="Helvetica"/>
        </w:rPr>
        <w:t xml:space="preserve"> that still gives them a definite prescriptive purpose: </w:t>
      </w:r>
      <w:r w:rsidRPr="00BB25E9">
        <w:rPr>
          <w:rFonts w:ascii="Helvetica" w:hAnsi="Helvetica"/>
          <w:b/>
          <w:bCs/>
          <w:u w:val="single"/>
        </w:rPr>
        <w:t>to uncover the places where discourse “transmits,” “exposes,” and “renders fragile” power.</w:t>
      </w:r>
      <w:r w:rsidRPr="00BB25E9">
        <w:rPr>
          <w:rFonts w:ascii="Helvetica" w:hAnsi="Helvetica"/>
        </w:rPr>
        <w:t> More important, though, is Foucault’s choice of the term thwart. Ultimately, critics should work to resist the totalization of power. However, “Foucault is not seeking a particular normative structure—critique is not about the business of moving us toward perfection” (McKerrow, 1989, p. 97). Rather, </w:t>
      </w:r>
      <w:r w:rsidRPr="00BB25E9">
        <w:rPr>
          <w:rFonts w:ascii="Helvetica" w:hAnsi="Helvetica"/>
          <w:b/>
          <w:bCs/>
          <w:u w:val="single"/>
        </w:rPr>
        <w:t>critics must consciously continue to push against the inherent powers that control audiences. Consequently, the “truth” at which an audience can arrive</w:t>
      </w:r>
      <w:r w:rsidRPr="00BB25E9">
        <w:rPr>
          <w:rFonts w:ascii="Helvetica" w:hAnsi="Helvetica"/>
        </w:rPr>
        <w:t> (with or without the assistance of the rhetorical critic) </w:t>
      </w:r>
      <w:r w:rsidRPr="00BB25E9">
        <w:rPr>
          <w:rFonts w:ascii="Helvetica" w:hAnsi="Helvetica"/>
          <w:b/>
          <w:bCs/>
          <w:u w:val="single"/>
        </w:rPr>
        <w:t xml:space="preserve">is in the daily action of understanding the ever-changing human condition—the constant reconfiguration of power—through the constant examination of ever-changing </w:t>
      </w:r>
      <w:proofErr w:type="spellStart"/>
      <w:r w:rsidRPr="00BB25E9">
        <w:rPr>
          <w:rFonts w:ascii="Helvetica" w:hAnsi="Helvetica"/>
          <w:b/>
          <w:bCs/>
          <w:u w:val="single"/>
        </w:rPr>
        <w:t>narratives.</w:t>
      </w:r>
      <w:r w:rsidRPr="00BB25E9">
        <w:rPr>
          <w:rFonts w:ascii="Helvetica" w:hAnsi="Helvetica"/>
        </w:rPr>
        <w:t>Derrida</w:t>
      </w:r>
      <w:proofErr w:type="spellEnd"/>
      <w:r w:rsidRPr="00BB25E9">
        <w:rPr>
          <w:rFonts w:ascii="Helvetica" w:hAnsi="Helvetica"/>
        </w:rPr>
        <w:t xml:space="preserve"> (1982) supports this assertion: The amalgamation of </w:t>
      </w:r>
      <w:proofErr w:type="spellStart"/>
      <w:r w:rsidRPr="00BB25E9">
        <w:rPr>
          <w:rFonts w:ascii="Helvetica" w:hAnsi="Helvetica"/>
        </w:rPr>
        <w:t>syntagmas</w:t>
      </w:r>
      <w:proofErr w:type="spellEnd"/>
      <w:r w:rsidRPr="00BB25E9">
        <w:rPr>
          <w:rFonts w:ascii="Helvetica" w:hAnsi="Helvetica"/>
        </w:rPr>
        <w:t xml:space="preserve"> creates new knowledge in the form of a new narrative “which also corresponds to whatever always has resisted the…organization of forces, which always has constituted the remainder irreducible to the dominant force which organized the…logocentric hierarchy” (p. </w:t>
      </w:r>
      <w:r w:rsidRPr="00BB25E9">
        <w:rPr>
          <w:rFonts w:ascii="Helvetica" w:hAnsi="Helvetica"/>
        </w:rPr>
        <w:lastRenderedPageBreak/>
        <w:t>329-330, italics in original). </w:t>
      </w:r>
      <w:r w:rsidRPr="00BB25E9">
        <w:rPr>
          <w:rFonts w:ascii="Helvetica" w:hAnsi="Helvetica"/>
          <w:b/>
          <w:bCs/>
          <w:u w:val="single"/>
        </w:rPr>
        <w:t>An audience’s intensive examination of these issues can only lead to more creative and constructive forms of resistance</w:t>
      </w:r>
      <w:r w:rsidRPr="00BB25E9">
        <w:rPr>
          <w:rFonts w:ascii="Helvetica" w:hAnsi="Helvetica"/>
        </w:rPr>
        <w:t> (Biesecker, 1992). Moreover, Phillips (2002) contends that </w:t>
      </w:r>
      <w:r w:rsidRPr="00BB25E9">
        <w:rPr>
          <w:rFonts w:ascii="Helvetica" w:hAnsi="Helvetica"/>
          <w:b/>
          <w:bCs/>
          <w:u w:val="single"/>
        </w:rPr>
        <w:t>the “spaces for emergence” of resistance are also “spaces of invention” that allow a resolution among power, knowledge, and the subjectivity</w:t>
      </w:r>
      <w:r w:rsidRPr="00BB25E9">
        <w:rPr>
          <w:rFonts w:ascii="Helvetica" w:hAnsi="Helvetica"/>
        </w:rPr>
        <w:t> (context) in which Foucauldian theory demands the narrator and audience work (p. 332). </w:t>
      </w:r>
      <w:r w:rsidRPr="00BB25E9">
        <w:rPr>
          <w:rFonts w:ascii="Helvetica" w:hAnsi="Helvetica"/>
          <w:b/>
          <w:bCs/>
          <w:u w:val="single"/>
        </w:rPr>
        <w:t>These “</w:t>
      </w:r>
      <w:proofErr w:type="spellStart"/>
      <w:r w:rsidRPr="00BB25E9">
        <w:rPr>
          <w:rFonts w:ascii="Helvetica" w:hAnsi="Helvetica"/>
          <w:b/>
          <w:bCs/>
          <w:u w:val="single"/>
        </w:rPr>
        <w:t>spaces</w:t>
      </w:r>
      <w:r w:rsidRPr="00BB25E9">
        <w:rPr>
          <w:rFonts w:ascii="Helvetica" w:hAnsi="Helvetica"/>
        </w:rPr>
        <w:t>of</w:t>
      </w:r>
      <w:proofErr w:type="spellEnd"/>
      <w:r w:rsidRPr="00BB25E9">
        <w:rPr>
          <w:rFonts w:ascii="Helvetica" w:hAnsi="Helvetica"/>
        </w:rPr>
        <w:t xml:space="preserve"> invention” </w:t>
      </w:r>
      <w:r w:rsidRPr="00BB25E9">
        <w:rPr>
          <w:rFonts w:ascii="Helvetica" w:hAnsi="Helvetica"/>
          <w:b/>
          <w:bCs/>
          <w:u w:val="single"/>
        </w:rPr>
        <w:t>are the areas necessary to continue the (re)formation of narratives.</w:t>
      </w:r>
      <w:r w:rsidRPr="00BB25E9">
        <w:rPr>
          <w:rFonts w:ascii="Helvetica" w:hAnsi="Helvetica"/>
        </w:rPr>
        <w:t> Conclusion In this chapter, I have elaborated </w:t>
      </w:r>
      <w:r w:rsidRPr="00BB25E9">
        <w:rPr>
          <w:rFonts w:ascii="Helvetica" w:hAnsi="Helvetica"/>
          <w:b/>
          <w:bCs/>
          <w:u w:val="single"/>
        </w:rPr>
        <w:t xml:space="preserve">a method of narrative rhetorical criticism that emphasizes audience participation in the construction and understanding of </w:t>
      </w:r>
      <w:proofErr w:type="spellStart"/>
      <w:r w:rsidRPr="00BB25E9">
        <w:rPr>
          <w:rFonts w:ascii="Helvetica" w:hAnsi="Helvetica"/>
          <w:b/>
          <w:bCs/>
          <w:u w:val="single"/>
        </w:rPr>
        <w:t>narratives</w:t>
      </w:r>
      <w:r w:rsidRPr="00BB25E9">
        <w:rPr>
          <w:rFonts w:ascii="Helvetica" w:hAnsi="Helvetica"/>
        </w:rPr>
        <w:t>rather</w:t>
      </w:r>
      <w:proofErr w:type="spellEnd"/>
      <w:r w:rsidRPr="00BB25E9">
        <w:rPr>
          <w:rFonts w:ascii="Helvetica" w:hAnsi="Helvetica"/>
        </w:rPr>
        <w:t xml:space="preserve"> than focusing on more traditional, narrator-centered stories. First, </w:t>
      </w:r>
      <w:r w:rsidRPr="00BB25E9">
        <w:rPr>
          <w:rFonts w:ascii="Helvetica" w:hAnsi="Helvetica"/>
          <w:b/>
          <w:bCs/>
          <w:u w:val="single"/>
        </w:rPr>
        <w:t>the critic as an audience member locates and identifies a symbol</w:t>
      </w:r>
      <w:r w:rsidRPr="00BB25E9">
        <w:rPr>
          <w:rFonts w:ascii="Helvetica" w:hAnsi="Helvetica"/>
        </w:rPr>
        <w:t> (phrase, term, object, sign) </w:t>
      </w:r>
      <w:r w:rsidRPr="00BB25E9">
        <w:rPr>
          <w:rFonts w:ascii="Helvetica" w:hAnsi="Helvetica"/>
          <w:b/>
          <w:bCs/>
          <w:u w:val="single"/>
        </w:rPr>
        <w:t>that consistently appears in different narratives or narrative fragments </w:t>
      </w:r>
      <w:r w:rsidRPr="00BB25E9">
        <w:rPr>
          <w:rFonts w:ascii="Helvetica" w:hAnsi="Helvetica"/>
        </w:rPr>
        <w:t>(iterations). </w:t>
      </w:r>
      <w:r w:rsidRPr="00BB25E9">
        <w:rPr>
          <w:rFonts w:ascii="Helvetica" w:hAnsi="Helvetica"/>
          <w:b/>
          <w:bCs/>
          <w:u w:val="single"/>
        </w:rPr>
        <w:t>Next, the critic uses the recurrences of the symbol to create/reveal a narrative that ostensibly dominates other narratives. Then the critic constructs one or more alternative narratives that open spaces for resistance to the dominant narrative. Finally, the critic describes the relationship between this dominant narrative and the stagnation or movement of power caused by this story.</w:t>
      </w:r>
      <w:r w:rsidRPr="00BB25E9">
        <w:rPr>
          <w:rFonts w:ascii="Helvetica" w:hAnsi="Helvetica"/>
        </w:rPr>
        <w:t xml:space="preserve"> Through the shift in emphasis from homo </w:t>
      </w:r>
      <w:proofErr w:type="spellStart"/>
      <w:r w:rsidRPr="00BB25E9">
        <w:rPr>
          <w:rFonts w:ascii="Helvetica" w:hAnsi="Helvetica"/>
        </w:rPr>
        <w:t>narrans</w:t>
      </w:r>
      <w:proofErr w:type="spellEnd"/>
      <w:r w:rsidRPr="00BB25E9">
        <w:rPr>
          <w:rFonts w:ascii="Helvetica" w:hAnsi="Helvetica"/>
        </w:rPr>
        <w:t xml:space="preserve"> to homo </w:t>
      </w:r>
      <w:proofErr w:type="spellStart"/>
      <w:r w:rsidRPr="00BB25E9">
        <w:rPr>
          <w:rFonts w:ascii="Helvetica" w:hAnsi="Helvetica"/>
        </w:rPr>
        <w:t>attendens</w:t>
      </w:r>
      <w:proofErr w:type="spellEnd"/>
      <w:r w:rsidRPr="00BB25E9">
        <w:rPr>
          <w:rFonts w:ascii="Helvetica" w:hAnsi="Helvetica"/>
        </w:rPr>
        <w:t>, </w:t>
      </w:r>
      <w:r w:rsidRPr="00BB25E9">
        <w:rPr>
          <w:rFonts w:ascii="Helvetica" w:hAnsi="Helvetica"/>
          <w:b/>
          <w:bCs/>
          <w:u w:val="single"/>
        </w:rPr>
        <w:t>audiences and rhetorical critics can critique aspects of that society and enhance it epistemologically in a self-reflexive, autonomous exercise that emphasizes their cognitive being</w:t>
      </w:r>
      <w:r w:rsidRPr="00BB25E9">
        <w:rPr>
          <w:rFonts w:ascii="Helvetica" w:hAnsi="Helvetica"/>
        </w:rPr>
        <w:t>. Derrida (1982) notes: “…[T]his operation of supplementation is not exhibited as a break in presence, but rather as a reparation and a continuous, homogenous modification of presence in representation” (p. 313). </w:t>
      </w:r>
      <w:r w:rsidRPr="00BB25E9">
        <w:rPr>
          <w:rFonts w:ascii="Helvetica" w:hAnsi="Helvetica"/>
          <w:b/>
          <w:bCs/>
          <w:u w:val="single"/>
        </w:rPr>
        <w:t>When audiences and critics acknowledge that no one can escape the power structure, they can begin to use</w:t>
      </w:r>
      <w:r w:rsidRPr="00BB25E9">
        <w:rPr>
          <w:rFonts w:ascii="Helvetica" w:hAnsi="Helvetica"/>
        </w:rPr>
        <w:t> Foucauldian </w:t>
      </w:r>
      <w:r w:rsidRPr="00BB25E9">
        <w:rPr>
          <w:rFonts w:ascii="Helvetica" w:hAnsi="Helvetica"/>
          <w:b/>
          <w:bCs/>
          <w:u w:val="single"/>
        </w:rPr>
        <w:t>analysis in various ways to create a more dynamic society. They can spend fruitful time finding the actual sources of power and uncovering the relationships among the various sources of this power.</w:t>
      </w:r>
      <w:r w:rsidRPr="00BB25E9">
        <w:rPr>
          <w:rFonts w:ascii="Helvetica" w:hAnsi="Helvetica"/>
        </w:rPr>
        <w:t> Since no one “authoritative discourse” exists, critics must describe as many narratives as possible to enlighten other members of the society (Danaher, Schirato, &amp; Webb, 2000, p. 77). </w:t>
      </w:r>
      <w:r w:rsidRPr="00BB25E9">
        <w:rPr>
          <w:rFonts w:ascii="Helvetica" w:hAnsi="Helvetica"/>
          <w:b/>
          <w:bCs/>
          <w:u w:val="single"/>
        </w:rPr>
        <w:t>Audiences must constantly search for innovative ways to resist power. In heeding the messages of narrators and rhetorical critics, they can resist power and create shifts in the power structures in society.</w:t>
      </w:r>
      <w:r w:rsidRPr="00BB25E9">
        <w:rPr>
          <w:rFonts w:ascii="Helvetica" w:hAnsi="Helvetica"/>
        </w:rPr>
        <w:t> </w:t>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rPr>
        <w:br/>
      </w:r>
      <w:r w:rsidRPr="00BB25E9">
        <w:rPr>
          <w:rFonts w:ascii="Helvetica" w:hAnsi="Helvetica"/>
          <w:b/>
          <w:bCs/>
        </w:rPr>
        <w:t xml:space="preserve">And, incorporating the disparate narrative of fan culture against broader organized culture is a key narrative move against the hegemonic culture of </w:t>
      </w:r>
      <w:proofErr w:type="spellStart"/>
      <w:r w:rsidRPr="00BB25E9">
        <w:rPr>
          <w:rFonts w:ascii="Helvetica" w:hAnsi="Helvetica"/>
          <w:b/>
          <w:bCs/>
        </w:rPr>
        <w:t>patriarcy</w:t>
      </w:r>
      <w:proofErr w:type="spellEnd"/>
      <w:r w:rsidRPr="00BB25E9">
        <w:rPr>
          <w:rFonts w:ascii="Helvetica" w:hAnsi="Helvetica"/>
          <w:b/>
          <w:bCs/>
        </w:rPr>
        <w:t>, Lo explains:</w:t>
      </w:r>
      <w:r w:rsidRPr="00BB25E9">
        <w:rPr>
          <w:rFonts w:ascii="Helvetica" w:hAnsi="Helvetica"/>
        </w:rPr>
        <w:br/>
      </w:r>
      <w:r w:rsidRPr="00BB25E9">
        <w:rPr>
          <w:rFonts w:ascii="Helvetica" w:hAnsi="Helvetica"/>
        </w:rPr>
        <w:br/>
        <w:t xml:space="preserve">Lo 2001 Maps and Tracings: Fandom and Fanfiction by 2001 Malinda Lo, independent writer and researcher, focuses on fan fiction </w:t>
      </w:r>
      <w:proofErr w:type="gramStart"/>
      <w:r w:rsidRPr="00BB25E9">
        <w:rPr>
          <w:rFonts w:ascii="Helvetica" w:hAnsi="Helvetica"/>
        </w:rPr>
        <w:t>an</w:t>
      </w:r>
      <w:proofErr w:type="gramEnd"/>
      <w:r w:rsidRPr="00BB25E9">
        <w:rPr>
          <w:rFonts w:ascii="Helvetica" w:hAnsi="Helvetica"/>
        </w:rPr>
        <w:t xml:space="preserve"> critical cultural studies. </w:t>
      </w:r>
      <w:hyperlink r:id="rId28" w:history="1">
        <w:r w:rsidRPr="00BB25E9">
          <w:rPr>
            <w:rStyle w:val="Hyperlink"/>
            <w:rFonts w:ascii="Helvetica" w:hAnsi="Helvetica"/>
          </w:rPr>
          <w:t>http://malindalo.com/scully/maps.htm</w:t>
        </w:r>
      </w:hyperlink>
      <w:r w:rsidRPr="00BB25E9">
        <w:rPr>
          <w:rFonts w:ascii="Helvetica" w:hAnsi="Helvetica"/>
        </w:rPr>
        <w:br/>
      </w:r>
      <w:r w:rsidRPr="00BB25E9">
        <w:rPr>
          <w:rFonts w:ascii="Helvetica" w:hAnsi="Helvetica"/>
        </w:rPr>
        <w:br/>
        <w:t>Fandom "Fandom," a very loosely bounded group of thousands of people who have diverse interests in popular culture, from comic books to pop singers, has been described as a "shadow cultural economy" with "its own systems of production and distribution...that lies outside that of the cultural industries" (Fiske 1992, 30). It is useful to conceive of fandom as a "shadow cultural economy," but it is not located "outside" of the culture industry, unless "culture industry" is defined solely in terms of corporate Hollywood. Fandom is an integral and constitutive part of the culture industry; without fans, there would be no popular culture. In addition, I do not want to imply that "fandom" is an isolated community separate from the rest of life in contemporary Western societies; </w:t>
      </w:r>
      <w:r w:rsidRPr="00BB25E9">
        <w:rPr>
          <w:rFonts w:ascii="Helvetica" w:hAnsi="Helvetica"/>
          <w:b/>
          <w:bCs/>
          <w:u w:val="single"/>
        </w:rPr>
        <w:t>fandom exists within the larger society</w:t>
      </w:r>
      <w:r w:rsidRPr="00BB25E9">
        <w:rPr>
          <w:rFonts w:ascii="Helvetica" w:hAnsi="Helvetica"/>
        </w:rPr>
        <w:t>, and there are many fans who would contest the idea that "fandom" is a "community" at all. Fandom is, however, a "shadow economy" in that </w:t>
      </w:r>
      <w:r w:rsidRPr="00BB25E9">
        <w:rPr>
          <w:rFonts w:ascii="Helvetica" w:hAnsi="Helvetica"/>
          <w:b/>
          <w:bCs/>
          <w:u w:val="single"/>
        </w:rPr>
        <w:t>it produces cultural products in the liminal areas between corporate cultural production and mass consumption.</w:t>
      </w:r>
      <w:r w:rsidRPr="00BB25E9">
        <w:rPr>
          <w:rFonts w:ascii="Helvetica" w:hAnsi="Helvetica"/>
        </w:rPr>
        <w:t xml:space="preserve"> Deleuze and </w:t>
      </w:r>
      <w:proofErr w:type="spellStart"/>
      <w:r w:rsidRPr="00BB25E9">
        <w:rPr>
          <w:rFonts w:ascii="Helvetica" w:hAnsi="Helvetica"/>
        </w:rPr>
        <w:t>Guattari's</w:t>
      </w:r>
      <w:proofErr w:type="spellEnd"/>
      <w:r w:rsidRPr="00BB25E9">
        <w:rPr>
          <w:rFonts w:ascii="Helvetica" w:hAnsi="Helvetica"/>
        </w:rPr>
        <w:t xml:space="preserve"> concept of the "rhizome," which has often been used as a metaphor to describe the Internet, is a much more apt description of "fandom." Deleuze and </w:t>
      </w:r>
      <w:proofErr w:type="spellStart"/>
      <w:r w:rsidRPr="00BB25E9">
        <w:rPr>
          <w:rFonts w:ascii="Helvetica" w:hAnsi="Helvetica"/>
        </w:rPr>
        <w:t>Guattari</w:t>
      </w:r>
      <w:proofErr w:type="spellEnd"/>
      <w:r w:rsidRPr="00BB25E9">
        <w:rPr>
          <w:rFonts w:ascii="Helvetica" w:hAnsi="Helvetica"/>
        </w:rPr>
        <w:t xml:space="preserve"> describe the first four main principles of the </w:t>
      </w:r>
      <w:r w:rsidRPr="00BB25E9">
        <w:rPr>
          <w:rFonts w:ascii="Helvetica" w:hAnsi="Helvetica"/>
        </w:rPr>
        <w:lastRenderedPageBreak/>
        <w:t xml:space="preserve">rhizome as follows: 1. and 2. Connection and heterogeneity: "any point of a rhizome can be connected to anything other, and must be" (7).3. Multiplicity: "A multiplicity has neither subject nor object, only determinations, magnitudes, and dimensions that cannot increase in number without the multiplicity changing in nature" (8).4. </w:t>
      </w:r>
      <w:proofErr w:type="spellStart"/>
      <w:r w:rsidRPr="00BB25E9">
        <w:rPr>
          <w:rFonts w:ascii="Helvetica" w:hAnsi="Helvetica"/>
        </w:rPr>
        <w:t>Asignifying</w:t>
      </w:r>
      <w:proofErr w:type="spellEnd"/>
      <w:r w:rsidRPr="00BB25E9">
        <w:rPr>
          <w:rFonts w:ascii="Helvetica" w:hAnsi="Helvetica"/>
        </w:rPr>
        <w:t xml:space="preserve"> rupture: "A rhizome may be broken, shattered at a given spot, but it will start up again on one of its old lines, or on new ones" (9). The popularization of the Internet as a central location for many fan cultures means that fandom--which used to exist in geographically disparate groups of fans who came together regularly for conventions--has taken on many of the characteristics of the Internet. Although many fans limit themselves to one or two fandoms (e.g., X-Philes or Trekkers), it is now quite easy to find other fandoms and engage in them via the Internet. </w:t>
      </w:r>
      <w:r w:rsidRPr="00BB25E9">
        <w:rPr>
          <w:rFonts w:ascii="Helvetica" w:hAnsi="Helvetica"/>
          <w:b/>
          <w:bCs/>
          <w:u w:val="single"/>
        </w:rPr>
        <w:t>A fan can easily choose to post on message boards or join mailing lists in multiple fandoms. Media fandom</w:t>
      </w:r>
      <w:r w:rsidRPr="00BB25E9">
        <w:rPr>
          <w:rFonts w:ascii="Helvetica" w:hAnsi="Helvetica"/>
        </w:rPr>
        <w:t> (as opposed to sports fandom), </w:t>
      </w:r>
      <w:r w:rsidRPr="00BB25E9">
        <w:rPr>
          <w:rFonts w:ascii="Helvetica" w:hAnsi="Helvetica"/>
          <w:b/>
          <w:bCs/>
          <w:u w:val="single"/>
        </w:rPr>
        <w:t>then, is a multiplicity of persons drawn together in varying configurations according to shared interests in TV, movies, comics, or novels. As the magnitudes and/or orientations of one grouping change, so does the nature of the multiplicity.</w:t>
      </w:r>
      <w:r w:rsidRPr="00BB25E9">
        <w:rPr>
          <w:rFonts w:ascii="Helvetica" w:hAnsi="Helvetica"/>
        </w:rPr>
        <w:t> For example, as Buffy: The Vampire Slayer has drawn a larger fan following, several X-Files fan fiction writers have begun to shift fandoms to write in the Buffy universe. In addition, </w:t>
      </w:r>
      <w:r w:rsidRPr="00BB25E9">
        <w:rPr>
          <w:rFonts w:ascii="Helvetica" w:hAnsi="Helvetica"/>
          <w:b/>
          <w:bCs/>
          <w:u w:val="single"/>
        </w:rPr>
        <w:t>new writers are always emerging</w:t>
      </w:r>
      <w:r w:rsidRPr="00BB25E9">
        <w:rPr>
          <w:rFonts w:ascii="Helvetica" w:hAnsi="Helvetica"/>
        </w:rPr>
        <w:t> within X-Files fandom, </w:t>
      </w:r>
      <w:r w:rsidRPr="00BB25E9">
        <w:rPr>
          <w:rFonts w:ascii="Helvetica" w:hAnsi="Helvetica"/>
          <w:b/>
          <w:bCs/>
          <w:u w:val="single"/>
        </w:rPr>
        <w:t xml:space="preserve">bringing with them new voices and new styles of writing. The principle of </w:t>
      </w:r>
      <w:proofErr w:type="spellStart"/>
      <w:r w:rsidRPr="00BB25E9">
        <w:rPr>
          <w:rFonts w:ascii="Helvetica" w:hAnsi="Helvetica"/>
          <w:b/>
          <w:bCs/>
          <w:u w:val="single"/>
        </w:rPr>
        <w:t>asignifying</w:t>
      </w:r>
      <w:proofErr w:type="spellEnd"/>
      <w:r w:rsidRPr="00BB25E9">
        <w:rPr>
          <w:rFonts w:ascii="Helvetica" w:hAnsi="Helvetica"/>
          <w:b/>
          <w:bCs/>
          <w:u w:val="single"/>
        </w:rPr>
        <w:t xml:space="preserve"> rupture as it applies to fandom is clearly discernible</w:t>
      </w:r>
      <w:r w:rsidRPr="00BB25E9">
        <w:rPr>
          <w:rFonts w:ascii="Helvetica" w:hAnsi="Helvetica"/>
        </w:rPr>
        <w:t> with an example from X-Files fan fiction. The season 7 finale, "Requiem," in which Mulder was abducted by aliens, revealed that the previously-infertile Scully had mysteriously become pregnant. Thus, some fan fiction that was written pre-"Requiem" in which Scully is infertile veered into "alternate universe" (AU) with the onset of Scully's pregnancy. The canonical development of her pregnancy combined with Mulder's abduction inspired a flood of post-episode stories that dealt with these plot developments. When season 8 began, many of these stories became AU. Some authors chose to incorporate aspects of season 8 in their stories, while others who were unhappy with Scully's pregnancy chose to ignore it and write AU stories, or stories set at different points in the X-Files time line (e.g., in season 3). Fan Fiction: A Beginner's Guide </w:t>
      </w:r>
      <w:r w:rsidRPr="00BB25E9">
        <w:rPr>
          <w:rFonts w:ascii="Helvetica" w:hAnsi="Helvetica"/>
          <w:b/>
          <w:bCs/>
          <w:u w:val="single"/>
        </w:rPr>
        <w:t>Fan fiction is the writing and sharing of stories written by fans featuring the characters and universe of a television show</w:t>
      </w:r>
      <w:r w:rsidRPr="00BB25E9">
        <w:rPr>
          <w:rFonts w:ascii="Helvetica" w:hAnsi="Helvetica"/>
        </w:rPr>
        <w:t> (The X-Files), movie (Star Wars), or comic book series (The X-Men). Fan fiction writers are overwhelmingly female, middle class, and range in age from their teens well into middle age. The wide age range is likely due to the technology of the Internet, which enables diverse groups of people to interact who would not normally do so in real life. </w:t>
      </w:r>
      <w:r w:rsidRPr="00BB25E9">
        <w:rPr>
          <w:rFonts w:ascii="Helvetica" w:hAnsi="Helvetica"/>
          <w:b/>
          <w:bCs/>
          <w:u w:val="single"/>
        </w:rPr>
        <w:t>Fan fiction has been interpreted as a subversive act</w:t>
      </w:r>
      <w:r w:rsidRPr="00BB25E9">
        <w:rPr>
          <w:rFonts w:ascii="Helvetica" w:hAnsi="Helvetica"/>
        </w:rPr>
        <w:t xml:space="preserve">--as women writing about sex while infringing on copyright law (Bacon-Smith </w:t>
      </w:r>
      <w:proofErr w:type="gramStart"/>
      <w:r w:rsidRPr="00BB25E9">
        <w:rPr>
          <w:rFonts w:ascii="Helvetica" w:hAnsi="Helvetica"/>
        </w:rPr>
        <w:t>1992)--</w:t>
      </w:r>
      <w:proofErr w:type="gramEnd"/>
      <w:r w:rsidRPr="00BB25E9">
        <w:rPr>
          <w:rFonts w:ascii="Helvetica" w:hAnsi="Helvetica"/>
        </w:rPr>
        <w:t>but women do not approach fan fiction with the goal of breaking the law; fan fiction is seductive to so many fans because it offers the freedom to manipulate favorite characters and settings, free from the restraint of publishers or the series' creators (Green et al. 1998).</w:t>
      </w:r>
    </w:p>
    <w:p w:rsidR="00841E46" w:rsidRPr="00BB25E9" w:rsidRDefault="00841E46" w:rsidP="00841E46">
      <w:pPr>
        <w:rPr>
          <w:rFonts w:ascii="Helvetica" w:hAnsi="Helvetica"/>
        </w:rPr>
      </w:pPr>
    </w:p>
    <w:p w:rsidR="008255B3" w:rsidRPr="00BB25E9" w:rsidRDefault="008255B3" w:rsidP="008255B3">
      <w:pPr>
        <w:pStyle w:val="Heading1"/>
        <w:rPr>
          <w:rFonts w:ascii="Helvetica" w:hAnsi="Helvetica"/>
        </w:rPr>
      </w:pPr>
      <w:r w:rsidRPr="00BB25E9">
        <w:rPr>
          <w:rFonts w:ascii="Helvetica" w:hAnsi="Helvetica"/>
        </w:rPr>
        <w:lastRenderedPageBreak/>
        <w:t>New Vegas 1AC</w:t>
      </w:r>
    </w:p>
    <w:p w:rsidR="008255B3" w:rsidRPr="00BB25E9" w:rsidRDefault="008255B3" w:rsidP="008255B3">
      <w:pPr>
        <w:pBdr>
          <w:top w:val="single" w:sz="18" w:space="1" w:color="auto"/>
          <w:left w:val="single" w:sz="18" w:space="4" w:color="auto"/>
          <w:bottom w:val="single" w:sz="18" w:space="1" w:color="auto"/>
          <w:right w:val="single" w:sz="18" w:space="4" w:color="auto"/>
        </w:pBdr>
        <w:spacing w:after="60"/>
        <w:jc w:val="center"/>
        <w:outlineLvl w:val="0"/>
        <w:rPr>
          <w:rFonts w:ascii="Helvetica" w:eastAsia="Times New Roman" w:hAnsi="Helvetica" w:cs="Arial"/>
          <w:b/>
          <w:bCs/>
          <w:smallCaps/>
          <w:color w:val="000000"/>
          <w:kern w:val="32"/>
          <w:sz w:val="80"/>
          <w:szCs w:val="32"/>
        </w:rPr>
      </w:pPr>
      <w:r w:rsidRPr="00BB25E9">
        <w:rPr>
          <w:rFonts w:ascii="Helvetica" w:eastAsia="Times New Roman" w:hAnsi="Helvetica" w:cs="Arial"/>
          <w:b/>
          <w:bCs/>
          <w:smallCaps/>
          <w:color w:val="000000"/>
          <w:kern w:val="32"/>
          <w:sz w:val="80"/>
          <w:szCs w:val="32"/>
        </w:rPr>
        <w:t>Welcome to New Vegas</w:t>
      </w:r>
    </w:p>
    <w:p w:rsidR="008255B3" w:rsidRPr="00BB25E9" w:rsidRDefault="008255B3" w:rsidP="008255B3">
      <w:pPr>
        <w:jc w:val="both"/>
        <w:rPr>
          <w:rFonts w:ascii="Helvetica" w:eastAsia="Times New Roman" w:hAnsi="Helvetica"/>
          <w:color w:val="000000"/>
        </w:rPr>
      </w:pPr>
    </w:p>
    <w:p w:rsidR="008255B3" w:rsidRPr="00BB25E9" w:rsidRDefault="008255B3" w:rsidP="00E071E3">
      <w:pPr>
        <w:rPr>
          <w:rFonts w:ascii="Helvetica" w:hAnsi="Helvetica"/>
        </w:rPr>
      </w:pPr>
      <w:r w:rsidRPr="00BB25E9">
        <w:rPr>
          <w:rFonts w:ascii="Helvetica" w:hAnsi="Helvetica"/>
        </w:rPr>
        <w:t xml:space="preserve">It’s not the destination that matters, but the journey. It’s not about where you go, but how you got there. One day we reach our goal, and now point with pride to the long travels we undertook to reach it. IN fact, we were not even aware of traveling. But we got so far because we fancied at every point that we were at home. And it is only at the end that we realize the entire time we should have been singing. That the entire time we were traveling we should have been dancing.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I remember driving through New Vegas, staring out the windows of the truck as we bumped down a dusty desert road. Vast expanses of nothingness surrounded me, cracked earth and red mesas blurred into a single waking dream. I could never really tell the exact moment when I fell asleep: when reality stopped being real, when rationality got turned off and the sky started to change colors. When the desert turned into oceans turned into people turned into laptop backlights turned into kaleidoscopic visions. I blink my eyes and the world clicks:</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Click.</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Now I’m on the deck of the Titanic.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Click.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Now I’m the president, addressing the people.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Click.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Now I’m in a debate round in _______. A voice whispers into my </w:t>
      </w:r>
      <w:proofErr w:type="gramStart"/>
      <w:r w:rsidRPr="00BB25E9">
        <w:rPr>
          <w:rFonts w:ascii="Helvetica" w:hAnsi="Helvetica"/>
        </w:rPr>
        <w:t>ear:“</w:t>
      </w:r>
      <w:proofErr w:type="gramEnd"/>
      <w:r w:rsidRPr="00BB25E9">
        <w:rPr>
          <w:rFonts w:ascii="Helvetica" w:hAnsi="Helvetica"/>
        </w:rPr>
        <w:t xml:space="preserve">…this life which you dream must be lived by you once again and innumerable times more!”1 It seems every time I wake from a </w:t>
      </w:r>
      <w:proofErr w:type="gramStart"/>
      <w:r w:rsidRPr="00BB25E9">
        <w:rPr>
          <w:rFonts w:ascii="Helvetica" w:hAnsi="Helvetica"/>
        </w:rPr>
        <w:t>dream</w:t>
      </w:r>
      <w:proofErr w:type="gramEnd"/>
      <w:r w:rsidRPr="00BB25E9">
        <w:rPr>
          <w:rFonts w:ascii="Helvetica" w:hAnsi="Helvetica"/>
        </w:rPr>
        <w:t xml:space="preserve"> I find myself in another nightmare; always waking up, never awakening. I open my mouth but the only words I can find on my tongue are already gone, a figment of a previous dream. Only a poem comes to my tongue, a poem that isn’t mine, a poem I dreamt long ago…</w:t>
      </w:r>
    </w:p>
    <w:p w:rsidR="008255B3" w:rsidRPr="00BB25E9" w:rsidRDefault="008255B3" w:rsidP="00E071E3">
      <w:pPr>
        <w:rPr>
          <w:rFonts w:ascii="Helvetica" w:hAnsi="Helvetica"/>
        </w:rPr>
      </w:pPr>
      <w:r w:rsidRPr="00BB25E9">
        <w:rPr>
          <w:rFonts w:ascii="Helvetica" w:hAnsi="Helvetica"/>
        </w:rPr>
        <w:t>if you were a gasping</w:t>
      </w:r>
    </w:p>
    <w:p w:rsidR="008255B3" w:rsidRPr="00BB25E9" w:rsidRDefault="008255B3" w:rsidP="00E071E3">
      <w:pPr>
        <w:rPr>
          <w:rFonts w:ascii="Helvetica" w:hAnsi="Helvetica"/>
        </w:rPr>
      </w:pPr>
      <w:r w:rsidRPr="00BB25E9">
        <w:rPr>
          <w:rFonts w:ascii="Helvetica" w:hAnsi="Helvetica"/>
        </w:rPr>
        <w:t>New Mexican wasteland</w:t>
      </w:r>
    </w:p>
    <w:p w:rsidR="008255B3" w:rsidRPr="00BB25E9" w:rsidRDefault="008255B3" w:rsidP="00E071E3">
      <w:pPr>
        <w:rPr>
          <w:rFonts w:ascii="Helvetica" w:hAnsi="Helvetica"/>
        </w:rPr>
      </w:pPr>
      <w:r w:rsidRPr="00BB25E9">
        <w:rPr>
          <w:rFonts w:ascii="Helvetica" w:hAnsi="Helvetica"/>
        </w:rPr>
        <w:t>I would learn how to irrigate, and I’d dig it</w:t>
      </w:r>
    </w:p>
    <w:p w:rsidR="008255B3" w:rsidRPr="00BB25E9" w:rsidRDefault="008255B3" w:rsidP="00E071E3">
      <w:pPr>
        <w:rPr>
          <w:rFonts w:ascii="Helvetica" w:hAnsi="Helvetica"/>
        </w:rPr>
      </w:pPr>
      <w:r w:rsidRPr="00BB25E9">
        <w:rPr>
          <w:rFonts w:ascii="Helvetica" w:hAnsi="Helvetica"/>
        </w:rPr>
        <w:t xml:space="preserve">   all myself</w:t>
      </w:r>
    </w:p>
    <w:p w:rsidR="008255B3" w:rsidRPr="00BB25E9" w:rsidRDefault="008255B3" w:rsidP="00E071E3">
      <w:pPr>
        <w:rPr>
          <w:rFonts w:ascii="Helvetica" w:hAnsi="Helvetica"/>
        </w:rPr>
      </w:pPr>
      <w:r w:rsidRPr="00BB25E9">
        <w:rPr>
          <w:rFonts w:ascii="Helvetica" w:hAnsi="Helvetica"/>
        </w:rPr>
        <w:t>I’d dig it with my fingernails until they fell</w:t>
      </w:r>
    </w:p>
    <w:p w:rsidR="008255B3" w:rsidRPr="00BB25E9" w:rsidRDefault="008255B3" w:rsidP="00E071E3">
      <w:pPr>
        <w:rPr>
          <w:rFonts w:ascii="Helvetica" w:hAnsi="Helvetica"/>
        </w:rPr>
      </w:pPr>
      <w:r w:rsidRPr="00BB25E9">
        <w:rPr>
          <w:rFonts w:ascii="Helvetica" w:hAnsi="Helvetica"/>
        </w:rPr>
        <w:t xml:space="preserve">     off and</w:t>
      </w:r>
    </w:p>
    <w:p w:rsidR="008255B3" w:rsidRPr="00BB25E9" w:rsidRDefault="008255B3" w:rsidP="00E071E3">
      <w:pPr>
        <w:rPr>
          <w:rFonts w:ascii="Helvetica" w:hAnsi="Helvetica"/>
        </w:rPr>
      </w:pPr>
      <w:r w:rsidRPr="00BB25E9">
        <w:rPr>
          <w:rFonts w:ascii="Helvetica" w:hAnsi="Helvetica"/>
        </w:rPr>
        <w:t>then I’d use them as little shovels, I’d drain</w:t>
      </w:r>
    </w:p>
    <w:p w:rsidR="008255B3" w:rsidRPr="00BB25E9" w:rsidRDefault="008255B3" w:rsidP="00E071E3">
      <w:pPr>
        <w:rPr>
          <w:rFonts w:ascii="Helvetica" w:hAnsi="Helvetica"/>
        </w:rPr>
      </w:pPr>
      <w:r w:rsidRPr="00BB25E9">
        <w:rPr>
          <w:rFonts w:ascii="Helvetica" w:hAnsi="Helvetica"/>
        </w:rPr>
        <w:t xml:space="preserve">       lake after</w:t>
      </w:r>
    </w:p>
    <w:p w:rsidR="008255B3" w:rsidRPr="00BB25E9" w:rsidRDefault="008255B3" w:rsidP="00E071E3">
      <w:pPr>
        <w:rPr>
          <w:rFonts w:ascii="Helvetica" w:hAnsi="Helvetica"/>
        </w:rPr>
      </w:pPr>
      <w:r w:rsidRPr="00BB25E9">
        <w:rPr>
          <w:rFonts w:ascii="Helvetica" w:hAnsi="Helvetica"/>
        </w:rPr>
        <w:t>river after</w:t>
      </w:r>
    </w:p>
    <w:p w:rsidR="008255B3" w:rsidRPr="00BB25E9" w:rsidRDefault="008255B3" w:rsidP="00E071E3">
      <w:pPr>
        <w:rPr>
          <w:rFonts w:ascii="Helvetica" w:hAnsi="Helvetica"/>
        </w:rPr>
      </w:pPr>
      <w:r w:rsidRPr="00BB25E9">
        <w:rPr>
          <w:rFonts w:ascii="Helvetica" w:hAnsi="Helvetica"/>
        </w:rPr>
        <w:t>ocean to bring life to you</w:t>
      </w:r>
    </w:p>
    <w:p w:rsidR="008255B3" w:rsidRPr="00BB25E9" w:rsidRDefault="008255B3" w:rsidP="00E071E3">
      <w:pPr>
        <w:rPr>
          <w:rFonts w:ascii="Helvetica" w:hAnsi="Helvetica"/>
        </w:rPr>
      </w:pPr>
      <w:r w:rsidRPr="00BB25E9">
        <w:rPr>
          <w:rFonts w:ascii="Helvetica" w:hAnsi="Helvetica"/>
        </w:rPr>
        <w:t>and when it was all said and done, when I</w:t>
      </w:r>
    </w:p>
    <w:p w:rsidR="008255B3" w:rsidRPr="00BB25E9" w:rsidRDefault="008255B3" w:rsidP="00E071E3">
      <w:pPr>
        <w:rPr>
          <w:rFonts w:ascii="Helvetica" w:hAnsi="Helvetica"/>
        </w:rPr>
      </w:pPr>
      <w:r w:rsidRPr="00BB25E9">
        <w:rPr>
          <w:rFonts w:ascii="Helvetica" w:hAnsi="Helvetica"/>
        </w:rPr>
        <w:t xml:space="preserve">   was finally</w:t>
      </w:r>
    </w:p>
    <w:p w:rsidR="008255B3" w:rsidRPr="00BB25E9" w:rsidRDefault="008255B3" w:rsidP="00E071E3">
      <w:pPr>
        <w:rPr>
          <w:rFonts w:ascii="Helvetica" w:hAnsi="Helvetica"/>
        </w:rPr>
      </w:pPr>
      <w:r w:rsidRPr="00BB25E9">
        <w:rPr>
          <w:rFonts w:ascii="Helvetica" w:hAnsi="Helvetica"/>
        </w:rPr>
        <w:t>satisfied</w:t>
      </w:r>
    </w:p>
    <w:p w:rsidR="008255B3" w:rsidRPr="00BB25E9" w:rsidRDefault="008255B3" w:rsidP="00E071E3">
      <w:pPr>
        <w:rPr>
          <w:rFonts w:ascii="Helvetica" w:hAnsi="Helvetica"/>
        </w:rPr>
      </w:pPr>
      <w:r w:rsidRPr="00BB25E9">
        <w:rPr>
          <w:rFonts w:ascii="Helvetica" w:hAnsi="Helvetica"/>
        </w:rPr>
        <w:lastRenderedPageBreak/>
        <w:t xml:space="preserve">by your satisfaction,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1 – Friedrich Nietzsche, Demon parable</w:t>
      </w:r>
    </w:p>
    <w:p w:rsidR="008255B3" w:rsidRPr="00BB25E9" w:rsidRDefault="008255B3" w:rsidP="00E071E3">
      <w:pPr>
        <w:rPr>
          <w:rFonts w:ascii="Helvetica" w:hAnsi="Helvetica"/>
        </w:rPr>
      </w:pPr>
      <w:r w:rsidRPr="00BB25E9">
        <w:rPr>
          <w:rFonts w:ascii="Helvetica" w:hAnsi="Helvetica"/>
        </w:rPr>
        <w:t>you’d remind me how without thirst, there</w:t>
      </w:r>
    </w:p>
    <w:p w:rsidR="008255B3" w:rsidRPr="00BB25E9" w:rsidRDefault="008255B3" w:rsidP="00E071E3">
      <w:pPr>
        <w:rPr>
          <w:rFonts w:ascii="Helvetica" w:hAnsi="Helvetica"/>
        </w:rPr>
      </w:pPr>
      <w:r w:rsidRPr="00BB25E9">
        <w:rPr>
          <w:rFonts w:ascii="Helvetica" w:hAnsi="Helvetica"/>
        </w:rPr>
        <w:t xml:space="preserve">      would be no</w:t>
      </w:r>
    </w:p>
    <w:p w:rsidR="008255B3" w:rsidRPr="00BB25E9" w:rsidRDefault="008255B3" w:rsidP="00E071E3">
      <w:pPr>
        <w:rPr>
          <w:rFonts w:ascii="Helvetica" w:hAnsi="Helvetica"/>
        </w:rPr>
      </w:pPr>
      <w:r w:rsidRPr="00BB25E9">
        <w:rPr>
          <w:rFonts w:ascii="Helvetica" w:hAnsi="Helvetica"/>
        </w:rPr>
        <w:t>pleasure in drinking. you’d remind me of all</w:t>
      </w:r>
    </w:p>
    <w:p w:rsidR="008255B3" w:rsidRPr="00BB25E9" w:rsidRDefault="008255B3" w:rsidP="00E071E3">
      <w:pPr>
        <w:rPr>
          <w:rFonts w:ascii="Helvetica" w:hAnsi="Helvetica"/>
        </w:rPr>
      </w:pPr>
      <w:r w:rsidRPr="00BB25E9">
        <w:rPr>
          <w:rFonts w:ascii="Helvetica" w:hAnsi="Helvetica"/>
        </w:rPr>
        <w:t xml:space="preserve">    of the animals</w:t>
      </w:r>
    </w:p>
    <w:p w:rsidR="008255B3" w:rsidRPr="00BB25E9" w:rsidRDefault="008255B3" w:rsidP="00E071E3">
      <w:pPr>
        <w:rPr>
          <w:rFonts w:ascii="Helvetica" w:hAnsi="Helvetica"/>
        </w:rPr>
      </w:pPr>
      <w:r w:rsidRPr="00BB25E9">
        <w:rPr>
          <w:rFonts w:ascii="Helvetica" w:hAnsi="Helvetica"/>
        </w:rPr>
        <w:t>and plants and earthly cycles that have been</w:t>
      </w:r>
    </w:p>
    <w:p w:rsidR="008255B3" w:rsidRPr="00BB25E9" w:rsidRDefault="008255B3" w:rsidP="00E071E3">
      <w:pPr>
        <w:rPr>
          <w:rFonts w:ascii="Helvetica" w:hAnsi="Helvetica"/>
        </w:rPr>
      </w:pPr>
      <w:r w:rsidRPr="00BB25E9">
        <w:rPr>
          <w:rFonts w:ascii="Helvetica" w:hAnsi="Helvetica"/>
        </w:rPr>
        <w:t xml:space="preserve">   ruined by</w:t>
      </w:r>
    </w:p>
    <w:p w:rsidR="008255B3" w:rsidRPr="00BB25E9" w:rsidRDefault="008255B3" w:rsidP="00E071E3">
      <w:pPr>
        <w:rPr>
          <w:rFonts w:ascii="Helvetica" w:hAnsi="Helvetica"/>
        </w:rPr>
      </w:pPr>
      <w:r w:rsidRPr="00BB25E9">
        <w:rPr>
          <w:rFonts w:ascii="Helvetica" w:hAnsi="Helvetica"/>
        </w:rPr>
        <w:t>my actions. you would remind me of how a life</w:t>
      </w:r>
    </w:p>
    <w:p w:rsidR="008255B3" w:rsidRPr="00BB25E9" w:rsidRDefault="008255B3" w:rsidP="00E071E3">
      <w:pPr>
        <w:rPr>
          <w:rFonts w:ascii="Helvetica" w:hAnsi="Helvetica"/>
        </w:rPr>
      </w:pPr>
      <w:r w:rsidRPr="00BB25E9">
        <w:rPr>
          <w:rFonts w:ascii="Helvetica" w:hAnsi="Helvetica"/>
        </w:rPr>
        <w:t>full of</w:t>
      </w:r>
    </w:p>
    <w:p w:rsidR="008255B3" w:rsidRPr="00BB25E9" w:rsidRDefault="008255B3" w:rsidP="00E071E3">
      <w:pPr>
        <w:rPr>
          <w:rFonts w:ascii="Helvetica" w:hAnsi="Helvetica"/>
        </w:rPr>
      </w:pPr>
      <w:r w:rsidRPr="00BB25E9">
        <w:rPr>
          <w:rFonts w:ascii="Helvetica" w:hAnsi="Helvetica"/>
        </w:rPr>
        <w:t xml:space="preserve">thirst might be </w:t>
      </w:r>
    </w:p>
    <w:p w:rsidR="008255B3" w:rsidRPr="00BB25E9" w:rsidRDefault="008255B3" w:rsidP="00E071E3">
      <w:pPr>
        <w:rPr>
          <w:rFonts w:ascii="Helvetica" w:hAnsi="Helvetica"/>
        </w:rPr>
      </w:pPr>
      <w:r w:rsidRPr="00BB25E9">
        <w:rPr>
          <w:rFonts w:ascii="Helvetica" w:hAnsi="Helvetica"/>
        </w:rPr>
        <w:t>more meaningful</w:t>
      </w:r>
    </w:p>
    <w:p w:rsidR="008255B3" w:rsidRPr="00BB25E9" w:rsidRDefault="008255B3" w:rsidP="00E071E3">
      <w:pPr>
        <w:rPr>
          <w:rFonts w:ascii="Helvetica" w:hAnsi="Helvetica"/>
        </w:rPr>
      </w:pPr>
      <w:r w:rsidRPr="00BB25E9">
        <w:rPr>
          <w:rFonts w:ascii="Helvetica" w:hAnsi="Helvetica"/>
        </w:rPr>
        <w:t>than a life full of</w:t>
      </w:r>
    </w:p>
    <w:p w:rsidR="008255B3" w:rsidRPr="00BB25E9" w:rsidRDefault="008255B3" w:rsidP="00E071E3">
      <w:pPr>
        <w:rPr>
          <w:rFonts w:ascii="Helvetica" w:hAnsi="Helvetica"/>
        </w:rPr>
      </w:pPr>
      <w:r w:rsidRPr="00BB25E9">
        <w:rPr>
          <w:rFonts w:ascii="Helvetica" w:hAnsi="Helvetica"/>
        </w:rPr>
        <w:t>drinking.2</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In memoriam: deserts.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Hello: my name is debate, and I’m depressed. I feel so bogged down by responsibilities – as if I HAVE to act a certain way.  I’m not really sure why it has to be me, you know?  I just want to have fun, I want to be free, but it seems like everyone is always breathing down my neck.  “You have to grow up to be a </w:t>
      </w:r>
      <w:proofErr w:type="spellStart"/>
      <w:proofErr w:type="gramStart"/>
      <w:r w:rsidRPr="00BB25E9">
        <w:rPr>
          <w:rFonts w:ascii="Helvetica" w:hAnsi="Helvetica"/>
        </w:rPr>
        <w:t>well respected</w:t>
      </w:r>
      <w:proofErr w:type="spellEnd"/>
      <w:proofErr w:type="gramEnd"/>
      <w:r w:rsidRPr="00BB25E9">
        <w:rPr>
          <w:rFonts w:ascii="Helvetica" w:hAnsi="Helvetica"/>
        </w:rPr>
        <w:t xml:space="preserve"> man about town, you have to be important!”  “You have to be tidy and proper!” “Be predictable, people will like you more.”  I think in the end it is all the same, just more and more responsibility thrown in my face.  More and more things everyone tells me to do or say or be: they always tell me to drink, “never be thirsty” </w:t>
      </w:r>
      <w:proofErr w:type="spellStart"/>
      <w:r w:rsidRPr="00BB25E9">
        <w:rPr>
          <w:rFonts w:ascii="Helvetica" w:hAnsi="Helvetica"/>
        </w:rPr>
        <w:t>the</w:t>
      </w:r>
      <w:proofErr w:type="spellEnd"/>
      <w:r w:rsidRPr="00BB25E9">
        <w:rPr>
          <w:rFonts w:ascii="Helvetica" w:hAnsi="Helvetica"/>
        </w:rPr>
        <w:t xml:space="preserve"> say. They treat me like a wasteland: an emptiness, a void to be filled, a blank sheet to be drawn on.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Welcome to New Vegas: hear me gasp. I see rounds every year: debaters pull recycled </w:t>
      </w:r>
      <w:proofErr w:type="spellStart"/>
      <w:r w:rsidRPr="00BB25E9">
        <w:rPr>
          <w:rFonts w:ascii="Helvetica" w:hAnsi="Helvetica"/>
        </w:rPr>
        <w:t>expando</w:t>
      </w:r>
      <w:proofErr w:type="spellEnd"/>
      <w:r w:rsidRPr="00BB25E9">
        <w:rPr>
          <w:rFonts w:ascii="Helvetica" w:hAnsi="Helvetica"/>
        </w:rPr>
        <w:t xml:space="preserve"> files on the same old shit. This round was Shawnee mission west; you can bet money they read the spending DA. </w:t>
      </w:r>
      <w:proofErr w:type="gramStart"/>
      <w:r w:rsidRPr="00BB25E9">
        <w:rPr>
          <w:rFonts w:ascii="Helvetica" w:hAnsi="Helvetica"/>
        </w:rPr>
        <w:t>South  next</w:t>
      </w:r>
      <w:proofErr w:type="gramEnd"/>
      <w:r w:rsidRPr="00BB25E9">
        <w:rPr>
          <w:rFonts w:ascii="Helvetica" w:hAnsi="Helvetica"/>
        </w:rPr>
        <w:t xml:space="preserve"> round; same old </w:t>
      </w:r>
      <w:proofErr w:type="spellStart"/>
      <w:r w:rsidRPr="00BB25E9">
        <w:rPr>
          <w:rFonts w:ascii="Helvetica" w:hAnsi="Helvetica"/>
        </w:rPr>
        <w:t>ddev</w:t>
      </w:r>
      <w:proofErr w:type="spellEnd"/>
      <w:r w:rsidRPr="00BB25E9">
        <w:rPr>
          <w:rFonts w:ascii="Helvetica" w:hAnsi="Helvetica"/>
        </w:rPr>
        <w:t xml:space="preserve"> and wipeout blocks. SME MT round 3: the 1nc will be 3 T’s, “The” PIC, Wipeout, Nietzsche and politics. CCC after that; like I haven’t heard THAT T Bases twelve thousand times. Millard next round; expect the unexpected. It’s the same routine, the same banal bullshit. Even when it’s wild and unpredictable it’s always part of the plan. It’s all so rational, so calculated, so mechanical and it makes me so goddamn sick. “It doesn’t matter what happens, even if the plan is horrifying. For instance, if I say that tomorrow a gang banger is going to get shot, or a truck full of soldiers is </w:t>
      </w:r>
      <w:proofErr w:type="spellStart"/>
      <w:r w:rsidRPr="00BB25E9">
        <w:rPr>
          <w:rFonts w:ascii="Helvetica" w:hAnsi="Helvetica"/>
        </w:rPr>
        <w:t>gonna</w:t>
      </w:r>
      <w:proofErr w:type="spellEnd"/>
      <w:r w:rsidRPr="00BB25E9">
        <w:rPr>
          <w:rFonts w:ascii="Helvetica" w:hAnsi="Helvetica"/>
        </w:rPr>
        <w:t>’ get blown up, no one panics because it’s all according to the plan.”3 Don’t trust whistles, nothing absurd: no garden walls. Debate has become a church full of stale air: welcome to the cult of the rational and the Good, the empire aligned against the forces of Evil and the insane. Anyone falling outside our plan: well, fuck ‘</w:t>
      </w:r>
      <w:proofErr w:type="spellStart"/>
      <w:r w:rsidRPr="00BB25E9">
        <w:rPr>
          <w:rFonts w:ascii="Helvetica" w:hAnsi="Helvetica"/>
        </w:rPr>
        <w:t>em</w:t>
      </w:r>
      <w:proofErr w:type="spellEnd"/>
      <w:r w:rsidRPr="00BB25E9">
        <w:rPr>
          <w:rFonts w:ascii="Helvetica" w:hAnsi="Helvetica"/>
        </w:rPr>
        <w:t xml:space="preserve">…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2 – “Ego Treadmill”, Anna Victoria, Connecticut, published in </w:t>
      </w:r>
      <w:proofErr w:type="spellStart"/>
      <w:r w:rsidRPr="00BB25E9">
        <w:rPr>
          <w:rFonts w:ascii="Helvetica" w:hAnsi="Helvetica"/>
        </w:rPr>
        <w:t>TeenInk</w:t>
      </w:r>
      <w:proofErr w:type="spellEnd"/>
    </w:p>
    <w:p w:rsidR="008255B3" w:rsidRPr="00BB25E9" w:rsidRDefault="008255B3" w:rsidP="00E071E3">
      <w:pPr>
        <w:rPr>
          <w:rFonts w:ascii="Helvetica" w:hAnsi="Helvetica"/>
        </w:rPr>
      </w:pPr>
      <w:r w:rsidRPr="00BB25E9">
        <w:rPr>
          <w:rFonts w:ascii="Helvetica" w:hAnsi="Helvetica"/>
        </w:rPr>
        <w:t>3 – The Joker, “The Dark Knight”</w:t>
      </w:r>
    </w:p>
    <w:p w:rsidR="008255B3" w:rsidRPr="00BB25E9" w:rsidRDefault="008255B3" w:rsidP="00E071E3">
      <w:pPr>
        <w:rPr>
          <w:rFonts w:ascii="Helvetica" w:hAnsi="Helvetica"/>
        </w:rPr>
      </w:pPr>
      <w:r w:rsidRPr="00BB25E9">
        <w:rPr>
          <w:rFonts w:ascii="Helvetica" w:hAnsi="Helvetica"/>
        </w:rPr>
        <w:lastRenderedPageBreak/>
        <w:t xml:space="preserve">4 – Deleuze and </w:t>
      </w:r>
      <w:proofErr w:type="spellStart"/>
      <w:r w:rsidRPr="00BB25E9">
        <w:rPr>
          <w:rFonts w:ascii="Helvetica" w:hAnsi="Helvetica"/>
        </w:rPr>
        <w:t>Guattari</w:t>
      </w:r>
      <w:proofErr w:type="spellEnd"/>
      <w:r w:rsidRPr="00BB25E9">
        <w:rPr>
          <w:rFonts w:ascii="Helvetica" w:hAnsi="Helvetica"/>
        </w:rPr>
        <w:t>, “A Thousand Plateau’s”, pg. 158=59, 1980</w:t>
      </w:r>
    </w:p>
    <w:p w:rsidR="008255B3" w:rsidRPr="00BB25E9" w:rsidRDefault="008255B3" w:rsidP="00E071E3">
      <w:pPr>
        <w:rPr>
          <w:rFonts w:ascii="Helvetica" w:hAnsi="Helvetica"/>
        </w:rPr>
      </w:pPr>
      <w:r w:rsidRPr="00BB25E9">
        <w:rPr>
          <w:rFonts w:ascii="Helvetica" w:hAnsi="Helvetica"/>
        </w:rPr>
        <w:t xml:space="preserve">“The judgment of God, the system of the judgment of God, the theological system, is precisely the operation of He who makes an organism, an organization of organs called the organism, because He cannot bear the </w:t>
      </w:r>
      <w:proofErr w:type="spellStart"/>
      <w:r w:rsidRPr="00BB25E9">
        <w:rPr>
          <w:rFonts w:ascii="Helvetica" w:hAnsi="Helvetica"/>
        </w:rPr>
        <w:t>BwO</w:t>
      </w:r>
      <w:proofErr w:type="spellEnd"/>
      <w:r w:rsidRPr="00BB25E9">
        <w:rPr>
          <w:rFonts w:ascii="Helvetica" w:hAnsi="Helvetica"/>
        </w:rPr>
        <w:t xml:space="preserve">, because He pursues it and rips it apart so He can be first, and have the organism be first…. The </w:t>
      </w:r>
      <w:proofErr w:type="spellStart"/>
      <w:r w:rsidRPr="00BB25E9">
        <w:rPr>
          <w:rFonts w:ascii="Helvetica" w:hAnsi="Helvetica"/>
        </w:rPr>
        <w:t>BwO</w:t>
      </w:r>
      <w:proofErr w:type="spellEnd"/>
      <w:r w:rsidRPr="00BB25E9">
        <w:rPr>
          <w:rFonts w:ascii="Helvetica" w:hAnsi="Helvetica"/>
        </w:rPr>
        <w:t xml:space="preserve"> howls: “They’ve made me an organism! They’ve wrongfully folded me! They’ve stolen my body!” The judgment of God uproots it from its immanence and makes it an organism, a signification, a subject. It is the </w:t>
      </w:r>
      <w:proofErr w:type="spellStart"/>
      <w:r w:rsidRPr="00BB25E9">
        <w:rPr>
          <w:rFonts w:ascii="Helvetica" w:hAnsi="Helvetica"/>
        </w:rPr>
        <w:t>BwO</w:t>
      </w:r>
      <w:proofErr w:type="spellEnd"/>
      <w:r w:rsidRPr="00BB25E9">
        <w:rPr>
          <w:rFonts w:ascii="Helvetica" w:hAnsi="Helvetica"/>
        </w:rPr>
        <w:t xml:space="preserve"> that is stratified. It swings between two poles, the surfaces of stratification into which it is recoiled, on which it submits to the judgment, and the plane of consistency in which it unfurls and opens to experimentation…”4</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I remember my first debate round: the day I learned the rules. I’ve been told to conform, told to become something I’m not, a form I don’t belong in, a body that’s not mine. Little God’s are birthed on all sides: the ballot, the judge, the preference sheet. “Don’t want to read the K in front of that guy.” “Don’t say ‘fuck’ in front of her, she’ll knock your speaker points.” Little body-snatchers throw me into alien forms. Little words instill death in me. I have been ordered, controlled, cataloged and filed like a footnote: footnote 233, they call me. “"It's not up to you," said Kronman. "The discourse makes of you something. It makes of you something juridical. In your case, we just call it 233 for short."</w:t>
      </w:r>
      <w:r w:rsidRPr="00BB25E9">
        <w:rPr>
          <w:rFonts w:ascii="Helvetica" w:hAnsi="Helvetica"/>
        </w:rPr>
        <w:br/>
        <w:t>"For short?" I saw a glimmer of hope. 233 was merely a mnemonic device. "Then I don't really have to become 233?" I asked with renewed hope. "It's just a name, an address, a handle?"</w:t>
      </w:r>
      <w:r w:rsidRPr="00BB25E9">
        <w:rPr>
          <w:rFonts w:ascii="Helvetica" w:hAnsi="Helvetica"/>
        </w:rPr>
        <w:br/>
        <w:t>"You're not paying attention. We call you 233 for short. But once the work is finished, that's all you are: You are "233 for short.' You don't exist except in the mode of being-for-short. Think of it in Heideggerian terms. Not so much being-there. But rather being-for-short. Nothing else is left of you."5</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They tell me I’ll be-for-short, nothing but a footnote at the bottom of the latest wiki page. “Round 5, UT.” They tell me: “You will be organized, you will be an organism, you will articulate your body—otherwise you’re just depraved. You will be signifier and signified, interpreter and interpreted—otherwise you’re just a deviant. You will be a subject, nailed down as one, a subject of the enunciation recoiled into a subject of the statement—otherwise you’re just a tramp.”6</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In memoriam: debate.</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First national tournament sophomore year: mall of America. Staring at the map which represents material reality, always representing but never being. Never doing, the stupid purple sharpie dot proclaims that I am here: but how can I ever be here if I’m standing there. Moreover, how can I be standing there if I am here? </w:t>
      </w:r>
    </w:p>
    <w:p w:rsidR="008255B3" w:rsidRPr="00BB25E9" w:rsidRDefault="008255B3" w:rsidP="00E071E3">
      <w:pPr>
        <w:rPr>
          <w:rFonts w:ascii="Helvetica" w:hAnsi="Helvetica"/>
        </w:rPr>
      </w:pPr>
      <w:r w:rsidRPr="00BB25E9">
        <w:rPr>
          <w:rFonts w:ascii="Helvetica" w:hAnsi="Helvetica"/>
        </w:rPr>
        <w:t xml:space="preserve">I “…wander over to a map, desperate to find an exit and a breath of air not laced with pastries, coffee, perfume. He stared at it incredulously. His location was marked with a dot. That wasn’t too confusing because the statement “You are here,” was rather explicit. He was more frightened by the virulent purple sharpie underneath it. It boldly proclaimed in capital letters “OR AM I?” The question stared at him, bored into his mind. The Pièce de </w:t>
      </w:r>
      <w:proofErr w:type="spellStart"/>
      <w:r w:rsidRPr="00BB25E9">
        <w:rPr>
          <w:rFonts w:ascii="Helvetica" w:hAnsi="Helvetica"/>
        </w:rPr>
        <w:t>résistance</w:t>
      </w:r>
      <w:proofErr w:type="spellEnd"/>
      <w:r w:rsidRPr="00BB25E9">
        <w:rPr>
          <w:rFonts w:ascii="Helvetica" w:hAnsi="Helvetica"/>
        </w:rPr>
        <w:t xml:space="preserve"> of his cultural encounter did nothing but provide his brain with the mental dynamite to blow up his locked door of cultivated normalcy. He stared around him more bewildered as if the surreal nature of his surroundings suddenly made sense. Sensory input collapsed upon sensory input in a giant blur of constant stimulation. Something that catered to every man-made sultry delight stretched out for him across the glass displays of the mall that made the mythic markets of civilizations long past, mundane mortuaries. It was city in the truest sense, its artificial existence.” 7</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5 - Pierre Schlag, Byron White Professor of Law at the University of Colorado, Summer 2004, Buffalo Law Review, 52 Buffalo L. Rev. 851</w:t>
      </w:r>
    </w:p>
    <w:p w:rsidR="008255B3" w:rsidRPr="00BB25E9" w:rsidRDefault="008255B3" w:rsidP="00E071E3">
      <w:pPr>
        <w:rPr>
          <w:rFonts w:ascii="Helvetica" w:hAnsi="Helvetica"/>
        </w:rPr>
      </w:pPr>
      <w:r w:rsidRPr="00BB25E9">
        <w:rPr>
          <w:rFonts w:ascii="Helvetica" w:hAnsi="Helvetica"/>
        </w:rPr>
        <w:lastRenderedPageBreak/>
        <w:t xml:space="preserve">6 – Deleuze and </w:t>
      </w:r>
      <w:proofErr w:type="spellStart"/>
      <w:r w:rsidRPr="00BB25E9">
        <w:rPr>
          <w:rFonts w:ascii="Helvetica" w:hAnsi="Helvetica"/>
        </w:rPr>
        <w:t>Guattari</w:t>
      </w:r>
      <w:proofErr w:type="spellEnd"/>
      <w:r w:rsidRPr="00BB25E9">
        <w:rPr>
          <w:rFonts w:ascii="Helvetica" w:hAnsi="Helvetica"/>
        </w:rPr>
        <w:t>, “A Thousand Plateau’s”, pg. 158-159, 1980</w:t>
      </w:r>
    </w:p>
    <w:p w:rsidR="008255B3" w:rsidRPr="00BB25E9" w:rsidRDefault="008255B3" w:rsidP="00E071E3">
      <w:pPr>
        <w:rPr>
          <w:rFonts w:ascii="Helvetica" w:hAnsi="Helvetica"/>
        </w:rPr>
      </w:pPr>
      <w:r w:rsidRPr="00BB25E9">
        <w:rPr>
          <w:rFonts w:ascii="Helvetica" w:hAnsi="Helvetica"/>
        </w:rPr>
        <w:t>7 – Vincent Li, ‘Mall Story’</w:t>
      </w:r>
    </w:p>
    <w:p w:rsidR="008255B3" w:rsidRPr="00BB25E9" w:rsidRDefault="008255B3" w:rsidP="00E071E3">
      <w:pPr>
        <w:rPr>
          <w:rFonts w:ascii="Helvetica" w:hAnsi="Helvetica"/>
        </w:rPr>
      </w:pPr>
      <w:r w:rsidRPr="00BB25E9">
        <w:rPr>
          <w:rFonts w:ascii="Helvetica" w:hAnsi="Helvetica"/>
        </w:rPr>
        <w:t>I am here. ‘Am’ is an interesting word. How can I be here if I AM here, how can I be if I am? How can I be?</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&lt;shouted&gt; OR AM I?! &lt;shouted&gt;</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In memoriam: the map of the body.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“When you will have made him a body without organs,</w:t>
      </w:r>
      <w:r w:rsidRPr="00BB25E9">
        <w:rPr>
          <w:rFonts w:ascii="Helvetica" w:hAnsi="Helvetica"/>
        </w:rPr>
        <w:br/>
        <w:t>then you will have delivered him from all his automatic reactions</w:t>
      </w:r>
      <w:r w:rsidRPr="00BB25E9">
        <w:rPr>
          <w:rFonts w:ascii="Helvetica" w:hAnsi="Helvetica"/>
        </w:rPr>
        <w:br/>
        <w:t>and restored him to his true freedom.</w:t>
      </w:r>
    </w:p>
    <w:p w:rsidR="008255B3" w:rsidRPr="00BB25E9" w:rsidRDefault="008255B3" w:rsidP="00E071E3">
      <w:pPr>
        <w:rPr>
          <w:rFonts w:ascii="Helvetica" w:hAnsi="Helvetica"/>
        </w:rPr>
      </w:pPr>
      <w:r w:rsidRPr="00BB25E9">
        <w:rPr>
          <w:rFonts w:ascii="Helvetica" w:hAnsi="Helvetica"/>
        </w:rPr>
        <w:t>They you will teach him again to dance wrong side out</w:t>
      </w:r>
      <w:r w:rsidRPr="00BB25E9">
        <w:rPr>
          <w:rFonts w:ascii="Helvetica" w:hAnsi="Helvetica"/>
        </w:rPr>
        <w:br/>
        <w:t>as in the frenzy of dance halls</w:t>
      </w:r>
      <w:r w:rsidRPr="00BB25E9">
        <w:rPr>
          <w:rFonts w:ascii="Helvetica" w:hAnsi="Helvetica"/>
        </w:rPr>
        <w:br/>
        <w:t>and this wrong side out will be his real place.”8</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We’d like to think of ourselves sort of like starfish: not that my stomach comes out, but there are definitely some similarities. We speak of sea monsters, defying time and space. Our politics is of the </w:t>
      </w:r>
      <w:proofErr w:type="spellStart"/>
      <w:r w:rsidRPr="00BB25E9">
        <w:rPr>
          <w:rFonts w:ascii="Helvetica" w:hAnsi="Helvetica"/>
        </w:rPr>
        <w:t>brittlestar</w:t>
      </w:r>
      <w:proofErr w:type="spellEnd"/>
      <w:proofErr w:type="gramStart"/>
      <w:r w:rsidRPr="00BB25E9">
        <w:rPr>
          <w:rFonts w:ascii="Helvetica" w:hAnsi="Helvetica"/>
        </w:rPr>
        <w:t>…“</w:t>
      </w:r>
      <w:proofErr w:type="gramEnd"/>
      <w:r w:rsidRPr="00BB25E9">
        <w:rPr>
          <w:rFonts w:ascii="Helvetica" w:hAnsi="Helvetica"/>
        </w:rPr>
        <w:t xml:space="preserve">Of special interest is the information that the </w:t>
      </w:r>
      <w:proofErr w:type="spellStart"/>
      <w:r w:rsidRPr="00BB25E9">
        <w:rPr>
          <w:rFonts w:ascii="Helvetica" w:hAnsi="Helvetica"/>
        </w:rPr>
        <w:t>Brittlestar</w:t>
      </w:r>
      <w:proofErr w:type="spellEnd"/>
      <w:r w:rsidRPr="00BB25E9">
        <w:rPr>
          <w:rFonts w:ascii="Helvetica" w:hAnsi="Helvetica"/>
        </w:rPr>
        <w:t xml:space="preserve"> is a creature without a brain; it is simply a </w:t>
      </w:r>
      <w:proofErr w:type="spellStart"/>
      <w:r w:rsidRPr="00BB25E9">
        <w:rPr>
          <w:rFonts w:ascii="Helvetica" w:hAnsi="Helvetica"/>
        </w:rPr>
        <w:t>visualising</w:t>
      </w:r>
      <w:proofErr w:type="spellEnd"/>
      <w:r w:rsidRPr="00BB25E9">
        <w:rPr>
          <w:rFonts w:ascii="Helvetica" w:hAnsi="Helvetica"/>
        </w:rPr>
        <w:t xml:space="preserve"> apparatus, a metamorphosing optical system. As Barad forcefully notes, 'there is no res cogitans agonizing about the postulated gap (of Its own making) between itself and res extensa. There is no optics of mediation, no noumena/phenomena distinction, no question of representation' (Barad in press). Instead, the </w:t>
      </w:r>
      <w:proofErr w:type="spellStart"/>
      <w:r w:rsidRPr="00BB25E9">
        <w:rPr>
          <w:rFonts w:ascii="Helvetica" w:hAnsi="Helvetica"/>
        </w:rPr>
        <w:t>Brittlestar</w:t>
      </w:r>
      <w:proofErr w:type="spellEnd"/>
      <w:r w:rsidRPr="00BB25E9">
        <w:rPr>
          <w:rFonts w:ascii="Helvetica" w:hAnsi="Helvetica"/>
        </w:rPr>
        <w:t xml:space="preserve"> is the model of </w:t>
      </w:r>
      <w:proofErr w:type="spellStart"/>
      <w:r w:rsidRPr="00BB25E9">
        <w:rPr>
          <w:rFonts w:ascii="Helvetica" w:hAnsi="Helvetica"/>
        </w:rPr>
        <w:t>intraaction</w:t>
      </w:r>
      <w:proofErr w:type="spellEnd"/>
      <w:r w:rsidRPr="00BB25E9">
        <w:rPr>
          <w:rFonts w:ascii="Helvetica" w:hAnsi="Helvetica"/>
        </w:rPr>
        <w:t xml:space="preserve">, constantly breaking off and regenerating its bodily boundaries as it enfolds bits of its environment within itself and expels parts of its own body into the surrounding environment. In this way, the </w:t>
      </w:r>
      <w:proofErr w:type="spellStart"/>
      <w:r w:rsidRPr="00BB25E9">
        <w:rPr>
          <w:rFonts w:ascii="Helvetica" w:hAnsi="Helvetica"/>
        </w:rPr>
        <w:t>Brittlestar</w:t>
      </w:r>
      <w:proofErr w:type="spellEnd"/>
      <w:r w:rsidRPr="00BB25E9">
        <w:rPr>
          <w:rFonts w:ascii="Helvetica" w:hAnsi="Helvetica"/>
        </w:rPr>
        <w:t xml:space="preserve"> cannot be said to exist as an autonomous entity positioned inside a spacetime frame of ref</w:t>
      </w:r>
      <w:r w:rsidRPr="00BB25E9">
        <w:rPr>
          <w:rFonts w:ascii="Helvetica" w:hAnsi="Helvetica"/>
        </w:rPr>
        <w:softHyphen/>
        <w:t xml:space="preserve">erence, neither that of a Euclidean container nor even that of a dynamical manifold specified by classical science. There is no pre-existent container or manifold within which the creature exists and moves along spacetime co-ordinates while its body is made and remade. Instead, the </w:t>
      </w:r>
      <w:proofErr w:type="spellStart"/>
      <w:r w:rsidRPr="00BB25E9">
        <w:rPr>
          <w:rFonts w:ascii="Helvetica" w:hAnsi="Helvetica"/>
        </w:rPr>
        <w:t>Brittlestar</w:t>
      </w:r>
      <w:proofErr w:type="spellEnd"/>
      <w:r w:rsidRPr="00BB25E9">
        <w:rPr>
          <w:rFonts w:ascii="Helvetica" w:hAnsi="Helvetica"/>
        </w:rPr>
        <w:t xml:space="preserve"> might be said to undergo what I would call a </w:t>
      </w:r>
      <w:proofErr w:type="spellStart"/>
      <w:r w:rsidRPr="00BB25E9">
        <w:rPr>
          <w:rFonts w:ascii="Helvetica" w:hAnsi="Helvetica"/>
        </w:rPr>
        <w:t>spatio-temporalisation</w:t>
      </w:r>
      <w:proofErr w:type="spellEnd"/>
      <w:r w:rsidRPr="00BB25E9">
        <w:rPr>
          <w:rFonts w:ascii="Helvetica" w:hAnsi="Helvetica"/>
        </w:rPr>
        <w:t>, what Barad refers to as 'space-time-matter-in the making’.”9</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In memoriam: organisms.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lastRenderedPageBreak/>
        <w:t xml:space="preserve">8 – Antonin Artaud.  1947.  Antonin Artaud: Selected Writings.  “To Have Done with the Judgment of God: A Radio </w:t>
      </w:r>
      <w:proofErr w:type="gramStart"/>
      <w:r w:rsidRPr="00BB25E9">
        <w:rPr>
          <w:rFonts w:ascii="Helvetica" w:hAnsi="Helvetica"/>
        </w:rPr>
        <w:t>Play”  University</w:t>
      </w:r>
      <w:proofErr w:type="gramEnd"/>
      <w:r w:rsidRPr="00BB25E9">
        <w:rPr>
          <w:rFonts w:ascii="Helvetica" w:hAnsi="Helvetica"/>
        </w:rPr>
        <w:t xml:space="preserve"> of California Press Berkeley Los </w:t>
      </w:r>
      <w:proofErr w:type="gramStart"/>
      <w:r w:rsidRPr="00BB25E9">
        <w:rPr>
          <w:rFonts w:ascii="Helvetica" w:hAnsi="Helvetica"/>
        </w:rPr>
        <w:t>Angeles  ISBN</w:t>
      </w:r>
      <w:proofErr w:type="gramEnd"/>
      <w:r w:rsidRPr="00BB25E9">
        <w:rPr>
          <w:rFonts w:ascii="Helvetica" w:hAnsi="Helvetica"/>
        </w:rPr>
        <w:t xml:space="preserve"> 0-520-06443-7 (paperback).  Retrieved from: </w:t>
      </w:r>
      <w:hyperlink r:id="rId29" w:history="1">
        <w:r w:rsidRPr="00BB25E9">
          <w:rPr>
            <w:rStyle w:val="Hyperlink"/>
            <w:rFonts w:ascii="Helvetica" w:hAnsi="Helvetica"/>
          </w:rPr>
          <w:t>http://ndirty.cute.fi/~karttu/tekstit/artaud.htm</w:t>
        </w:r>
      </w:hyperlink>
      <w:r w:rsidRPr="00BB25E9">
        <w:rPr>
          <w:rFonts w:ascii="Helvetica" w:hAnsi="Helvetica"/>
        </w:rPr>
        <w:t xml:space="preserve">. </w:t>
      </w:r>
    </w:p>
    <w:p w:rsidR="008255B3" w:rsidRPr="00BB25E9" w:rsidRDefault="008255B3" w:rsidP="00E071E3">
      <w:pPr>
        <w:rPr>
          <w:rFonts w:ascii="Helvetica" w:hAnsi="Helvetica"/>
        </w:rPr>
      </w:pPr>
      <w:r w:rsidRPr="00BB25E9">
        <w:rPr>
          <w:rFonts w:ascii="Helvetica" w:hAnsi="Helvetica"/>
        </w:rPr>
        <w:t xml:space="preserve">9 - Dorothea Olkowski “Every ‘One’ – A Crowd, Making Room for the Excluded </w:t>
      </w:r>
      <w:proofErr w:type="gramStart"/>
      <w:r w:rsidRPr="00BB25E9">
        <w:rPr>
          <w:rFonts w:ascii="Helvetica" w:hAnsi="Helvetica"/>
        </w:rPr>
        <w:t>Middle”  Deleuze</w:t>
      </w:r>
      <w:proofErr w:type="gramEnd"/>
      <w:r w:rsidRPr="00BB25E9">
        <w:rPr>
          <w:rFonts w:ascii="Helvetica" w:hAnsi="Helvetica"/>
        </w:rPr>
        <w:t xml:space="preserve"> and Queer </w:t>
      </w:r>
      <w:proofErr w:type="gramStart"/>
      <w:r w:rsidRPr="00BB25E9">
        <w:rPr>
          <w:rFonts w:ascii="Helvetica" w:hAnsi="Helvetica"/>
        </w:rPr>
        <w:t>Theory .</w:t>
      </w:r>
      <w:proofErr w:type="gramEnd"/>
      <w:r w:rsidRPr="00BB25E9">
        <w:rPr>
          <w:rFonts w:ascii="Helvetica" w:hAnsi="Helvetica"/>
        </w:rPr>
        <w:t xml:space="preserve">  Edinburgh University Press, 2009, pg. 55-56</w:t>
      </w:r>
    </w:p>
    <w:p w:rsidR="008255B3" w:rsidRPr="00BB25E9" w:rsidRDefault="008255B3" w:rsidP="00E071E3">
      <w:pPr>
        <w:rPr>
          <w:rFonts w:ascii="Helvetica" w:hAnsi="Helvetica"/>
        </w:rPr>
      </w:pPr>
      <w:r w:rsidRPr="00BB25E9">
        <w:rPr>
          <w:rFonts w:ascii="Helvetica" w:hAnsi="Helvetica"/>
        </w:rPr>
        <w:t xml:space="preserve">We speak of madness, and we speak madness: a language of Evil. You may ask us, “What does the world of the critique look like?” To that we respond – “HAVE YOU EVER DONE ACID?” The question is self-defeating and without purpose: we are rather like an M.C. Escher piece, paradox stairs and monks traveling up and down at the same time, praying to a trickster-God. We’d rather stay as children forever, playing on beaches and drawing maps with starfish. We return debate in a regurgitated form: digested in the stomach of the </w:t>
      </w:r>
      <w:proofErr w:type="spellStart"/>
      <w:r w:rsidRPr="00BB25E9">
        <w:rPr>
          <w:rFonts w:ascii="Helvetica" w:hAnsi="Helvetica"/>
        </w:rPr>
        <w:t>brittlestar</w:t>
      </w:r>
      <w:proofErr w:type="spellEnd"/>
      <w:r w:rsidRPr="00BB25E9">
        <w:rPr>
          <w:rFonts w:ascii="Helvetica" w:hAnsi="Helvetica"/>
        </w:rPr>
        <w:t xml:space="preserve">, in the stomachs of “…men who know how to leave, to scramble the codes, to cause flows to circulate, to traverse the desert of the body without organs. They overcome a limit, they shatter a wall, the capitalist barrier. And of course they fail to complete the process, they never cease failing to do so. The neurotic impasse again closes - the daddy-mommy of </w:t>
      </w:r>
      <w:proofErr w:type="spellStart"/>
      <w:r w:rsidRPr="00BB25E9">
        <w:rPr>
          <w:rFonts w:ascii="Helvetica" w:hAnsi="Helvetica"/>
        </w:rPr>
        <w:t>oedipalization</w:t>
      </w:r>
      <w:proofErr w:type="spellEnd"/>
      <w:r w:rsidRPr="00BB25E9">
        <w:rPr>
          <w:rFonts w:ascii="Helvetica" w:hAnsi="Helvetica"/>
        </w:rPr>
        <w:t>, America, the return to the native land - or else the perversion of the exotic territorialities, then drugs, alcohol - or worse still, an old fascist dream. Never has delirium oscillated more between its two poles. But through the impasses and the triangles a schizophrenic flow moves, irresistibly; sperm, river, drainage, inflamed genital mucus, or a stream of words that do not let themselves be coded, a libido that is too fluid, too viscous: a violence against syntax, a concerted destruction of the signifier, non-sense erected as a flow, polyvocality that returns to haunt all relations.”10</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In memoriam: the political.</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&lt;SHOUT&gt;In </w:t>
      </w:r>
      <w:proofErr w:type="gramStart"/>
      <w:r w:rsidRPr="00BB25E9">
        <w:rPr>
          <w:rFonts w:ascii="Helvetica" w:hAnsi="Helvetica"/>
        </w:rPr>
        <w:t>summary!&lt;</w:t>
      </w:r>
      <w:proofErr w:type="gramEnd"/>
      <w:r w:rsidRPr="00BB25E9">
        <w:rPr>
          <w:rFonts w:ascii="Helvetica" w:hAnsi="Helvetica"/>
        </w:rPr>
        <w:t>/SHOUT&gt;</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How much do you make </w:t>
      </w:r>
    </w:p>
    <w:p w:rsidR="008255B3" w:rsidRPr="00BB25E9" w:rsidRDefault="008255B3" w:rsidP="00E071E3">
      <w:pPr>
        <w:rPr>
          <w:rFonts w:ascii="Helvetica" w:hAnsi="Helvetica"/>
        </w:rPr>
      </w:pPr>
      <w:r w:rsidRPr="00BB25E9">
        <w:rPr>
          <w:rFonts w:ascii="Helvetica" w:hAnsi="Helvetica"/>
        </w:rPr>
        <w:t xml:space="preserve">in that death factory </w:t>
      </w:r>
    </w:p>
    <w:p w:rsidR="008255B3" w:rsidRPr="00BB25E9" w:rsidRDefault="008255B3" w:rsidP="00E071E3">
      <w:pPr>
        <w:rPr>
          <w:rFonts w:ascii="Helvetica" w:hAnsi="Helvetica"/>
        </w:rPr>
      </w:pPr>
      <w:r w:rsidRPr="00BB25E9">
        <w:rPr>
          <w:rFonts w:ascii="Helvetica" w:hAnsi="Helvetica"/>
        </w:rPr>
        <w:t xml:space="preserve">Severance owed </w:t>
      </w:r>
    </w:p>
    <w:p w:rsidR="008255B3" w:rsidRPr="00BB25E9" w:rsidRDefault="008255B3" w:rsidP="00E071E3">
      <w:pPr>
        <w:rPr>
          <w:rFonts w:ascii="Helvetica" w:hAnsi="Helvetica"/>
        </w:rPr>
      </w:pPr>
      <w:r w:rsidRPr="00BB25E9">
        <w:rPr>
          <w:rFonts w:ascii="Helvetica" w:hAnsi="Helvetica"/>
        </w:rPr>
        <w:t xml:space="preserve">in the chamber of revolvers </w:t>
      </w:r>
    </w:p>
    <w:p w:rsidR="008255B3" w:rsidRPr="00BB25E9" w:rsidRDefault="008255B3" w:rsidP="00E071E3">
      <w:pPr>
        <w:rPr>
          <w:rFonts w:ascii="Helvetica" w:hAnsi="Helvetica"/>
        </w:rPr>
      </w:pPr>
      <w:r w:rsidRPr="00BB25E9">
        <w:rPr>
          <w:rFonts w:ascii="Helvetica" w:hAnsi="Helvetica"/>
        </w:rPr>
        <w:t xml:space="preserve">Empty jails </w:t>
      </w:r>
    </w:p>
    <w:p w:rsidR="008255B3" w:rsidRPr="00BB25E9" w:rsidRDefault="008255B3" w:rsidP="00E071E3">
      <w:pPr>
        <w:rPr>
          <w:rFonts w:ascii="Helvetica" w:hAnsi="Helvetica"/>
        </w:rPr>
      </w:pPr>
      <w:r w:rsidRPr="00BB25E9">
        <w:rPr>
          <w:rFonts w:ascii="Helvetica" w:hAnsi="Helvetica"/>
        </w:rPr>
        <w:t xml:space="preserve">fall from my scalp </w:t>
      </w:r>
    </w:p>
    <w:p w:rsidR="008255B3" w:rsidRPr="00BB25E9" w:rsidRDefault="008255B3" w:rsidP="00E071E3">
      <w:pPr>
        <w:rPr>
          <w:rFonts w:ascii="Helvetica" w:hAnsi="Helvetica"/>
        </w:rPr>
      </w:pPr>
      <w:r w:rsidRPr="00BB25E9">
        <w:rPr>
          <w:rFonts w:ascii="Helvetica" w:hAnsi="Helvetica"/>
        </w:rPr>
        <w:t xml:space="preserve">Shake the globe and let me out </w:t>
      </w:r>
    </w:p>
    <w:p w:rsidR="008255B3" w:rsidRPr="00BB25E9" w:rsidRDefault="008255B3" w:rsidP="00E071E3">
      <w:pPr>
        <w:rPr>
          <w:rFonts w:ascii="Helvetica" w:hAnsi="Helvetica"/>
        </w:rPr>
      </w:pPr>
      <w:r w:rsidRPr="00BB25E9">
        <w:rPr>
          <w:rFonts w:ascii="Helvetica" w:hAnsi="Helvetica"/>
        </w:rPr>
        <w:t xml:space="preserve">If still I can remember the day </w:t>
      </w:r>
    </w:p>
    <w:p w:rsidR="008255B3" w:rsidRPr="00BB25E9" w:rsidRDefault="008255B3" w:rsidP="00E071E3">
      <w:pPr>
        <w:rPr>
          <w:rFonts w:ascii="Helvetica" w:hAnsi="Helvetica"/>
        </w:rPr>
      </w:pPr>
      <w:r w:rsidRPr="00BB25E9">
        <w:rPr>
          <w:rFonts w:ascii="Helvetica" w:hAnsi="Helvetica"/>
        </w:rPr>
        <w:t xml:space="preserve">That they took you from me </w:t>
      </w:r>
    </w:p>
    <w:p w:rsidR="008255B3" w:rsidRPr="00BB25E9" w:rsidRDefault="008255B3" w:rsidP="00E071E3">
      <w:pPr>
        <w:rPr>
          <w:rFonts w:ascii="Helvetica" w:hAnsi="Helvetica"/>
        </w:rPr>
      </w:pPr>
      <w:r w:rsidRPr="00BB25E9">
        <w:rPr>
          <w:rFonts w:ascii="Helvetica" w:hAnsi="Helvetica"/>
        </w:rPr>
        <w:t xml:space="preserve">Seems like I've been running </w:t>
      </w:r>
    </w:p>
    <w:p w:rsidR="008255B3" w:rsidRPr="00BB25E9" w:rsidRDefault="008255B3" w:rsidP="00E071E3">
      <w:pPr>
        <w:rPr>
          <w:rFonts w:ascii="Helvetica" w:hAnsi="Helvetica"/>
        </w:rPr>
      </w:pPr>
      <w:r w:rsidRPr="00BB25E9">
        <w:rPr>
          <w:rFonts w:ascii="Helvetica" w:hAnsi="Helvetica"/>
        </w:rPr>
        <w:t xml:space="preserve">from your trenchant memory </w:t>
      </w:r>
    </w:p>
    <w:p w:rsidR="008255B3" w:rsidRPr="00BB25E9" w:rsidRDefault="008255B3" w:rsidP="00E071E3">
      <w:pPr>
        <w:rPr>
          <w:rFonts w:ascii="Helvetica" w:hAnsi="Helvetica"/>
        </w:rPr>
      </w:pPr>
      <w:r w:rsidRPr="00BB25E9">
        <w:rPr>
          <w:rFonts w:ascii="Helvetica" w:hAnsi="Helvetica"/>
        </w:rPr>
        <w:t xml:space="preserve">Harp sickle will warn me when it's over </w:t>
      </w:r>
    </w:p>
    <w:p w:rsidR="008255B3" w:rsidRPr="00BB25E9" w:rsidRDefault="008255B3" w:rsidP="00E071E3">
      <w:pPr>
        <w:rPr>
          <w:rFonts w:ascii="Helvetica" w:hAnsi="Helvetica"/>
        </w:rPr>
      </w:pPr>
      <w:r w:rsidRPr="00BB25E9">
        <w:rPr>
          <w:rFonts w:ascii="Helvetica" w:hAnsi="Helvetica"/>
        </w:rPr>
        <w:t xml:space="preserve">'Cuz if heaven breathes </w:t>
      </w:r>
    </w:p>
    <w:p w:rsidR="008255B3" w:rsidRPr="00BB25E9" w:rsidRDefault="008255B3" w:rsidP="00E071E3">
      <w:pPr>
        <w:rPr>
          <w:rFonts w:ascii="Helvetica" w:hAnsi="Helvetica"/>
        </w:rPr>
      </w:pPr>
      <w:r w:rsidRPr="00BB25E9">
        <w:rPr>
          <w:rFonts w:ascii="Helvetica" w:hAnsi="Helvetica"/>
        </w:rPr>
        <w:t xml:space="preserve">then someone trade places with me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When do I get to see the body </w:t>
      </w:r>
    </w:p>
    <w:p w:rsidR="008255B3" w:rsidRPr="00BB25E9" w:rsidRDefault="008255B3" w:rsidP="00E071E3">
      <w:pPr>
        <w:rPr>
          <w:rFonts w:ascii="Helvetica" w:hAnsi="Helvetica"/>
        </w:rPr>
      </w:pPr>
      <w:r w:rsidRPr="00BB25E9">
        <w:rPr>
          <w:rFonts w:ascii="Helvetica" w:hAnsi="Helvetica"/>
        </w:rPr>
        <w:t xml:space="preserve">preserved inside this grin </w:t>
      </w:r>
    </w:p>
    <w:p w:rsidR="008255B3" w:rsidRPr="00BB25E9" w:rsidRDefault="008255B3" w:rsidP="00E071E3">
      <w:pPr>
        <w:rPr>
          <w:rFonts w:ascii="Helvetica" w:hAnsi="Helvetica"/>
        </w:rPr>
      </w:pPr>
      <w:r w:rsidRPr="00BB25E9">
        <w:rPr>
          <w:rFonts w:ascii="Helvetica" w:hAnsi="Helvetica"/>
        </w:rPr>
        <w:t xml:space="preserve">Sewn in the lips </w:t>
      </w:r>
    </w:p>
    <w:p w:rsidR="003D572E" w:rsidRPr="00BB25E9" w:rsidRDefault="003D572E" w:rsidP="00E071E3">
      <w:pPr>
        <w:rPr>
          <w:rFonts w:ascii="Helvetica" w:hAnsi="Helvetica"/>
        </w:rPr>
      </w:pPr>
      <w:r w:rsidRPr="00BB25E9">
        <w:rPr>
          <w:rFonts w:ascii="Helvetica" w:hAnsi="Helvetica"/>
        </w:rPr>
        <w:t>'</w:t>
      </w:r>
      <w:proofErr w:type="gramStart"/>
      <w:r w:rsidRPr="00BB25E9">
        <w:rPr>
          <w:rFonts w:ascii="Helvetica" w:hAnsi="Helvetica"/>
        </w:rPr>
        <w:t>Cuz</w:t>
      </w:r>
      <w:proofErr w:type="gramEnd"/>
      <w:r w:rsidRPr="00BB25E9">
        <w:rPr>
          <w:rFonts w:ascii="Helvetica" w:hAnsi="Helvetica"/>
        </w:rPr>
        <w:t xml:space="preserve"> I don’t want to tear feathers instead of rags </w:t>
      </w:r>
    </w:p>
    <w:p w:rsidR="008255B3" w:rsidRPr="00BB25E9" w:rsidRDefault="008255B3" w:rsidP="00E071E3">
      <w:pPr>
        <w:rPr>
          <w:rFonts w:ascii="Helvetica" w:hAnsi="Helvetica"/>
        </w:rPr>
      </w:pPr>
      <w:r w:rsidRPr="00BB25E9">
        <w:rPr>
          <w:rFonts w:ascii="Helvetica" w:hAnsi="Helvetica"/>
        </w:rPr>
        <w:t xml:space="preserve">where her last words </w:t>
      </w:r>
    </w:p>
    <w:p w:rsidR="008255B3" w:rsidRPr="00BB25E9" w:rsidRDefault="008255B3" w:rsidP="00E071E3">
      <w:pPr>
        <w:rPr>
          <w:rFonts w:ascii="Helvetica" w:hAnsi="Helvetica"/>
        </w:rPr>
      </w:pPr>
      <w:r w:rsidRPr="00BB25E9">
        <w:rPr>
          <w:rFonts w:ascii="Helvetica" w:hAnsi="Helvetica"/>
        </w:rPr>
        <w:lastRenderedPageBreak/>
        <w:t xml:space="preserve">I’ll be damned - I can still hear her laughing </w:t>
      </w:r>
    </w:p>
    <w:p w:rsidR="008255B3" w:rsidRPr="00BB25E9" w:rsidRDefault="008255B3" w:rsidP="00E071E3">
      <w:pPr>
        <w:rPr>
          <w:rFonts w:ascii="Helvetica" w:hAnsi="Helvetica"/>
        </w:rPr>
      </w:pPr>
      <w:r w:rsidRPr="00BB25E9">
        <w:rPr>
          <w:rFonts w:ascii="Helvetica" w:hAnsi="Helvetica"/>
        </w:rPr>
        <w:t xml:space="preserve">Your angels have tangled their brass again </w:t>
      </w:r>
    </w:p>
    <w:p w:rsidR="008255B3" w:rsidRPr="00BB25E9" w:rsidRDefault="008255B3" w:rsidP="00E071E3">
      <w:pPr>
        <w:rPr>
          <w:rFonts w:ascii="Helvetica" w:hAnsi="Helvetica"/>
        </w:rPr>
      </w:pPr>
      <w:r w:rsidRPr="00BB25E9">
        <w:rPr>
          <w:rFonts w:ascii="Helvetica" w:hAnsi="Helvetica"/>
        </w:rPr>
        <w:t xml:space="preserve">The comfort of doubt still it keeps you thin </w:t>
      </w:r>
    </w:p>
    <w:p w:rsidR="008255B3" w:rsidRPr="00BB25E9" w:rsidRDefault="008255B3" w:rsidP="00E071E3">
      <w:pPr>
        <w:rPr>
          <w:rFonts w:ascii="Helvetica" w:hAnsi="Helvetica"/>
        </w:rPr>
      </w:pPr>
      <w:r w:rsidRPr="00BB25E9">
        <w:rPr>
          <w:rFonts w:ascii="Helvetica" w:hAnsi="Helvetica"/>
        </w:rPr>
        <w:t xml:space="preserve">And </w:t>
      </w:r>
      <w:proofErr w:type="gramStart"/>
      <w:r w:rsidRPr="00BB25E9">
        <w:rPr>
          <w:rFonts w:ascii="Helvetica" w:hAnsi="Helvetica"/>
        </w:rPr>
        <w:t>still</w:t>
      </w:r>
      <w:proofErr w:type="gramEnd"/>
      <w:r w:rsidRPr="00BB25E9">
        <w:rPr>
          <w:rFonts w:ascii="Helvetica" w:hAnsi="Helvetica"/>
        </w:rPr>
        <w:t xml:space="preserve"> I can remember the day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10 - Deleuze and </w:t>
      </w:r>
      <w:proofErr w:type="spellStart"/>
      <w:r w:rsidRPr="00BB25E9">
        <w:rPr>
          <w:rFonts w:ascii="Helvetica" w:hAnsi="Helvetica"/>
        </w:rPr>
        <w:t>Guattari</w:t>
      </w:r>
      <w:proofErr w:type="spellEnd"/>
      <w:r w:rsidRPr="00BB25E9">
        <w:rPr>
          <w:rFonts w:ascii="Helvetica" w:hAnsi="Helvetica"/>
        </w:rPr>
        <w:t>, “Anti-Oedipus”, pg. 132-134</w:t>
      </w:r>
    </w:p>
    <w:p w:rsidR="008255B3" w:rsidRPr="00BB25E9" w:rsidRDefault="008255B3" w:rsidP="00E071E3">
      <w:pPr>
        <w:rPr>
          <w:rFonts w:ascii="Helvetica" w:hAnsi="Helvetica"/>
        </w:rPr>
      </w:pPr>
      <w:r w:rsidRPr="00BB25E9">
        <w:rPr>
          <w:rFonts w:ascii="Helvetica" w:hAnsi="Helvetica"/>
        </w:rPr>
        <w:t xml:space="preserve">That they took you from me </w:t>
      </w:r>
    </w:p>
    <w:p w:rsidR="008255B3" w:rsidRPr="00BB25E9" w:rsidRDefault="008255B3" w:rsidP="00E071E3">
      <w:pPr>
        <w:rPr>
          <w:rFonts w:ascii="Helvetica" w:hAnsi="Helvetica"/>
        </w:rPr>
      </w:pPr>
      <w:r w:rsidRPr="00BB25E9">
        <w:rPr>
          <w:rFonts w:ascii="Helvetica" w:hAnsi="Helvetica"/>
        </w:rPr>
        <w:t xml:space="preserve">Seems like I've been running </w:t>
      </w:r>
    </w:p>
    <w:p w:rsidR="008255B3" w:rsidRPr="00BB25E9" w:rsidRDefault="008255B3" w:rsidP="00E071E3">
      <w:pPr>
        <w:rPr>
          <w:rFonts w:ascii="Helvetica" w:hAnsi="Helvetica"/>
        </w:rPr>
      </w:pPr>
      <w:r w:rsidRPr="00BB25E9">
        <w:rPr>
          <w:rFonts w:ascii="Helvetica" w:hAnsi="Helvetica"/>
        </w:rPr>
        <w:t xml:space="preserve">from your trenchant memory </w:t>
      </w:r>
    </w:p>
    <w:p w:rsidR="008255B3" w:rsidRPr="00BB25E9" w:rsidRDefault="008255B3" w:rsidP="00E071E3">
      <w:pPr>
        <w:rPr>
          <w:rFonts w:ascii="Helvetica" w:hAnsi="Helvetica"/>
        </w:rPr>
      </w:pPr>
      <w:r w:rsidRPr="00BB25E9">
        <w:rPr>
          <w:rFonts w:ascii="Helvetica" w:hAnsi="Helvetica"/>
        </w:rPr>
        <w:t xml:space="preserve">Harp sickle will warn me when it's over </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Does your temperature ache </w:t>
      </w:r>
    </w:p>
    <w:p w:rsidR="008255B3" w:rsidRPr="00BB25E9" w:rsidRDefault="008255B3" w:rsidP="00E071E3">
      <w:pPr>
        <w:rPr>
          <w:rFonts w:ascii="Helvetica" w:hAnsi="Helvetica"/>
        </w:rPr>
      </w:pPr>
      <w:r w:rsidRPr="00BB25E9">
        <w:rPr>
          <w:rFonts w:ascii="Helvetica" w:hAnsi="Helvetica"/>
        </w:rPr>
        <w:t xml:space="preserve">Is your glass about to break </w:t>
      </w:r>
    </w:p>
    <w:p w:rsidR="008255B3" w:rsidRPr="00BB25E9" w:rsidRDefault="008255B3" w:rsidP="00E071E3">
      <w:pPr>
        <w:rPr>
          <w:rFonts w:ascii="Helvetica" w:hAnsi="Helvetica"/>
        </w:rPr>
      </w:pPr>
      <w:r w:rsidRPr="00BB25E9">
        <w:rPr>
          <w:rFonts w:ascii="Helvetica" w:hAnsi="Helvetica"/>
        </w:rPr>
        <w:t xml:space="preserve">Are you purple with current </w:t>
      </w:r>
    </w:p>
    <w:p w:rsidR="008255B3" w:rsidRPr="00BB25E9" w:rsidRDefault="008255B3" w:rsidP="00E071E3">
      <w:pPr>
        <w:rPr>
          <w:rFonts w:ascii="Helvetica" w:hAnsi="Helvetica"/>
        </w:rPr>
      </w:pPr>
      <w:r w:rsidRPr="00BB25E9">
        <w:rPr>
          <w:rFonts w:ascii="Helvetica" w:hAnsi="Helvetica"/>
        </w:rPr>
        <w:t xml:space="preserve">Will you now become the servant </w:t>
      </w:r>
    </w:p>
    <w:p w:rsidR="008255B3" w:rsidRPr="00BB25E9" w:rsidRDefault="008255B3" w:rsidP="00E071E3">
      <w:pPr>
        <w:rPr>
          <w:rFonts w:ascii="Helvetica" w:hAnsi="Helvetica"/>
        </w:rPr>
      </w:pPr>
      <w:r w:rsidRPr="00BB25E9">
        <w:rPr>
          <w:rFonts w:ascii="Helvetica" w:hAnsi="Helvetica"/>
        </w:rPr>
        <w:t xml:space="preserve">Gordian knots in the power lines </w:t>
      </w:r>
    </w:p>
    <w:p w:rsidR="008255B3" w:rsidRPr="00BB25E9" w:rsidRDefault="008255B3" w:rsidP="00E071E3">
      <w:pPr>
        <w:rPr>
          <w:rFonts w:ascii="Helvetica" w:hAnsi="Helvetica"/>
        </w:rPr>
      </w:pPr>
      <w:r w:rsidRPr="00BB25E9">
        <w:rPr>
          <w:rFonts w:ascii="Helvetica" w:hAnsi="Helvetica"/>
        </w:rPr>
        <w:t xml:space="preserve">Saucer fills to empty with pesticide </w:t>
      </w:r>
    </w:p>
    <w:p w:rsidR="008255B3" w:rsidRPr="00BB25E9" w:rsidRDefault="008255B3" w:rsidP="00E071E3">
      <w:pPr>
        <w:rPr>
          <w:rFonts w:ascii="Helvetica" w:hAnsi="Helvetica"/>
        </w:rPr>
      </w:pPr>
      <w:r w:rsidRPr="00BB25E9">
        <w:rPr>
          <w:rFonts w:ascii="Helvetica" w:hAnsi="Helvetica"/>
        </w:rPr>
        <w:t xml:space="preserve">Like the pharaohs of old </w:t>
      </w:r>
    </w:p>
    <w:p w:rsidR="008255B3" w:rsidRPr="00BB25E9" w:rsidRDefault="008255B3" w:rsidP="00E071E3">
      <w:pPr>
        <w:rPr>
          <w:rFonts w:ascii="Helvetica" w:hAnsi="Helvetica"/>
        </w:rPr>
      </w:pPr>
      <w:r w:rsidRPr="00BB25E9">
        <w:rPr>
          <w:rFonts w:ascii="Helvetica" w:hAnsi="Helvetica"/>
        </w:rPr>
        <w:t xml:space="preserve">Bury me in gold </w:t>
      </w:r>
    </w:p>
    <w:p w:rsidR="008255B3" w:rsidRPr="00BB25E9" w:rsidRDefault="008255B3" w:rsidP="00E071E3">
      <w:pPr>
        <w:rPr>
          <w:rFonts w:ascii="Helvetica" w:hAnsi="Helvetica"/>
        </w:rPr>
      </w:pPr>
      <w:r w:rsidRPr="00BB25E9">
        <w:rPr>
          <w:rFonts w:ascii="Helvetica" w:hAnsi="Helvetica"/>
        </w:rPr>
        <w:t xml:space="preserve">I'll make your son refuse to fight </w:t>
      </w:r>
    </w:p>
    <w:p w:rsidR="008255B3" w:rsidRPr="00BB25E9" w:rsidRDefault="008255B3" w:rsidP="00E071E3">
      <w:pPr>
        <w:rPr>
          <w:rFonts w:ascii="Helvetica" w:hAnsi="Helvetica"/>
        </w:rPr>
      </w:pPr>
      <w:r w:rsidRPr="00BB25E9">
        <w:rPr>
          <w:rFonts w:ascii="Helvetica" w:hAnsi="Helvetica"/>
        </w:rPr>
        <w:t xml:space="preserve">in the stalk home setting that we provide </w:t>
      </w:r>
    </w:p>
    <w:p w:rsidR="008255B3" w:rsidRPr="00BB25E9" w:rsidRDefault="008255B3" w:rsidP="00E071E3">
      <w:pPr>
        <w:rPr>
          <w:rFonts w:ascii="Helvetica" w:hAnsi="Helvetica"/>
        </w:rPr>
      </w:pPr>
      <w:r w:rsidRPr="00BB25E9">
        <w:rPr>
          <w:rFonts w:ascii="Helvetica" w:hAnsi="Helvetica"/>
        </w:rPr>
        <w:t xml:space="preserve">If your heart does cease to speak </w:t>
      </w:r>
    </w:p>
    <w:p w:rsidR="008255B3" w:rsidRPr="00BB25E9" w:rsidRDefault="008255B3" w:rsidP="00E071E3">
      <w:pPr>
        <w:rPr>
          <w:rFonts w:ascii="Helvetica" w:hAnsi="Helvetica"/>
        </w:rPr>
      </w:pPr>
      <w:r w:rsidRPr="00BB25E9">
        <w:rPr>
          <w:rFonts w:ascii="Helvetica" w:hAnsi="Helvetica"/>
        </w:rPr>
        <w:t xml:space="preserve">My fingernail choir </w:t>
      </w:r>
    </w:p>
    <w:p w:rsidR="008255B3" w:rsidRPr="00BB25E9" w:rsidRDefault="008255B3" w:rsidP="00E071E3">
      <w:pPr>
        <w:rPr>
          <w:rFonts w:ascii="Helvetica" w:hAnsi="Helvetica"/>
        </w:rPr>
      </w:pPr>
      <w:r w:rsidRPr="00BB25E9">
        <w:rPr>
          <w:rFonts w:ascii="Helvetica" w:hAnsi="Helvetica"/>
        </w:rPr>
        <w:t>will make your chalkboard sing11</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We knew this day was coming, we prepared the eulogy: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In memoriam: sanity. </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“But let’s get back to this dead-end point between Leibniz and Spinoza, to their inability to imagine a politics of the empty sign and Cartesian coordinate, one day becoming revolutionary…what I’m calling the conjunction of deterritorialization processes.  I think it’s impossible to sustain the sole promotion of the power sign for very long in the exclusive work of reality* unless you topple over into archaization.  </w:t>
      </w:r>
      <w:proofErr w:type="gramStart"/>
      <w:r w:rsidRPr="00BB25E9">
        <w:rPr>
          <w:rFonts w:ascii="Helvetica" w:hAnsi="Helvetica"/>
        </w:rPr>
        <w:t>So</w:t>
      </w:r>
      <w:proofErr w:type="gramEnd"/>
      <w:r w:rsidRPr="00BB25E9">
        <w:rPr>
          <w:rFonts w:ascii="Helvetica" w:hAnsi="Helvetica"/>
        </w:rPr>
        <w:t xml:space="preserve"> you need to come to terms with the absurdity of the figure-sign’s </w:t>
      </w:r>
      <w:proofErr w:type="spellStart"/>
      <w:r w:rsidRPr="00BB25E9">
        <w:rPr>
          <w:rFonts w:ascii="Helvetica" w:hAnsi="Helvetica"/>
        </w:rPr>
        <w:t>deterritorializtion</w:t>
      </w:r>
      <w:proofErr w:type="spellEnd"/>
      <w:r w:rsidRPr="00BB25E9">
        <w:rPr>
          <w:rFonts w:ascii="Helvetica" w:hAnsi="Helvetica"/>
        </w:rPr>
        <w:t xml:space="preserve"> in its non-sense efficiency and logic.  You need to come to terms with the fact that code surplus value is, ultimately, taken back under the wing of a super revolutionary alliance machine of </w:t>
      </w:r>
      <w:proofErr w:type="spellStart"/>
      <w:r w:rsidRPr="00BB25E9">
        <w:rPr>
          <w:rFonts w:ascii="Helvetica" w:hAnsi="Helvetica"/>
        </w:rPr>
        <w:t>deterritorialized</w:t>
      </w:r>
      <w:proofErr w:type="spellEnd"/>
      <w:r w:rsidRPr="00BB25E9">
        <w:rPr>
          <w:rFonts w:ascii="Helvetica" w:hAnsi="Helvetica"/>
        </w:rPr>
        <w:t xml:space="preserve"> signs that can double and master the set of all local power processes. To what extent is Spinoza’s God emptied of its substance?  Is this not just another assemblage of figure-sign flows leading to radical </w:t>
      </w:r>
      <w:proofErr w:type="spellStart"/>
      <w:r w:rsidRPr="00BB25E9">
        <w:rPr>
          <w:rFonts w:ascii="Helvetica" w:hAnsi="Helvetica"/>
        </w:rPr>
        <w:t>desubstantialization</w:t>
      </w:r>
      <w:proofErr w:type="spellEnd"/>
      <w:r w:rsidRPr="00BB25E9">
        <w:rPr>
          <w:rFonts w:ascii="Helvetica" w:hAnsi="Helvetica"/>
        </w:rPr>
        <w:t xml:space="preserve">?  Permanent </w:t>
      </w:r>
      <w:proofErr w:type="spellStart"/>
      <w:r w:rsidRPr="00BB25E9">
        <w:rPr>
          <w:rFonts w:ascii="Helvetica" w:hAnsi="Helvetica"/>
        </w:rPr>
        <w:t>desubstantialization</w:t>
      </w:r>
      <w:proofErr w:type="spellEnd"/>
      <w:r w:rsidRPr="00BB25E9">
        <w:rPr>
          <w:rFonts w:ascii="Helvetica" w:hAnsi="Helvetica"/>
        </w:rPr>
        <w:t xml:space="preserve">.  It always has to happen all over again.  Isn’t the only way to eliminate Absolute Knowledge, the Great Other and all the rest to have codes be invaded by figure-sign cancer? The power sign - the sign-point – is continuously </w:t>
      </w:r>
      <w:proofErr w:type="spellStart"/>
      <w:r w:rsidRPr="00BB25E9">
        <w:rPr>
          <w:rFonts w:ascii="Helvetica" w:hAnsi="Helvetica"/>
        </w:rPr>
        <w:t>deterritorialized</w:t>
      </w:r>
      <w:proofErr w:type="spellEnd"/>
      <w:r w:rsidRPr="00BB25E9">
        <w:rPr>
          <w:rFonts w:ascii="Helvetica" w:hAnsi="Helvetica"/>
        </w:rPr>
        <w:t>, it never stops producing figure-signs, even trashy ones, and being axiomatized, evading signifying chains paired with significations, and all this through a pure logic of non-sense.”12</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11 – ‘</w:t>
      </w:r>
      <w:proofErr w:type="spellStart"/>
      <w:r w:rsidRPr="00BB25E9">
        <w:rPr>
          <w:rFonts w:ascii="Helvetica" w:hAnsi="Helvetica"/>
        </w:rPr>
        <w:t>Luciforms</w:t>
      </w:r>
      <w:proofErr w:type="spellEnd"/>
      <w:r w:rsidRPr="00BB25E9">
        <w:rPr>
          <w:rFonts w:ascii="Helvetica" w:hAnsi="Helvetica"/>
        </w:rPr>
        <w:t>”, Mars Volta</w:t>
      </w:r>
    </w:p>
    <w:p w:rsidR="008255B3" w:rsidRPr="00BB25E9" w:rsidRDefault="008255B3" w:rsidP="00E071E3">
      <w:pPr>
        <w:rPr>
          <w:rFonts w:ascii="Helvetica" w:hAnsi="Helvetica"/>
        </w:rPr>
      </w:pPr>
      <w:r w:rsidRPr="00BB25E9">
        <w:rPr>
          <w:rFonts w:ascii="Helvetica" w:hAnsi="Helvetica"/>
        </w:rPr>
        <w:t xml:space="preserve">12 – </w:t>
      </w:r>
      <w:proofErr w:type="spellStart"/>
      <w:r w:rsidRPr="00BB25E9">
        <w:rPr>
          <w:rFonts w:ascii="Helvetica" w:hAnsi="Helvetica"/>
        </w:rPr>
        <w:t>Guattari</w:t>
      </w:r>
      <w:proofErr w:type="spellEnd"/>
      <w:r w:rsidRPr="00BB25E9">
        <w:rPr>
          <w:rFonts w:ascii="Helvetica" w:hAnsi="Helvetica"/>
        </w:rPr>
        <w:t xml:space="preserve"> in 1970, “The Anti-Oedipus Papers”, pg. 262</w:t>
      </w:r>
    </w:p>
    <w:p w:rsidR="008255B3" w:rsidRPr="00BB25E9" w:rsidRDefault="008255B3" w:rsidP="00E071E3">
      <w:pPr>
        <w:rPr>
          <w:rFonts w:ascii="Helvetica" w:hAnsi="Helvetica"/>
        </w:rPr>
      </w:pPr>
      <w:r w:rsidRPr="00BB25E9">
        <w:rPr>
          <w:rFonts w:ascii="Helvetica" w:hAnsi="Helvetica"/>
        </w:rPr>
        <w:t>We know it’s easy to get lost, but of all things to remember we must not forget ourselves. “You are here”, here in this room, here in the political, here in space, here in the ocean, here on the beaches, stick in hand, starfish staring into you: tides consuming you. We always have to begin on this beach, with ourselves, with the here: where you are. “Artaud puts it well: all writing is so much pig shit - that is to say, any literature that takes itself as an end or sets ends for itself, instead of being a process that "ploughs the crap of being and its language," transports the weak, the aphasiacs, the illiterate. At least spare us sublimation. Every writer is a sellout. The only literature is that which places an explosive device in its package, fabricating a counterfeit currency, causing the superego and its form of expression to explode, as well as the market value of its form of content.”13</w:t>
      </w:r>
    </w:p>
    <w:p w:rsidR="008255B3" w:rsidRPr="00BB25E9" w:rsidRDefault="008255B3" w:rsidP="00E071E3">
      <w:pPr>
        <w:rPr>
          <w:rFonts w:ascii="Helvetica" w:hAnsi="Helvetica"/>
        </w:rPr>
      </w:pPr>
    </w:p>
    <w:p w:rsidR="008255B3" w:rsidRPr="00BB25E9" w:rsidRDefault="008255B3" w:rsidP="00E071E3">
      <w:pPr>
        <w:rPr>
          <w:rFonts w:ascii="Helvetica" w:hAnsi="Helvetica"/>
        </w:rPr>
      </w:pPr>
      <w:r w:rsidRPr="00BB25E9">
        <w:rPr>
          <w:rFonts w:ascii="Helvetica" w:hAnsi="Helvetica"/>
        </w:rPr>
        <w:t xml:space="preserve">So come find us: we’ll be out there in the desert, drawing maps in the sand dunes and holding funerals for starfish.  Come visit us, we would like to be alone with some company rather than surrounded by ourselves.  Don’t worry about directions.  Feel free to wander out there.  It shouldn’t be too hard to find us because “We are deserts,’ said Deleuze but populated by tribes, flora and fauna. We pass our time in ordering these tribes, arranging them in other ways, getting rid of some and encouraging others to prosper. And all these clans, all these crowds, do not undermine the desert, which is our very ascesis; on the contrary they inhabit it, they pass through it, over it. In </w:t>
      </w:r>
      <w:proofErr w:type="spellStart"/>
      <w:r w:rsidRPr="00BB25E9">
        <w:rPr>
          <w:rFonts w:ascii="Helvetica" w:hAnsi="Helvetica"/>
        </w:rPr>
        <w:t>Guattari</w:t>
      </w:r>
      <w:proofErr w:type="spellEnd"/>
      <w:r w:rsidRPr="00BB25E9">
        <w:rPr>
          <w:rFonts w:ascii="Helvetica" w:hAnsi="Helvetica"/>
        </w:rPr>
        <w:t xml:space="preserve"> there has always been a sort of wild rodeo, in part directed against himself. The desert, experimentation on oneself, is our only identity, our single chance for all the combinations which inhabit us. (Deleuze and </w:t>
      </w:r>
      <w:proofErr w:type="spellStart"/>
      <w:r w:rsidRPr="00BB25E9">
        <w:rPr>
          <w:rFonts w:ascii="Helvetica" w:hAnsi="Helvetica"/>
        </w:rPr>
        <w:t>Parnet</w:t>
      </w:r>
      <w:proofErr w:type="spellEnd"/>
      <w:r w:rsidRPr="00BB25E9">
        <w:rPr>
          <w:rFonts w:ascii="Helvetica" w:hAnsi="Helvetica"/>
        </w:rPr>
        <w:t xml:space="preserve">, 1977, 11) The ‘individual’ here is explicitly seen as multiple and political, and the process of subjectification is presented as dynamic and continuing, never as something that has reached or could reach a satisfactory conclusion. For Deleuze and </w:t>
      </w:r>
      <w:proofErr w:type="spellStart"/>
      <w:r w:rsidRPr="00BB25E9">
        <w:rPr>
          <w:rFonts w:ascii="Helvetica" w:hAnsi="Helvetica"/>
        </w:rPr>
        <w:t>Guattari</w:t>
      </w:r>
      <w:proofErr w:type="spellEnd"/>
      <w:r w:rsidRPr="00BB25E9">
        <w:rPr>
          <w:rFonts w:ascii="Helvetica" w:hAnsi="Helvetica"/>
        </w:rPr>
        <w:t xml:space="preserve"> living is always a process of becoming, never of contemplating an achieved ‘being’.”14</w:t>
      </w: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E071E3">
      <w:pPr>
        <w:rPr>
          <w:rFonts w:ascii="Helvetica" w:hAnsi="Helvetica"/>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pBdr>
          <w:bottom w:val="single" w:sz="12" w:space="1" w:color="auto"/>
        </w:pBdr>
        <w:rPr>
          <w:rFonts w:ascii="Helvetica" w:eastAsia="Times New Roman" w:hAnsi="Helvetica"/>
          <w:color w:val="000000"/>
          <w:sz w:val="20"/>
          <w:vertAlign w:val="superscript"/>
        </w:rPr>
      </w:pPr>
    </w:p>
    <w:p w:rsidR="008255B3" w:rsidRPr="00BB25E9" w:rsidRDefault="008255B3" w:rsidP="008255B3">
      <w:pPr>
        <w:rPr>
          <w:rFonts w:ascii="Helvetica" w:eastAsia="Times New Roman" w:hAnsi="Helvetica"/>
          <w:color w:val="000000"/>
          <w:sz w:val="20"/>
          <w:vertAlign w:val="superscript"/>
        </w:rPr>
      </w:pPr>
      <w:r w:rsidRPr="00BB25E9">
        <w:rPr>
          <w:rFonts w:ascii="Helvetica" w:eastAsia="Times New Roman" w:hAnsi="Helvetica"/>
          <w:color w:val="000000"/>
          <w:sz w:val="20"/>
          <w:vertAlign w:val="superscript"/>
        </w:rPr>
        <w:t>13 -</w:t>
      </w:r>
      <w:r w:rsidRPr="00BB25E9">
        <w:rPr>
          <w:rFonts w:ascii="Helvetica" w:eastAsia="Times New Roman" w:hAnsi="Helvetica"/>
          <w:color w:val="000000"/>
          <w:vertAlign w:val="superscript"/>
        </w:rPr>
        <w:t xml:space="preserve"> </w:t>
      </w:r>
      <w:r w:rsidRPr="00BB25E9">
        <w:rPr>
          <w:rFonts w:ascii="Helvetica" w:eastAsia="Times New Roman" w:hAnsi="Helvetica"/>
          <w:color w:val="000000"/>
          <w:sz w:val="20"/>
          <w:vertAlign w:val="superscript"/>
        </w:rPr>
        <w:t xml:space="preserve">Deleuze and </w:t>
      </w:r>
      <w:proofErr w:type="spellStart"/>
      <w:r w:rsidRPr="00BB25E9">
        <w:rPr>
          <w:rFonts w:ascii="Helvetica" w:eastAsia="Times New Roman" w:hAnsi="Helvetica"/>
          <w:color w:val="000000"/>
          <w:sz w:val="20"/>
          <w:vertAlign w:val="superscript"/>
        </w:rPr>
        <w:t>Guattari</w:t>
      </w:r>
      <w:proofErr w:type="spellEnd"/>
      <w:r w:rsidRPr="00BB25E9">
        <w:rPr>
          <w:rFonts w:ascii="Helvetica" w:eastAsia="Times New Roman" w:hAnsi="Helvetica"/>
          <w:color w:val="000000"/>
          <w:sz w:val="20"/>
          <w:vertAlign w:val="superscript"/>
        </w:rPr>
        <w:t>, “Anti-Oedipus”, pg. 132-134</w:t>
      </w:r>
    </w:p>
    <w:p w:rsidR="008255B3" w:rsidRPr="00BB25E9" w:rsidRDefault="008255B3" w:rsidP="008255B3">
      <w:pPr>
        <w:jc w:val="both"/>
        <w:rPr>
          <w:rFonts w:ascii="Helvetica" w:eastAsia="Times New Roman" w:hAnsi="Helvetica"/>
          <w:color w:val="000000"/>
        </w:rPr>
      </w:pPr>
      <w:r w:rsidRPr="00BB25E9">
        <w:rPr>
          <w:rFonts w:ascii="Helvetica" w:eastAsia="Times New Roman" w:hAnsi="Helvetica"/>
          <w:color w:val="000000"/>
          <w:sz w:val="20"/>
          <w:vertAlign w:val="superscript"/>
        </w:rPr>
        <w:t xml:space="preserve">14 – </w:t>
      </w:r>
      <w:r w:rsidRPr="00BB25E9">
        <w:rPr>
          <w:rFonts w:ascii="Helvetica" w:eastAsia="Times New Roman" w:hAnsi="Helvetica"/>
          <w:b/>
          <w:color w:val="000000"/>
          <w:sz w:val="20"/>
          <w:vertAlign w:val="superscript"/>
        </w:rPr>
        <w:t xml:space="preserve">Andrew </w:t>
      </w:r>
      <w:r w:rsidRPr="00BB25E9">
        <w:rPr>
          <w:rFonts w:ascii="Helvetica" w:eastAsia="Times New Roman" w:hAnsi="Helvetica"/>
          <w:color w:val="000000"/>
          <w:sz w:val="20"/>
          <w:vertAlign w:val="superscript"/>
        </w:rPr>
        <w:t xml:space="preserve">Ballantyne, Tectonic Cultures Research Group at Newcastle </w:t>
      </w:r>
      <w:proofErr w:type="gramStart"/>
      <w:r w:rsidRPr="00BB25E9">
        <w:rPr>
          <w:rFonts w:ascii="Helvetica" w:eastAsia="Times New Roman" w:hAnsi="Helvetica"/>
          <w:color w:val="000000"/>
          <w:sz w:val="20"/>
          <w:vertAlign w:val="superscript"/>
        </w:rPr>
        <w:t>University ,</w:t>
      </w:r>
      <w:proofErr w:type="gramEnd"/>
      <w:r w:rsidRPr="00BB25E9">
        <w:rPr>
          <w:rFonts w:ascii="Helvetica" w:eastAsia="Times New Roman" w:hAnsi="Helvetica"/>
          <w:color w:val="000000"/>
          <w:sz w:val="20"/>
          <w:vertAlign w:val="superscript"/>
        </w:rPr>
        <w:t xml:space="preserve"> "Deleuze and </w:t>
      </w:r>
      <w:proofErr w:type="spellStart"/>
      <w:r w:rsidRPr="00BB25E9">
        <w:rPr>
          <w:rFonts w:ascii="Helvetica" w:eastAsia="Times New Roman" w:hAnsi="Helvetica"/>
          <w:color w:val="000000"/>
          <w:sz w:val="20"/>
          <w:vertAlign w:val="superscript"/>
        </w:rPr>
        <w:t>Guattari</w:t>
      </w:r>
      <w:proofErr w:type="spellEnd"/>
      <w:r w:rsidRPr="00BB25E9">
        <w:rPr>
          <w:rFonts w:ascii="Helvetica" w:eastAsia="Times New Roman" w:hAnsi="Helvetica"/>
          <w:color w:val="000000"/>
          <w:sz w:val="20"/>
          <w:vertAlign w:val="superscript"/>
        </w:rPr>
        <w:t xml:space="preserve"> for Architects" 78-79</w:t>
      </w:r>
    </w:p>
    <w:p w:rsidR="008255B3" w:rsidRPr="00BB25E9" w:rsidRDefault="008255B3" w:rsidP="008255B3">
      <w:pPr>
        <w:rPr>
          <w:rFonts w:ascii="Helvetica" w:hAnsi="Helvetica"/>
        </w:rPr>
      </w:pPr>
    </w:p>
    <w:p w:rsidR="002320DB" w:rsidRPr="00BB25E9" w:rsidRDefault="002320DB" w:rsidP="002320DB">
      <w:pPr>
        <w:pStyle w:val="Heading1"/>
        <w:rPr>
          <w:rFonts w:ascii="Helvetica" w:hAnsi="Helvetica"/>
        </w:rPr>
      </w:pPr>
      <w:bookmarkStart w:id="7" w:name="_Toc324201496"/>
      <w:r w:rsidRPr="00BB25E9">
        <w:rPr>
          <w:rFonts w:ascii="Helvetica" w:hAnsi="Helvetica"/>
        </w:rPr>
        <w:lastRenderedPageBreak/>
        <w:t>***Make Me A Sandwich***</w:t>
      </w:r>
      <w:bookmarkEnd w:id="7"/>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8" w:name="_Toc270962718"/>
      <w:bookmarkStart w:id="9" w:name="_Toc324201497"/>
      <w:r w:rsidRPr="00BB25E9">
        <w:rPr>
          <w:rFonts w:ascii="Helvetica" w:hAnsi="Helvetica"/>
        </w:rPr>
        <w:lastRenderedPageBreak/>
        <w:t>1AR: 1N’s Burden Shell</w:t>
      </w:r>
      <w:bookmarkEnd w:id="8"/>
      <w:bookmarkEnd w:id="9"/>
    </w:p>
    <w:p w:rsidR="002320DB" w:rsidRPr="00BB25E9" w:rsidRDefault="002320DB" w:rsidP="002320DB">
      <w:pPr>
        <w:rPr>
          <w:rFonts w:ascii="Helvetica" w:hAnsi="Helvetica"/>
        </w:rPr>
      </w:pPr>
    </w:p>
    <w:p w:rsidR="002320DB" w:rsidRPr="00BB25E9" w:rsidRDefault="002320DB" w:rsidP="002320DB">
      <w:pPr>
        <w:rPr>
          <w:rFonts w:ascii="Helvetica" w:hAnsi="Helvetica"/>
        </w:rPr>
      </w:pPr>
      <w:r w:rsidRPr="00BB25E9">
        <w:rPr>
          <w:rFonts w:ascii="Helvetica" w:hAnsi="Helvetica"/>
        </w:rPr>
        <w:t xml:space="preserve">Sign your ballot now, the negative has dropped their only obligation and that is the 1N's burden. Our interpretation of debate is the </w:t>
      </w:r>
      <w:proofErr w:type="spellStart"/>
      <w:r w:rsidRPr="00BB25E9">
        <w:rPr>
          <w:rFonts w:ascii="Helvetica" w:hAnsi="Helvetica"/>
        </w:rPr>
        <w:t>aff</w:t>
      </w:r>
      <w:proofErr w:type="spellEnd"/>
      <w:r w:rsidRPr="00BB25E9">
        <w:rPr>
          <w:rFonts w:ascii="Helvetica" w:hAnsi="Helvetica"/>
        </w:rPr>
        <w:t xml:space="preserve"> presents a topical plan and the negative defends a competing policy option, criticism, or the status quo with the 1N making the 2N a sandwich for the final negative speech. </w:t>
      </w:r>
    </w:p>
    <w:p w:rsidR="002320DB" w:rsidRPr="00BB25E9" w:rsidRDefault="002320DB" w:rsidP="002320DB">
      <w:pPr>
        <w:rPr>
          <w:rFonts w:ascii="Helvetica" w:hAnsi="Helvetica"/>
        </w:rPr>
      </w:pPr>
      <w:r w:rsidRPr="00BB25E9">
        <w:rPr>
          <w:rFonts w:ascii="Helvetica" w:hAnsi="Helvetica"/>
        </w:rPr>
        <w:t>And we have a few net-benefits:</w:t>
      </w:r>
    </w:p>
    <w:p w:rsidR="002320DB" w:rsidRPr="00BB25E9" w:rsidRDefault="002320DB" w:rsidP="002320DB">
      <w:pPr>
        <w:numPr>
          <w:ilvl w:val="0"/>
          <w:numId w:val="1"/>
        </w:numPr>
        <w:rPr>
          <w:rFonts w:ascii="Helvetica" w:hAnsi="Helvetica"/>
        </w:rPr>
      </w:pPr>
      <w:r w:rsidRPr="00BB25E9">
        <w:rPr>
          <w:rFonts w:ascii="Helvetica" w:hAnsi="Helvetica"/>
        </w:rPr>
        <w:t xml:space="preserve">Tradition - since the days of Bill Shanahan, 1N's have been making sandwiches for their partners. </w:t>
      </w:r>
    </w:p>
    <w:p w:rsidR="002320DB" w:rsidRPr="00BB25E9" w:rsidRDefault="002320DB" w:rsidP="002320DB">
      <w:pPr>
        <w:numPr>
          <w:ilvl w:val="0"/>
          <w:numId w:val="1"/>
        </w:numPr>
        <w:rPr>
          <w:rFonts w:ascii="Helvetica" w:hAnsi="Helvetica"/>
        </w:rPr>
      </w:pPr>
      <w:r w:rsidRPr="00BB25E9">
        <w:rPr>
          <w:rFonts w:ascii="Helvetica" w:hAnsi="Helvetica"/>
        </w:rPr>
        <w:t>2N reciprocity - 2N's do a lot of work, they need some recognition, the terminal impact to this is fairness, it's only fair that the debater who does most if not the entirety of the work gets the entirety of the sandwich.</w:t>
      </w:r>
    </w:p>
    <w:p w:rsidR="002320DB" w:rsidRPr="00BB25E9" w:rsidRDefault="002320DB" w:rsidP="002320DB">
      <w:pPr>
        <w:numPr>
          <w:ilvl w:val="0"/>
          <w:numId w:val="1"/>
        </w:numPr>
        <w:rPr>
          <w:rFonts w:ascii="Helvetica" w:hAnsi="Helvetica"/>
        </w:rPr>
      </w:pPr>
      <w:r w:rsidRPr="00BB25E9">
        <w:rPr>
          <w:rFonts w:ascii="Helvetica" w:hAnsi="Helvetica"/>
        </w:rPr>
        <w:t>Education - the things we talk about are largely constructed but learning how to make a sandwich is the sort of real-world education we should be striving to get out of debate. This kind of education is the only kind that we will be using every day for the rest of our lives.</w:t>
      </w:r>
    </w:p>
    <w:p w:rsidR="002320DB" w:rsidRPr="00BB25E9" w:rsidRDefault="002320DB" w:rsidP="002320DB">
      <w:pPr>
        <w:numPr>
          <w:ilvl w:val="0"/>
          <w:numId w:val="1"/>
        </w:numPr>
        <w:rPr>
          <w:rFonts w:ascii="Helvetica" w:hAnsi="Helvetica"/>
        </w:rPr>
      </w:pPr>
      <w:r w:rsidRPr="00BB25E9">
        <w:rPr>
          <w:rFonts w:ascii="Helvetica" w:hAnsi="Helvetica"/>
        </w:rPr>
        <w:t xml:space="preserve">Jurisdiction - if the 1N doesn't hustle during prep time and during this speech you have a prima facie duty to vote </w:t>
      </w:r>
      <w:proofErr w:type="spellStart"/>
      <w:r w:rsidRPr="00BB25E9">
        <w:rPr>
          <w:rFonts w:ascii="Helvetica" w:hAnsi="Helvetica"/>
        </w:rPr>
        <w:t>aff</w:t>
      </w:r>
      <w:proofErr w:type="spellEnd"/>
      <w:r w:rsidRPr="00BB25E9">
        <w:rPr>
          <w:rFonts w:ascii="Helvetica" w:hAnsi="Helvetica"/>
        </w:rPr>
        <w:t>.</w:t>
      </w:r>
    </w:p>
    <w:p w:rsidR="002320DB" w:rsidRPr="00BB25E9" w:rsidRDefault="002320DB" w:rsidP="002320DB">
      <w:pPr>
        <w:numPr>
          <w:ilvl w:val="0"/>
          <w:numId w:val="1"/>
        </w:numPr>
        <w:rPr>
          <w:rFonts w:ascii="Helvetica" w:hAnsi="Helvetica"/>
        </w:rPr>
      </w:pPr>
      <w:r w:rsidRPr="00BB25E9">
        <w:rPr>
          <w:rFonts w:ascii="Helvetica" w:hAnsi="Helvetica"/>
        </w:rPr>
        <w:t>Being neg key—2Ns carry the negative ship on their back but the 2A needs the 1AR to win. It’s only fair that the 2N gets a sandwich.</w:t>
      </w:r>
    </w:p>
    <w:p w:rsidR="002320DB" w:rsidRPr="00BB25E9" w:rsidRDefault="002320DB" w:rsidP="002320DB">
      <w:pPr>
        <w:rPr>
          <w:rFonts w:ascii="Helvetica" w:hAnsi="Helvetica"/>
        </w:rPr>
      </w:pPr>
      <w:r w:rsidRPr="00BB25E9">
        <w:rPr>
          <w:rFonts w:ascii="Helvetica" w:hAnsi="Helvetica"/>
        </w:rPr>
        <w:t>And here comes the offense:</w:t>
      </w:r>
    </w:p>
    <w:p w:rsidR="002320DB" w:rsidRPr="00BB25E9" w:rsidRDefault="002320DB" w:rsidP="002320DB">
      <w:pPr>
        <w:numPr>
          <w:ilvl w:val="0"/>
          <w:numId w:val="2"/>
        </w:numPr>
        <w:rPr>
          <w:rFonts w:ascii="Helvetica" w:hAnsi="Helvetica"/>
        </w:rPr>
      </w:pPr>
      <w:r w:rsidRPr="00BB25E9">
        <w:rPr>
          <w:rFonts w:ascii="Helvetica" w:hAnsi="Helvetica"/>
        </w:rPr>
        <w:t>Double reverse voting issue - letting the neg get away without making a sandwich makes it a double reverse no-risk option.</w:t>
      </w:r>
    </w:p>
    <w:p w:rsidR="002320DB" w:rsidRPr="00BB25E9" w:rsidRDefault="002320DB" w:rsidP="002320DB">
      <w:pPr>
        <w:numPr>
          <w:ilvl w:val="0"/>
          <w:numId w:val="2"/>
        </w:numPr>
        <w:rPr>
          <w:rFonts w:ascii="Helvetica" w:hAnsi="Helvetica"/>
        </w:rPr>
      </w:pPr>
      <w:r w:rsidRPr="00BB25E9">
        <w:rPr>
          <w:rFonts w:ascii="Helvetica" w:hAnsi="Helvetica"/>
        </w:rPr>
        <w:t xml:space="preserve">Our ability to affect the world - the world is inherently hungry and people will not listen unless you bring something to the table. </w:t>
      </w:r>
      <w:proofErr w:type="gramStart"/>
      <w:r w:rsidRPr="00BB25E9">
        <w:rPr>
          <w:rFonts w:ascii="Helvetica" w:hAnsi="Helvetica"/>
        </w:rPr>
        <w:t>Thus</w:t>
      </w:r>
      <w:proofErr w:type="gramEnd"/>
      <w:r w:rsidRPr="00BB25E9">
        <w:rPr>
          <w:rFonts w:ascii="Helvetica" w:hAnsi="Helvetica"/>
        </w:rPr>
        <w:t xml:space="preserve"> in debates we have to literally bring things to the metaphorical table, or else all the skills we learn and develop will be futile.</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1Ns should make the sandwiches. Specifically, condiments are key to the judge’s decision calculus and are good for clash.</w:t>
      </w:r>
    </w:p>
    <w:p w:rsidR="002320DB" w:rsidRPr="00BB25E9" w:rsidRDefault="002320DB" w:rsidP="002320DB">
      <w:pPr>
        <w:rPr>
          <w:rFonts w:ascii="Helvetica" w:hAnsi="Helvetica"/>
        </w:rPr>
      </w:pPr>
      <w:proofErr w:type="spellStart"/>
      <w:r w:rsidRPr="00BB25E9">
        <w:rPr>
          <w:rFonts w:ascii="Helvetica" w:hAnsi="Helvetica"/>
          <w:b/>
        </w:rPr>
        <w:t>Caminer</w:t>
      </w:r>
      <w:proofErr w:type="spellEnd"/>
      <w:r w:rsidRPr="00BB25E9">
        <w:rPr>
          <w:rFonts w:ascii="Helvetica" w:hAnsi="Helvetica"/>
          <w:b/>
        </w:rPr>
        <w:t>, 10</w:t>
      </w:r>
      <w:r w:rsidRPr="00BB25E9">
        <w:rPr>
          <w:rFonts w:ascii="Helvetica" w:hAnsi="Helvetica"/>
        </w:rPr>
        <w:t>—Debater at Northside College Prep, the go-to expert for 1N sandwich making. (Mitchell, 7/16,10- “Policy Debate,” subsection called “1N’s burden. Look at edit history on the page and click the respective link. http://en.wikipedia.org/w/index.php?title=Policy_debate&amp;oldid=373840256)</w:t>
      </w:r>
    </w:p>
    <w:p w:rsidR="002320DB" w:rsidRPr="00BB25E9" w:rsidRDefault="002320DB" w:rsidP="002320DB">
      <w:pPr>
        <w:rPr>
          <w:rFonts w:ascii="Helvetica" w:hAnsi="Helvetica"/>
        </w:rPr>
      </w:pPr>
      <w:r w:rsidRPr="00BB25E9">
        <w:rPr>
          <w:rFonts w:ascii="Helvetica" w:hAnsi="Helvetica"/>
        </w:rPr>
        <w:t xml:space="preserve">A common misconception is that </w:t>
      </w:r>
      <w:proofErr w:type="spellStart"/>
      <w:r w:rsidRPr="00BB25E9">
        <w:rPr>
          <w:rFonts w:ascii="Helvetica" w:hAnsi="Helvetica"/>
        </w:rPr>
        <w:t>pb+j</w:t>
      </w:r>
      <w:proofErr w:type="spellEnd"/>
      <w:r w:rsidRPr="00BB25E9">
        <w:rPr>
          <w:rFonts w:ascii="Helvetica" w:hAnsi="Helvetica"/>
        </w:rPr>
        <w:t xml:space="preserve"> is the way to go. 1N's often forget that many 2N's either don't like the </w:t>
      </w:r>
      <w:proofErr w:type="spellStart"/>
      <w:r w:rsidRPr="00BB25E9">
        <w:rPr>
          <w:rFonts w:ascii="Helvetica" w:hAnsi="Helvetica"/>
        </w:rPr>
        <w:t>pb+j</w:t>
      </w:r>
      <w:proofErr w:type="spellEnd"/>
      <w:r w:rsidRPr="00BB25E9">
        <w:rPr>
          <w:rFonts w:ascii="Helvetica" w:hAnsi="Helvetica"/>
        </w:rPr>
        <w:t xml:space="preserve">, or has a partner that is allergic to peanuts (like Tom is). While a </w:t>
      </w:r>
      <w:proofErr w:type="spellStart"/>
      <w:r w:rsidRPr="00BB25E9">
        <w:rPr>
          <w:rFonts w:ascii="Helvetica" w:hAnsi="Helvetica"/>
        </w:rPr>
        <w:t>pb+j</w:t>
      </w:r>
      <w:proofErr w:type="spellEnd"/>
      <w:r w:rsidRPr="00BB25E9">
        <w:rPr>
          <w:rFonts w:ascii="Helvetica" w:hAnsi="Helvetica"/>
        </w:rPr>
        <w:t xml:space="preserve"> may be a good generic b or c </w:t>
      </w:r>
      <w:proofErr w:type="spellStart"/>
      <w:r w:rsidRPr="00BB25E9">
        <w:rPr>
          <w:rFonts w:ascii="Helvetica" w:hAnsi="Helvetica"/>
        </w:rPr>
        <w:t>strat</w:t>
      </w:r>
      <w:proofErr w:type="spellEnd"/>
      <w:r w:rsidRPr="00BB25E9">
        <w:rPr>
          <w:rFonts w:ascii="Helvetica" w:hAnsi="Helvetica"/>
        </w:rPr>
        <w:t xml:space="preserve">, </w:t>
      </w:r>
      <w:r w:rsidRPr="00BB25E9">
        <w:rPr>
          <w:rFonts w:ascii="Helvetica" w:hAnsi="Helvetica"/>
          <w:u w:val="single"/>
        </w:rPr>
        <w:t>1N's should</w:t>
      </w:r>
      <w:r w:rsidRPr="00BB25E9">
        <w:rPr>
          <w:rFonts w:ascii="Helvetica" w:hAnsi="Helvetica"/>
        </w:rPr>
        <w:t xml:space="preserve"> instead </w:t>
      </w:r>
      <w:r w:rsidRPr="00BB25E9">
        <w:rPr>
          <w:rFonts w:ascii="Helvetica" w:hAnsi="Helvetica"/>
          <w:u w:val="single"/>
        </w:rPr>
        <w:t>focus on finding 2N specific sandwiches that will maximize 2NR efficiency</w:t>
      </w:r>
      <w:r w:rsidRPr="00BB25E9">
        <w:rPr>
          <w:rFonts w:ascii="Helvetica" w:hAnsi="Helvetica"/>
        </w:rPr>
        <w:t xml:space="preserve">. For Tom, I've empirically found that no matter what the sandwich is, </w:t>
      </w:r>
      <w:r w:rsidRPr="00BB25E9">
        <w:rPr>
          <w:rFonts w:ascii="Helvetica" w:hAnsi="Helvetica"/>
          <w:u w:val="single"/>
        </w:rPr>
        <w:t>having a quality Panini-maker has acted as a force multiplier</w:t>
      </w:r>
      <w:r w:rsidRPr="00BB25E9">
        <w:rPr>
          <w:rFonts w:ascii="Helvetica" w:hAnsi="Helvetica"/>
        </w:rPr>
        <w:t xml:space="preserve">. The following is basic advice for 1N’s looking to improve their sandwich making skills. For </w:t>
      </w:r>
      <w:r w:rsidRPr="00BB25E9">
        <w:rPr>
          <w:rFonts w:ascii="Helvetica" w:hAnsi="Helvetica"/>
          <w:u w:val="single"/>
        </w:rPr>
        <w:t>bread</w:t>
      </w:r>
      <w:r w:rsidRPr="00BB25E9">
        <w:rPr>
          <w:rFonts w:ascii="Helvetica" w:hAnsi="Helvetica"/>
        </w:rPr>
        <w:t xml:space="preserve"> choice, it </w:t>
      </w:r>
      <w:r w:rsidRPr="00BB25E9">
        <w:rPr>
          <w:rFonts w:ascii="Helvetica" w:hAnsi="Helvetica"/>
          <w:u w:val="single"/>
        </w:rPr>
        <w:t>needs to be hearty but simple</w:t>
      </w:r>
      <w:r w:rsidRPr="00BB25E9">
        <w:rPr>
          <w:rFonts w:ascii="Helvetica" w:hAnsi="Helvetica"/>
        </w:rPr>
        <w:t xml:space="preserve">. Many debaters mistakenly think a multi-grain option is the best since it is healthiest, I'm here to tell you not to do that. Instead, </w:t>
      </w:r>
      <w:r w:rsidRPr="00BB25E9">
        <w:rPr>
          <w:rFonts w:ascii="Helvetica" w:hAnsi="Helvetica"/>
          <w:u w:val="single"/>
        </w:rPr>
        <w:t>go with an Italian loaf, baguette, Kaiser roll, or even the simple Wonder Bread.</w:t>
      </w:r>
      <w:r w:rsidRPr="00BB25E9">
        <w:rPr>
          <w:rFonts w:ascii="Helvetica" w:hAnsi="Helvetica"/>
        </w:rPr>
        <w:t xml:space="preserve"> </w:t>
      </w:r>
      <w:r w:rsidRPr="00BB25E9">
        <w:rPr>
          <w:rFonts w:ascii="Helvetica" w:hAnsi="Helvetica"/>
          <w:u w:val="single"/>
        </w:rPr>
        <w:t>The most important part of the sandwich is the meat</w:t>
      </w:r>
      <w:r w:rsidRPr="00BB25E9">
        <w:rPr>
          <w:rFonts w:ascii="Helvetica" w:hAnsi="Helvetica"/>
        </w:rPr>
        <w:t xml:space="preserve">. </w:t>
      </w:r>
      <w:r w:rsidRPr="00BB25E9">
        <w:rPr>
          <w:rFonts w:ascii="Helvetica" w:hAnsi="Helvetica"/>
          <w:u w:val="single"/>
        </w:rPr>
        <w:t xml:space="preserve">1N's should find meats that both taste good and hold up </w:t>
      </w:r>
      <w:r w:rsidRPr="00BB25E9">
        <w:rPr>
          <w:rFonts w:ascii="Helvetica" w:hAnsi="Helvetica"/>
        </w:rPr>
        <w:t>over the course of the tournament.</w:t>
      </w:r>
      <w:r w:rsidRPr="00BB25E9">
        <w:rPr>
          <w:rFonts w:ascii="Helvetica" w:hAnsi="Helvetica"/>
          <w:u w:val="single"/>
        </w:rPr>
        <w:t xml:space="preserve"> </w:t>
      </w:r>
      <w:r w:rsidRPr="00BB25E9">
        <w:rPr>
          <w:rFonts w:ascii="Helvetica" w:hAnsi="Helvetica"/>
        </w:rPr>
        <w:t xml:space="preserve">The flavor should be present, but not overwhelming. </w:t>
      </w:r>
      <w:r w:rsidRPr="00BB25E9">
        <w:rPr>
          <w:rFonts w:ascii="Helvetica" w:hAnsi="Helvetica"/>
          <w:u w:val="single"/>
        </w:rPr>
        <w:t>Be careful to avoid messy meat</w:t>
      </w:r>
      <w:r w:rsidRPr="00BB25E9">
        <w:rPr>
          <w:rFonts w:ascii="Helvetica" w:hAnsi="Helvetica"/>
        </w:rPr>
        <w:t xml:space="preserve">, as it could get on a flow or laptop. </w:t>
      </w:r>
      <w:r w:rsidRPr="00BB25E9">
        <w:rPr>
          <w:rFonts w:ascii="Helvetica" w:hAnsi="Helvetica"/>
          <w:u w:val="single"/>
        </w:rPr>
        <w:t xml:space="preserve">Roast beef, turkey, salami, ham, and grilled chicken have worked best depending on the round </w:t>
      </w:r>
      <w:r w:rsidRPr="00BB25E9">
        <w:rPr>
          <w:rFonts w:ascii="Helvetica" w:hAnsi="Helvetica"/>
        </w:rPr>
        <w:t>(tailor the me</w:t>
      </w:r>
      <w:r w:rsidRPr="00BB25E9">
        <w:rPr>
          <w:rFonts w:ascii="Helvetica" w:hAnsi="Helvetica"/>
          <w:u w:val="single"/>
        </w:rPr>
        <w:t>a</w:t>
      </w:r>
      <w:r w:rsidRPr="00BB25E9">
        <w:rPr>
          <w:rFonts w:ascii="Helvetica" w:hAnsi="Helvetica"/>
        </w:rPr>
        <w:t xml:space="preserve">t to the 2NR </w:t>
      </w:r>
      <w:proofErr w:type="spellStart"/>
      <w:r w:rsidRPr="00BB25E9">
        <w:rPr>
          <w:rFonts w:ascii="Helvetica" w:hAnsi="Helvetica"/>
        </w:rPr>
        <w:t>strat</w:t>
      </w:r>
      <w:proofErr w:type="spellEnd"/>
      <w:r w:rsidRPr="00BB25E9">
        <w:rPr>
          <w:rFonts w:ascii="Helvetica" w:hAnsi="Helvetica"/>
        </w:rPr>
        <w:t xml:space="preserve">). For vegetarians, boca burgers and falafel are solid choices. </w:t>
      </w:r>
      <w:r w:rsidRPr="00BB25E9">
        <w:rPr>
          <w:rFonts w:ascii="Helvetica" w:hAnsi="Helvetica"/>
          <w:u w:val="single"/>
        </w:rPr>
        <w:t xml:space="preserve">Vegetables are also </w:t>
      </w:r>
      <w:r w:rsidRPr="00BB25E9">
        <w:rPr>
          <w:rFonts w:ascii="Helvetica" w:hAnsi="Helvetica"/>
        </w:rPr>
        <w:t xml:space="preserve">a </w:t>
      </w:r>
      <w:r w:rsidRPr="00BB25E9">
        <w:rPr>
          <w:rFonts w:ascii="Helvetica" w:hAnsi="Helvetica"/>
          <w:u w:val="single"/>
        </w:rPr>
        <w:t>crucial</w:t>
      </w:r>
      <w:r w:rsidRPr="00BB25E9">
        <w:rPr>
          <w:rFonts w:ascii="Helvetica" w:hAnsi="Helvetica"/>
        </w:rPr>
        <w:t xml:space="preserve"> component to the ideal sandwich. A prepared 1N should have a veggie toolbox that is both flexible and complementary. </w:t>
      </w:r>
      <w:r w:rsidRPr="00BB25E9">
        <w:rPr>
          <w:rFonts w:ascii="Helvetica" w:hAnsi="Helvetica"/>
          <w:u w:val="single"/>
        </w:rPr>
        <w:t>Lettuce</w:t>
      </w:r>
      <w:r w:rsidRPr="00BB25E9">
        <w:rPr>
          <w:rFonts w:ascii="Helvetica" w:hAnsi="Helvetica"/>
        </w:rPr>
        <w:t xml:space="preserve"> (romaine and iceberg), </w:t>
      </w:r>
      <w:r w:rsidRPr="00BB25E9">
        <w:rPr>
          <w:rFonts w:ascii="Helvetica" w:hAnsi="Helvetica"/>
          <w:u w:val="single"/>
        </w:rPr>
        <w:t>tomatoes, cucumbers, pickles, onions and peppers</w:t>
      </w:r>
      <w:r w:rsidRPr="00BB25E9">
        <w:rPr>
          <w:rFonts w:ascii="Helvetica" w:hAnsi="Helvetica"/>
        </w:rPr>
        <w:t xml:space="preserve"> (as many varieties as possible) </w:t>
      </w:r>
      <w:r w:rsidRPr="00BB25E9">
        <w:rPr>
          <w:rFonts w:ascii="Helvetica" w:hAnsi="Helvetica"/>
          <w:u w:val="single"/>
        </w:rPr>
        <w:t>are a must.</w:t>
      </w:r>
      <w:r w:rsidRPr="00BB25E9">
        <w:rPr>
          <w:rFonts w:ascii="Helvetica" w:hAnsi="Helvetica"/>
        </w:rPr>
        <w:t xml:space="preserve"> </w:t>
      </w:r>
      <w:r w:rsidRPr="00BB25E9">
        <w:rPr>
          <w:rFonts w:ascii="Helvetica" w:hAnsi="Helvetica"/>
          <w:u w:val="single"/>
        </w:rPr>
        <w:t xml:space="preserve">1N’s should also be prepared for the whims of their partner, so crunchy noodles, relish, zucchini, bean sprouts, beets, and olives (black AND green) are all </w:t>
      </w:r>
      <w:r w:rsidRPr="00BB25E9">
        <w:rPr>
          <w:rFonts w:ascii="Helvetica" w:hAnsi="Helvetica"/>
        </w:rPr>
        <w:t xml:space="preserve">advanced </w:t>
      </w:r>
      <w:r w:rsidRPr="00BB25E9">
        <w:rPr>
          <w:rFonts w:ascii="Helvetica" w:hAnsi="Helvetica"/>
          <w:u w:val="single"/>
        </w:rPr>
        <w:t>options</w:t>
      </w:r>
      <w:r w:rsidRPr="00BB25E9">
        <w:rPr>
          <w:rFonts w:ascii="Helvetica" w:hAnsi="Helvetica"/>
        </w:rPr>
        <w:t xml:space="preserve">. Many </w:t>
      </w:r>
      <w:r w:rsidRPr="00BB25E9">
        <w:rPr>
          <w:rFonts w:ascii="Helvetica" w:hAnsi="Helvetica"/>
          <w:u w:val="single"/>
        </w:rPr>
        <w:t>1N’s overestimate the importance of cheese.</w:t>
      </w:r>
      <w:r w:rsidRPr="00BB25E9">
        <w:rPr>
          <w:rFonts w:ascii="Helvetica" w:hAnsi="Helvetica"/>
        </w:rPr>
        <w:t xml:space="preserve"> While it is a key centerpiece, </w:t>
      </w:r>
      <w:r w:rsidRPr="00BB25E9">
        <w:rPr>
          <w:rFonts w:ascii="Helvetica" w:hAnsi="Helvetica"/>
          <w:u w:val="single"/>
        </w:rPr>
        <w:t>it is often overwhelmed on the palate by other things on the sandwich.</w:t>
      </w:r>
      <w:r w:rsidRPr="00BB25E9">
        <w:rPr>
          <w:rFonts w:ascii="Helvetica" w:hAnsi="Helvetica"/>
        </w:rPr>
        <w:t xml:space="preserve"> </w:t>
      </w:r>
      <w:r w:rsidRPr="00BB25E9">
        <w:rPr>
          <w:rFonts w:ascii="Helvetica" w:hAnsi="Helvetica"/>
        </w:rPr>
        <w:lastRenderedPageBreak/>
        <w:t xml:space="preserve">Some general tips: avoid American or Velveeta, and cater the cheese choice to the meat. </w:t>
      </w:r>
      <w:r w:rsidRPr="00BB25E9">
        <w:rPr>
          <w:rFonts w:ascii="Helvetica" w:hAnsi="Helvetica"/>
          <w:u w:val="single"/>
        </w:rPr>
        <w:t xml:space="preserve">Know key combos like roast beef and provolone, ham and </w:t>
      </w:r>
      <w:proofErr w:type="spellStart"/>
      <w:r w:rsidRPr="00BB25E9">
        <w:rPr>
          <w:rFonts w:ascii="Helvetica" w:hAnsi="Helvetica"/>
          <w:u w:val="single"/>
        </w:rPr>
        <w:t>swiss</w:t>
      </w:r>
      <w:proofErr w:type="spellEnd"/>
      <w:r w:rsidRPr="00BB25E9">
        <w:rPr>
          <w:rFonts w:ascii="Helvetica" w:hAnsi="Helvetica"/>
          <w:u w:val="single"/>
        </w:rPr>
        <w:t xml:space="preserve">, and others to save time instead of contemplating the proper cheese during your 1NR. </w:t>
      </w:r>
      <w:r w:rsidRPr="00BB25E9">
        <w:rPr>
          <w:rFonts w:ascii="Helvetica" w:hAnsi="Helvetica"/>
        </w:rPr>
        <w:t xml:space="preserve">If you learn nothing else from this introduction to sandwich-making, </w:t>
      </w:r>
      <w:r w:rsidRPr="00BB25E9">
        <w:rPr>
          <w:rFonts w:ascii="Helvetica" w:hAnsi="Helvetica"/>
          <w:u w:val="single"/>
        </w:rPr>
        <w:t xml:space="preserve">the choice of condiments </w:t>
      </w:r>
      <w:r w:rsidRPr="00BB25E9">
        <w:rPr>
          <w:rFonts w:ascii="Helvetica" w:hAnsi="Helvetica"/>
          <w:b/>
          <w:u w:val="single"/>
        </w:rPr>
        <w:t>can make or break whether or not the judge votes neg</w:t>
      </w:r>
      <w:r w:rsidRPr="00BB25E9">
        <w:rPr>
          <w:rFonts w:ascii="Helvetica" w:hAnsi="Helvetica"/>
          <w:u w:val="single"/>
        </w:rPr>
        <w:t>.</w:t>
      </w:r>
      <w:r w:rsidRPr="00BB25E9">
        <w:rPr>
          <w:rFonts w:ascii="Helvetica" w:hAnsi="Helvetica"/>
        </w:rPr>
        <w:t xml:space="preserve"> </w:t>
      </w:r>
      <w:r w:rsidRPr="00BB25E9">
        <w:rPr>
          <w:rFonts w:ascii="Helvetica" w:hAnsi="Helvetica"/>
          <w:u w:val="single"/>
        </w:rPr>
        <w:t>First and foremost is the use of mayonnaise</w:t>
      </w:r>
      <w:r w:rsidRPr="00BB25E9">
        <w:rPr>
          <w:rFonts w:ascii="Helvetica" w:hAnsi="Helvetica"/>
        </w:rPr>
        <w:t xml:space="preserve">; never forget to bring it, but don’t put on too much unless you want your 2N to drop the permutation. And </w:t>
      </w:r>
      <w:r w:rsidRPr="00BB25E9">
        <w:rPr>
          <w:rFonts w:ascii="Helvetica" w:hAnsi="Helvetica"/>
          <w:b/>
          <w:u w:val="single"/>
        </w:rPr>
        <w:t>studies have shown that the quality of the line-by-line is directly proportional to the type of mayonnaise on the sandwich</w:t>
      </w:r>
      <w:r w:rsidRPr="00BB25E9">
        <w:rPr>
          <w:rFonts w:ascii="Helvetica" w:hAnsi="Helvetica"/>
          <w:u w:val="single"/>
        </w:rPr>
        <w:t xml:space="preserve">, </w:t>
      </w:r>
      <w:r w:rsidRPr="00BB25E9">
        <w:rPr>
          <w:rFonts w:ascii="Helvetica" w:hAnsi="Helvetica"/>
        </w:rPr>
        <w:t xml:space="preserve">so don’t go with the light. </w:t>
      </w:r>
      <w:r w:rsidRPr="00BB25E9">
        <w:rPr>
          <w:rFonts w:ascii="Helvetica" w:hAnsi="Helvetica"/>
          <w:u w:val="single"/>
        </w:rPr>
        <w:t>Brands are also key</w:t>
      </w:r>
      <w:r w:rsidRPr="00BB25E9">
        <w:rPr>
          <w:rFonts w:ascii="Helvetica" w:hAnsi="Helvetica"/>
        </w:rPr>
        <w:t xml:space="preserve">; whenever possible </w:t>
      </w:r>
      <w:r w:rsidRPr="00BB25E9">
        <w:rPr>
          <w:rFonts w:ascii="Helvetica" w:hAnsi="Helvetica"/>
          <w:u w:val="single"/>
        </w:rPr>
        <w:t>avoid generic brands</w:t>
      </w:r>
      <w:r w:rsidRPr="00BB25E9">
        <w:rPr>
          <w:rFonts w:ascii="Helvetica" w:hAnsi="Helvetica"/>
        </w:rPr>
        <w:t xml:space="preserve"> and get something like Heilman’s. Additionally, make sure you </w:t>
      </w:r>
      <w:r w:rsidRPr="00BB25E9">
        <w:rPr>
          <w:rFonts w:ascii="Helvetica" w:hAnsi="Helvetica"/>
          <w:u w:val="single"/>
        </w:rPr>
        <w:t>stay up to date on the mustard harvest</w:t>
      </w:r>
      <w:r w:rsidRPr="00BB25E9">
        <w:rPr>
          <w:rFonts w:ascii="Helvetica" w:hAnsi="Helvetica"/>
        </w:rPr>
        <w:t xml:space="preserve">, and purchase updates as necessary. </w:t>
      </w:r>
      <w:r w:rsidRPr="00BB25E9">
        <w:rPr>
          <w:rFonts w:ascii="Helvetica" w:hAnsi="Helvetica"/>
          <w:u w:val="single"/>
        </w:rPr>
        <w:t>Know the differences between deli</w:t>
      </w:r>
      <w:r w:rsidRPr="00BB25E9">
        <w:rPr>
          <w:rFonts w:ascii="Helvetica" w:hAnsi="Helvetica"/>
        </w:rPr>
        <w:t xml:space="preserve">, </w:t>
      </w:r>
      <w:r w:rsidRPr="00BB25E9">
        <w:rPr>
          <w:rFonts w:ascii="Helvetica" w:hAnsi="Helvetica"/>
          <w:u w:val="single"/>
        </w:rPr>
        <w:t xml:space="preserve">Dijon, honey Dijon, etc. A prepared 1N will also have non-traditional condiments, such as olive oil, vinegar, raspberry vinaigrette, etc. </w:t>
      </w:r>
      <w:r w:rsidRPr="00BB25E9">
        <w:rPr>
          <w:rFonts w:ascii="Helvetica" w:hAnsi="Helvetica"/>
        </w:rPr>
        <w:t xml:space="preserve">That should be a good primer for all the 1N’s out there. Many of the top 1N’s in history have carried extra tubs and professional-quality equipment in an </w:t>
      </w:r>
      <w:proofErr w:type="gramStart"/>
      <w:r w:rsidRPr="00BB25E9">
        <w:rPr>
          <w:rFonts w:ascii="Helvetica" w:hAnsi="Helvetica"/>
        </w:rPr>
        <w:t>often successful</w:t>
      </w:r>
      <w:proofErr w:type="gramEnd"/>
      <w:r w:rsidRPr="00BB25E9">
        <w:rPr>
          <w:rFonts w:ascii="Helvetica" w:hAnsi="Helvetica"/>
        </w:rPr>
        <w:t xml:space="preserve"> effort to be the best possible 1N. Feel free to ask further questions, as this has really only scratched the surface of sandwich making</w:t>
      </w:r>
    </w:p>
    <w:p w:rsidR="002320DB" w:rsidRPr="00BB25E9" w:rsidRDefault="002320DB" w:rsidP="002320DB">
      <w:pPr>
        <w:pStyle w:val="Heading1"/>
        <w:rPr>
          <w:rFonts w:ascii="Helvetica" w:hAnsi="Helvetica"/>
        </w:rPr>
      </w:pPr>
      <w:bookmarkStart w:id="10" w:name="_Toc270962719"/>
      <w:bookmarkStart w:id="11" w:name="_Toc324201498"/>
      <w:r w:rsidRPr="00BB25E9">
        <w:rPr>
          <w:rFonts w:ascii="Helvetica" w:hAnsi="Helvetica"/>
        </w:rPr>
        <w:lastRenderedPageBreak/>
        <w:t>Freedom Net Benefit</w:t>
      </w:r>
      <w:bookmarkEnd w:id="10"/>
      <w:bookmarkEnd w:id="11"/>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Sandwiches are key to freedom</w:t>
      </w:r>
    </w:p>
    <w:p w:rsidR="002320DB" w:rsidRPr="00BB25E9" w:rsidRDefault="002320DB" w:rsidP="002320DB">
      <w:pPr>
        <w:rPr>
          <w:rFonts w:ascii="Helvetica" w:hAnsi="Helvetica"/>
          <w:b/>
        </w:rPr>
      </w:pPr>
      <w:proofErr w:type="spellStart"/>
      <w:r w:rsidRPr="00BB25E9">
        <w:rPr>
          <w:rFonts w:ascii="Helvetica" w:hAnsi="Helvetica"/>
          <w:b/>
        </w:rPr>
        <w:t>Caminer</w:t>
      </w:r>
      <w:proofErr w:type="spellEnd"/>
      <w:r w:rsidRPr="00BB25E9">
        <w:rPr>
          <w:rFonts w:ascii="Helvetica" w:hAnsi="Helvetica"/>
          <w:b/>
        </w:rPr>
        <w:t xml:space="preserve">, 2010-- </w:t>
      </w:r>
      <w:r w:rsidRPr="00BB25E9">
        <w:rPr>
          <w:rFonts w:ascii="Helvetica" w:hAnsi="Helvetica"/>
        </w:rPr>
        <w:t xml:space="preserve">Debater at Northside College Prep, the go-to expert for 1N sandwich making. (Mitchell, 8/24/,10- </w:t>
      </w:r>
      <w:proofErr w:type="gramStart"/>
      <w:r w:rsidRPr="00BB25E9">
        <w:rPr>
          <w:rFonts w:ascii="Helvetica" w:hAnsi="Helvetica"/>
        </w:rPr>
        <w:t>“ Why</w:t>
      </w:r>
      <w:proofErr w:type="gramEnd"/>
      <w:r w:rsidRPr="00BB25E9">
        <w:rPr>
          <w:rFonts w:ascii="Helvetica" w:hAnsi="Helvetica"/>
        </w:rPr>
        <w:t xml:space="preserve"> are sandwiches key to freedom?” http://www.formspring.me/northsidedebate)</w:t>
      </w:r>
    </w:p>
    <w:p w:rsidR="002320DB" w:rsidRPr="00BB25E9" w:rsidRDefault="002320DB" w:rsidP="002320DB">
      <w:pPr>
        <w:rPr>
          <w:rFonts w:ascii="Helvetica" w:hAnsi="Helvetica"/>
          <w:u w:val="single"/>
        </w:rPr>
      </w:pPr>
      <w:r w:rsidRPr="00BB25E9">
        <w:rPr>
          <w:rFonts w:ascii="Helvetica" w:hAnsi="Helvetica"/>
          <w:u w:val="single"/>
        </w:rPr>
        <w:t xml:space="preserve">Sandwiches are the literal and symbolic anchors of freedom </w:t>
      </w:r>
      <w:r w:rsidRPr="00BB25E9">
        <w:rPr>
          <w:rFonts w:ascii="Helvetica" w:hAnsi="Helvetica"/>
        </w:rPr>
        <w:t xml:space="preserve">and democracy, </w:t>
      </w:r>
      <w:r w:rsidRPr="00BB25E9">
        <w:rPr>
          <w:rFonts w:ascii="Helvetica" w:hAnsi="Helvetica"/>
          <w:u w:val="single"/>
        </w:rPr>
        <w:t xml:space="preserve">both home and abroad. They represent all that is good </w:t>
      </w:r>
      <w:r w:rsidRPr="00BB25E9">
        <w:rPr>
          <w:rFonts w:ascii="Helvetica" w:hAnsi="Helvetica"/>
        </w:rPr>
        <w:t xml:space="preserve">in the present, and all that is potential in the future. In their versatility to be both a simple snack or a luxurious meal, </w:t>
      </w:r>
      <w:r w:rsidRPr="00BB25E9">
        <w:rPr>
          <w:rFonts w:ascii="Helvetica" w:hAnsi="Helvetica"/>
          <w:u w:val="single"/>
        </w:rPr>
        <w:t>sandwiches are an attainable right that everyone has a right to</w:t>
      </w:r>
      <w:r w:rsidRPr="00BB25E9">
        <w:rPr>
          <w:rFonts w:ascii="Helvetica" w:hAnsi="Helvetica"/>
        </w:rPr>
        <w:t xml:space="preserve">. </w:t>
      </w:r>
      <w:r w:rsidRPr="00BB25E9">
        <w:rPr>
          <w:rFonts w:ascii="Helvetica" w:hAnsi="Helvetica"/>
          <w:u w:val="single"/>
        </w:rPr>
        <w:t>Policymakers should use a decision-rule calculus based on what policy results in the most sandwiches, since even one denial of a sandwich is a slippery slope that risks removal of all rights.</w:t>
      </w:r>
    </w:p>
    <w:p w:rsidR="002320DB" w:rsidRPr="00BB25E9" w:rsidRDefault="002320DB" w:rsidP="002320DB">
      <w:pPr>
        <w:rPr>
          <w:rFonts w:ascii="Helvetica" w:hAnsi="Helvetica"/>
        </w:rPr>
      </w:pPr>
    </w:p>
    <w:p w:rsidR="002320DB" w:rsidRPr="00BB25E9" w:rsidRDefault="002320DB" w:rsidP="002320DB">
      <w:pPr>
        <w:rPr>
          <w:rFonts w:ascii="Helvetica" w:hAnsi="Helvetica"/>
          <w:b/>
        </w:rPr>
      </w:pPr>
      <w:bookmarkStart w:id="12" w:name="_Toc236207145"/>
      <w:r w:rsidRPr="00BB25E9">
        <w:rPr>
          <w:rFonts w:ascii="Helvetica" w:hAnsi="Helvetica"/>
          <w:b/>
        </w:rPr>
        <w:t>Violation of freedom negates the value of human existence and represents the greatest threat to human survival</w:t>
      </w:r>
      <w:bookmarkEnd w:id="12"/>
      <w:r w:rsidRPr="00BB25E9">
        <w:rPr>
          <w:rFonts w:ascii="Helvetica" w:hAnsi="Helvetica"/>
          <w:b/>
        </w:rPr>
        <w:t xml:space="preserve"> </w:t>
      </w:r>
    </w:p>
    <w:p w:rsidR="002320DB" w:rsidRPr="00BB25E9" w:rsidRDefault="002320DB" w:rsidP="002320DB">
      <w:pPr>
        <w:rPr>
          <w:rFonts w:ascii="Helvetica" w:hAnsi="Helvetica"/>
          <w:b/>
        </w:rPr>
      </w:pPr>
      <w:bookmarkStart w:id="13" w:name="_Toc236207146"/>
      <w:r w:rsidRPr="00BB25E9">
        <w:rPr>
          <w:rFonts w:ascii="Helvetica" w:hAnsi="Helvetica"/>
          <w:b/>
        </w:rPr>
        <w:t>Rand 89</w:t>
      </w:r>
      <w:bookmarkEnd w:id="13"/>
      <w:r w:rsidRPr="00BB25E9">
        <w:rPr>
          <w:rFonts w:ascii="Helvetica" w:hAnsi="Helvetica"/>
          <w:b/>
        </w:rPr>
        <w:t xml:space="preserve"> </w:t>
      </w:r>
      <w:r w:rsidRPr="00BB25E9">
        <w:rPr>
          <w:rFonts w:ascii="Helvetica" w:hAnsi="Helvetica"/>
        </w:rPr>
        <w:t>(Ayn Rand, Philosopher, July 1989, “</w:t>
      </w:r>
      <w:r w:rsidRPr="00BB25E9">
        <w:rPr>
          <w:rFonts w:ascii="Helvetica" w:hAnsi="Helvetica"/>
          <w:i/>
        </w:rPr>
        <w:t>The Virtue of Selfishness: A New Concept of Egoism</w:t>
      </w:r>
      <w:r w:rsidRPr="00BB25E9">
        <w:rPr>
          <w:rFonts w:ascii="Helvetica" w:hAnsi="Helvetica"/>
        </w:rPr>
        <w:t>,” p. 145)</w:t>
      </w:r>
    </w:p>
    <w:p w:rsidR="002320DB" w:rsidRPr="00BB25E9" w:rsidRDefault="002320DB" w:rsidP="002320DB">
      <w:pPr>
        <w:rPr>
          <w:rFonts w:ascii="Helvetica" w:hAnsi="Helvetica"/>
          <w:u w:val="single"/>
        </w:rPr>
      </w:pPr>
      <w:r w:rsidRPr="00BB25E9">
        <w:rPr>
          <w:rFonts w:ascii="Helvetica" w:hAnsi="Helvetica"/>
          <w:u w:val="single"/>
        </w:rPr>
        <w:t xml:space="preserve">A society that robs and individual of the product of his </w:t>
      </w:r>
      <w:r w:rsidRPr="00BB25E9">
        <w:rPr>
          <w:rFonts w:ascii="Helvetica" w:hAnsi="Helvetica"/>
        </w:rPr>
        <w:t xml:space="preserve">effort, or enslaves him, or attempts to limit the </w:t>
      </w:r>
      <w:r w:rsidRPr="00BB25E9">
        <w:rPr>
          <w:rFonts w:ascii="Helvetica" w:hAnsi="Helvetica"/>
          <w:u w:val="single"/>
        </w:rPr>
        <w:t>freedom</w:t>
      </w:r>
      <w:r w:rsidRPr="00BB25E9">
        <w:rPr>
          <w:rFonts w:ascii="Helvetica" w:hAnsi="Helvetica"/>
        </w:rPr>
        <w:t xml:space="preserve"> of his mind, </w:t>
      </w:r>
      <w:r w:rsidRPr="00BB25E9">
        <w:rPr>
          <w:rFonts w:ascii="Helvetica" w:hAnsi="Helvetica"/>
          <w:u w:val="single"/>
        </w:rPr>
        <w:t>or compels</w:t>
      </w:r>
      <w:r w:rsidRPr="00BB25E9">
        <w:rPr>
          <w:rFonts w:ascii="Helvetica" w:hAnsi="Helvetica"/>
        </w:rPr>
        <w:t xml:space="preserve"> him </w:t>
      </w:r>
      <w:r w:rsidRPr="00BB25E9">
        <w:rPr>
          <w:rFonts w:ascii="Helvetica" w:hAnsi="Helvetica"/>
          <w:u w:val="single"/>
        </w:rPr>
        <w:t>to act against</w:t>
      </w:r>
      <w:r w:rsidRPr="00BB25E9">
        <w:rPr>
          <w:rFonts w:ascii="Helvetica" w:hAnsi="Helvetica"/>
        </w:rPr>
        <w:t xml:space="preserve"> his own </w:t>
      </w:r>
      <w:r w:rsidRPr="00BB25E9">
        <w:rPr>
          <w:rFonts w:ascii="Helvetica" w:hAnsi="Helvetica"/>
          <w:u w:val="single"/>
        </w:rPr>
        <w:t>rational judgment</w:t>
      </w:r>
      <w:r w:rsidRPr="00BB25E9">
        <w:rPr>
          <w:rFonts w:ascii="Helvetica" w:hAnsi="Helvetica"/>
        </w:rPr>
        <w:t xml:space="preserve">, a society that sets up a conflict between </w:t>
      </w:r>
      <w:proofErr w:type="spellStart"/>
      <w:proofErr w:type="gramStart"/>
      <w:r w:rsidRPr="00BB25E9">
        <w:rPr>
          <w:rFonts w:ascii="Helvetica" w:hAnsi="Helvetica"/>
        </w:rPr>
        <w:t>it’s</w:t>
      </w:r>
      <w:proofErr w:type="spellEnd"/>
      <w:proofErr w:type="gramEnd"/>
      <w:r w:rsidRPr="00BB25E9">
        <w:rPr>
          <w:rFonts w:ascii="Helvetica" w:hAnsi="Helvetica"/>
        </w:rPr>
        <w:t xml:space="preserve"> ethics and the requirements of man’s nature – </w:t>
      </w:r>
      <w:r w:rsidRPr="00BB25E9">
        <w:rPr>
          <w:rFonts w:ascii="Helvetica" w:hAnsi="Helvetica"/>
          <w:u w:val="single"/>
        </w:rPr>
        <w:t>is not</w:t>
      </w:r>
      <w:r w:rsidRPr="00BB25E9">
        <w:rPr>
          <w:rFonts w:ascii="Helvetica" w:hAnsi="Helvetica"/>
        </w:rPr>
        <w:t xml:space="preserve">, strictly speaking, </w:t>
      </w:r>
      <w:r w:rsidRPr="00BB25E9">
        <w:rPr>
          <w:rFonts w:ascii="Helvetica" w:hAnsi="Helvetica"/>
          <w:u w:val="single"/>
        </w:rPr>
        <w:t>a society, but a mob held together by institutionalized gang-rule</w:t>
      </w:r>
      <w:r w:rsidRPr="00BB25E9">
        <w:rPr>
          <w:rFonts w:ascii="Helvetica" w:hAnsi="Helvetica"/>
        </w:rPr>
        <w:t xml:space="preserve">. </w:t>
      </w:r>
      <w:r w:rsidRPr="00BB25E9">
        <w:rPr>
          <w:rFonts w:ascii="Helvetica" w:hAnsi="Helvetica"/>
          <w:u w:val="single"/>
        </w:rPr>
        <w:t>Such a society destroys all values of human coexistence, has no possible justification, and represents,</w:t>
      </w:r>
      <w:r w:rsidRPr="00BB25E9">
        <w:rPr>
          <w:rFonts w:ascii="Helvetica" w:hAnsi="Helvetica"/>
        </w:rPr>
        <w:t xml:space="preserve"> not a source of benefits, but</w:t>
      </w:r>
      <w:r w:rsidRPr="00BB25E9">
        <w:rPr>
          <w:rFonts w:ascii="Helvetica" w:hAnsi="Helvetica"/>
          <w:u w:val="single"/>
        </w:rPr>
        <w:t xml:space="preserve"> the deadliest threat to man’s survival. Life on desert island is safer than and incomparably preferable than existence in Soviet Russia or Nazi Germany. </w:t>
      </w:r>
    </w:p>
    <w:p w:rsidR="002320DB" w:rsidRPr="00BB25E9" w:rsidRDefault="002320DB" w:rsidP="002320DB">
      <w:pPr>
        <w:rPr>
          <w:rFonts w:ascii="Helvetica" w:hAnsi="Helvetica"/>
          <w:b/>
          <w:bCs/>
        </w:rPr>
      </w:pPr>
      <w:r w:rsidRPr="00BB25E9">
        <w:rPr>
          <w:rFonts w:ascii="Helvetica" w:hAnsi="Helvetica"/>
          <w:u w:val="single"/>
        </w:rPr>
        <w:br/>
      </w:r>
      <w:r w:rsidRPr="00BB25E9">
        <w:rPr>
          <w:rFonts w:ascii="Helvetica" w:hAnsi="Helvetica"/>
          <w:b/>
          <w:bCs/>
        </w:rPr>
        <w:t>Violations of freedom and justice must be evaluated before every other impact</w:t>
      </w:r>
    </w:p>
    <w:p w:rsidR="002320DB" w:rsidRPr="00BB25E9" w:rsidRDefault="002320DB" w:rsidP="002320DB">
      <w:pPr>
        <w:rPr>
          <w:rFonts w:ascii="Helvetica" w:hAnsi="Helvetica"/>
          <w:bCs/>
        </w:rPr>
      </w:pPr>
      <w:r w:rsidRPr="00BB25E9">
        <w:rPr>
          <w:rFonts w:ascii="Helvetica" w:hAnsi="Helvetica"/>
          <w:b/>
          <w:bCs/>
        </w:rPr>
        <w:t xml:space="preserve">Petro 74. -- </w:t>
      </w:r>
      <w:r w:rsidRPr="00BB25E9">
        <w:rPr>
          <w:rFonts w:ascii="Helvetica" w:hAnsi="Helvetica"/>
        </w:rPr>
        <w:t>Sylvester Petro, Prof of Law @ Wake Forest U, University of Toledo Law Review, pg. 4801)</w:t>
      </w:r>
      <w:r w:rsidRPr="00BB25E9">
        <w:rPr>
          <w:rFonts w:ascii="Helvetica" w:hAnsi="Helvetica"/>
        </w:rPr>
        <w:br/>
        <w:t xml:space="preserve">However, one may still insist, echoing Ernest Hemingway - "I believe in only one thing: liberty." And it is always well to bear in mind David Hume's observation: " It is seldom that liberty of any kind is lost all at once." Thus, </w:t>
      </w:r>
      <w:r w:rsidRPr="00BB25E9">
        <w:rPr>
          <w:rFonts w:ascii="Helvetica" w:hAnsi="Helvetica"/>
          <w:u w:val="single"/>
        </w:rPr>
        <w:t xml:space="preserve">it is unacceptable to say that the invasion of one aspect of freedom is of no import because there have been invasions of so many other aspects. </w:t>
      </w:r>
      <w:r w:rsidRPr="00BB25E9">
        <w:rPr>
          <w:rFonts w:ascii="Helvetica" w:hAnsi="Helvetica"/>
          <w:bCs/>
          <w:u w:val="single"/>
        </w:rPr>
        <w:t xml:space="preserve">That road leads to chaos, tyranny, despotism, and the end of all human </w:t>
      </w:r>
      <w:proofErr w:type="gramStart"/>
      <w:r w:rsidRPr="00BB25E9">
        <w:rPr>
          <w:rFonts w:ascii="Helvetica" w:hAnsi="Helvetica"/>
          <w:bCs/>
          <w:u w:val="single"/>
        </w:rPr>
        <w:t xml:space="preserve">aspiration </w:t>
      </w:r>
      <w:r w:rsidRPr="00BB25E9">
        <w:rPr>
          <w:rFonts w:ascii="Helvetica" w:hAnsi="Helvetica"/>
          <w:b/>
        </w:rPr>
        <w:t>.</w:t>
      </w:r>
      <w:proofErr w:type="gramEnd"/>
      <w:r w:rsidRPr="00BB25E9">
        <w:rPr>
          <w:rFonts w:ascii="Helvetica" w:hAnsi="Helvetica"/>
        </w:rPr>
        <w:t xml:space="preserve"> Ask Solzhenitsyn. Ask Milovan Djilas. In sum, if one believes in freedom as a supreme value and the Proper ordering; principle for any society aiming to maximize spiritual and material welfare, then </w:t>
      </w:r>
      <w:r w:rsidRPr="00BB25E9">
        <w:rPr>
          <w:rFonts w:ascii="Helvetica" w:hAnsi="Helvetica"/>
          <w:bCs/>
          <w:u w:val="single"/>
        </w:rPr>
        <w:t>every invasion of freedom must be emphatically identified and resisted with undying spirit.</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14" w:name="_Toc270962720"/>
      <w:bookmarkStart w:id="15" w:name="_Toc324201499"/>
      <w:r w:rsidRPr="00BB25E9">
        <w:rPr>
          <w:rFonts w:ascii="Helvetica" w:hAnsi="Helvetica"/>
        </w:rPr>
        <w:lastRenderedPageBreak/>
        <w:t>U.S. Russia War Net Benefit</w:t>
      </w:r>
      <w:bookmarkEnd w:id="14"/>
      <w:bookmarkEnd w:id="15"/>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Sandwich-making in debates is modeled at the government level; key to solve US-Russian relations</w:t>
      </w:r>
    </w:p>
    <w:p w:rsidR="002320DB" w:rsidRPr="00BB25E9" w:rsidRDefault="002320DB" w:rsidP="002320DB">
      <w:pPr>
        <w:rPr>
          <w:rFonts w:ascii="Helvetica" w:hAnsi="Helvetica"/>
          <w:u w:val="single"/>
        </w:rPr>
      </w:pPr>
      <w:r w:rsidRPr="00BB25E9">
        <w:rPr>
          <w:rFonts w:ascii="Helvetica" w:hAnsi="Helvetica"/>
          <w:b/>
        </w:rPr>
        <w:t>Luu, 10</w:t>
      </w:r>
      <w:r w:rsidRPr="00BB25E9">
        <w:rPr>
          <w:rFonts w:ascii="Helvetica" w:hAnsi="Helvetica"/>
        </w:rPr>
        <w:t xml:space="preserve">—debater at Northside College Prep (Norman, 8/30/10, “U.S. Foreign Policy, Debates, and Sandwiches: More Similar Than You Thought”) </w:t>
      </w:r>
      <w:r w:rsidRPr="00BB25E9">
        <w:rPr>
          <w:rFonts w:ascii="Helvetica" w:hAnsi="Helvetica"/>
        </w:rPr>
        <w:tab/>
      </w:r>
    </w:p>
    <w:p w:rsidR="002320DB" w:rsidRPr="00BB25E9" w:rsidRDefault="002320DB" w:rsidP="002320DB">
      <w:pPr>
        <w:rPr>
          <w:rFonts w:ascii="Helvetica" w:hAnsi="Helvetica"/>
          <w:u w:val="single"/>
        </w:rPr>
      </w:pPr>
      <w:r w:rsidRPr="00BB25E9">
        <w:rPr>
          <w:rFonts w:ascii="Helvetica" w:hAnsi="Helvetica"/>
        </w:rPr>
        <w:t xml:space="preserve">Not only are </w:t>
      </w:r>
      <w:r w:rsidRPr="00BB25E9">
        <w:rPr>
          <w:rFonts w:ascii="Helvetica" w:hAnsi="Helvetica"/>
          <w:u w:val="single"/>
        </w:rPr>
        <w:t>sandwiches</w:t>
      </w:r>
      <w:r w:rsidRPr="00BB25E9">
        <w:rPr>
          <w:rFonts w:ascii="Helvetica" w:hAnsi="Helvetica"/>
        </w:rPr>
        <w:t xml:space="preserve"> liberating and scrumptious, but they also </w:t>
      </w:r>
      <w:r w:rsidRPr="00BB25E9">
        <w:rPr>
          <w:rFonts w:ascii="Helvetica" w:hAnsi="Helvetica"/>
          <w:u w:val="single"/>
        </w:rPr>
        <w:t xml:space="preserve">provide a way to fashion new views on foreign policy. Tensions between the United States and Russia are </w:t>
      </w:r>
      <w:r w:rsidRPr="00BB25E9">
        <w:rPr>
          <w:rFonts w:ascii="Helvetica" w:hAnsi="Helvetica"/>
        </w:rPr>
        <w:t>at a fairly</w:t>
      </w:r>
      <w:r w:rsidRPr="00BB25E9">
        <w:rPr>
          <w:rFonts w:ascii="Helvetica" w:hAnsi="Helvetica"/>
          <w:u w:val="single"/>
        </w:rPr>
        <w:t xml:space="preserve"> high level in the status quo, as </w:t>
      </w:r>
      <w:r w:rsidRPr="00BB25E9">
        <w:rPr>
          <w:rFonts w:ascii="Helvetica" w:hAnsi="Helvetica"/>
        </w:rPr>
        <w:t>the new</w:t>
      </w:r>
      <w:r w:rsidRPr="00BB25E9">
        <w:rPr>
          <w:rFonts w:ascii="Helvetica" w:hAnsi="Helvetica"/>
          <w:u w:val="single"/>
        </w:rPr>
        <w:t xml:space="preserve"> START has not been ratified, as well as a part on the Obama administration for not pushing towards more communications</w:t>
      </w:r>
      <w:r w:rsidRPr="00BB25E9">
        <w:rPr>
          <w:rFonts w:ascii="Helvetica" w:hAnsi="Helvetica"/>
        </w:rPr>
        <w:t xml:space="preserve"> between the two superpowers. </w:t>
      </w:r>
      <w:r w:rsidRPr="00BB25E9">
        <w:rPr>
          <w:rFonts w:ascii="Helvetica" w:hAnsi="Helvetica"/>
          <w:u w:val="single"/>
        </w:rPr>
        <w:t>However, the biggest stumbling block to relations is the lack of sandwich exchange on both sides</w:t>
      </w:r>
      <w:r w:rsidRPr="00BB25E9">
        <w:rPr>
          <w:rFonts w:ascii="Helvetica" w:hAnsi="Helvetica"/>
        </w:rPr>
        <w:t xml:space="preserve">. Sandwiches provide a useful way to repair damaged relations because leaders of </w:t>
      </w:r>
      <w:r w:rsidRPr="00BB25E9">
        <w:rPr>
          <w:rFonts w:ascii="Helvetica" w:hAnsi="Helvetica"/>
          <w:u w:val="single"/>
        </w:rPr>
        <w:t>countries world-wide, whatever the circumstances, would always accept the tasty snack</w:t>
      </w:r>
      <w:r w:rsidRPr="00BB25E9">
        <w:rPr>
          <w:rFonts w:ascii="Helvetica" w:hAnsi="Helvetica"/>
        </w:rPr>
        <w:t xml:space="preserve">. </w:t>
      </w:r>
      <w:r w:rsidRPr="00BB25E9">
        <w:rPr>
          <w:rFonts w:ascii="Helvetica" w:hAnsi="Helvetica"/>
          <w:u w:val="single"/>
        </w:rPr>
        <w:t>But, the provision of sandwiches on the opposite party is not enough; people within the governments of Russia and the United States must provide sandwiches to their leader as well</w:t>
      </w:r>
      <w:r w:rsidRPr="00BB25E9">
        <w:rPr>
          <w:rFonts w:ascii="Helvetica" w:hAnsi="Helvetica"/>
        </w:rPr>
        <w:t xml:space="preserve">. This method of saving relations is not just limited to the governmental level. </w:t>
      </w:r>
      <w:r w:rsidRPr="00BB25E9">
        <w:rPr>
          <w:rFonts w:ascii="Helvetica" w:hAnsi="Helvetica"/>
          <w:u w:val="single"/>
        </w:rPr>
        <w:t xml:space="preserve">Individuals who participate in </w:t>
      </w:r>
      <w:r w:rsidRPr="00BB25E9">
        <w:rPr>
          <w:rFonts w:ascii="Helvetica" w:hAnsi="Helvetica"/>
        </w:rPr>
        <w:t>public spheres or argumentation, especially that of</w:t>
      </w:r>
      <w:r w:rsidRPr="00BB25E9">
        <w:rPr>
          <w:rFonts w:ascii="Helvetica" w:hAnsi="Helvetica"/>
          <w:u w:val="single"/>
        </w:rPr>
        <w:t xml:space="preserve"> policy debate, replicate the same kind of tensions between the two countries. Therefore, through the provision of sandwiches, between teammates in particular, is the best way to show to the government that sandwiches are the best option when dealing with U.S.-Russian relations. However</w:t>
      </w:r>
      <w:r w:rsidRPr="00BB25E9">
        <w:rPr>
          <w:rFonts w:ascii="Helvetica" w:hAnsi="Helvetica"/>
        </w:rPr>
        <w:t xml:space="preserve">, be forewarned; </w:t>
      </w:r>
      <w:r w:rsidRPr="00BB25E9">
        <w:rPr>
          <w:rFonts w:ascii="Helvetica" w:hAnsi="Helvetica"/>
          <w:u w:val="single"/>
        </w:rPr>
        <w:t>much like it would be illogical for Obama to hand out sandwiches to the citizens, it would be illogical for the stronger player on a team to provide sandwiches for the weakling.</w:t>
      </w:r>
      <w:r w:rsidRPr="00BB25E9">
        <w:rPr>
          <w:rFonts w:ascii="Helvetica" w:hAnsi="Helvetica"/>
        </w:rPr>
        <w:t xml:space="preserve"> </w:t>
      </w:r>
      <w:r w:rsidRPr="00BB25E9">
        <w:rPr>
          <w:rFonts w:ascii="Helvetica" w:hAnsi="Helvetica"/>
          <w:u w:val="single"/>
        </w:rPr>
        <w:t xml:space="preserve">Teams with both members </w:t>
      </w:r>
      <w:r w:rsidRPr="00BB25E9">
        <w:rPr>
          <w:rFonts w:ascii="Helvetica" w:hAnsi="Helvetica"/>
        </w:rPr>
        <w:t xml:space="preserve">playing a crucial part in </w:t>
      </w:r>
      <w:r w:rsidRPr="00BB25E9">
        <w:rPr>
          <w:rFonts w:ascii="Helvetica" w:hAnsi="Helvetica"/>
          <w:u w:val="single"/>
        </w:rPr>
        <w:t>keeping the debate alive should not include the sandwich-exchange process; however, when one player is carrying the burden of the debate on his shoulders (and with the other teammate tagging along for the ride), the weaker player should give the team leader the tasty sandwich snack.</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rPr>
        <w:t xml:space="preserve">2. </w:t>
      </w:r>
      <w:r w:rsidRPr="00BB25E9">
        <w:rPr>
          <w:rFonts w:ascii="Helvetica" w:hAnsi="Helvetica"/>
          <w:b/>
        </w:rPr>
        <w:t>Extinction</w:t>
      </w:r>
    </w:p>
    <w:p w:rsidR="002320DB" w:rsidRPr="00BB25E9" w:rsidRDefault="002320DB" w:rsidP="002320DB">
      <w:pPr>
        <w:rPr>
          <w:rFonts w:ascii="Helvetica" w:hAnsi="Helvetica"/>
        </w:rPr>
      </w:pPr>
      <w:r w:rsidRPr="00BB25E9">
        <w:rPr>
          <w:rFonts w:ascii="Helvetica" w:hAnsi="Helvetica"/>
          <w:b/>
        </w:rPr>
        <w:t>Caldicott 2002 (</w:t>
      </w:r>
      <w:r w:rsidRPr="00BB25E9">
        <w:rPr>
          <w:rFonts w:ascii="Helvetica" w:hAnsi="Helvetica"/>
        </w:rPr>
        <w:t xml:space="preserve">Helen- Founder of Physicians for Social Responsibility, </w:t>
      </w:r>
      <w:proofErr w:type="gramStart"/>
      <w:r w:rsidRPr="00BB25E9">
        <w:rPr>
          <w:rFonts w:ascii="Helvetica" w:hAnsi="Helvetica"/>
        </w:rPr>
        <w:t>The</w:t>
      </w:r>
      <w:proofErr w:type="gramEnd"/>
      <w:r w:rsidRPr="00BB25E9">
        <w:rPr>
          <w:rFonts w:ascii="Helvetica" w:hAnsi="Helvetica"/>
        </w:rPr>
        <w:t xml:space="preserve"> new nuclear danger, p. 7-12)</w:t>
      </w:r>
      <w:r w:rsidRPr="00BB25E9">
        <w:rPr>
          <w:rFonts w:ascii="Helvetica" w:hAnsi="Helvetica"/>
        </w:rPr>
        <w:br/>
      </w:r>
      <w:r w:rsidRPr="00BB25E9">
        <w:rPr>
          <w:rFonts w:ascii="Helvetica" w:hAnsi="Helvetica"/>
        </w:rPr>
        <w:br/>
      </w:r>
      <w:r w:rsidRPr="00BB25E9">
        <w:rPr>
          <w:rFonts w:ascii="Helvetica" w:hAnsi="Helvetica"/>
          <w:u w:val="single"/>
        </w:rPr>
        <w:t>If launched from Russia, nuclear weapons would explode over American cities thirty minutes after takeoff.</w:t>
      </w:r>
      <w:r w:rsidRPr="00BB25E9">
        <w:rPr>
          <w:rFonts w:ascii="Helvetica" w:hAnsi="Helvetica"/>
        </w:rPr>
        <w:t xml:space="preserve"> (China's twenty missiles are </w:t>
      </w:r>
      <w:proofErr w:type="spellStart"/>
      <w:r w:rsidRPr="00BB25E9">
        <w:rPr>
          <w:rFonts w:ascii="Helvetica" w:hAnsi="Helvetica"/>
        </w:rPr>
        <w:t>liquidfueled</w:t>
      </w:r>
      <w:proofErr w:type="spellEnd"/>
      <w:r w:rsidRPr="00BB25E9">
        <w:rPr>
          <w:rFonts w:ascii="Helvetica" w:hAnsi="Helvetica"/>
        </w:rPr>
        <w:t xml:space="preserve">, not solid-fueled. They take many hours to fuel and could not be used in a surprise attack, but they would produce similar damage if launched. Other nuclear-armed nations, such as India and Pakistan, do not have the missile technology to attack the U.S.) It is assumed that most cities with a population over 100,000 people are targeted by Russia. </w:t>
      </w:r>
      <w:r w:rsidRPr="00BB25E9">
        <w:rPr>
          <w:rFonts w:ascii="Helvetica" w:hAnsi="Helvetica"/>
          <w:u w:val="single"/>
        </w:rPr>
        <w:t>During these thirty minutes, the U.S. early-warning</w:t>
      </w:r>
      <w:r w:rsidRPr="00BB25E9">
        <w:rPr>
          <w:rFonts w:ascii="Helvetica" w:hAnsi="Helvetica"/>
        </w:rPr>
        <w:t xml:space="preserve"> infrared satellite </w:t>
      </w:r>
      <w:r w:rsidRPr="00BB25E9">
        <w:rPr>
          <w:rFonts w:ascii="Helvetica" w:hAnsi="Helvetica"/>
          <w:u w:val="single"/>
        </w:rPr>
        <w:t>detectors signal the attack</w:t>
      </w:r>
      <w:r w:rsidRPr="00BB25E9">
        <w:rPr>
          <w:rFonts w:ascii="Helvetica" w:hAnsi="Helvetica"/>
        </w:rPr>
        <w:t xml:space="preserve"> to the strategic air command in Colorado. They in turn notify the president, who has approximately three minutes to decide whether or not to launch a counterattack. </w:t>
      </w:r>
      <w:r w:rsidRPr="00BB25E9">
        <w:rPr>
          <w:rFonts w:ascii="Helvetica" w:hAnsi="Helvetica"/>
          <w:u w:val="single"/>
        </w:rPr>
        <w:t>In the counterforce scenario the US. government currently embraces</w:t>
      </w:r>
      <w:r w:rsidRPr="00BB25E9">
        <w:rPr>
          <w:rFonts w:ascii="Helvetica" w:hAnsi="Helvetica"/>
        </w:rPr>
        <w:t xml:space="preserve">, he does </w:t>
      </w:r>
      <w:r w:rsidRPr="00BB25E9">
        <w:rPr>
          <w:rFonts w:ascii="Helvetica" w:hAnsi="Helvetica"/>
          <w:u w:val="single"/>
        </w:rPr>
        <w:t>[the U.S.] launch[es], the missiles pass mid-space, and the whole operation is over within one hour.</w:t>
      </w:r>
      <w:r w:rsidRPr="00BB25E9">
        <w:rPr>
          <w:rFonts w:ascii="Helvetica" w:hAnsi="Helvetica"/>
        </w:rPr>
        <w:t xml:space="preserve"> Landing at 20 times the speed of sound, </w:t>
      </w:r>
      <w:r w:rsidRPr="00BB25E9">
        <w:rPr>
          <w:rFonts w:ascii="Helvetica" w:hAnsi="Helvetica"/>
          <w:u w:val="single"/>
        </w:rPr>
        <w:t xml:space="preserve">nuclear weapons explode over cities, with heat equal to that inside the center of the sun. </w:t>
      </w:r>
      <w:r w:rsidRPr="00BB25E9">
        <w:rPr>
          <w:rFonts w:ascii="Helvetica" w:hAnsi="Helvetica"/>
          <w:b/>
          <w:u w:val="single"/>
        </w:rPr>
        <w:t>There is practically no warning, except the emergency broadcast system on radio or TV,</w:t>
      </w:r>
      <w:r w:rsidRPr="00BB25E9">
        <w:rPr>
          <w:rFonts w:ascii="Helvetica" w:hAnsi="Helvetica"/>
          <w:b/>
        </w:rPr>
        <w:t xml:space="preserve"> </w:t>
      </w:r>
      <w:r w:rsidRPr="00BB25E9">
        <w:rPr>
          <w:rFonts w:ascii="Helvetica" w:hAnsi="Helvetica"/>
        </w:rPr>
        <w:t xml:space="preserve">which gives the public only minutes to reach the nearest fallout shelter, assuming there is one. </w:t>
      </w:r>
      <w:r w:rsidRPr="00BB25E9">
        <w:rPr>
          <w:rFonts w:ascii="Helvetica" w:hAnsi="Helvetica"/>
          <w:b/>
          <w:u w:val="single"/>
        </w:rPr>
        <w:t>There is no time to collect children</w:t>
      </w:r>
      <w:r w:rsidRPr="00BB25E9">
        <w:rPr>
          <w:rFonts w:ascii="Helvetica" w:hAnsi="Helvetica"/>
        </w:rPr>
        <w:t xml:space="preserve"> or immediate family members. The bomb, or bombs-because most major cities will be hit with more than one explosion-will gouge out craters 200 feet deep and 1000 feet in diameter if they explode at ground level. Most, however, are programmed to produce an air burst, which increases the diameter of destruction, but creates a shallower crater. Half a mile from the epicenter all buildings will be destroyed, and at 1.7 miles only reinforced concrete buildings will remain. At 2.7 miles bare skeletons of buildings still stand, single-family residences have </w:t>
      </w:r>
      <w:r w:rsidRPr="00BB25E9">
        <w:rPr>
          <w:rFonts w:ascii="Helvetica" w:hAnsi="Helvetica"/>
        </w:rPr>
        <w:lastRenderedPageBreak/>
        <w:t xml:space="preserve">disappeared, 50 percent are dead and 40 percent severely injured.' Bricks and mortar are converted to missiles traveling at hundreds of miles an hour. </w:t>
      </w:r>
      <w:r w:rsidRPr="00BB25E9">
        <w:rPr>
          <w:rFonts w:ascii="Helvetica" w:hAnsi="Helvetica"/>
          <w:u w:val="single"/>
        </w:rPr>
        <w:t xml:space="preserve">Bodies have been sucked out of buildings and converted to missiles themselves, </w:t>
      </w:r>
      <w:r w:rsidRPr="00BB25E9">
        <w:rPr>
          <w:rFonts w:ascii="Helvetica" w:hAnsi="Helvetica"/>
        </w:rPr>
        <w:t xml:space="preserve">flying through the air at loo miles per hour. Severe overpressures (pressure many times greater than normal atmospheric have popcorned windows, producing millions of shards of flying glass, causing decapitations and shocking lacerations. Overpressures have also entered the nose, mouth, and ears, inducing rupture of lungs and rupture of the tympanic membranes or eardrums. Most people will suffer severe burns. </w:t>
      </w:r>
      <w:r w:rsidRPr="00BB25E9">
        <w:rPr>
          <w:rFonts w:ascii="Helvetica" w:hAnsi="Helvetica"/>
          <w:u w:val="single"/>
        </w:rPr>
        <w:t>In Hiroshima</w:t>
      </w:r>
      <w:r w:rsidRPr="00BB25E9">
        <w:rPr>
          <w:rFonts w:ascii="Helvetica" w:hAnsi="Helvetica"/>
        </w:rPr>
        <w:t xml:space="preserve">, which was devastated by a very small bomb-13 kilotons compared to the current </w:t>
      </w:r>
      <w:proofErr w:type="spellStart"/>
      <w:r w:rsidRPr="00BB25E9">
        <w:rPr>
          <w:rFonts w:ascii="Helvetica" w:hAnsi="Helvetica"/>
        </w:rPr>
        <w:t>iooo</w:t>
      </w:r>
      <w:proofErr w:type="spellEnd"/>
      <w:r w:rsidRPr="00BB25E9">
        <w:rPr>
          <w:rFonts w:ascii="Helvetica" w:hAnsi="Helvetica"/>
        </w:rPr>
        <w:t xml:space="preserve"> kilotons-</w:t>
      </w:r>
      <w:r w:rsidRPr="00BB25E9">
        <w:rPr>
          <w:rFonts w:ascii="Helvetica" w:hAnsi="Helvetica"/>
          <w:b/>
          <w:u w:val="single"/>
        </w:rPr>
        <w:t>a child actually disappeared</w:t>
      </w:r>
      <w:r w:rsidRPr="00BB25E9">
        <w:rPr>
          <w:rFonts w:ascii="Helvetica" w:hAnsi="Helvetica"/>
          <w:b/>
        </w:rPr>
        <w:t>,</w:t>
      </w:r>
      <w:r w:rsidRPr="00BB25E9">
        <w:rPr>
          <w:rFonts w:ascii="Helvetica" w:hAnsi="Helvetica"/>
        </w:rPr>
        <w:t xml:space="preserve"> vaporized, </w:t>
      </w:r>
      <w:r w:rsidRPr="00BB25E9">
        <w:rPr>
          <w:rFonts w:ascii="Helvetica" w:hAnsi="Helvetica"/>
          <w:u w:val="single"/>
        </w:rPr>
        <w:t>leaving his shadow on the concrete pavement behind him. A mother was running, holding her baby, and both she and the baby were converted to a charcoal statue.</w:t>
      </w:r>
      <w:r w:rsidRPr="00BB25E9">
        <w:rPr>
          <w:rFonts w:ascii="Helvetica" w:hAnsi="Helvetica"/>
        </w:rPr>
        <w:t xml:space="preserve"> The heat will be so intense that dry objects-furniture, clothes, and dry wood-will spontaneously ignite. </w:t>
      </w:r>
      <w:r w:rsidRPr="00BB25E9">
        <w:rPr>
          <w:rFonts w:ascii="Helvetica" w:hAnsi="Helvetica"/>
          <w:u w:val="single"/>
        </w:rPr>
        <w:t>Humans will become walking, flaming torches</w:t>
      </w:r>
      <w:r w:rsidRPr="00BB25E9">
        <w:rPr>
          <w:rFonts w:ascii="Helvetica" w:hAnsi="Helvetica"/>
        </w:rPr>
        <w:t xml:space="preserve">. Forty or fifty miles from the explosion people will instantly be blinded from retinal burns if they glance at the flash. </w:t>
      </w:r>
      <w:r w:rsidRPr="00BB25E9">
        <w:rPr>
          <w:rFonts w:ascii="Helvetica" w:hAnsi="Helvetica"/>
          <w:u w:val="single"/>
        </w:rPr>
        <w:t>Huge firestorms will engulf thousands of square miles</w:t>
      </w:r>
      <w:r w:rsidRPr="00BB25E9">
        <w:rPr>
          <w:rFonts w:ascii="Helvetica" w:hAnsi="Helvetica"/>
        </w:rPr>
        <w:t xml:space="preserve">, fanned by winds from the explosion that transiently exceed 1000 miles per hour. </w:t>
      </w:r>
      <w:r w:rsidRPr="00BB25E9">
        <w:rPr>
          <w:rFonts w:ascii="Helvetica" w:hAnsi="Helvetica"/>
          <w:u w:val="single"/>
        </w:rPr>
        <w:t>People in fallout shelters will be asphyxiated as fire sucks oxygen from the shelters.</w:t>
      </w:r>
      <w:r w:rsidRPr="00BB25E9">
        <w:rPr>
          <w:rFonts w:ascii="Helvetica" w:hAnsi="Helvetica"/>
        </w:rPr>
        <w:t xml:space="preserve"> (This happened in Hamburg after the Allied bombing in WWII when temperatures within the shelters, caused by conventional bombs, reached 1472 degrees Fahrenheit.)" </w:t>
      </w:r>
      <w:r w:rsidRPr="00BB25E9">
        <w:rPr>
          <w:rFonts w:ascii="Helvetica" w:hAnsi="Helvetica"/>
          <w:u w:val="single"/>
        </w:rPr>
        <w:t>Most of the city and its people will be converted to radioactive dust</w:t>
      </w:r>
      <w:r w:rsidRPr="00BB25E9">
        <w:rPr>
          <w:rFonts w:ascii="Helvetica" w:hAnsi="Helvetica"/>
        </w:rPr>
        <w:t xml:space="preserve"> shot up in the mushroom cloud. The area of lethal fallout from this cloud will depend upon the prevailing wind and weather conditions; it could cover thousands of square miles. Doses of 5000 rads (a rad is a measure of radiation dose) or more experienced by people close to the explosion-if they are still </w:t>
      </w:r>
      <w:proofErr w:type="spellStart"/>
      <w:r w:rsidRPr="00BB25E9">
        <w:rPr>
          <w:rFonts w:ascii="Helvetica" w:hAnsi="Helvetica"/>
        </w:rPr>
        <w:t>aliv</w:t>
      </w:r>
      <w:proofErr w:type="spellEnd"/>
      <w:r w:rsidRPr="00BB25E9">
        <w:rPr>
          <w:rFonts w:ascii="Helvetica" w:hAnsi="Helvetica"/>
        </w:rPr>
        <w:t xml:space="preserve">-will produce acute encephalopathic syndrome. The cells of the brain will become so damaged that they would swell. Because the brain is enclosed in a fixed bony space, there is no room for swelling, so the pressure inside the skull rises, inducing symptoms of excitability, acute nausea, vomiting, diarrhea, severe headache, and seizures, followed by coma and death within twenty-four hours. A lower dose of 1000 rads causes death from gastrointestinal symptoms. The lining cells of the gut die, as do the cells in the bone marrow that fight infection and that cause blood clotting. Mouth ulcers, loss of appetite, severe colicky abdominal pain, nausea, vomiting, and </w:t>
      </w:r>
      <w:r w:rsidRPr="00BB25E9">
        <w:rPr>
          <w:rFonts w:ascii="Helvetica" w:hAnsi="Helvetica"/>
          <w:b/>
        </w:rPr>
        <w:t>bloody diarrhea occur within seven to fourteen days</w:t>
      </w:r>
      <w:r w:rsidRPr="00BB25E9">
        <w:rPr>
          <w:rFonts w:ascii="Helvetica" w:hAnsi="Helvetica"/>
        </w:rPr>
        <w:t xml:space="preserve">. Death follows severe fluid loss, infection, hemorrhage, and starvation. At 450 rads, 50 percent of the population dies. Hair drops out, vomiting and bloody diarrhea occurs, accompanied by bleeding under the skin and from the gums. Death occurs from internal hemorrhage, generalized septicemia, and infection. Severe trauma and injuries exacerbate the fallout symptoms, so patients die more readily from lower doses of radiation. Infants, children, and old people are more sensitive to radiation than healthy adults. Within bombed areas, fatalities will occur from a combination of trauma, burns, radiation sickness, and starvation. There will be virtually no medical care, even for the relief of pain, because most physicians work within The United States owns 103 nuclear power plants, plus many other dangerous radioactive facilities related to past activities of the cold war. A 1000- kiloton bomb (1 megaton) landing on a standard </w:t>
      </w:r>
      <w:proofErr w:type="spellStart"/>
      <w:r w:rsidRPr="00BB25E9">
        <w:rPr>
          <w:rFonts w:ascii="Helvetica" w:hAnsi="Helvetica"/>
        </w:rPr>
        <w:t>iooo</w:t>
      </w:r>
      <w:proofErr w:type="spellEnd"/>
      <w:r w:rsidRPr="00BB25E9">
        <w:rPr>
          <w:rFonts w:ascii="Helvetica" w:hAnsi="Helvetica"/>
        </w:rPr>
        <w:t xml:space="preserve"> megawatt reactor and its cooling pools, which contain intensely radioactive spent nuclear fuel, would permanently contaminate </w:t>
      </w:r>
      <w:proofErr w:type="gramStart"/>
      <w:r w:rsidRPr="00BB25E9">
        <w:rPr>
          <w:rFonts w:ascii="Helvetica" w:hAnsi="Helvetica"/>
        </w:rPr>
        <w:t>an .</w:t>
      </w:r>
      <w:proofErr w:type="gramEnd"/>
      <w:r w:rsidRPr="00BB25E9">
        <w:rPr>
          <w:rFonts w:ascii="Helvetica" w:hAnsi="Helvetica"/>
        </w:rPr>
        <w:t xml:space="preserve">' area the size of western Germany3 </w:t>
      </w:r>
      <w:proofErr w:type="gramStart"/>
      <w:r w:rsidRPr="00BB25E9">
        <w:rPr>
          <w:rFonts w:ascii="Helvetica" w:hAnsi="Helvetica"/>
        </w:rPr>
        <w:t>The</w:t>
      </w:r>
      <w:proofErr w:type="gramEnd"/>
      <w:r w:rsidRPr="00BB25E9">
        <w:rPr>
          <w:rFonts w:ascii="Helvetica" w:hAnsi="Helvetica"/>
        </w:rPr>
        <w:t xml:space="preserve"> International Atomic Energy Agency now considers these facilities to be attractive terrorist targets, ' post-September 11,2001. </w:t>
      </w:r>
      <w:r w:rsidRPr="00BB25E9">
        <w:rPr>
          <w:rFonts w:ascii="Helvetica" w:hAnsi="Helvetica"/>
          <w:u w:val="single"/>
        </w:rPr>
        <w:t>Millions of decaying bodies-human and animal alike-will rot, infected with viruses and bacteria that will mutate in the radioactive-environment to become more lethal. Trillions of insects</w:t>
      </w:r>
      <w:r w:rsidRPr="00BB25E9">
        <w:rPr>
          <w:rFonts w:ascii="Helvetica" w:hAnsi="Helvetica"/>
        </w:rPr>
        <w:t>, naturally ' resistant to radiation-flies, fleas, cockroaches, and lice--</w:t>
      </w:r>
      <w:r w:rsidRPr="00BB25E9">
        <w:rPr>
          <w:rFonts w:ascii="Helvetica" w:hAnsi="Helvetica"/>
          <w:u w:val="single"/>
        </w:rPr>
        <w:t>will transmit disease from the dead to the living</w:t>
      </w:r>
      <w:r w:rsidRPr="00BB25E9">
        <w:rPr>
          <w:rFonts w:ascii="Helvetica" w:hAnsi="Helvetica"/>
        </w:rPr>
        <w:t xml:space="preserve">, to people </w:t>
      </w:r>
      <w:proofErr w:type="spellStart"/>
      <w:r w:rsidRPr="00BB25E9">
        <w:rPr>
          <w:rFonts w:ascii="Helvetica" w:hAnsi="Helvetica"/>
        </w:rPr>
        <w:t>whoseimmune</w:t>
      </w:r>
      <w:proofErr w:type="spellEnd"/>
      <w:r w:rsidRPr="00BB25E9">
        <w:rPr>
          <w:rFonts w:ascii="Helvetica" w:hAnsi="Helvetica"/>
        </w:rPr>
        <w:t xml:space="preserve"> mechanisms have been severely compromised by the high levels of background radiation. Rodents will multiply by the millions among the corpses and shattered sewerage systems.</w:t>
      </w:r>
      <w:r w:rsidRPr="00BB25E9">
        <w:rPr>
          <w:rFonts w:ascii="Helvetica" w:hAnsi="Helvetica"/>
          <w:b/>
          <w:bCs/>
          <w:u w:val="single"/>
        </w:rPr>
        <w:t xml:space="preserve"> Epidemics of diseases</w:t>
      </w:r>
      <w:r w:rsidRPr="00BB25E9">
        <w:rPr>
          <w:rFonts w:ascii="Helvetica" w:hAnsi="Helvetica"/>
        </w:rPr>
        <w:t xml:space="preserve"> now controlled by immunization and good hygiene </w:t>
      </w:r>
      <w:r w:rsidRPr="00BB25E9">
        <w:rPr>
          <w:rFonts w:ascii="Helvetica" w:hAnsi="Helvetica"/>
          <w:u w:val="single"/>
        </w:rPr>
        <w:t>will reappear</w:t>
      </w:r>
      <w:r w:rsidRPr="00BB25E9">
        <w:rPr>
          <w:rFonts w:ascii="Helvetica" w:hAnsi="Helvetica"/>
        </w:rPr>
        <w:t xml:space="preserve">: such as measles, polio, typhoid, cholera, whooping cough, diphtheria, smallpox, </w:t>
      </w:r>
      <w:proofErr w:type="spellStart"/>
      <w:proofErr w:type="gramStart"/>
      <w:r w:rsidRPr="00BB25E9">
        <w:rPr>
          <w:rFonts w:ascii="Helvetica" w:hAnsi="Helvetica"/>
        </w:rPr>
        <w:t>plague,tuberculosis</w:t>
      </w:r>
      <w:proofErr w:type="spellEnd"/>
      <w:proofErr w:type="gramEnd"/>
      <w:r w:rsidRPr="00BB25E9">
        <w:rPr>
          <w:rFonts w:ascii="Helvetica" w:hAnsi="Helvetica"/>
        </w:rPr>
        <w:t xml:space="preserve">, meningitis, malaria, and hepatitis. Anyone who makes it to a fallout shelter and is not asphyxiated in it, will need to stay there for at least six months until the radiation </w:t>
      </w:r>
      <w:proofErr w:type="spellStart"/>
      <w:r w:rsidRPr="00BB25E9">
        <w:rPr>
          <w:rFonts w:ascii="Helvetica" w:hAnsi="Helvetica"/>
        </w:rPr>
        <w:t>decayssufficiently</w:t>
      </w:r>
      <w:proofErr w:type="spellEnd"/>
      <w:r w:rsidRPr="00BB25E9">
        <w:rPr>
          <w:rFonts w:ascii="Helvetica" w:hAnsi="Helvetica"/>
        </w:rPr>
        <w:t xml:space="preserve"> so outside survival is possible. It has been postulated that perhaps </w:t>
      </w:r>
      <w:r w:rsidRPr="00BB25E9">
        <w:rPr>
          <w:rFonts w:ascii="Helvetica" w:hAnsi="Helvetica"/>
          <w:u w:val="single"/>
        </w:rPr>
        <w:t>older people should be sent outside to scavenge for food because they will not live long enough to develop malignancies from the fallout</w:t>
      </w:r>
      <w:r w:rsidRPr="00BB25E9">
        <w:rPr>
          <w:rFonts w:ascii="Helvetica" w:hAnsi="Helvetica"/>
        </w:rPr>
        <w:t xml:space="preserve"> (cancer and leukemia have long incubation periods ranging from five to sixty </w:t>
      </w:r>
      <w:proofErr w:type="gramStart"/>
      <w:r w:rsidRPr="00BB25E9">
        <w:rPr>
          <w:rFonts w:ascii="Helvetica" w:hAnsi="Helvetica"/>
        </w:rPr>
        <w:t>But</w:t>
      </w:r>
      <w:proofErr w:type="gramEnd"/>
      <w:r w:rsidRPr="00BB25E9">
        <w:rPr>
          <w:rFonts w:ascii="Helvetica" w:hAnsi="Helvetica"/>
        </w:rPr>
        <w:t xml:space="preserve"> </w:t>
      </w:r>
      <w:r w:rsidRPr="00BB25E9">
        <w:rPr>
          <w:rFonts w:ascii="Helvetica" w:hAnsi="Helvetica"/>
          <w:u w:val="single"/>
        </w:rPr>
        <w:t>any food that manages to grow will be toxic</w:t>
      </w:r>
      <w:r w:rsidRPr="00BB25E9">
        <w:rPr>
          <w:rFonts w:ascii="Helvetica" w:hAnsi="Helvetica"/>
        </w:rPr>
        <w:t xml:space="preserve"> because </w:t>
      </w:r>
      <w:proofErr w:type="spellStart"/>
      <w:r w:rsidRPr="00BB25E9">
        <w:rPr>
          <w:rFonts w:ascii="Helvetica" w:hAnsi="Helvetica"/>
        </w:rPr>
        <w:t>plantsconcentrate</w:t>
      </w:r>
      <w:proofErr w:type="spellEnd"/>
      <w:r w:rsidRPr="00BB25E9">
        <w:rPr>
          <w:rFonts w:ascii="Helvetica" w:hAnsi="Helvetica"/>
        </w:rPr>
        <w:t xml:space="preserve"> </w:t>
      </w:r>
      <w:r w:rsidRPr="00BB25E9">
        <w:rPr>
          <w:rFonts w:ascii="Helvetica" w:hAnsi="Helvetica"/>
        </w:rPr>
        <w:lastRenderedPageBreak/>
        <w:t xml:space="preserve">radioactive </w:t>
      </w:r>
      <w:proofErr w:type="gramStart"/>
      <w:r w:rsidRPr="00BB25E9">
        <w:rPr>
          <w:rFonts w:ascii="Helvetica" w:hAnsi="Helvetica"/>
        </w:rPr>
        <w:t>elements.*</w:t>
      </w:r>
      <w:proofErr w:type="gramEnd"/>
      <w:r w:rsidRPr="00BB25E9">
        <w:rPr>
          <w:rFonts w:ascii="Helvetica" w:hAnsi="Helvetica"/>
        </w:rPr>
        <w:t xml:space="preserve">/ Finally, we must examine the systemic global effects of a </w:t>
      </w:r>
      <w:proofErr w:type="gramStart"/>
      <w:r w:rsidRPr="00BB25E9">
        <w:rPr>
          <w:rFonts w:ascii="Helvetica" w:hAnsi="Helvetica"/>
        </w:rPr>
        <w:t>nuclear .</w:t>
      </w:r>
      <w:proofErr w:type="gramEnd"/>
      <w:r w:rsidRPr="00BB25E9">
        <w:rPr>
          <w:rFonts w:ascii="Helvetica" w:hAnsi="Helvetica"/>
        </w:rPr>
        <w:t xml:space="preserve"> , war. Firestorms will consume oil wells, chemical facilities, cities, and forests, </w:t>
      </w:r>
      <w:proofErr w:type="spellStart"/>
      <w:r w:rsidRPr="00BB25E9">
        <w:rPr>
          <w:rFonts w:ascii="Helvetica" w:hAnsi="Helvetica"/>
        </w:rPr>
        <w:t>coveringthe</w:t>
      </w:r>
      <w:proofErr w:type="spellEnd"/>
      <w:r w:rsidRPr="00BB25E9">
        <w:rPr>
          <w:rFonts w:ascii="Helvetica" w:hAnsi="Helvetica"/>
        </w:rPr>
        <w:t xml:space="preserve"> earth with a blanket of thick, black, </w:t>
      </w:r>
      <w:proofErr w:type="gramStart"/>
      <w:r w:rsidRPr="00BB25E9">
        <w:rPr>
          <w:rFonts w:ascii="Helvetica" w:hAnsi="Helvetica"/>
        </w:rPr>
        <w:t>radioactive ,</w:t>
      </w:r>
      <w:proofErr w:type="gramEnd"/>
      <w:r w:rsidRPr="00BB25E9">
        <w:rPr>
          <w:rFonts w:ascii="Helvetica" w:hAnsi="Helvetica"/>
        </w:rPr>
        <w:t xml:space="preserve"> I </w:t>
      </w:r>
      <w:proofErr w:type="spellStart"/>
      <w:r w:rsidRPr="00BB25E9">
        <w:rPr>
          <w:rFonts w:ascii="Helvetica" w:hAnsi="Helvetica"/>
        </w:rPr>
        <w:t>I</w:t>
      </w:r>
      <w:proofErr w:type="spellEnd"/>
      <w:r w:rsidRPr="00BB25E9">
        <w:rPr>
          <w:rFonts w:ascii="Helvetica" w:hAnsi="Helvetica"/>
        </w:rPr>
        <w:t xml:space="preserve"> ' smoke, reducing sunlight to 17 percent of normal. One year or more </w:t>
      </w:r>
      <w:proofErr w:type="gramStart"/>
      <w:r w:rsidRPr="00BB25E9">
        <w:rPr>
          <w:rFonts w:ascii="Helvetica" w:hAnsi="Helvetica"/>
        </w:rPr>
        <w:t>' )</w:t>
      </w:r>
      <w:proofErr w:type="gramEnd"/>
      <w:r w:rsidRPr="00BB25E9">
        <w:rPr>
          <w:rFonts w:ascii="Helvetica" w:hAnsi="Helvetica"/>
        </w:rPr>
        <w:t xml:space="preserve"> , will be required for light and temperature to return to </w:t>
      </w:r>
      <w:proofErr w:type="spellStart"/>
      <w:r w:rsidRPr="00BB25E9">
        <w:rPr>
          <w:rFonts w:ascii="Helvetica" w:hAnsi="Helvetica"/>
        </w:rPr>
        <w:t>normalper</w:t>
      </w:r>
      <w:proofErr w:type="spellEnd"/>
      <w:r w:rsidRPr="00BB25E9">
        <w:rPr>
          <w:rFonts w:ascii="Helvetica" w:hAnsi="Helvetica"/>
        </w:rPr>
        <w:t xml:space="preserve">-"r haps supranormal values, as sunlight would return to more than </w:t>
      </w:r>
      <w:proofErr w:type="gramStart"/>
      <w:r w:rsidRPr="00BB25E9">
        <w:rPr>
          <w:rFonts w:ascii="Helvetica" w:hAnsi="Helvetica"/>
        </w:rPr>
        <w:t>its ,</w:t>
      </w:r>
      <w:proofErr w:type="gramEnd"/>
      <w:r w:rsidRPr="00BB25E9">
        <w:rPr>
          <w:rFonts w:ascii="Helvetica" w:hAnsi="Helvetica"/>
        </w:rPr>
        <w:t xml:space="preserve"> , usual intensity, enhanced in the ultraviolet spectrum by depletion of the stratospheric ozone layer. </w:t>
      </w:r>
      <w:proofErr w:type="spellStart"/>
      <w:r w:rsidRPr="00BB25E9">
        <w:rPr>
          <w:rFonts w:ascii="Helvetica" w:hAnsi="Helvetica"/>
        </w:rPr>
        <w:t>Subfreezingtemperatures</w:t>
      </w:r>
      <w:proofErr w:type="spellEnd"/>
      <w:r w:rsidRPr="00BB25E9">
        <w:rPr>
          <w:rFonts w:ascii="Helvetica" w:hAnsi="Helvetica"/>
        </w:rPr>
        <w:t xml:space="preserve"> could destroy the biological support system for civilization, resulting in massive starvation, thirst, and hypothermia.5 To quote a 1985 SCOPE </w:t>
      </w:r>
      <w:proofErr w:type="spellStart"/>
      <w:r w:rsidRPr="00BB25E9">
        <w:rPr>
          <w:rFonts w:ascii="Helvetica" w:hAnsi="Helvetica"/>
        </w:rPr>
        <w:t>documentpublished</w:t>
      </w:r>
      <w:proofErr w:type="spellEnd"/>
      <w:r w:rsidRPr="00BB25E9">
        <w:rPr>
          <w:rFonts w:ascii="Helvetica" w:hAnsi="Helvetica"/>
        </w:rPr>
        <w:t xml:space="preserve"> by the White House Office of Science and Technology Policy, </w:t>
      </w:r>
      <w:r w:rsidRPr="00BB25E9">
        <w:rPr>
          <w:rFonts w:ascii="Helvetica" w:hAnsi="Helvetica"/>
          <w:u w:val="single"/>
        </w:rPr>
        <w:t>"the total loss of human agricultural and societal support systems would result in the loss of almost all humans on Earth</w:t>
      </w:r>
      <w:r w:rsidRPr="00BB25E9">
        <w:rPr>
          <w:rFonts w:ascii="Helvetica" w:hAnsi="Helvetica"/>
        </w:rPr>
        <w:t xml:space="preserve">, essentially equally among combatant and noncombatant countries alike . . . this vulnerability is an aspect not </w:t>
      </w:r>
      <w:proofErr w:type="spellStart"/>
      <w:r w:rsidRPr="00BB25E9">
        <w:rPr>
          <w:rFonts w:ascii="Helvetica" w:hAnsi="Helvetica"/>
        </w:rPr>
        <w:t>currentlya</w:t>
      </w:r>
      <w:proofErr w:type="spellEnd"/>
      <w:r w:rsidRPr="00BB25E9">
        <w:rPr>
          <w:rFonts w:ascii="Helvetica" w:hAnsi="Helvetica"/>
        </w:rPr>
        <w:t xml:space="preserve"> part of the understanding of nuclear war; not only are the major combatant countries in danger, but virtually the entire human population is being held hostage to the large-scale use of nuclear weapons. . . .",! </w:t>
      </w:r>
      <w:proofErr w:type="spellStart"/>
      <w:r w:rsidRPr="00BB25E9">
        <w:rPr>
          <w:rFonts w:ascii="Helvetica" w:hAnsi="Helvetica"/>
        </w:rPr>
        <w:t>i</w:t>
      </w:r>
      <w:proofErr w:type="spellEnd"/>
      <w:r w:rsidRPr="00BB25E9">
        <w:rPr>
          <w:rFonts w:ascii="Helvetica" w:hAnsi="Helvetica"/>
        </w:rPr>
        <w:t xml:space="preserve"> The </w:t>
      </w:r>
      <w:proofErr w:type="spellStart"/>
      <w:r w:rsidRPr="00BB25E9">
        <w:rPr>
          <w:rFonts w:ascii="Helvetica" w:hAnsi="Helvetica"/>
        </w:rPr>
        <w:t>proposedSTART</w:t>
      </w:r>
      <w:proofErr w:type="spellEnd"/>
      <w:r w:rsidRPr="00BB25E9">
        <w:rPr>
          <w:rFonts w:ascii="Helvetica" w:hAnsi="Helvetica"/>
        </w:rPr>
        <w:t xml:space="preserve"> I11 treaty between Russia and America, even if it were implemented, would still allow 3000 to 5000 hydrogen bombs to be maintained on </w:t>
      </w:r>
      <w:proofErr w:type="spellStart"/>
      <w:r w:rsidRPr="00BB25E9">
        <w:rPr>
          <w:rFonts w:ascii="Helvetica" w:hAnsi="Helvetica"/>
        </w:rPr>
        <w:t>alert."he</w:t>
      </w:r>
      <w:proofErr w:type="spellEnd"/>
      <w:r w:rsidRPr="00BB25E9">
        <w:rPr>
          <w:rFonts w:ascii="Helvetica" w:hAnsi="Helvetica"/>
        </w:rPr>
        <w:t xml:space="preserve"> threshold for nuclear winter? One thousand loo-kiloton </w:t>
      </w:r>
      <w:proofErr w:type="spellStart"/>
      <w:r w:rsidRPr="00BB25E9">
        <w:rPr>
          <w:rFonts w:ascii="Helvetica" w:hAnsi="Helvetica"/>
        </w:rPr>
        <w:t>bombsblowing</w:t>
      </w:r>
      <w:proofErr w:type="spellEnd"/>
      <w:r w:rsidRPr="00BB25E9">
        <w:rPr>
          <w:rFonts w:ascii="Helvetica" w:hAnsi="Helvetica"/>
        </w:rPr>
        <w:t xml:space="preserve"> up loo cities7-a I c distinct possibility given current capabilities and targeting plans. On January 25,1995, military technicians at radar stations in northern Russia detected signals from an American missile that </w:t>
      </w:r>
      <w:proofErr w:type="spellStart"/>
      <w:r w:rsidRPr="00BB25E9">
        <w:rPr>
          <w:rFonts w:ascii="Helvetica" w:hAnsi="Helvetica"/>
        </w:rPr>
        <w:t>hadjust</w:t>
      </w:r>
      <w:proofErr w:type="spellEnd"/>
      <w:r w:rsidRPr="00BB25E9">
        <w:rPr>
          <w:rFonts w:ascii="Helvetica" w:hAnsi="Helvetica"/>
        </w:rPr>
        <w:t xml:space="preserve"> been launched off the coast of Norway carrying a US. scientific probe. Although the Russians had been previously notified of this launch, the alert had been forgotten or ignored. Aware that US. submarines could </w:t>
      </w:r>
      <w:proofErr w:type="spellStart"/>
      <w:r w:rsidRPr="00BB25E9">
        <w:rPr>
          <w:rFonts w:ascii="Helvetica" w:hAnsi="Helvetica"/>
        </w:rPr>
        <w:t>launcha</w:t>
      </w:r>
      <w:proofErr w:type="spellEnd"/>
      <w:r w:rsidRPr="00BB25E9">
        <w:rPr>
          <w:rFonts w:ascii="Helvetica" w:hAnsi="Helvetica"/>
        </w:rPr>
        <w:t xml:space="preserve"> missile containing eight deadly hydrogen bombs fifteen minutes from Moscow, Russian officials assumed that America had initiated a nuclear war. For the first time in history, the Russian computer containing </w:t>
      </w:r>
      <w:proofErr w:type="spellStart"/>
      <w:r w:rsidRPr="00BB25E9">
        <w:rPr>
          <w:rFonts w:ascii="Helvetica" w:hAnsi="Helvetica"/>
        </w:rPr>
        <w:t>nuclearlaunch</w:t>
      </w:r>
      <w:proofErr w:type="spellEnd"/>
      <w:r w:rsidRPr="00BB25E9">
        <w:rPr>
          <w:rFonts w:ascii="Helvetica" w:hAnsi="Helvetica"/>
        </w:rPr>
        <w:t xml:space="preserve"> codes was opened. President Boris Yeltsin, sitting at that computer being advised on how to launch a nuclear war by his military officers, had only a </w:t>
      </w:r>
      <w:proofErr w:type="spellStart"/>
      <w:r w:rsidRPr="00BB25E9">
        <w:rPr>
          <w:rFonts w:ascii="Helvetica" w:hAnsi="Helvetica"/>
        </w:rPr>
        <w:t>threeminute</w:t>
      </w:r>
      <w:proofErr w:type="spellEnd"/>
      <w:r w:rsidRPr="00BB25E9">
        <w:rPr>
          <w:rFonts w:ascii="Helvetica" w:hAnsi="Helvetica"/>
        </w:rPr>
        <w:t xml:space="preserve"> interval to make a decision. At the last moment, the </w:t>
      </w:r>
      <w:proofErr w:type="spellStart"/>
      <w:proofErr w:type="gramStart"/>
      <w:r w:rsidRPr="00BB25E9">
        <w:rPr>
          <w:rFonts w:ascii="Helvetica" w:hAnsi="Helvetica"/>
        </w:rPr>
        <w:t>US.missile</w:t>
      </w:r>
      <w:proofErr w:type="spellEnd"/>
      <w:proofErr w:type="gramEnd"/>
      <w:r w:rsidRPr="00BB25E9">
        <w:rPr>
          <w:rFonts w:ascii="Helvetica" w:hAnsi="Helvetica"/>
        </w:rPr>
        <w:t xml:space="preserve"> veered off course. He realized that Russia was not under attack.' If Russia had launched its missiles, the US. early-warning satellites would immediately have detected them, and radioed back to Cheyenne Mountain. This would have led to the notification of the president, who also would have had three minutes to make his launch decision, and America's missiles would then have been fired from their silos. We were thus within minutes of global annihilation that day. ,' Today, Russia's early-warning and nuclear command systems are deteriorating. Russia's early-warning system fails to operate up to seven hours a day because only one-third of its radars are functional, and two of the nine global geographical areas covered by its </w:t>
      </w:r>
      <w:proofErr w:type="spellStart"/>
      <w:r w:rsidRPr="00BB25E9">
        <w:rPr>
          <w:rFonts w:ascii="Helvetica" w:hAnsi="Helvetica"/>
        </w:rPr>
        <w:t>missilewarning</w:t>
      </w:r>
      <w:proofErr w:type="spellEnd"/>
      <w:r w:rsidRPr="00BB25E9">
        <w:rPr>
          <w:rFonts w:ascii="Helvetica" w:hAnsi="Helvetica"/>
        </w:rPr>
        <w:t xml:space="preserve"> satellites are not under surveillance for missile detection.9 TO make matters worse, the equipment controlling nuclear weapons malfunctions frequently, and critical electronic devices and computers sometimes switch to combat mode for no apparent reason. According to the CIA, seven times during the fall of 1996 operations at some Russian nuclear weapons facilities were severely disrupted when robbers tried to "mine" critical communications cables for their copper!'" This vulnerable Russian system could easily be stressed by an internal or international political crisis, when the danger of accidental or indeed intentional nuclear war would become very real. And the U.S. itself is not invulnerable to error. In August 1999, for example, when the National Imagery and Mapping Agency was installing a new computer system to deal with potential Y2K problems, this operation triggered a computer malfunction which rendered the agency "blind" for days; it took more than eight months for the defect to be fully repaired. As the New York Times reported, part of America's nuclear early-warning system was rendered incompetent for almost a year." (At that </w:t>
      </w:r>
      <w:proofErr w:type="gramStart"/>
      <w:r w:rsidRPr="00BB25E9">
        <w:rPr>
          <w:rFonts w:ascii="Helvetica" w:hAnsi="Helvetica"/>
        </w:rPr>
        <w:t>time</w:t>
      </w:r>
      <w:proofErr w:type="gramEnd"/>
      <w:r w:rsidRPr="00BB25E9">
        <w:rPr>
          <w:rFonts w:ascii="Helvetica" w:hAnsi="Helvetica"/>
        </w:rPr>
        <w:t xml:space="preserve"> </w:t>
      </w:r>
      <w:r w:rsidRPr="00BB25E9">
        <w:rPr>
          <w:rFonts w:ascii="Helvetica" w:hAnsi="Helvetica"/>
          <w:u w:val="single"/>
        </w:rPr>
        <w:t>I was</w:t>
      </w:r>
      <w:r w:rsidRPr="00BB25E9">
        <w:rPr>
          <w:rFonts w:ascii="Helvetica" w:hAnsi="Helvetica"/>
        </w:rPr>
        <w:t xml:space="preserve"> sitting at a meeting in the west wing of the White House </w:t>
      </w:r>
      <w:r w:rsidRPr="00BB25E9">
        <w:rPr>
          <w:rFonts w:ascii="Helvetica" w:hAnsi="Helvetica"/>
          <w:u w:val="single"/>
        </w:rPr>
        <w:t>discussing potentially dangerous Y2K nuclear weapons glitches</w:t>
      </w:r>
      <w:r w:rsidRPr="00BB25E9">
        <w:rPr>
          <w:rFonts w:ascii="Helvetica" w:hAnsi="Helvetica"/>
        </w:rPr>
        <w:t xml:space="preserve">. Several Pentagon officials blithely reassured me that everything would function normally during the roll-over. But in fact, their intelligence system had already been disabled.) </w:t>
      </w:r>
      <w:r w:rsidRPr="00BB25E9">
        <w:rPr>
          <w:rFonts w:ascii="Helvetica" w:hAnsi="Helvetica"/>
          <w:u w:val="single"/>
        </w:rPr>
        <w:t>Such a situation has the potential for catastrophe</w:t>
      </w:r>
      <w:r w:rsidRPr="00BB25E9">
        <w:rPr>
          <w:rFonts w:ascii="Helvetica" w:hAnsi="Helvetica"/>
        </w:rPr>
        <w:t xml:space="preserve">. If America cannot observe what the Russians are doing with their nuclear weapons-or vice versa-especially during a serious international crisis they are likely to err on the side of "caution," </w:t>
      </w:r>
      <w:r w:rsidRPr="00BB25E9">
        <w:rPr>
          <w:rFonts w:ascii="Helvetica" w:hAnsi="Helvetica"/>
          <w:u w:val="single"/>
        </w:rPr>
        <w:t>which could mean</w:t>
      </w:r>
      <w:r w:rsidRPr="00BB25E9">
        <w:rPr>
          <w:rFonts w:ascii="Helvetica" w:hAnsi="Helvetica"/>
        </w:rPr>
        <w:t xml:space="preserve"> that something as benign as </w:t>
      </w:r>
      <w:r w:rsidRPr="00BB25E9">
        <w:rPr>
          <w:rFonts w:ascii="Helvetica" w:hAnsi="Helvetica"/>
          <w:b/>
          <w:u w:val="single"/>
        </w:rPr>
        <w:t>the launch of a weather satellite could actually trigger annihilation</w:t>
      </w:r>
      <w:r w:rsidRPr="00BB25E9">
        <w:rPr>
          <w:rFonts w:ascii="Helvetica" w:hAnsi="Helvetica"/>
          <w:u w:val="single"/>
        </w:rPr>
        <w:t xml:space="preserve"> </w:t>
      </w:r>
      <w:r w:rsidRPr="00BB25E9">
        <w:rPr>
          <w:rFonts w:ascii="Helvetica" w:hAnsi="Helvetica"/>
          <w:b/>
          <w:u w:val="single"/>
        </w:rPr>
        <w:t xml:space="preserve">of the </w:t>
      </w:r>
      <w:proofErr w:type="spellStart"/>
      <w:proofErr w:type="gramStart"/>
      <w:r w:rsidRPr="00BB25E9">
        <w:rPr>
          <w:rFonts w:ascii="Helvetica" w:hAnsi="Helvetica"/>
          <w:b/>
          <w:u w:val="single"/>
        </w:rPr>
        <w:t>planet</w:t>
      </w:r>
      <w:r w:rsidRPr="00BB25E9">
        <w:rPr>
          <w:rFonts w:ascii="Helvetica" w:hAnsi="Helvetica"/>
          <w:b/>
          <w:bCs/>
          <w:i/>
          <w:iCs/>
          <w:u w:val="single"/>
        </w:rPr>
        <w:t>.</w:t>
      </w:r>
      <w:r w:rsidRPr="00BB25E9">
        <w:rPr>
          <w:rFonts w:ascii="Helvetica" w:hAnsi="Helvetica"/>
        </w:rPr>
        <w:t>This</w:t>
      </w:r>
      <w:proofErr w:type="spellEnd"/>
      <w:proofErr w:type="gramEnd"/>
      <w:r w:rsidRPr="00BB25E9">
        <w:rPr>
          <w:rFonts w:ascii="Helvetica" w:hAnsi="Helvetica"/>
        </w:rPr>
        <w:t xml:space="preserve"> situation became even more significant after the September 11 attack.</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16" w:name="_Toc270962721"/>
      <w:bookmarkStart w:id="17" w:name="_Toc324201500"/>
      <w:r w:rsidRPr="00BB25E9">
        <w:rPr>
          <w:rFonts w:ascii="Helvetica" w:hAnsi="Helvetica"/>
        </w:rPr>
        <w:lastRenderedPageBreak/>
        <w:t>A</w:t>
      </w:r>
      <w:r w:rsidR="003D4580" w:rsidRPr="00BB25E9">
        <w:rPr>
          <w:rFonts w:ascii="Helvetica" w:hAnsi="Helvetica"/>
        </w:rPr>
        <w:t xml:space="preserve">/T </w:t>
      </w:r>
      <w:r w:rsidRPr="00BB25E9">
        <w:rPr>
          <w:rFonts w:ascii="Helvetica" w:hAnsi="Helvetica"/>
        </w:rPr>
        <w:t>1NR Important/No voter</w:t>
      </w:r>
      <w:bookmarkEnd w:id="16"/>
      <w:bookmarkEnd w:id="17"/>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And, the 1NR is a worthless speech; 1N’s only role in the debate is to provide nourishment for the 2N debater. Sandwiches are a voting issue.</w:t>
      </w:r>
    </w:p>
    <w:p w:rsidR="002320DB" w:rsidRPr="00BB25E9" w:rsidRDefault="002320DB" w:rsidP="002320DB">
      <w:pPr>
        <w:rPr>
          <w:rFonts w:ascii="Helvetica" w:hAnsi="Helvetica"/>
          <w:b/>
        </w:rPr>
      </w:pPr>
      <w:r w:rsidRPr="00BB25E9">
        <w:rPr>
          <w:rFonts w:ascii="Helvetica" w:hAnsi="Helvetica"/>
          <w:b/>
        </w:rPr>
        <w:t>Nelson, 10—</w:t>
      </w:r>
      <w:r w:rsidRPr="00BB25E9">
        <w:rPr>
          <w:rFonts w:ascii="Helvetica" w:hAnsi="Helvetica"/>
        </w:rPr>
        <w:t xml:space="preserve">Debater at Dowling Catholic High School, 9 people liked his comment on </w:t>
      </w:r>
      <w:proofErr w:type="spellStart"/>
      <w:r w:rsidRPr="00BB25E9">
        <w:rPr>
          <w:rFonts w:ascii="Helvetica" w:hAnsi="Helvetica"/>
        </w:rPr>
        <w:t>facebook</w:t>
      </w:r>
      <w:proofErr w:type="spellEnd"/>
      <w:r w:rsidRPr="00BB25E9">
        <w:rPr>
          <w:rFonts w:ascii="Helvetica" w:hAnsi="Helvetica"/>
        </w:rPr>
        <w:t>. (Joe, 8/22/10, “</w:t>
      </w:r>
      <w:proofErr w:type="spellStart"/>
      <w:r w:rsidRPr="00BB25E9">
        <w:rPr>
          <w:rFonts w:ascii="Helvetica" w:hAnsi="Helvetica"/>
        </w:rPr>
        <w:t>i</w:t>
      </w:r>
      <w:proofErr w:type="spellEnd"/>
      <w:r w:rsidRPr="00BB25E9">
        <w:rPr>
          <w:rFonts w:ascii="Helvetica" w:hAnsi="Helvetica"/>
        </w:rPr>
        <w:t xml:space="preserve"> didn’t drop the perm, it was illusory” http://www.facebook.com/#!/tomenator?v=wall&amp;story_fbid=141690385869268&amp;ref=notif&amp;notif_t=like)</w:t>
      </w:r>
    </w:p>
    <w:p w:rsidR="002320DB" w:rsidRPr="00BB25E9" w:rsidRDefault="002320DB" w:rsidP="002320DB">
      <w:pPr>
        <w:rPr>
          <w:rFonts w:ascii="Helvetica" w:hAnsi="Helvetica"/>
        </w:rPr>
      </w:pPr>
    </w:p>
    <w:p w:rsidR="002320DB" w:rsidRPr="00BB25E9" w:rsidRDefault="002320DB" w:rsidP="002320DB">
      <w:pPr>
        <w:rPr>
          <w:rFonts w:ascii="Helvetica" w:hAnsi="Helvetica"/>
        </w:rPr>
      </w:pPr>
      <w:r w:rsidRPr="00BB25E9">
        <w:rPr>
          <w:rFonts w:ascii="Helvetica" w:hAnsi="Helvetica"/>
        </w:rPr>
        <w:t>There comes a point in every debate where a certain speaker (</w:t>
      </w:r>
      <w:r w:rsidRPr="00BB25E9">
        <w:rPr>
          <w:rFonts w:ascii="Helvetica" w:hAnsi="Helvetica"/>
          <w:u w:val="single"/>
        </w:rPr>
        <w:t>the 1N) gives a speech that does not matter</w:t>
      </w:r>
      <w:r w:rsidRPr="00BB25E9">
        <w:rPr>
          <w:rFonts w:ascii="Helvetica" w:hAnsi="Helvetica"/>
        </w:rPr>
        <w:t xml:space="preserve">. </w:t>
      </w:r>
      <w:r w:rsidRPr="00BB25E9">
        <w:rPr>
          <w:rFonts w:ascii="Helvetica" w:hAnsi="Helvetica"/>
          <w:u w:val="single"/>
        </w:rPr>
        <w:t>The 2N may play it up to be an important speech to fool the opposing team</w:t>
      </w:r>
      <w:r w:rsidRPr="00BB25E9">
        <w:rPr>
          <w:rFonts w:ascii="Helvetica" w:hAnsi="Helvetica"/>
        </w:rPr>
        <w:t>; however, they never actually metaphorically go for what was literally in the 1NR</w:t>
      </w:r>
      <w:r w:rsidRPr="00BB25E9">
        <w:rPr>
          <w:rFonts w:ascii="Helvetica" w:hAnsi="Helvetica"/>
          <w:u w:val="single"/>
        </w:rPr>
        <w:t xml:space="preserve">. The 2N also becomes very hungry from carrying the entire negative ship on their back. </w:t>
      </w:r>
      <w:r w:rsidRPr="00BB25E9">
        <w:rPr>
          <w:rFonts w:ascii="Helvetica" w:hAnsi="Helvetica"/>
        </w:rPr>
        <w:t xml:space="preserve">Therefore, simple logic exploits that </w:t>
      </w:r>
      <w:r w:rsidRPr="00BB25E9">
        <w:rPr>
          <w:rFonts w:ascii="Helvetica" w:hAnsi="Helvetica"/>
          <w:u w:val="single"/>
        </w:rPr>
        <w:t>the 1N</w:t>
      </w:r>
      <w:r w:rsidRPr="00BB25E9">
        <w:rPr>
          <w:rFonts w:ascii="Helvetica" w:hAnsi="Helvetica"/>
        </w:rPr>
        <w:t xml:space="preserve">, instead of speaking about reverse-ASPEC bad, </w:t>
      </w:r>
      <w:r w:rsidRPr="00BB25E9">
        <w:rPr>
          <w:rFonts w:ascii="Helvetica" w:hAnsi="Helvetica"/>
          <w:u w:val="single"/>
        </w:rPr>
        <w:t xml:space="preserve">should take the time to prepare a </w:t>
      </w:r>
      <w:proofErr w:type="gramStart"/>
      <w:r w:rsidRPr="00BB25E9">
        <w:rPr>
          <w:rFonts w:ascii="Helvetica" w:hAnsi="Helvetica"/>
          <w:u w:val="single"/>
        </w:rPr>
        <w:t>high quality</w:t>
      </w:r>
      <w:proofErr w:type="gramEnd"/>
      <w:r w:rsidRPr="00BB25E9">
        <w:rPr>
          <w:rFonts w:ascii="Helvetica" w:hAnsi="Helvetica"/>
          <w:u w:val="single"/>
        </w:rPr>
        <w:t xml:space="preserve"> sandwich for the 2NR. This sandwich, similar to the negative strategy, should not be the same every round. It should reflect the qualities of the debate.</w:t>
      </w:r>
      <w:r w:rsidRPr="00BB25E9">
        <w:rPr>
          <w:rFonts w:ascii="Helvetica" w:hAnsi="Helvetica"/>
        </w:rPr>
        <w:t xml:space="preserve"> For example, </w:t>
      </w:r>
      <w:r w:rsidRPr="00BB25E9">
        <w:rPr>
          <w:rFonts w:ascii="Helvetica" w:hAnsi="Helvetica"/>
          <w:u w:val="single"/>
        </w:rPr>
        <w:t>when the 2N takes the beef DA, it is appropriate that the 1NR pile on the beef. Or when the debate is getting</w:t>
      </w:r>
      <w:r w:rsidRPr="00BB25E9">
        <w:rPr>
          <w:rFonts w:ascii="Helvetica" w:hAnsi="Helvetica"/>
        </w:rPr>
        <w:t xml:space="preserve"> </w:t>
      </w:r>
      <w:r w:rsidRPr="00BB25E9">
        <w:rPr>
          <w:rFonts w:ascii="Helvetica" w:hAnsi="Helvetica"/>
          <w:u w:val="single"/>
        </w:rPr>
        <w:t>down to nitty-gritty topicality and theory, the 1N may consider taking the crust off the sandwich</w:t>
      </w:r>
      <w:r w:rsidRPr="00BB25E9">
        <w:rPr>
          <w:rFonts w:ascii="Helvetica" w:hAnsi="Helvetica"/>
        </w:rPr>
        <w:t xml:space="preserve">. </w:t>
      </w:r>
      <w:r w:rsidRPr="00BB25E9">
        <w:rPr>
          <w:rFonts w:ascii="Helvetica" w:hAnsi="Helvetica"/>
          <w:u w:val="single"/>
        </w:rPr>
        <w:t>Condiments also are key</w:t>
      </w:r>
      <w:r w:rsidRPr="00BB25E9">
        <w:rPr>
          <w:rFonts w:ascii="Helvetica" w:hAnsi="Helvetica"/>
        </w:rPr>
        <w:t xml:space="preserve"> assets to any 1NR sandwich. For example, </w:t>
      </w:r>
      <w:r w:rsidRPr="00BB25E9">
        <w:rPr>
          <w:rFonts w:ascii="Helvetica" w:hAnsi="Helvetica"/>
          <w:u w:val="single"/>
        </w:rPr>
        <w:t>if the other team is handily beating the 2N</w:t>
      </w:r>
      <w:r w:rsidRPr="00BB25E9">
        <w:rPr>
          <w:rFonts w:ascii="Helvetica" w:hAnsi="Helvetica"/>
        </w:rPr>
        <w:t xml:space="preserve"> (say at Kelly in the 7-0 round), </w:t>
      </w:r>
      <w:r w:rsidRPr="00BB25E9">
        <w:rPr>
          <w:rFonts w:ascii="Helvetica" w:hAnsi="Helvetica"/>
          <w:u w:val="single"/>
        </w:rPr>
        <w:t>the 1NR may include mayonnaise as a white flag to the dominant team. If the 2N has the other team clobbered</w:t>
      </w:r>
      <w:r w:rsidRPr="00BB25E9">
        <w:rPr>
          <w:rFonts w:ascii="Helvetica" w:hAnsi="Helvetica"/>
        </w:rPr>
        <w:t xml:space="preserve"> (hitting Westminster TA), </w:t>
      </w:r>
      <w:r w:rsidRPr="00BB25E9">
        <w:rPr>
          <w:rFonts w:ascii="Helvetica" w:hAnsi="Helvetica"/>
          <w:u w:val="single"/>
        </w:rPr>
        <w:t>the 1NR will consider adding excess ketchup, symbolizing the bloodshed that is taking place</w:t>
      </w:r>
      <w:r w:rsidRPr="00BB25E9">
        <w:rPr>
          <w:rFonts w:ascii="Helvetica" w:hAnsi="Helvetica"/>
        </w:rPr>
        <w:t>. What is key in</w:t>
      </w:r>
      <w:r w:rsidRPr="00BB25E9">
        <w:rPr>
          <w:rFonts w:ascii="Helvetica" w:hAnsi="Helvetica"/>
          <w:u w:val="single"/>
        </w:rPr>
        <w:t xml:space="preserve"> every 1NR sandwich</w:t>
      </w:r>
      <w:r w:rsidRPr="00BB25E9">
        <w:rPr>
          <w:rFonts w:ascii="Helvetica" w:hAnsi="Helvetica"/>
        </w:rPr>
        <w:t xml:space="preserve">, indefinitely, is that it </w:t>
      </w:r>
      <w:r w:rsidRPr="00BB25E9">
        <w:rPr>
          <w:rFonts w:ascii="Helvetica" w:hAnsi="Helvetica"/>
          <w:u w:val="single"/>
        </w:rPr>
        <w:t>is tailored to the 2N's taste and always original</w:t>
      </w:r>
      <w:r w:rsidRPr="00BB25E9">
        <w:rPr>
          <w:rFonts w:ascii="Helvetica" w:hAnsi="Helvetica"/>
        </w:rPr>
        <w:t>.</w:t>
      </w:r>
      <w:r w:rsidRPr="00BB25E9">
        <w:rPr>
          <w:rFonts w:ascii="Helvetica" w:hAnsi="Helvetica"/>
          <w:b/>
          <w:bCs/>
          <w:u w:val="single"/>
        </w:rPr>
        <w:t xml:space="preserve"> </w:t>
      </w:r>
      <w:r w:rsidRPr="00BB25E9">
        <w:rPr>
          <w:rFonts w:ascii="Helvetica" w:hAnsi="Helvetica"/>
        </w:rPr>
        <w:t xml:space="preserve">For a full history on 1NR </w:t>
      </w:r>
      <w:r w:rsidRPr="00BB25E9">
        <w:rPr>
          <w:rFonts w:ascii="Helvetica" w:hAnsi="Helvetica"/>
          <w:b/>
          <w:u w:val="single"/>
        </w:rPr>
        <w:t>sandwiches</w:t>
      </w:r>
      <w:r w:rsidRPr="00BB25E9">
        <w:rPr>
          <w:rFonts w:ascii="Helvetica" w:hAnsi="Helvetica"/>
        </w:rPr>
        <w:t xml:space="preserve"> or insight as to how it may </w:t>
      </w:r>
      <w:r w:rsidRPr="00BB25E9">
        <w:rPr>
          <w:rFonts w:ascii="Helvetica" w:hAnsi="Helvetica"/>
          <w:b/>
          <w:u w:val="single"/>
        </w:rPr>
        <w:t>become a 1AR voting issue if the 1NR fails to present a sandwich for the 2N,</w:t>
      </w:r>
      <w:r w:rsidRPr="00BB25E9">
        <w:rPr>
          <w:rFonts w:ascii="Helvetica" w:hAnsi="Helvetica"/>
          <w:b/>
        </w:rPr>
        <w:t xml:space="preserve"> c</w:t>
      </w:r>
      <w:r w:rsidRPr="00BB25E9">
        <w:rPr>
          <w:rFonts w:ascii="Helvetica" w:hAnsi="Helvetica"/>
        </w:rPr>
        <w:t xml:space="preserve">ontact Mitchell </w:t>
      </w:r>
      <w:proofErr w:type="spellStart"/>
      <w:r w:rsidRPr="00BB25E9">
        <w:rPr>
          <w:rFonts w:ascii="Helvetica" w:hAnsi="Helvetica"/>
        </w:rPr>
        <w:t>Caminer</w:t>
      </w:r>
      <w:proofErr w:type="spellEnd"/>
      <w:r w:rsidRPr="00BB25E9">
        <w:rPr>
          <w:rFonts w:ascii="Helvetica" w:hAnsi="Helvetica"/>
        </w:rPr>
        <w:t xml:space="preserve">. He definitely knows the in's and </w:t>
      </w:r>
      <w:proofErr w:type="spellStart"/>
      <w:r w:rsidRPr="00BB25E9">
        <w:rPr>
          <w:rFonts w:ascii="Helvetica" w:hAnsi="Helvetica"/>
        </w:rPr>
        <w:t>out's</w:t>
      </w:r>
      <w:proofErr w:type="spellEnd"/>
      <w:r w:rsidRPr="00BB25E9">
        <w:rPr>
          <w:rFonts w:ascii="Helvetica" w:hAnsi="Helvetica"/>
        </w:rPr>
        <w:t xml:space="preserve"> of 1NR sandwiches bun-to-bun.</w:t>
      </w: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18" w:name="_Toc270962722"/>
      <w:bookmarkStart w:id="19" w:name="_Toc324201501"/>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Make a sandwich during 1AR</w:t>
      </w:r>
      <w:bookmarkEnd w:id="18"/>
      <w:bookmarkEnd w:id="19"/>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The damage has been done; the 2N needs to prep with a sandwich. The 1AR is not 1NR prep time.</w:t>
      </w:r>
    </w:p>
    <w:p w:rsidR="002320DB" w:rsidRPr="00BB25E9" w:rsidRDefault="002320DB" w:rsidP="002320DB">
      <w:pPr>
        <w:rPr>
          <w:rFonts w:ascii="Helvetica" w:hAnsi="Helvetica"/>
          <w:b/>
        </w:rPr>
      </w:pPr>
      <w:r w:rsidRPr="00BB25E9">
        <w:rPr>
          <w:rFonts w:ascii="Helvetica" w:hAnsi="Helvetica"/>
          <w:b/>
        </w:rPr>
        <w:t>Marks, 10</w:t>
      </w:r>
      <w:r w:rsidRPr="00BB25E9">
        <w:rPr>
          <w:rFonts w:ascii="Helvetica" w:hAnsi="Helvetica"/>
        </w:rPr>
        <w:t>—never backs down, debater at Ft. Lauderdale High School. (Zack, /24/10- “Why is it too late if the 1N makes the sandwich during or after the 1AR?” http://www.formspring.me/northsidedebate)</w:t>
      </w:r>
    </w:p>
    <w:p w:rsidR="002320DB" w:rsidRPr="00BB25E9" w:rsidRDefault="002320DB" w:rsidP="002320DB">
      <w:pPr>
        <w:rPr>
          <w:rFonts w:ascii="Helvetica" w:hAnsi="Helvetica"/>
          <w:u w:val="single"/>
        </w:rPr>
      </w:pPr>
      <w:r w:rsidRPr="00BB25E9">
        <w:rPr>
          <w:rFonts w:ascii="Helvetica" w:hAnsi="Helvetica"/>
          <w:u w:val="single"/>
        </w:rPr>
        <w:t xml:space="preserve">The 2N has to be ready to go for anything the 1AR covers </w:t>
      </w:r>
      <w:proofErr w:type="spellStart"/>
      <w:r w:rsidRPr="00BB25E9">
        <w:rPr>
          <w:rFonts w:ascii="Helvetica" w:hAnsi="Helvetica"/>
          <w:u w:val="single"/>
        </w:rPr>
        <w:t>shittily</w:t>
      </w:r>
      <w:proofErr w:type="spellEnd"/>
      <w:r w:rsidRPr="00BB25E9">
        <w:rPr>
          <w:rFonts w:ascii="Helvetica" w:hAnsi="Helvetica"/>
        </w:rPr>
        <w:t xml:space="preserve">; and </w:t>
      </w:r>
      <w:r w:rsidRPr="00BB25E9">
        <w:rPr>
          <w:rFonts w:ascii="Helvetica" w:hAnsi="Helvetica"/>
          <w:b/>
          <w:u w:val="single"/>
        </w:rPr>
        <w:t>the 1AR is not 1NR prep</w:t>
      </w:r>
      <w:r w:rsidRPr="00BB25E9">
        <w:rPr>
          <w:rFonts w:ascii="Helvetica" w:hAnsi="Helvetica"/>
          <w:u w:val="single"/>
        </w:rPr>
        <w:t xml:space="preserve">, it is key to have the 2NR prepping and eating a sandwich at the same time. This </w:t>
      </w:r>
      <w:proofErr w:type="spellStart"/>
      <w:r w:rsidRPr="00BB25E9">
        <w:rPr>
          <w:rFonts w:ascii="Helvetica" w:hAnsi="Helvetica"/>
          <w:u w:val="single"/>
        </w:rPr>
        <w:t>can not</w:t>
      </w:r>
      <w:proofErr w:type="spellEnd"/>
      <w:r w:rsidRPr="00BB25E9">
        <w:rPr>
          <w:rFonts w:ascii="Helvetica" w:hAnsi="Helvetica"/>
          <w:u w:val="single"/>
        </w:rPr>
        <w:t xml:space="preserve"> happen if he/she is also flowing, that's the key internal link to not sucking in the debate round. </w:t>
      </w:r>
      <w:r w:rsidRPr="00BB25E9">
        <w:rPr>
          <w:rFonts w:ascii="Helvetica" w:hAnsi="Helvetica"/>
        </w:rPr>
        <w:t xml:space="preserve">That is why the so called 1NR is actually just prep that </w:t>
      </w:r>
      <w:r w:rsidRPr="00BB25E9">
        <w:rPr>
          <w:rFonts w:ascii="Helvetica" w:hAnsi="Helvetica"/>
          <w:u w:val="single"/>
        </w:rPr>
        <w:t>the 1N must make the sandwich so that 2N can prep and eat a sandwich.</w:t>
      </w: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20" w:name="_Toc270962723"/>
      <w:bookmarkStart w:id="21" w:name="_Toc324201502"/>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Aff Needs to Make a Sandwich Too</w:t>
      </w:r>
      <w:bookmarkEnd w:id="20"/>
      <w:bookmarkEnd w:id="21"/>
    </w:p>
    <w:p w:rsidR="002320DB" w:rsidRPr="00BB25E9" w:rsidRDefault="002320DB" w:rsidP="002320DB">
      <w:pPr>
        <w:rPr>
          <w:rFonts w:ascii="Helvetica" w:hAnsi="Helvetica"/>
        </w:rPr>
      </w:pPr>
    </w:p>
    <w:p w:rsidR="002320DB" w:rsidRPr="00BB25E9" w:rsidRDefault="002320DB" w:rsidP="002320DB">
      <w:pPr>
        <w:numPr>
          <w:ilvl w:val="0"/>
          <w:numId w:val="3"/>
        </w:numPr>
        <w:rPr>
          <w:rFonts w:ascii="Helvetica" w:hAnsi="Helvetica"/>
        </w:rPr>
      </w:pPr>
      <w:r w:rsidRPr="00BB25E9">
        <w:rPr>
          <w:rFonts w:ascii="Helvetica" w:hAnsi="Helvetica"/>
        </w:rPr>
        <w:t xml:space="preserve">This argument is almost as ridiculous as the lack of a 2N sandwich. Extend the E subpoint from the shell; being negative is key. It’s the 1ns burden. 1ar’s are important to </w:t>
      </w:r>
      <w:proofErr w:type="spellStart"/>
      <w:r w:rsidRPr="00BB25E9">
        <w:rPr>
          <w:rFonts w:ascii="Helvetica" w:hAnsi="Helvetica"/>
        </w:rPr>
        <w:t>aff</w:t>
      </w:r>
      <w:proofErr w:type="spellEnd"/>
      <w:r w:rsidRPr="00BB25E9">
        <w:rPr>
          <w:rFonts w:ascii="Helvetica" w:hAnsi="Helvetica"/>
        </w:rPr>
        <w:t xml:space="preserve"> debate 2ars need to extend things from them. 1nr’s have literally no worth.</w:t>
      </w: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22" w:name="_Toc270962724"/>
      <w:bookmarkStart w:id="23" w:name="_Toc324201503"/>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2N beating up the 1N during the 2NR</w:t>
      </w:r>
      <w:bookmarkEnd w:id="22"/>
      <w:bookmarkEnd w:id="23"/>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 xml:space="preserve">Sign your ballot now—thanks for the show, but all the neg will get out of this is more hatred, another black eye, and less sandwiches in the future. This exacerbates our impact claims and also means you immediately vote </w:t>
      </w:r>
      <w:proofErr w:type="spellStart"/>
      <w:r w:rsidRPr="00BB25E9">
        <w:rPr>
          <w:rFonts w:ascii="Helvetica" w:hAnsi="Helvetica"/>
          <w:b/>
        </w:rPr>
        <w:t>aff</w:t>
      </w:r>
      <w:proofErr w:type="spellEnd"/>
      <w:r w:rsidRPr="00BB25E9">
        <w:rPr>
          <w:rFonts w:ascii="Helvetica" w:hAnsi="Helvetica"/>
          <w:b/>
        </w:rPr>
        <w:t>.</w:t>
      </w:r>
    </w:p>
    <w:p w:rsidR="002320DB" w:rsidRPr="00BB25E9" w:rsidRDefault="002320DB" w:rsidP="002320DB">
      <w:pPr>
        <w:rPr>
          <w:rFonts w:ascii="Helvetica" w:hAnsi="Helvetica"/>
        </w:rPr>
      </w:pPr>
      <w:r w:rsidRPr="00BB25E9">
        <w:rPr>
          <w:rFonts w:ascii="Helvetica" w:hAnsi="Helvetica"/>
          <w:b/>
        </w:rPr>
        <w:t>Luu, 10</w:t>
      </w:r>
      <w:r w:rsidRPr="00BB25E9">
        <w:rPr>
          <w:rFonts w:ascii="Helvetica" w:hAnsi="Helvetica"/>
        </w:rPr>
        <w:t>—debater at Northside College Prep (Norman, 8/30/10, “U.S. Foreign Policy, Debates, and Sandwiches: More Similar Than You Thought”)</w:t>
      </w:r>
    </w:p>
    <w:p w:rsidR="002320DB" w:rsidRPr="00BB25E9" w:rsidRDefault="002320DB" w:rsidP="002320DB">
      <w:pPr>
        <w:rPr>
          <w:rFonts w:ascii="Helvetica" w:hAnsi="Helvetica"/>
          <w:u w:val="single"/>
        </w:rPr>
      </w:pPr>
      <w:r w:rsidRPr="00BB25E9">
        <w:rPr>
          <w:rFonts w:ascii="Helvetica" w:hAnsi="Helvetica"/>
          <w:u w:val="single"/>
        </w:rPr>
        <w:t xml:space="preserve">We all love fights once in a while, but only if the people fighting have </w:t>
      </w:r>
      <w:proofErr w:type="spellStart"/>
      <w:r w:rsidRPr="00BB25E9">
        <w:rPr>
          <w:rFonts w:ascii="Helvetica" w:hAnsi="Helvetica"/>
          <w:u w:val="single"/>
        </w:rPr>
        <w:t>morphers</w:t>
      </w:r>
      <w:proofErr w:type="spellEnd"/>
      <w:r w:rsidRPr="00BB25E9">
        <w:rPr>
          <w:rFonts w:ascii="Helvetica" w:hAnsi="Helvetica"/>
          <w:u w:val="single"/>
        </w:rPr>
        <w:t xml:space="preserve"> and </w:t>
      </w:r>
      <w:proofErr w:type="spellStart"/>
      <w:r w:rsidRPr="00BB25E9">
        <w:rPr>
          <w:rFonts w:ascii="Helvetica" w:hAnsi="Helvetica"/>
          <w:u w:val="single"/>
        </w:rPr>
        <w:t>megazords</w:t>
      </w:r>
      <w:proofErr w:type="spellEnd"/>
      <w:r w:rsidRPr="00BB25E9">
        <w:rPr>
          <w:rFonts w:ascii="Helvetica" w:hAnsi="Helvetica"/>
          <w:u w:val="single"/>
        </w:rPr>
        <w:t xml:space="preserve">. </w:t>
      </w:r>
      <w:r w:rsidRPr="00BB25E9">
        <w:rPr>
          <w:rFonts w:ascii="Helvetica" w:hAnsi="Helvetica"/>
        </w:rPr>
        <w:t xml:space="preserve">Conflict between teammates is heartbreaking. </w:t>
      </w:r>
      <w:r w:rsidRPr="00BB25E9">
        <w:rPr>
          <w:rFonts w:ascii="Helvetica" w:hAnsi="Helvetica"/>
          <w:u w:val="single"/>
        </w:rPr>
        <w:t>A partnership</w:t>
      </w:r>
      <w:r w:rsidRPr="00BB25E9">
        <w:rPr>
          <w:rFonts w:ascii="Helvetica" w:hAnsi="Helvetica"/>
        </w:rPr>
        <w:t xml:space="preserve">, one even closer </w:t>
      </w:r>
      <w:r w:rsidRPr="00BB25E9">
        <w:rPr>
          <w:rFonts w:ascii="Helvetica" w:hAnsi="Helvetica"/>
          <w:u w:val="single"/>
        </w:rPr>
        <w:t>in</w:t>
      </w:r>
      <w:r w:rsidRPr="00BB25E9">
        <w:rPr>
          <w:rFonts w:ascii="Helvetica" w:hAnsi="Helvetica"/>
        </w:rPr>
        <w:t xml:space="preserve"> the activity of </w:t>
      </w:r>
      <w:r w:rsidRPr="00BB25E9">
        <w:rPr>
          <w:rFonts w:ascii="Helvetica" w:hAnsi="Helvetica"/>
          <w:u w:val="single"/>
        </w:rPr>
        <w:t>debate, should never be split apart because of a simple lack of sandwich giving.</w:t>
      </w:r>
      <w:r w:rsidRPr="00BB25E9">
        <w:rPr>
          <w:rFonts w:ascii="Helvetica" w:hAnsi="Helvetica"/>
        </w:rPr>
        <w:t xml:space="preserve"> Much like the relationship between citizens of America and President Obama, </w:t>
      </w:r>
      <w:r w:rsidRPr="00BB25E9">
        <w:rPr>
          <w:rFonts w:ascii="Helvetica" w:hAnsi="Helvetica"/>
          <w:u w:val="single"/>
        </w:rPr>
        <w:t>the weaker member of the team should show some love; provide some nourishment to the exhausted team leader. If a fight does break out,</w:t>
      </w:r>
      <w:r w:rsidRPr="00BB25E9">
        <w:rPr>
          <w:rFonts w:ascii="Helvetica" w:hAnsi="Helvetica"/>
        </w:rPr>
        <w:t xml:space="preserve"> especially between teammates and during a debate round, </w:t>
      </w:r>
      <w:r w:rsidRPr="00BB25E9">
        <w:rPr>
          <w:rFonts w:ascii="Helvetica" w:hAnsi="Helvetica"/>
          <w:u w:val="single"/>
        </w:rPr>
        <w:t>the judge should automatically vote against the violent team.</w:t>
      </w:r>
      <w:r w:rsidRPr="00BB25E9">
        <w:rPr>
          <w:rFonts w:ascii="Helvetica" w:hAnsi="Helvetica"/>
        </w:rPr>
        <w:t xml:space="preserve"> Violence has never been the answer; it has only </w:t>
      </w:r>
      <w:proofErr w:type="gramStart"/>
      <w:r w:rsidRPr="00BB25E9">
        <w:rPr>
          <w:rFonts w:ascii="Helvetica" w:hAnsi="Helvetica"/>
        </w:rPr>
        <w:t>lead</w:t>
      </w:r>
      <w:proofErr w:type="gramEnd"/>
      <w:r w:rsidRPr="00BB25E9">
        <w:rPr>
          <w:rFonts w:ascii="Helvetica" w:hAnsi="Helvetica"/>
        </w:rPr>
        <w:t xml:space="preserve"> to more deaths throughout history. </w:t>
      </w:r>
      <w:r w:rsidRPr="00BB25E9">
        <w:rPr>
          <w:rFonts w:ascii="Helvetica" w:hAnsi="Helvetica"/>
          <w:u w:val="single"/>
        </w:rPr>
        <w:t xml:space="preserve">By signing the ballot against the team that is violent, he/she affirms the two true facts of life: (1) Violence is never the answer. And. (2) Sandwiches are always well-deserved for the hardworking. </w:t>
      </w: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24" w:name="_Toc270962725"/>
      <w:bookmarkStart w:id="25" w:name="_Toc324201504"/>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Put it on the tab (I’ll get a lot of sandwiches later)</w:t>
      </w:r>
      <w:bookmarkEnd w:id="24"/>
      <w:bookmarkEnd w:id="25"/>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numPr>
          <w:ilvl w:val="0"/>
          <w:numId w:val="4"/>
        </w:numPr>
        <w:rPr>
          <w:rFonts w:ascii="Helvetica" w:hAnsi="Helvetica"/>
        </w:rPr>
      </w:pPr>
      <w:r w:rsidRPr="00BB25E9">
        <w:rPr>
          <w:rFonts w:ascii="Helvetica" w:hAnsi="Helvetica"/>
        </w:rPr>
        <w:t>Doesn’t solve-</w:t>
      </w:r>
    </w:p>
    <w:p w:rsidR="002320DB" w:rsidRPr="00BB25E9" w:rsidRDefault="002320DB" w:rsidP="002320DB">
      <w:pPr>
        <w:numPr>
          <w:ilvl w:val="1"/>
          <w:numId w:val="4"/>
        </w:numPr>
        <w:rPr>
          <w:rFonts w:ascii="Helvetica" w:hAnsi="Helvetica"/>
        </w:rPr>
      </w:pPr>
      <w:r w:rsidRPr="00BB25E9">
        <w:rPr>
          <w:rFonts w:ascii="Helvetica" w:hAnsi="Helvetica"/>
        </w:rPr>
        <w:t xml:space="preserve">Freedom: Look to the </w:t>
      </w:r>
      <w:proofErr w:type="spellStart"/>
      <w:r w:rsidRPr="00BB25E9">
        <w:rPr>
          <w:rFonts w:ascii="Helvetica" w:hAnsi="Helvetica"/>
        </w:rPr>
        <w:t>Caminer</w:t>
      </w:r>
      <w:proofErr w:type="spellEnd"/>
      <w:r w:rsidRPr="00BB25E9">
        <w:rPr>
          <w:rFonts w:ascii="Helvetica" w:hAnsi="Helvetica"/>
        </w:rPr>
        <w:t xml:space="preserve"> evidence, he says that every human has a right to a sandwich. The damage has been done, literally—and not punishing them for it means pushes us down a slippery slope where nobody has freedom.</w:t>
      </w:r>
    </w:p>
    <w:p w:rsidR="002320DB" w:rsidRPr="00BB25E9" w:rsidRDefault="002320DB" w:rsidP="002320DB">
      <w:pPr>
        <w:numPr>
          <w:ilvl w:val="1"/>
          <w:numId w:val="4"/>
        </w:numPr>
        <w:rPr>
          <w:rFonts w:ascii="Helvetica" w:hAnsi="Helvetica"/>
        </w:rPr>
      </w:pPr>
      <w:r w:rsidRPr="00BB25E9">
        <w:rPr>
          <w:rFonts w:ascii="Helvetica" w:hAnsi="Helvetica"/>
        </w:rPr>
        <w:t>Teams who claim that sandwiches will be provided in the future always lie. Other issues things can be put off; but sandwiches are the most pressing issue in the debate.</w:t>
      </w:r>
    </w:p>
    <w:p w:rsidR="002320DB" w:rsidRPr="00BB25E9" w:rsidRDefault="002320DB" w:rsidP="002320DB">
      <w:pPr>
        <w:numPr>
          <w:ilvl w:val="1"/>
          <w:numId w:val="4"/>
        </w:numPr>
        <w:rPr>
          <w:rFonts w:ascii="Helvetica" w:hAnsi="Helvetica"/>
        </w:rPr>
      </w:pPr>
      <w:r w:rsidRPr="00BB25E9">
        <w:rPr>
          <w:rFonts w:ascii="Helvetica" w:hAnsi="Helvetica"/>
        </w:rPr>
        <w:t xml:space="preserve">Our </w:t>
      </w:r>
      <w:proofErr w:type="spellStart"/>
      <w:r w:rsidRPr="00BB25E9">
        <w:rPr>
          <w:rFonts w:ascii="Helvetica" w:hAnsi="Helvetica"/>
        </w:rPr>
        <w:t>Caminer</w:t>
      </w:r>
      <w:proofErr w:type="spellEnd"/>
      <w:r w:rsidRPr="00BB25E9">
        <w:rPr>
          <w:rFonts w:ascii="Helvetica" w:hAnsi="Helvetica"/>
        </w:rPr>
        <w:t xml:space="preserve"> evidence from the 1AR indicates that sandwiches (and condiments, specifically) are directly proportional to the line-by-line on the flow. Prefer this evidence because he cites studies done, which is much more predictable than their claims</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26" w:name="_Toc270962726"/>
      <w:bookmarkStart w:id="27" w:name="_Toc324201505"/>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2N didn’t ask</w:t>
      </w:r>
      <w:bookmarkEnd w:id="26"/>
      <w:bookmarkEnd w:id="27"/>
    </w:p>
    <w:p w:rsidR="002320DB" w:rsidRPr="00BB25E9" w:rsidRDefault="002320DB" w:rsidP="002320DB">
      <w:pPr>
        <w:rPr>
          <w:rFonts w:ascii="Helvetica" w:hAnsi="Helvetica"/>
        </w:rPr>
      </w:pPr>
    </w:p>
    <w:p w:rsidR="002320DB" w:rsidRPr="00BB25E9" w:rsidRDefault="002320DB" w:rsidP="002320DB">
      <w:pPr>
        <w:numPr>
          <w:ilvl w:val="0"/>
          <w:numId w:val="4"/>
        </w:numPr>
        <w:rPr>
          <w:rFonts w:ascii="Helvetica" w:hAnsi="Helvetica"/>
        </w:rPr>
      </w:pPr>
      <w:r w:rsidRPr="00BB25E9">
        <w:rPr>
          <w:rFonts w:ascii="Helvetica" w:hAnsi="Helvetica"/>
        </w:rPr>
        <w:t>Concede this argument. There are two impacts.</w:t>
      </w:r>
    </w:p>
    <w:p w:rsidR="002320DB" w:rsidRPr="00BB25E9" w:rsidRDefault="002320DB" w:rsidP="002320DB">
      <w:pPr>
        <w:numPr>
          <w:ilvl w:val="1"/>
          <w:numId w:val="4"/>
        </w:numPr>
        <w:rPr>
          <w:rFonts w:ascii="Helvetica" w:hAnsi="Helvetica"/>
        </w:rPr>
      </w:pPr>
      <w:r w:rsidRPr="00BB25E9">
        <w:rPr>
          <w:rFonts w:ascii="Helvetica" w:hAnsi="Helvetica"/>
        </w:rPr>
        <w:t xml:space="preserve">They don’t want the win—sandwiches are the only thing that has any importance in the debate round, cross-apply the </w:t>
      </w:r>
      <w:proofErr w:type="spellStart"/>
      <w:r w:rsidRPr="00BB25E9">
        <w:rPr>
          <w:rFonts w:ascii="Helvetica" w:hAnsi="Helvetica"/>
        </w:rPr>
        <w:t>Caminer</w:t>
      </w:r>
      <w:proofErr w:type="spellEnd"/>
      <w:r w:rsidRPr="00BB25E9">
        <w:rPr>
          <w:rFonts w:ascii="Helvetica" w:hAnsi="Helvetica"/>
        </w:rPr>
        <w:t xml:space="preserve"> evidence.</w:t>
      </w:r>
    </w:p>
    <w:p w:rsidR="002320DB" w:rsidRPr="00BB25E9" w:rsidRDefault="002320DB" w:rsidP="002320DB">
      <w:pPr>
        <w:numPr>
          <w:ilvl w:val="1"/>
          <w:numId w:val="4"/>
        </w:numPr>
        <w:rPr>
          <w:rFonts w:ascii="Helvetica" w:hAnsi="Helvetica"/>
        </w:rPr>
      </w:pPr>
      <w:r w:rsidRPr="00BB25E9">
        <w:rPr>
          <w:rFonts w:ascii="Helvetica" w:hAnsi="Helvetica"/>
        </w:rPr>
        <w:t xml:space="preserve">The 2N isn’t taking leadership—it’s important to keep the 1N in line for future rounds. Not voting on this argument ensures lack of sandwiches in the future. </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28" w:name="_Toc270962727"/>
      <w:bookmarkStart w:id="29" w:name="_Toc324201506"/>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2N asked but didn’t get anything</w:t>
      </w:r>
      <w:bookmarkEnd w:id="28"/>
      <w:bookmarkEnd w:id="29"/>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numPr>
          <w:ilvl w:val="0"/>
          <w:numId w:val="4"/>
        </w:numPr>
        <w:rPr>
          <w:rFonts w:ascii="Helvetica" w:hAnsi="Helvetica"/>
        </w:rPr>
      </w:pPr>
      <w:r w:rsidRPr="00BB25E9">
        <w:rPr>
          <w:rFonts w:ascii="Helvetica" w:hAnsi="Helvetica"/>
        </w:rPr>
        <w:t xml:space="preserve">Still vote them down for 1N laziness- they only have one job during negative rounds, that’s to make a single sandwich for the 2NR; vote them down if they are too unintelligent to understand. </w:t>
      </w:r>
    </w:p>
    <w:p w:rsidR="002320DB" w:rsidRPr="00BB25E9" w:rsidRDefault="002320DB" w:rsidP="002320DB">
      <w:pPr>
        <w:numPr>
          <w:ilvl w:val="0"/>
          <w:numId w:val="4"/>
        </w:numPr>
        <w:rPr>
          <w:rFonts w:ascii="Helvetica" w:hAnsi="Helvetica"/>
        </w:rPr>
      </w:pPr>
      <w:r w:rsidRPr="00BB25E9">
        <w:rPr>
          <w:rFonts w:ascii="Helvetica" w:hAnsi="Helvetica"/>
        </w:rPr>
        <w:t>2N should have pushed them harder: that analysis was in the 1ar, I shouldn’t have to explain it again.</w:t>
      </w:r>
    </w:p>
    <w:p w:rsidR="002320DB" w:rsidRPr="00BB25E9" w:rsidRDefault="002320DB" w:rsidP="002320DB">
      <w:pPr>
        <w:rPr>
          <w:rFonts w:ascii="Helvetica" w:hAnsi="Helvetica"/>
        </w:rPr>
      </w:pPr>
    </w:p>
    <w:p w:rsidR="002320DB" w:rsidRPr="00BB25E9" w:rsidRDefault="002320DB" w:rsidP="002320DB">
      <w:pPr>
        <w:pStyle w:val="Heading1"/>
        <w:rPr>
          <w:rFonts w:ascii="Helvetica" w:hAnsi="Helvetica"/>
        </w:rPr>
      </w:pPr>
      <w:bookmarkStart w:id="30" w:name="_Toc270962728"/>
      <w:bookmarkStart w:id="31" w:name="_Toc324201507"/>
      <w:r w:rsidRPr="00BB25E9">
        <w:rPr>
          <w:rFonts w:ascii="Helvetica" w:hAnsi="Helvetica"/>
        </w:rPr>
        <w:lastRenderedPageBreak/>
        <w:t>A</w:t>
      </w:r>
      <w:r w:rsidR="003D4580" w:rsidRPr="00BB25E9">
        <w:rPr>
          <w:rFonts w:ascii="Helvetica" w:hAnsi="Helvetica"/>
        </w:rPr>
        <w:t>/T</w:t>
      </w:r>
      <w:r w:rsidRPr="00BB25E9">
        <w:rPr>
          <w:rFonts w:ascii="Helvetica" w:hAnsi="Helvetica"/>
        </w:rPr>
        <w:t xml:space="preserve"> Trieu, 2010/Beat up the 1N</w:t>
      </w:r>
      <w:bookmarkEnd w:id="30"/>
      <w:bookmarkEnd w:id="31"/>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Counterplan doesn't solve and Tom Trieu is creepier than a piranha applying mascara on a pogo stick. This card is the fire on the bee’s knees.</w:t>
      </w:r>
    </w:p>
    <w:p w:rsidR="002320DB" w:rsidRPr="00BB25E9" w:rsidRDefault="002320DB" w:rsidP="002320DB">
      <w:pPr>
        <w:rPr>
          <w:rFonts w:ascii="Helvetica" w:hAnsi="Helvetica"/>
        </w:rPr>
      </w:pPr>
      <w:proofErr w:type="spellStart"/>
      <w:r w:rsidRPr="00BB25E9">
        <w:rPr>
          <w:rFonts w:ascii="Helvetica" w:hAnsi="Helvetica"/>
          <w:b/>
        </w:rPr>
        <w:t>Caminer</w:t>
      </w:r>
      <w:proofErr w:type="spellEnd"/>
      <w:r w:rsidRPr="00BB25E9">
        <w:rPr>
          <w:rFonts w:ascii="Helvetica" w:hAnsi="Helvetica"/>
          <w:b/>
        </w:rPr>
        <w:t>, 10--</w:t>
      </w:r>
      <w:r w:rsidRPr="00BB25E9">
        <w:rPr>
          <w:rFonts w:ascii="Helvetica" w:hAnsi="Helvetica"/>
        </w:rPr>
        <w:t xml:space="preserve"> Debater at Northside College Prep, the go-to expert for 1N sandwich making. (Mitchell, 8/30/10- “Girls, Guns, and (Selena) Gomez: A Summer at MNDI Plus </w:t>
      </w:r>
      <w:proofErr w:type="spellStart"/>
      <w:r w:rsidRPr="00BB25E9">
        <w:rPr>
          <w:rFonts w:ascii="Helvetica" w:hAnsi="Helvetica"/>
        </w:rPr>
        <w:t>Plus</w:t>
      </w:r>
      <w:proofErr w:type="spellEnd"/>
      <w:r w:rsidRPr="00BB25E9">
        <w:rPr>
          <w:rFonts w:ascii="Helvetica" w:hAnsi="Helvetica"/>
        </w:rPr>
        <w:t xml:space="preserve"> Plus”)</w:t>
      </w:r>
    </w:p>
    <w:p w:rsidR="002320DB" w:rsidRPr="00BB25E9" w:rsidRDefault="002320DB" w:rsidP="002320DB">
      <w:pPr>
        <w:rPr>
          <w:rFonts w:ascii="Helvetica" w:hAnsi="Helvetica"/>
          <w:u w:val="single"/>
        </w:rPr>
      </w:pPr>
      <w:r w:rsidRPr="00BB25E9">
        <w:rPr>
          <w:rFonts w:ascii="Helvetica" w:hAnsi="Helvetica"/>
          <w:u w:val="single"/>
        </w:rPr>
        <w:t>Some authors (see Trie</w:t>
      </w:r>
      <w:r w:rsidRPr="00BB25E9">
        <w:rPr>
          <w:rFonts w:ascii="Helvetica" w:hAnsi="Helvetica"/>
        </w:rPr>
        <w:t xml:space="preserve">u, 2010) </w:t>
      </w:r>
      <w:r w:rsidRPr="00BB25E9">
        <w:rPr>
          <w:rFonts w:ascii="Helvetica" w:hAnsi="Helvetica"/>
          <w:u w:val="single"/>
        </w:rPr>
        <w:t xml:space="preserve">have proposed eliminating the voting issue attached to 1N’s Burden Theory and instead causing physical harm to the 1N. While it would be appropriate to cause bodily harm </w:t>
      </w:r>
      <w:r w:rsidRPr="00BB25E9">
        <w:rPr>
          <w:rFonts w:ascii="Helvetica" w:hAnsi="Helvetica"/>
        </w:rPr>
        <w:t>to an incompetent 1N</w:t>
      </w:r>
      <w:r w:rsidRPr="00BB25E9">
        <w:rPr>
          <w:rFonts w:ascii="Helvetica" w:hAnsi="Helvetica"/>
          <w:u w:val="single"/>
        </w:rPr>
        <w:t>, in no way would it be enough</w:t>
      </w:r>
      <w:r w:rsidRPr="00BB25E9">
        <w:rPr>
          <w:rFonts w:ascii="Helvetica" w:hAnsi="Helvetica"/>
        </w:rPr>
        <w:t xml:space="preserve">. </w:t>
      </w:r>
      <w:r w:rsidRPr="00BB25E9">
        <w:rPr>
          <w:rFonts w:ascii="Helvetica" w:hAnsi="Helvetica"/>
          <w:u w:val="single"/>
        </w:rPr>
        <w:t xml:space="preserve">As a result of their nerdiness, unintelligence, and poor fashion taste, 1N’s are often beat up, abused, and harassed at school on a daily basis. </w:t>
      </w:r>
      <w:r w:rsidRPr="00BB25E9">
        <w:rPr>
          <w:rFonts w:ascii="Helvetica" w:hAnsi="Helvetica"/>
        </w:rPr>
        <w:t>Therefore</w:t>
      </w:r>
      <w:r w:rsidRPr="00BB25E9">
        <w:rPr>
          <w:rFonts w:ascii="Helvetica" w:hAnsi="Helvetica"/>
          <w:u w:val="single"/>
        </w:rPr>
        <w:t xml:space="preserve">, further physical injury would not affect a 1N; instead, it is necessary to destroy any sort of confidence that 1N’s have stored up as a result in their participation in debate. </w:t>
      </w:r>
    </w:p>
    <w:p w:rsidR="002320DB" w:rsidRPr="00BB25E9" w:rsidRDefault="002320DB" w:rsidP="002320DB">
      <w:pPr>
        <w:rPr>
          <w:rFonts w:ascii="Helvetica" w:hAnsi="Helvetica"/>
          <w:u w:val="single"/>
        </w:rPr>
      </w:pPr>
    </w:p>
    <w:p w:rsidR="002320DB" w:rsidRPr="00BB25E9" w:rsidRDefault="002320DB" w:rsidP="002320DB">
      <w:pPr>
        <w:rPr>
          <w:rFonts w:ascii="Helvetica" w:hAnsi="Helvetica"/>
        </w:rPr>
      </w:pPr>
      <w:r w:rsidRPr="00BB25E9">
        <w:rPr>
          <w:rFonts w:ascii="Helvetica" w:hAnsi="Helvetica"/>
          <w:b/>
          <w:u w:val="single"/>
        </w:rPr>
        <w:t xml:space="preserve">Voting the 1N down would serve as a reminder that they cannot help their smarter, better partner, but that their only responsibility is to make their partner a sandwich. </w:t>
      </w:r>
      <w:r w:rsidRPr="00BB25E9">
        <w:rPr>
          <w:rFonts w:ascii="Helvetica" w:hAnsi="Helvetica"/>
        </w:rPr>
        <w:t xml:space="preserve">However, </w:t>
      </w:r>
      <w:r w:rsidRPr="00BB25E9">
        <w:rPr>
          <w:rFonts w:ascii="Helvetica" w:hAnsi="Helvetica"/>
          <w:u w:val="single"/>
        </w:rPr>
        <w:t>there is nothing wrong with causing bodily harm in addition to voting the negative team down</w:t>
      </w:r>
      <w:r w:rsidRPr="00BB25E9">
        <w:rPr>
          <w:rFonts w:ascii="Helvetica" w:hAnsi="Helvetica"/>
        </w:rPr>
        <w:t xml:space="preserve">. </w:t>
      </w:r>
    </w:p>
    <w:p w:rsidR="002320DB" w:rsidRPr="00BB25E9" w:rsidRDefault="002320DB" w:rsidP="002320DB">
      <w:pPr>
        <w:rPr>
          <w:rFonts w:ascii="Helvetica" w:hAnsi="Helvetica"/>
        </w:rPr>
      </w:pPr>
    </w:p>
    <w:p w:rsidR="002320DB" w:rsidRPr="00BB25E9" w:rsidRDefault="002320DB" w:rsidP="002320DB">
      <w:pPr>
        <w:rPr>
          <w:rFonts w:ascii="Helvetica" w:hAnsi="Helvetica"/>
          <w:u w:val="single"/>
        </w:rPr>
      </w:pPr>
      <w:r w:rsidRPr="00BB25E9">
        <w:rPr>
          <w:rFonts w:ascii="Helvetica" w:hAnsi="Helvetica"/>
          <w:b/>
          <w:u w:val="single"/>
        </w:rPr>
        <w:t xml:space="preserve">Alternatively, </w:t>
      </w:r>
      <w:r w:rsidRPr="00BB25E9">
        <w:rPr>
          <w:rFonts w:ascii="Helvetica" w:hAnsi="Helvetica"/>
          <w:u w:val="single"/>
        </w:rPr>
        <w:t xml:space="preserve">one could vote the negative team down and beat up the 1N in all other instances. </w:t>
      </w:r>
    </w:p>
    <w:p w:rsidR="002320DB" w:rsidRPr="00BB25E9" w:rsidRDefault="002320DB" w:rsidP="002320DB">
      <w:pPr>
        <w:rPr>
          <w:rFonts w:ascii="Helvetica" w:hAnsi="Helvetica"/>
          <w:u w:val="single"/>
        </w:rPr>
      </w:pPr>
    </w:p>
    <w:p w:rsidR="002320DB" w:rsidRPr="00BB25E9" w:rsidRDefault="002320DB" w:rsidP="002320DB">
      <w:pPr>
        <w:rPr>
          <w:rFonts w:ascii="Helvetica" w:hAnsi="Helvetica"/>
          <w:b/>
          <w:u w:val="single"/>
        </w:rPr>
      </w:pPr>
      <w:r w:rsidRPr="00BB25E9">
        <w:rPr>
          <w:rFonts w:ascii="Helvetica" w:hAnsi="Helvetica"/>
          <w:b/>
          <w:u w:val="single"/>
        </w:rPr>
        <w:t xml:space="preserve">Alternatively, </w:t>
      </w:r>
      <w:r w:rsidRPr="00BB25E9">
        <w:rPr>
          <w:rFonts w:ascii="Helvetica" w:hAnsi="Helvetica"/>
          <w:u w:val="single"/>
        </w:rPr>
        <w:t>one could vote the negative team down and consult with the judge on other issues regarding the 1N</w:t>
      </w:r>
      <w:r w:rsidRPr="00BB25E9">
        <w:rPr>
          <w:rFonts w:ascii="Helvetica" w:hAnsi="Helvetica"/>
          <w:b/>
          <w:u w:val="single"/>
        </w:rPr>
        <w:t xml:space="preserve">. </w:t>
      </w:r>
    </w:p>
    <w:p w:rsidR="002320DB" w:rsidRPr="00BB25E9" w:rsidRDefault="002320DB" w:rsidP="002320DB">
      <w:pPr>
        <w:rPr>
          <w:rFonts w:ascii="Helvetica" w:hAnsi="Helvetica"/>
          <w:b/>
          <w:u w:val="single"/>
        </w:rPr>
      </w:pPr>
    </w:p>
    <w:p w:rsidR="002320DB" w:rsidRPr="00BB25E9" w:rsidRDefault="002320DB" w:rsidP="002320DB">
      <w:pPr>
        <w:rPr>
          <w:rFonts w:ascii="Helvetica" w:hAnsi="Helvetica"/>
          <w:u w:val="single"/>
        </w:rPr>
      </w:pPr>
      <w:proofErr w:type="gramStart"/>
      <w:r w:rsidRPr="00BB25E9">
        <w:rPr>
          <w:rFonts w:ascii="Helvetica" w:hAnsi="Helvetica"/>
          <w:b/>
          <w:u w:val="single"/>
        </w:rPr>
        <w:t>Alternatively</w:t>
      </w:r>
      <w:proofErr w:type="gramEnd"/>
      <w:r w:rsidRPr="00BB25E9">
        <w:rPr>
          <w:rFonts w:ascii="Helvetica" w:hAnsi="Helvetica"/>
          <w:b/>
          <w:u w:val="single"/>
        </w:rPr>
        <w:t xml:space="preserve"> </w:t>
      </w:r>
      <w:r w:rsidRPr="00BB25E9">
        <w:rPr>
          <w:rFonts w:ascii="Helvetica" w:hAnsi="Helvetica"/>
          <w:u w:val="single"/>
        </w:rPr>
        <w:t xml:space="preserve">one could vote the negative team down and consult over the timeframe of how long of a beating is necessary. </w:t>
      </w:r>
    </w:p>
    <w:p w:rsidR="002320DB" w:rsidRPr="00BB25E9" w:rsidRDefault="002320DB" w:rsidP="002320DB">
      <w:pPr>
        <w:rPr>
          <w:rFonts w:ascii="Helvetica" w:hAnsi="Helvetica"/>
          <w:u w:val="single"/>
        </w:rPr>
      </w:pPr>
    </w:p>
    <w:p w:rsidR="002320DB" w:rsidRPr="00BB25E9" w:rsidRDefault="002320DB" w:rsidP="002320DB">
      <w:pPr>
        <w:rPr>
          <w:rFonts w:ascii="Helvetica" w:hAnsi="Helvetica"/>
          <w:u w:val="single"/>
        </w:rPr>
      </w:pPr>
      <w:r w:rsidRPr="00BB25E9">
        <w:rPr>
          <w:rFonts w:ascii="Helvetica" w:hAnsi="Helvetica"/>
          <w:b/>
          <w:u w:val="single"/>
        </w:rPr>
        <w:t xml:space="preserve">Alternatively, </w:t>
      </w:r>
      <w:r w:rsidRPr="00BB25E9">
        <w:rPr>
          <w:rFonts w:ascii="Helvetica" w:hAnsi="Helvetica"/>
          <w:u w:val="single"/>
        </w:rPr>
        <w:t>one could beat up the 1N in a world where the judge votes affirmative and just simply vote down the negative in a world where the judge doesn’t vote affirmative.</w:t>
      </w:r>
    </w:p>
    <w:p w:rsidR="002320DB" w:rsidRPr="00BB25E9" w:rsidRDefault="002320DB" w:rsidP="002320DB">
      <w:pPr>
        <w:rPr>
          <w:rFonts w:ascii="Helvetica" w:hAnsi="Helvetica"/>
          <w:b/>
          <w:u w:val="single"/>
        </w:rPr>
      </w:pPr>
    </w:p>
    <w:p w:rsidR="002320DB" w:rsidRPr="00BB25E9" w:rsidRDefault="002320DB" w:rsidP="002320DB">
      <w:pPr>
        <w:rPr>
          <w:rFonts w:ascii="Helvetica" w:hAnsi="Helvetica"/>
        </w:rPr>
      </w:pPr>
      <w:r w:rsidRPr="00BB25E9">
        <w:rPr>
          <w:rFonts w:ascii="Helvetica" w:hAnsi="Helvetica"/>
          <w:u w:val="single"/>
        </w:rPr>
        <w:t xml:space="preserve">Furthermore, the author of the article has a questionable academic and personal history. </w:t>
      </w:r>
      <w:r w:rsidRPr="00BB25E9">
        <w:rPr>
          <w:rFonts w:ascii="Helvetica" w:hAnsi="Helvetica"/>
          <w:b/>
          <w:u w:val="single"/>
        </w:rPr>
        <w:t>Mr. Trieu has reportedly been found trespassing on Selena Gomez’s property</w:t>
      </w:r>
      <w:r w:rsidRPr="00BB25E9">
        <w:rPr>
          <w:rFonts w:ascii="Helvetica" w:hAnsi="Helvetica"/>
          <w:b/>
        </w:rPr>
        <w:t>.</w:t>
      </w:r>
      <w:r w:rsidRPr="00BB25E9">
        <w:rPr>
          <w:rFonts w:ascii="Helvetica" w:hAnsi="Helvetica"/>
        </w:rPr>
        <w:t xml:space="preserve"> </w:t>
      </w:r>
      <w:r w:rsidRPr="00BB25E9">
        <w:rPr>
          <w:rFonts w:ascii="Helvetica" w:hAnsi="Helvetica"/>
          <w:u w:val="single"/>
        </w:rPr>
        <w:t xml:space="preserve">He claims he was invited, but witness reports have confirmed that Mr. Trieu was not only uninvited, but </w:t>
      </w:r>
      <w:r w:rsidRPr="00BB25E9">
        <w:rPr>
          <w:rFonts w:ascii="Helvetica" w:hAnsi="Helvetica"/>
          <w:b/>
          <w:u w:val="single"/>
        </w:rPr>
        <w:t>proceeded to take his clothes off for Ms. Gomez, while singing</w:t>
      </w:r>
      <w:r w:rsidRPr="00BB25E9">
        <w:rPr>
          <w:rFonts w:ascii="Helvetica" w:hAnsi="Helvetica"/>
          <w:u w:val="single"/>
        </w:rPr>
        <w:t xml:space="preserve"> </w:t>
      </w:r>
      <w:r w:rsidRPr="00BB25E9">
        <w:rPr>
          <w:rFonts w:ascii="Helvetica" w:hAnsi="Helvetica"/>
          <w:b/>
          <w:u w:val="single"/>
        </w:rPr>
        <w:t>“I love you Selena, you belong with me”.</w:t>
      </w:r>
      <w:r w:rsidRPr="00BB25E9">
        <w:rPr>
          <w:rFonts w:ascii="Helvetica" w:hAnsi="Helvetica"/>
          <w:u w:val="single"/>
        </w:rPr>
        <w:t xml:space="preserve"> </w:t>
      </w:r>
      <w:r w:rsidRPr="00BB25E9">
        <w:rPr>
          <w:rFonts w:ascii="Helvetica" w:hAnsi="Helvetica"/>
        </w:rPr>
        <w:t xml:space="preserve">Academically, </w:t>
      </w:r>
      <w:r w:rsidRPr="00BB25E9">
        <w:rPr>
          <w:rFonts w:ascii="Helvetica" w:hAnsi="Helvetica"/>
          <w:u w:val="single"/>
        </w:rPr>
        <w:t>Mr. Trieu has defended</w:t>
      </w:r>
      <w:r w:rsidRPr="00BB25E9">
        <w:rPr>
          <w:rFonts w:ascii="Helvetica" w:hAnsi="Helvetica"/>
        </w:rPr>
        <w:t xml:space="preserve"> false, immoral positions, at one time advocating </w:t>
      </w:r>
      <w:r w:rsidRPr="00BB25E9">
        <w:rPr>
          <w:rFonts w:ascii="Helvetica" w:hAnsi="Helvetica"/>
          <w:u w:val="single"/>
        </w:rPr>
        <w:t>the annihilation of all White males dating Asian females</w:t>
      </w:r>
      <w:r w:rsidRPr="00BB25E9">
        <w:rPr>
          <w:rFonts w:ascii="Helvetica" w:hAnsi="Helvetica"/>
        </w:rPr>
        <w:t xml:space="preserve">. </w:t>
      </w:r>
      <w:r w:rsidRPr="00BB25E9">
        <w:rPr>
          <w:rFonts w:ascii="Helvetica" w:hAnsi="Helvetica"/>
          <w:u w:val="single"/>
        </w:rPr>
        <w:t xml:space="preserve">One also has to question his qualifications to speak on 1N discipline, since his debate partner, the infamous Mitchell </w:t>
      </w:r>
      <w:proofErr w:type="spellStart"/>
      <w:r w:rsidRPr="00BB25E9">
        <w:rPr>
          <w:rFonts w:ascii="Helvetica" w:hAnsi="Helvetica"/>
          <w:u w:val="single"/>
        </w:rPr>
        <w:t>Caminer</w:t>
      </w:r>
      <w:proofErr w:type="spellEnd"/>
      <w:r w:rsidRPr="00BB25E9">
        <w:rPr>
          <w:rFonts w:ascii="Helvetica" w:hAnsi="Helvetica"/>
          <w:u w:val="single"/>
        </w:rPr>
        <w:t xml:space="preserve">, has not only dropped the 1N’s burden, but has been found </w:t>
      </w:r>
      <w:r w:rsidRPr="00BB25E9">
        <w:rPr>
          <w:rFonts w:ascii="Helvetica" w:hAnsi="Helvetica"/>
          <w:b/>
          <w:u w:val="single"/>
        </w:rPr>
        <w:t xml:space="preserve">clipping cards, tags, roadmaps, RFDs, cross-examination questions, </w:t>
      </w:r>
      <w:proofErr w:type="spellStart"/>
      <w:r w:rsidRPr="00BB25E9">
        <w:rPr>
          <w:rFonts w:ascii="Helvetica" w:hAnsi="Helvetica"/>
          <w:b/>
          <w:u w:val="single"/>
        </w:rPr>
        <w:t>expando</w:t>
      </w:r>
      <w:proofErr w:type="spellEnd"/>
      <w:r w:rsidRPr="00BB25E9">
        <w:rPr>
          <w:rFonts w:ascii="Helvetica" w:hAnsi="Helvetica"/>
          <w:b/>
          <w:u w:val="single"/>
        </w:rPr>
        <w:t xml:space="preserve"> indexes, novice lectures, judging philosophies, and speaker awards.</w:t>
      </w:r>
      <w:r w:rsidRPr="00BB25E9">
        <w:rPr>
          <w:rFonts w:ascii="Helvetica" w:hAnsi="Helvetica"/>
          <w:b/>
        </w:rPr>
        <w:t xml:space="preserve"> </w:t>
      </w:r>
      <w:r w:rsidRPr="00BB25E9">
        <w:rPr>
          <w:rFonts w:ascii="Helvetica" w:hAnsi="Helvetica"/>
        </w:rPr>
        <w:t>If Mr. Trieu could assert so strongly that causing physical harm to the 1N is so necessary, perhaps it should have been more effective on his lazy and unethical partner (full disclosure: I am Tom Trieu’s debate partner).     </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50916">
      <w:pPr>
        <w:pStyle w:val="Heading1"/>
        <w:rPr>
          <w:rFonts w:ascii="Helvetica" w:hAnsi="Helvetica"/>
        </w:rPr>
      </w:pPr>
      <w:bookmarkStart w:id="32" w:name="_Toc324201508"/>
      <w:proofErr w:type="spellStart"/>
      <w:r w:rsidRPr="00BB25E9">
        <w:rPr>
          <w:rFonts w:ascii="Helvetica" w:hAnsi="Helvetica"/>
        </w:rPr>
        <w:lastRenderedPageBreak/>
        <w:t>Timecube</w:t>
      </w:r>
      <w:proofErr w:type="spellEnd"/>
      <w:r w:rsidRPr="00BB25E9">
        <w:rPr>
          <w:rFonts w:ascii="Helvetica" w:hAnsi="Helvetica"/>
        </w:rPr>
        <w:t xml:space="preserve"> Kritik</w:t>
      </w:r>
      <w:bookmarkEnd w:id="32"/>
      <w:r w:rsidRPr="00BB25E9">
        <w:rPr>
          <w:rFonts w:ascii="Helvetica" w:hAnsi="Helvetica"/>
        </w:rPr>
        <w:t xml:space="preserve"> </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 xml:space="preserve">The State uses oppression to brainwash us into applying beneficent feelings to obedience and thus promotes its </w:t>
      </w:r>
      <w:proofErr w:type="spellStart"/>
      <w:r w:rsidRPr="00BB25E9">
        <w:rPr>
          <w:rFonts w:ascii="Helvetica" w:hAnsi="Helvetica"/>
          <w:b/>
        </w:rPr>
        <w:t>singularist</w:t>
      </w:r>
      <w:proofErr w:type="spellEnd"/>
      <w:r w:rsidRPr="00BB25E9">
        <w:rPr>
          <w:rFonts w:ascii="Helvetica" w:hAnsi="Helvetica"/>
          <w:b/>
        </w:rPr>
        <w:t xml:space="preserve"> regime.</w:t>
      </w:r>
    </w:p>
    <w:p w:rsidR="00D81791" w:rsidRPr="00BB25E9" w:rsidRDefault="00D81791" w:rsidP="00D81791">
      <w:pPr>
        <w:rPr>
          <w:rFonts w:ascii="Helvetica" w:hAnsi="Helvetica"/>
        </w:rPr>
      </w:pPr>
      <w:r w:rsidRPr="00BB25E9">
        <w:rPr>
          <w:rFonts w:ascii="Helvetica" w:hAnsi="Helvetica"/>
        </w:rPr>
        <w:t xml:space="preserve">Gene </w:t>
      </w:r>
      <w:proofErr w:type="gramStart"/>
      <w:r w:rsidRPr="00BB25E9">
        <w:rPr>
          <w:rFonts w:ascii="Helvetica" w:hAnsi="Helvetica"/>
          <w:b/>
        </w:rPr>
        <w:t>Ray</w:t>
      </w:r>
      <w:r w:rsidRPr="00BB25E9">
        <w:rPr>
          <w:rFonts w:ascii="Helvetica" w:hAnsi="Helvetica"/>
        </w:rPr>
        <w:t>,  Dr</w:t>
      </w:r>
      <w:proofErr w:type="gramEnd"/>
      <w:r w:rsidRPr="00BB25E9">
        <w:rPr>
          <w:rFonts w:ascii="Helvetica" w:hAnsi="Helvetica"/>
        </w:rPr>
        <w:t xml:space="preserve"> Gene Ray is the </w:t>
      </w:r>
      <w:proofErr w:type="spellStart"/>
      <w:proofErr w:type="gramStart"/>
      <w:r w:rsidRPr="00BB25E9">
        <w:rPr>
          <w:rFonts w:ascii="Helvetica" w:hAnsi="Helvetica"/>
        </w:rPr>
        <w:t>self proclaimed</w:t>
      </w:r>
      <w:proofErr w:type="spellEnd"/>
      <w:proofErr w:type="gramEnd"/>
      <w:r w:rsidRPr="00BB25E9">
        <w:rPr>
          <w:rFonts w:ascii="Helvetica" w:hAnsi="Helvetica"/>
        </w:rPr>
        <w:t xml:space="preserve"> smartest man on earth and has a self-appointed doctorate in cubism, www.cubicao.com, “The State”, </w:t>
      </w:r>
      <w:r w:rsidRPr="00BB25E9">
        <w:rPr>
          <w:rFonts w:ascii="Helvetica" w:hAnsi="Helvetica"/>
          <w:b/>
        </w:rPr>
        <w:t>2010:</w:t>
      </w:r>
    </w:p>
    <w:p w:rsidR="00D81791" w:rsidRPr="00BB25E9" w:rsidRDefault="00D81791" w:rsidP="00D81791">
      <w:pPr>
        <w:rPr>
          <w:rFonts w:ascii="Helvetica" w:hAnsi="Helvetica"/>
          <w:b/>
        </w:rPr>
      </w:pPr>
    </w:p>
    <w:p w:rsidR="00D81791" w:rsidRPr="00BB25E9" w:rsidRDefault="00D81791" w:rsidP="00D81791">
      <w:pPr>
        <w:rPr>
          <w:rFonts w:ascii="Helvetica" w:hAnsi="Helvetica"/>
          <w:b/>
          <w:u w:val="single"/>
        </w:rPr>
      </w:pPr>
      <w:r w:rsidRPr="00BB25E9">
        <w:rPr>
          <w:rFonts w:ascii="Helvetica" w:hAnsi="Helvetica"/>
          <w:b/>
          <w:u w:val="single"/>
        </w:rPr>
        <w:t xml:space="preserve">The </w:t>
      </w:r>
      <w:r w:rsidRPr="00BB25E9">
        <w:rPr>
          <w:rFonts w:ascii="Helvetica" w:hAnsi="Helvetica"/>
          <w:b/>
          <w:highlight w:val="yellow"/>
          <w:u w:val="single"/>
        </w:rPr>
        <w:t>state</w:t>
      </w:r>
      <w:r w:rsidRPr="00BB25E9">
        <w:rPr>
          <w:rFonts w:ascii="Helvetica" w:hAnsi="Helvetica"/>
          <w:b/>
          <w:u w:val="single"/>
        </w:rPr>
        <w:t xml:space="preserve"> can </w:t>
      </w:r>
      <w:r w:rsidRPr="00BB25E9">
        <w:rPr>
          <w:rFonts w:ascii="Helvetica" w:hAnsi="Helvetica"/>
          <w:b/>
          <w:highlight w:val="yellow"/>
          <w:u w:val="single"/>
        </w:rPr>
        <w:t>exert</w:t>
      </w:r>
      <w:r w:rsidRPr="00BB25E9">
        <w:rPr>
          <w:rFonts w:ascii="Helvetica" w:hAnsi="Helvetica"/>
          <w:b/>
          <w:u w:val="single"/>
        </w:rPr>
        <w:t xml:space="preserve"> control by a simple </w:t>
      </w:r>
      <w:r w:rsidRPr="00BB25E9">
        <w:rPr>
          <w:rFonts w:ascii="Helvetica" w:hAnsi="Helvetica"/>
          <w:b/>
          <w:highlight w:val="yellow"/>
          <w:u w:val="single"/>
        </w:rPr>
        <w:t>forceful oppression</w:t>
      </w:r>
      <w:r w:rsidRPr="00BB25E9">
        <w:rPr>
          <w:rFonts w:ascii="Helvetica" w:hAnsi="Helvetica"/>
          <w:b/>
          <w:u w:val="single"/>
        </w:rPr>
        <w:t xml:space="preserve"> technique</w:t>
      </w:r>
      <w:r w:rsidRPr="00BB25E9">
        <w:rPr>
          <w:rFonts w:ascii="Helvetica" w:hAnsi="Helvetica"/>
          <w:sz w:val="16"/>
        </w:rPr>
        <w:t>. Maybe it’d use technology as a means for this. But the people, as victims of the oppression, are likely to resent it, and might even be spurned to revolt. This creates a problem.</w:t>
      </w:r>
      <w:r w:rsidRPr="00BB25E9">
        <w:rPr>
          <w:rFonts w:ascii="Helvetica" w:hAnsi="Helvetica"/>
          <w:b/>
          <w:sz w:val="16"/>
        </w:rPr>
        <w:t xml:space="preserve"> </w:t>
      </w:r>
      <w:r w:rsidRPr="00BB25E9">
        <w:rPr>
          <w:rFonts w:ascii="Helvetica" w:hAnsi="Helvetica"/>
          <w:b/>
          <w:u w:val="single"/>
        </w:rPr>
        <w:t>So</w:t>
      </w:r>
      <w:r w:rsidRPr="00BB25E9">
        <w:rPr>
          <w:rFonts w:ascii="Helvetica" w:hAnsi="Helvetica"/>
          <w:b/>
          <w:sz w:val="16"/>
        </w:rPr>
        <w:t xml:space="preserve">, </w:t>
      </w:r>
      <w:r w:rsidRPr="00BB25E9">
        <w:rPr>
          <w:rFonts w:ascii="Helvetica" w:hAnsi="Helvetica"/>
          <w:b/>
          <w:u w:val="single"/>
        </w:rPr>
        <w:t>the</w:t>
      </w:r>
      <w:r w:rsidRPr="00BB25E9">
        <w:rPr>
          <w:rFonts w:ascii="Helvetica" w:hAnsi="Helvetica"/>
          <w:b/>
          <w:sz w:val="16"/>
        </w:rPr>
        <w:t xml:space="preserve"> </w:t>
      </w:r>
      <w:r w:rsidRPr="00BB25E9">
        <w:rPr>
          <w:rFonts w:ascii="Helvetica" w:hAnsi="Helvetica"/>
          <w:sz w:val="16"/>
        </w:rPr>
        <w:t>second</w:t>
      </w:r>
      <w:r w:rsidRPr="00BB25E9">
        <w:rPr>
          <w:rFonts w:ascii="Helvetica" w:hAnsi="Helvetica"/>
          <w:b/>
          <w:sz w:val="16"/>
        </w:rPr>
        <w:t xml:space="preserve"> </w:t>
      </w:r>
      <w:r w:rsidRPr="00BB25E9">
        <w:rPr>
          <w:rFonts w:ascii="Helvetica" w:hAnsi="Helvetica"/>
          <w:b/>
          <w:u w:val="single"/>
        </w:rPr>
        <w:t xml:space="preserve">strategy that the state can use is to control the people </w:t>
      </w:r>
      <w:r w:rsidRPr="00BB25E9">
        <w:rPr>
          <w:rFonts w:ascii="Helvetica" w:hAnsi="Helvetica"/>
          <w:b/>
          <w:highlight w:val="yellow"/>
          <w:u w:val="single"/>
        </w:rPr>
        <w:t>by means of Word</w:t>
      </w:r>
      <w:r w:rsidRPr="00BB25E9">
        <w:rPr>
          <w:rFonts w:ascii="Helvetica" w:hAnsi="Helvetica"/>
          <w:b/>
          <w:sz w:val="16"/>
        </w:rPr>
        <w:t xml:space="preserve">. </w:t>
      </w:r>
      <w:r w:rsidRPr="00BB25E9">
        <w:rPr>
          <w:rFonts w:ascii="Helvetica" w:hAnsi="Helvetica"/>
          <w:sz w:val="16"/>
        </w:rPr>
        <w:t xml:space="preserve">This strategy makes sense:  the </w:t>
      </w:r>
      <w:proofErr w:type="spellStart"/>
      <w:r w:rsidRPr="00BB25E9">
        <w:rPr>
          <w:rFonts w:ascii="Helvetica" w:hAnsi="Helvetica"/>
          <w:sz w:val="16"/>
        </w:rPr>
        <w:t>WordVirus</w:t>
      </w:r>
      <w:proofErr w:type="spellEnd"/>
      <w:r w:rsidRPr="00BB25E9">
        <w:rPr>
          <w:rFonts w:ascii="Helvetica" w:hAnsi="Helvetica"/>
          <w:sz w:val="16"/>
        </w:rPr>
        <w:t>, at its basic level, consists of pure Word. So, shackles and whips are obsolete</w:t>
      </w:r>
      <w:r w:rsidRPr="00BB25E9">
        <w:rPr>
          <w:rFonts w:ascii="Helvetica" w:hAnsi="Helvetica"/>
          <w:b/>
          <w:sz w:val="16"/>
        </w:rPr>
        <w:t xml:space="preserve">. </w:t>
      </w:r>
      <w:r w:rsidRPr="00BB25E9">
        <w:rPr>
          <w:rFonts w:ascii="Helvetica" w:hAnsi="Helvetica"/>
          <w:b/>
          <w:u w:val="single"/>
        </w:rPr>
        <w:t xml:space="preserve">By penetrating the </w:t>
      </w:r>
      <w:r w:rsidRPr="00BB25E9">
        <w:rPr>
          <w:rFonts w:ascii="Helvetica" w:hAnsi="Helvetica"/>
          <w:b/>
          <w:highlight w:val="yellow"/>
          <w:u w:val="single"/>
        </w:rPr>
        <w:t>mind</w:t>
      </w:r>
      <w:r w:rsidRPr="00BB25E9">
        <w:rPr>
          <w:rFonts w:ascii="Helvetica" w:hAnsi="Helvetica"/>
          <w:b/>
          <w:u w:val="single"/>
        </w:rPr>
        <w:t xml:space="preserve"> of each population member, and by </w:t>
      </w:r>
      <w:r w:rsidRPr="00BB25E9">
        <w:rPr>
          <w:rFonts w:ascii="Helvetica" w:hAnsi="Helvetica"/>
          <w:b/>
          <w:highlight w:val="yellow"/>
          <w:u w:val="single"/>
        </w:rPr>
        <w:t>programming them</w:t>
      </w:r>
      <w:r w:rsidRPr="00BB25E9">
        <w:rPr>
          <w:rFonts w:ascii="Helvetica" w:hAnsi="Helvetica"/>
          <w:b/>
          <w:u w:val="single"/>
        </w:rPr>
        <w:t xml:space="preserve"> in </w:t>
      </w:r>
      <w:r w:rsidRPr="00BB25E9">
        <w:rPr>
          <w:rFonts w:ascii="Helvetica" w:hAnsi="Helvetica"/>
          <w:b/>
          <w:highlight w:val="yellow"/>
          <w:u w:val="single"/>
        </w:rPr>
        <w:t>certain way</w:t>
      </w:r>
      <w:r w:rsidRPr="00BB25E9">
        <w:rPr>
          <w:rFonts w:ascii="Helvetica" w:hAnsi="Helvetica"/>
          <w:b/>
          <w:u w:val="single"/>
        </w:rPr>
        <w:t xml:space="preserve">, random </w:t>
      </w:r>
      <w:r w:rsidRPr="00BB25E9">
        <w:rPr>
          <w:rFonts w:ascii="Helvetica" w:hAnsi="Helvetica"/>
          <w:b/>
          <w:highlight w:val="yellow"/>
          <w:u w:val="single"/>
        </w:rPr>
        <w:t>mutations</w:t>
      </w:r>
      <w:r w:rsidRPr="00BB25E9">
        <w:rPr>
          <w:rFonts w:ascii="Helvetica" w:hAnsi="Helvetica"/>
          <w:b/>
          <w:u w:val="single"/>
        </w:rPr>
        <w:t xml:space="preserve"> are </w:t>
      </w:r>
      <w:r w:rsidRPr="00BB25E9">
        <w:rPr>
          <w:rFonts w:ascii="Helvetica" w:hAnsi="Helvetica"/>
          <w:b/>
          <w:highlight w:val="yellow"/>
          <w:u w:val="single"/>
        </w:rPr>
        <w:t>discouraged</w:t>
      </w:r>
      <w:r w:rsidRPr="00BB25E9">
        <w:rPr>
          <w:rFonts w:ascii="Helvetica" w:hAnsi="Helvetica"/>
          <w:b/>
          <w:u w:val="single"/>
        </w:rPr>
        <w:t xml:space="preserve">, and </w:t>
      </w:r>
      <w:r w:rsidRPr="00BB25E9">
        <w:rPr>
          <w:rFonts w:ascii="Helvetica" w:hAnsi="Helvetica"/>
          <w:b/>
          <w:highlight w:val="yellow"/>
          <w:u w:val="single"/>
        </w:rPr>
        <w:t>obedience</w:t>
      </w:r>
      <w:r w:rsidRPr="00BB25E9">
        <w:rPr>
          <w:rFonts w:ascii="Helvetica" w:hAnsi="Helvetica"/>
          <w:b/>
          <w:u w:val="single"/>
        </w:rPr>
        <w:t xml:space="preserve"> is </w:t>
      </w:r>
      <w:r w:rsidRPr="00BB25E9">
        <w:rPr>
          <w:rFonts w:ascii="Helvetica" w:hAnsi="Helvetica"/>
          <w:b/>
          <w:highlight w:val="yellow"/>
          <w:u w:val="single"/>
        </w:rPr>
        <w:t>entrenched</w:t>
      </w:r>
      <w:r w:rsidRPr="00BB25E9">
        <w:rPr>
          <w:rFonts w:ascii="Helvetica" w:hAnsi="Helvetica"/>
          <w:b/>
          <w:u w:val="single"/>
        </w:rPr>
        <w:t xml:space="preserve">. The forceful oppression is </w:t>
      </w:r>
      <w:r w:rsidRPr="00BB25E9">
        <w:rPr>
          <w:rFonts w:ascii="Helvetica" w:hAnsi="Helvetica"/>
          <w:b/>
          <w:highlight w:val="yellow"/>
          <w:u w:val="single"/>
        </w:rPr>
        <w:t>partially relaxed</w:t>
      </w:r>
      <w:r w:rsidRPr="00BB25E9">
        <w:rPr>
          <w:rFonts w:ascii="Helvetica" w:hAnsi="Helvetica"/>
          <w:b/>
          <w:u w:val="single"/>
        </w:rPr>
        <w:t xml:space="preserve">. The </w:t>
      </w:r>
      <w:r w:rsidRPr="00BB25E9">
        <w:rPr>
          <w:rFonts w:ascii="Helvetica" w:hAnsi="Helvetica"/>
          <w:b/>
          <w:highlight w:val="yellow"/>
          <w:u w:val="single"/>
        </w:rPr>
        <w:t>people</w:t>
      </w:r>
      <w:r w:rsidRPr="00BB25E9">
        <w:rPr>
          <w:rFonts w:ascii="Helvetica" w:hAnsi="Helvetica"/>
          <w:b/>
          <w:u w:val="single"/>
        </w:rPr>
        <w:t xml:space="preserve"> gain a </w:t>
      </w:r>
      <w:r w:rsidRPr="00BB25E9">
        <w:rPr>
          <w:rFonts w:ascii="Helvetica" w:hAnsi="Helvetica"/>
          <w:b/>
          <w:highlight w:val="yellow"/>
          <w:u w:val="single"/>
        </w:rPr>
        <w:t>sense</w:t>
      </w:r>
      <w:r w:rsidRPr="00BB25E9">
        <w:rPr>
          <w:rFonts w:ascii="Helvetica" w:hAnsi="Helvetica"/>
          <w:b/>
          <w:u w:val="single"/>
        </w:rPr>
        <w:t xml:space="preserve"> of </w:t>
      </w:r>
      <w:r w:rsidRPr="00BB25E9">
        <w:rPr>
          <w:rFonts w:ascii="Helvetica" w:hAnsi="Helvetica"/>
          <w:b/>
          <w:highlight w:val="yellow"/>
          <w:u w:val="single"/>
        </w:rPr>
        <w:t>freedom</w:t>
      </w:r>
      <w:r w:rsidRPr="00BB25E9">
        <w:rPr>
          <w:rFonts w:ascii="Helvetica" w:hAnsi="Helvetica"/>
          <w:b/>
          <w:u w:val="single"/>
        </w:rPr>
        <w:t xml:space="preserve">. They experience beneficent emotions. They are then </w:t>
      </w:r>
      <w:r w:rsidRPr="00BB25E9">
        <w:rPr>
          <w:rFonts w:ascii="Helvetica" w:hAnsi="Helvetica"/>
          <w:b/>
          <w:highlight w:val="yellow"/>
          <w:u w:val="single"/>
        </w:rPr>
        <w:t>taught to associate</w:t>
      </w:r>
      <w:r w:rsidRPr="00BB25E9">
        <w:rPr>
          <w:rFonts w:ascii="Helvetica" w:hAnsi="Helvetica"/>
          <w:b/>
          <w:u w:val="single"/>
        </w:rPr>
        <w:t xml:space="preserve"> those happy feelings </w:t>
      </w:r>
      <w:r w:rsidRPr="00BB25E9">
        <w:rPr>
          <w:rFonts w:ascii="Helvetica" w:hAnsi="Helvetica"/>
          <w:b/>
          <w:highlight w:val="yellow"/>
          <w:u w:val="single"/>
        </w:rPr>
        <w:t>with</w:t>
      </w:r>
      <w:r w:rsidRPr="00BB25E9">
        <w:rPr>
          <w:rFonts w:ascii="Helvetica" w:hAnsi="Helvetica"/>
          <w:b/>
          <w:u w:val="single"/>
        </w:rPr>
        <w:t xml:space="preserve"> a </w:t>
      </w:r>
      <w:r w:rsidRPr="00BB25E9">
        <w:rPr>
          <w:rFonts w:ascii="Helvetica" w:hAnsi="Helvetica"/>
          <w:b/>
          <w:highlight w:val="yellow"/>
          <w:u w:val="single"/>
        </w:rPr>
        <w:t>morality that supports the state</w:t>
      </w:r>
      <w:r w:rsidRPr="00BB25E9">
        <w:rPr>
          <w:rFonts w:ascii="Helvetica" w:hAnsi="Helvetica"/>
          <w:b/>
          <w:u w:val="single"/>
        </w:rPr>
        <w:t xml:space="preserve">. </w:t>
      </w:r>
      <w:proofErr w:type="gramStart"/>
      <w:r w:rsidRPr="00BB25E9">
        <w:rPr>
          <w:rFonts w:ascii="Helvetica" w:hAnsi="Helvetica"/>
          <w:b/>
          <w:u w:val="single"/>
        </w:rPr>
        <w:t>Thus</w:t>
      </w:r>
      <w:proofErr w:type="gramEnd"/>
      <w:r w:rsidRPr="00BB25E9">
        <w:rPr>
          <w:rFonts w:ascii="Helvetica" w:hAnsi="Helvetica"/>
          <w:b/>
          <w:u w:val="single"/>
        </w:rPr>
        <w:t xml:space="preserve"> they feel compelled to embrace said morality. </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 xml:space="preserve">The Aff use of the Government fails to acknowledge and rejects the legitimacy of the philosophy of Dr. Gene Ray and must be rejected. </w:t>
      </w:r>
    </w:p>
    <w:p w:rsidR="00D81791" w:rsidRPr="00BB25E9" w:rsidRDefault="00D81791" w:rsidP="00D81791">
      <w:pPr>
        <w:rPr>
          <w:rFonts w:ascii="Helvetica" w:hAnsi="Helvetica"/>
          <w:b/>
        </w:rPr>
      </w:pPr>
      <w:r w:rsidRPr="00BB25E9">
        <w:rPr>
          <w:rFonts w:ascii="Helvetica" w:hAnsi="Helvetica"/>
        </w:rPr>
        <w:t xml:space="preserve">Gene </w:t>
      </w:r>
      <w:r w:rsidRPr="00BB25E9">
        <w:rPr>
          <w:rFonts w:ascii="Helvetica" w:hAnsi="Helvetica"/>
          <w:b/>
        </w:rPr>
        <w:t>Ray</w:t>
      </w:r>
      <w:r w:rsidRPr="00BB25E9">
        <w:rPr>
          <w:rFonts w:ascii="Helvetica" w:hAnsi="Helvetica"/>
        </w:rPr>
        <w:t xml:space="preserve">, Dr Gene Ray is the </w:t>
      </w:r>
      <w:proofErr w:type="spellStart"/>
      <w:proofErr w:type="gramStart"/>
      <w:r w:rsidRPr="00BB25E9">
        <w:rPr>
          <w:rFonts w:ascii="Helvetica" w:hAnsi="Helvetica"/>
        </w:rPr>
        <w:t>self proclaimed</w:t>
      </w:r>
      <w:proofErr w:type="spellEnd"/>
      <w:proofErr w:type="gramEnd"/>
      <w:r w:rsidRPr="00BB25E9">
        <w:rPr>
          <w:rFonts w:ascii="Helvetica" w:hAnsi="Helvetica"/>
        </w:rPr>
        <w:t xml:space="preserve"> smartest man on earth and has a self-appointed doctorate in cubism, “www.timecube.com”, </w:t>
      </w:r>
      <w:r w:rsidRPr="00BB25E9">
        <w:rPr>
          <w:rFonts w:ascii="Helvetica" w:hAnsi="Helvetica"/>
          <w:b/>
        </w:rPr>
        <w:t>2010:</w:t>
      </w:r>
    </w:p>
    <w:p w:rsidR="00D81791" w:rsidRPr="00BB25E9" w:rsidRDefault="00D81791" w:rsidP="00D81791">
      <w:pPr>
        <w:rPr>
          <w:rFonts w:ascii="Helvetica" w:hAnsi="Helvetica"/>
        </w:rPr>
      </w:pPr>
    </w:p>
    <w:p w:rsidR="00D81791" w:rsidRPr="00BB25E9" w:rsidRDefault="00D81791" w:rsidP="00D81791">
      <w:pPr>
        <w:rPr>
          <w:rFonts w:ascii="Helvetica" w:hAnsi="Helvetica"/>
          <w:sz w:val="16"/>
        </w:rPr>
      </w:pPr>
      <w:r w:rsidRPr="00BB25E9">
        <w:rPr>
          <w:rFonts w:ascii="Helvetica" w:hAnsi="Helvetica"/>
          <w:b/>
          <w:highlight w:val="yellow"/>
          <w:u w:val="single"/>
        </w:rPr>
        <w:t>Evil academia blocks out Time Cube</w:t>
      </w:r>
      <w:r w:rsidRPr="00BB25E9">
        <w:rPr>
          <w:rFonts w:ascii="Helvetica" w:hAnsi="Helvetica"/>
          <w:b/>
          <w:u w:val="single"/>
        </w:rPr>
        <w:t xml:space="preserve"> site and </w:t>
      </w:r>
      <w:r w:rsidRPr="00BB25E9">
        <w:rPr>
          <w:rFonts w:ascii="Helvetica" w:hAnsi="Helvetica"/>
          <w:b/>
          <w:highlight w:val="yellow"/>
          <w:u w:val="single"/>
        </w:rPr>
        <w:t>suppresses it</w:t>
      </w:r>
      <w:r w:rsidRPr="00BB25E9">
        <w:rPr>
          <w:rFonts w:ascii="Helvetica" w:hAnsi="Helvetica"/>
          <w:b/>
          <w:u w:val="single"/>
        </w:rPr>
        <w:t>s discussion and debate. </w:t>
      </w:r>
      <w:r w:rsidRPr="00BB25E9">
        <w:rPr>
          <w:rFonts w:ascii="Helvetica" w:hAnsi="Helvetica"/>
          <w:b/>
          <w:highlight w:val="yellow"/>
          <w:u w:val="single"/>
        </w:rPr>
        <w:t>You</w:t>
      </w:r>
      <w:r w:rsidRPr="00BB25E9">
        <w:rPr>
          <w:rFonts w:ascii="Helvetica" w:hAnsi="Helvetica"/>
          <w:b/>
          <w:u w:val="single"/>
        </w:rPr>
        <w:t xml:space="preserve"> </w:t>
      </w:r>
      <w:r w:rsidRPr="00BB25E9">
        <w:rPr>
          <w:rFonts w:ascii="Helvetica" w:hAnsi="Helvetica"/>
          <w:b/>
          <w:highlight w:val="yellow"/>
          <w:u w:val="single"/>
        </w:rPr>
        <w:t>are</w:t>
      </w:r>
      <w:r w:rsidRPr="00BB25E9">
        <w:rPr>
          <w:rFonts w:ascii="Helvetica" w:hAnsi="Helvetica"/>
          <w:b/>
          <w:u w:val="single"/>
        </w:rPr>
        <w:t xml:space="preserve"> an educated singularity </w:t>
      </w:r>
      <w:r w:rsidRPr="00BB25E9">
        <w:rPr>
          <w:rFonts w:ascii="Helvetica" w:hAnsi="Helvetica"/>
          <w:b/>
          <w:highlight w:val="yellow"/>
          <w:u w:val="single"/>
        </w:rPr>
        <w:t>idiot</w:t>
      </w:r>
      <w:r w:rsidRPr="00BB25E9">
        <w:rPr>
          <w:rFonts w:ascii="Helvetica" w:hAnsi="Helvetica"/>
          <w:b/>
          <w:u w:val="single"/>
        </w:rPr>
        <w:t xml:space="preserve"> who can </w:t>
      </w:r>
      <w:r w:rsidRPr="00BB25E9">
        <w:rPr>
          <w:rFonts w:ascii="Helvetica" w:hAnsi="Helvetica"/>
          <w:b/>
          <w:highlight w:val="yellow"/>
          <w:u w:val="single"/>
        </w:rPr>
        <w:t>stupidly deny</w:t>
      </w:r>
      <w:r w:rsidRPr="00BB25E9">
        <w:rPr>
          <w:rFonts w:ascii="Helvetica" w:hAnsi="Helvetica"/>
          <w:b/>
          <w:u w:val="single"/>
        </w:rPr>
        <w:t xml:space="preserve"> Nature's Harmonic </w:t>
      </w:r>
      <w:r w:rsidRPr="00BB25E9">
        <w:rPr>
          <w:rFonts w:ascii="Helvetica" w:hAnsi="Helvetica"/>
          <w:b/>
          <w:highlight w:val="yellow"/>
          <w:u w:val="single"/>
        </w:rPr>
        <w:t xml:space="preserve">4 simultaneous </w:t>
      </w:r>
      <w:proofErr w:type="gramStart"/>
      <w:r w:rsidRPr="00BB25E9">
        <w:rPr>
          <w:rFonts w:ascii="Helvetica" w:hAnsi="Helvetica"/>
          <w:b/>
          <w:highlight w:val="yellow"/>
          <w:u w:val="single"/>
        </w:rPr>
        <w:t>24 hour</w:t>
      </w:r>
      <w:proofErr w:type="gramEnd"/>
      <w:r w:rsidRPr="00BB25E9">
        <w:rPr>
          <w:rFonts w:ascii="Helvetica" w:hAnsi="Helvetica"/>
          <w:b/>
          <w:highlight w:val="yellow"/>
          <w:u w:val="single"/>
        </w:rPr>
        <w:t xml:space="preserve"> days within a single rotation of Earth</w:t>
      </w:r>
      <w:r w:rsidRPr="00BB25E9">
        <w:rPr>
          <w:rFonts w:ascii="Helvetica" w:hAnsi="Helvetica"/>
          <w:sz w:val="16"/>
        </w:rPr>
        <w:t xml:space="preserve">, or even make parody of the Cubic Creation Principle - but </w:t>
      </w:r>
      <w:r w:rsidRPr="00BB25E9">
        <w:rPr>
          <w:rFonts w:ascii="Helvetica" w:hAnsi="Helvetica"/>
          <w:b/>
          <w:u w:val="single"/>
        </w:rPr>
        <w:t xml:space="preserve">your mental </w:t>
      </w:r>
      <w:r w:rsidRPr="00BB25E9">
        <w:rPr>
          <w:rFonts w:ascii="Helvetica" w:hAnsi="Helvetica"/>
          <w:b/>
          <w:highlight w:val="yellow"/>
          <w:u w:val="single"/>
        </w:rPr>
        <w:t>ability to comprehend</w:t>
      </w:r>
      <w:r w:rsidRPr="00BB25E9">
        <w:rPr>
          <w:rFonts w:ascii="Helvetica" w:hAnsi="Helvetica"/>
          <w:b/>
          <w:u w:val="single"/>
        </w:rPr>
        <w:t xml:space="preserve"> the greatest social and scientific discovery of all human existence has been </w:t>
      </w:r>
      <w:r w:rsidRPr="00BB25E9">
        <w:rPr>
          <w:rFonts w:ascii="Helvetica" w:hAnsi="Helvetica"/>
          <w:b/>
          <w:highlight w:val="yellow"/>
          <w:u w:val="single"/>
        </w:rPr>
        <w:t>lobotomized by</w:t>
      </w:r>
      <w:r w:rsidRPr="00BB25E9">
        <w:rPr>
          <w:rFonts w:ascii="Helvetica" w:hAnsi="Helvetica"/>
          <w:sz w:val="16"/>
        </w:rPr>
        <w:t xml:space="preserve"> the evil </w:t>
      </w:r>
      <w:r w:rsidRPr="00BB25E9">
        <w:rPr>
          <w:rFonts w:ascii="Helvetica" w:hAnsi="Helvetica"/>
          <w:b/>
          <w:highlight w:val="yellow"/>
          <w:u w:val="single"/>
        </w:rPr>
        <w:t>academic singularity</w:t>
      </w:r>
      <w:r w:rsidRPr="00BB25E9">
        <w:rPr>
          <w:rFonts w:ascii="Helvetica" w:hAnsi="Helvetica"/>
          <w:sz w:val="16"/>
        </w:rPr>
        <w:t xml:space="preserve"> bastards hired to destroy your ability to think opposite. You cannot comprehend Opposite Creation. </w:t>
      </w:r>
      <w:proofErr w:type="spellStart"/>
      <w:r w:rsidRPr="00BB25E9">
        <w:rPr>
          <w:rFonts w:ascii="Helvetica" w:hAnsi="Helvetica"/>
          <w:sz w:val="16"/>
        </w:rPr>
        <w:t>Religous</w:t>
      </w:r>
      <w:proofErr w:type="spellEnd"/>
      <w:r w:rsidRPr="00BB25E9">
        <w:rPr>
          <w:rFonts w:ascii="Helvetica" w:hAnsi="Helvetica"/>
          <w:sz w:val="16"/>
        </w:rPr>
        <w:t>/academic taught singularity is the reduction of the human mind to android. </w:t>
      </w:r>
    </w:p>
    <w:p w:rsidR="00D81791" w:rsidRPr="00BB25E9" w:rsidRDefault="00D81791" w:rsidP="00D81791">
      <w:pPr>
        <w:rPr>
          <w:rFonts w:ascii="Helvetica" w:hAnsi="Helvetica"/>
        </w:rPr>
      </w:pPr>
    </w:p>
    <w:p w:rsidR="00D81791" w:rsidRPr="00BB25E9" w:rsidRDefault="00D81791" w:rsidP="00D81791">
      <w:pPr>
        <w:rPr>
          <w:rFonts w:ascii="Helvetica" w:hAnsi="Helvetica"/>
          <w:b/>
        </w:rPr>
      </w:pPr>
      <w:r w:rsidRPr="00BB25E9">
        <w:rPr>
          <w:rFonts w:ascii="Helvetica" w:hAnsi="Helvetica"/>
          <w:b/>
        </w:rPr>
        <w:t xml:space="preserve">Ignorance of the Time Cube lobotomizes your mind, leading to cycloptic singular perspective. This creates a </w:t>
      </w:r>
      <w:proofErr w:type="spellStart"/>
      <w:r w:rsidRPr="00BB25E9">
        <w:rPr>
          <w:rFonts w:ascii="Helvetica" w:hAnsi="Helvetica"/>
          <w:b/>
        </w:rPr>
        <w:t>cubeless</w:t>
      </w:r>
      <w:proofErr w:type="spellEnd"/>
      <w:r w:rsidRPr="00BB25E9">
        <w:rPr>
          <w:rFonts w:ascii="Helvetica" w:hAnsi="Helvetica"/>
          <w:b/>
        </w:rPr>
        <w:t>, android mentality.</w:t>
      </w:r>
    </w:p>
    <w:p w:rsidR="00D81791" w:rsidRPr="00BB25E9" w:rsidRDefault="00D81791" w:rsidP="00D81791">
      <w:pPr>
        <w:rPr>
          <w:rFonts w:ascii="Helvetica" w:hAnsi="Helvetica"/>
          <w:b/>
        </w:rPr>
      </w:pPr>
      <w:r w:rsidRPr="00BB25E9">
        <w:rPr>
          <w:rFonts w:ascii="Helvetica" w:hAnsi="Helvetica"/>
        </w:rPr>
        <w:t xml:space="preserve">Gene </w:t>
      </w:r>
      <w:r w:rsidRPr="00BB25E9">
        <w:rPr>
          <w:rFonts w:ascii="Helvetica" w:hAnsi="Helvetica"/>
          <w:b/>
        </w:rPr>
        <w:t>Ray</w:t>
      </w:r>
      <w:r w:rsidRPr="00BB25E9">
        <w:rPr>
          <w:rFonts w:ascii="Helvetica" w:hAnsi="Helvetica"/>
        </w:rPr>
        <w:t xml:space="preserve">, Dr Gene Ray is the Dr Gene Ray is the </w:t>
      </w:r>
      <w:proofErr w:type="spellStart"/>
      <w:proofErr w:type="gramStart"/>
      <w:r w:rsidRPr="00BB25E9">
        <w:rPr>
          <w:rFonts w:ascii="Helvetica" w:hAnsi="Helvetica"/>
        </w:rPr>
        <w:t>self proclaimed</w:t>
      </w:r>
      <w:proofErr w:type="spellEnd"/>
      <w:proofErr w:type="gramEnd"/>
      <w:r w:rsidRPr="00BB25E9">
        <w:rPr>
          <w:rFonts w:ascii="Helvetica" w:hAnsi="Helvetica"/>
        </w:rPr>
        <w:t xml:space="preserve"> smartest man on earth and has a self-appointed doctorate in cubism, www.timecube.com, </w:t>
      </w:r>
      <w:r w:rsidRPr="00BB25E9">
        <w:rPr>
          <w:rFonts w:ascii="Helvetica" w:hAnsi="Helvetica"/>
          <w:b/>
        </w:rPr>
        <w:t>2010:</w:t>
      </w:r>
    </w:p>
    <w:p w:rsidR="00D81791" w:rsidRPr="00BB25E9" w:rsidRDefault="00D81791" w:rsidP="00D81791">
      <w:pPr>
        <w:rPr>
          <w:rFonts w:ascii="Helvetica" w:hAnsi="Helvetica"/>
          <w:b/>
        </w:rPr>
      </w:pPr>
    </w:p>
    <w:p w:rsidR="00D81791" w:rsidRPr="00BB25E9" w:rsidRDefault="00D81791" w:rsidP="00D81791">
      <w:pPr>
        <w:rPr>
          <w:rFonts w:ascii="Helvetica" w:hAnsi="Helvetica"/>
          <w:b/>
          <w:u w:val="single"/>
        </w:rPr>
      </w:pPr>
      <w:r w:rsidRPr="00BB25E9">
        <w:rPr>
          <w:rFonts w:ascii="Helvetica" w:hAnsi="Helvetica"/>
          <w:b/>
          <w:highlight w:val="yellow"/>
          <w:u w:val="single"/>
        </w:rPr>
        <w:t>If ignorant of the almighty. Time Cube Creation Truth</w:t>
      </w:r>
      <w:r w:rsidRPr="00BB25E9">
        <w:rPr>
          <w:rFonts w:ascii="Helvetica" w:hAnsi="Helvetica"/>
          <w:b/>
          <w:u w:val="single"/>
        </w:rPr>
        <w:t>, </w:t>
      </w:r>
      <w:r w:rsidRPr="00BB25E9">
        <w:rPr>
          <w:rFonts w:ascii="Helvetica" w:hAnsi="Helvetica"/>
          <w:sz w:val="16"/>
        </w:rPr>
        <w:t>you </w:t>
      </w:r>
      <w:proofErr w:type="gramStart"/>
      <w:r w:rsidRPr="00BB25E9">
        <w:rPr>
          <w:rFonts w:ascii="Helvetica" w:hAnsi="Helvetica"/>
          <w:sz w:val="16"/>
        </w:rPr>
        <w:t>deserve  to</w:t>
      </w:r>
      <w:proofErr w:type="gramEnd"/>
      <w:r w:rsidRPr="00BB25E9">
        <w:rPr>
          <w:rFonts w:ascii="Helvetica" w:hAnsi="Helvetica"/>
          <w:sz w:val="16"/>
        </w:rPr>
        <w:t xml:space="preserve">  </w:t>
      </w:r>
      <w:proofErr w:type="gramStart"/>
      <w:r w:rsidRPr="00BB25E9">
        <w:rPr>
          <w:rFonts w:ascii="Helvetica" w:hAnsi="Helvetica"/>
          <w:sz w:val="16"/>
        </w:rPr>
        <w:t>be  killed</w:t>
      </w:r>
      <w:proofErr w:type="gramEnd"/>
      <w:r w:rsidRPr="00BB25E9">
        <w:rPr>
          <w:rFonts w:ascii="Helvetica" w:hAnsi="Helvetica"/>
          <w:sz w:val="16"/>
        </w:rPr>
        <w:t>. Killing you is not immoral but justified to save life on Earth for future generations</w:t>
      </w:r>
      <w:r w:rsidRPr="00BB25E9">
        <w:rPr>
          <w:rFonts w:ascii="Helvetica" w:hAnsi="Helvetica"/>
          <w:b/>
          <w:u w:val="single"/>
        </w:rPr>
        <w:t>. </w:t>
      </w:r>
      <w:r w:rsidRPr="00BB25E9">
        <w:rPr>
          <w:rFonts w:ascii="Helvetica" w:hAnsi="Helvetica"/>
          <w:b/>
          <w:highlight w:val="yellow"/>
          <w:u w:val="single"/>
        </w:rPr>
        <w:t>Academic</w:t>
      </w:r>
      <w:r w:rsidRPr="00BB25E9">
        <w:rPr>
          <w:rFonts w:ascii="Helvetica" w:hAnsi="Helvetica"/>
          <w:b/>
          <w:u w:val="single"/>
        </w:rPr>
        <w:t xml:space="preserve"> taught </w:t>
      </w:r>
      <w:r w:rsidRPr="00BB25E9">
        <w:rPr>
          <w:rFonts w:ascii="Helvetica" w:hAnsi="Helvetica"/>
          <w:b/>
          <w:highlight w:val="yellow"/>
          <w:u w:val="single"/>
        </w:rPr>
        <w:t>singularity</w:t>
      </w:r>
      <w:r w:rsidRPr="00BB25E9">
        <w:rPr>
          <w:rFonts w:ascii="Helvetica" w:hAnsi="Helvetica"/>
          <w:b/>
          <w:u w:val="single"/>
        </w:rPr>
        <w:t> within a universe of opposites, </w:t>
      </w:r>
      <w:r w:rsidRPr="00BB25E9">
        <w:rPr>
          <w:rFonts w:ascii="Helvetica" w:hAnsi="Helvetica"/>
          <w:b/>
          <w:highlight w:val="yellow"/>
          <w:u w:val="single"/>
        </w:rPr>
        <w:t>has lobotomized your mind</w:t>
      </w:r>
      <w:r w:rsidRPr="00BB25E9">
        <w:rPr>
          <w:rFonts w:ascii="Helvetica" w:hAnsi="Helvetica"/>
          <w:b/>
          <w:u w:val="single"/>
        </w:rPr>
        <w:t xml:space="preserve">. You are </w:t>
      </w:r>
      <w:r w:rsidRPr="00BB25E9">
        <w:rPr>
          <w:rFonts w:ascii="Helvetica" w:hAnsi="Helvetica"/>
          <w:b/>
          <w:highlight w:val="yellow"/>
          <w:u w:val="single"/>
        </w:rPr>
        <w:t>Enslaved by Word</w:t>
      </w:r>
      <w:r w:rsidRPr="00BB25E9">
        <w:rPr>
          <w:rFonts w:ascii="Helvetica" w:hAnsi="Helvetica"/>
          <w:b/>
          <w:u w:val="single"/>
        </w:rPr>
        <w:t xml:space="preserve"> </w:t>
      </w:r>
      <w:r w:rsidRPr="00BB25E9">
        <w:rPr>
          <w:rFonts w:ascii="Helvetica" w:hAnsi="Helvetica"/>
          <w:sz w:val="16"/>
        </w:rPr>
        <w:t>- no whip or shackle required.</w:t>
      </w:r>
      <w:r w:rsidRPr="00BB25E9">
        <w:rPr>
          <w:rFonts w:ascii="Helvetica" w:hAnsi="Helvetica"/>
          <w:b/>
          <w:u w:val="single"/>
        </w:rPr>
        <w:t> </w:t>
      </w:r>
      <w:r w:rsidRPr="00BB25E9">
        <w:rPr>
          <w:rFonts w:ascii="Helvetica" w:hAnsi="Helvetica"/>
          <w:b/>
          <w:highlight w:val="yellow"/>
          <w:u w:val="single"/>
        </w:rPr>
        <w:t>You do not have the freedom to discuss/debate Time Cube</w:t>
      </w:r>
      <w:r w:rsidRPr="00BB25E9">
        <w:rPr>
          <w:rFonts w:ascii="Helvetica" w:hAnsi="Helvetica"/>
          <w:b/>
          <w:u w:val="single"/>
        </w:rPr>
        <w:t>. </w:t>
      </w:r>
      <w:r w:rsidRPr="00BB25E9">
        <w:rPr>
          <w:rFonts w:ascii="Helvetica" w:hAnsi="Helvetica"/>
          <w:b/>
          <w:highlight w:val="yellow"/>
          <w:u w:val="single"/>
        </w:rPr>
        <w:t>Academia</w:t>
      </w:r>
      <w:r w:rsidRPr="00BB25E9">
        <w:rPr>
          <w:rFonts w:ascii="Helvetica" w:hAnsi="Helvetica"/>
          <w:b/>
          <w:u w:val="single"/>
        </w:rPr>
        <w:t xml:space="preserve"> </w:t>
      </w:r>
      <w:r w:rsidRPr="00BB25E9">
        <w:rPr>
          <w:rFonts w:ascii="Helvetica" w:hAnsi="Helvetica"/>
          <w:b/>
          <w:highlight w:val="yellow"/>
          <w:u w:val="single"/>
        </w:rPr>
        <w:t>destroys</w:t>
      </w:r>
      <w:r w:rsidRPr="00BB25E9">
        <w:rPr>
          <w:rFonts w:ascii="Helvetica" w:hAnsi="Helvetica"/>
          <w:b/>
          <w:u w:val="single"/>
        </w:rPr>
        <w:t xml:space="preserve"> your mind by suppressing </w:t>
      </w:r>
      <w:r w:rsidRPr="00BB25E9">
        <w:rPr>
          <w:rFonts w:ascii="Helvetica" w:hAnsi="Helvetica"/>
          <w:b/>
          <w:highlight w:val="yellow"/>
          <w:u w:val="single"/>
        </w:rPr>
        <w:t>opposite view</w:t>
      </w:r>
      <w:r w:rsidRPr="00BB25E9">
        <w:rPr>
          <w:rFonts w:ascii="Helvetica" w:hAnsi="Helvetica"/>
          <w:sz w:val="16"/>
        </w:rPr>
        <w:t>…. Academic Singularity is evil. Singularity is damnable lie, Educators altered your mind</w:t>
      </w:r>
      <w:r w:rsidRPr="00BB25E9">
        <w:rPr>
          <w:rFonts w:ascii="Helvetica" w:hAnsi="Helvetica"/>
          <w:b/>
          <w:u w:val="single"/>
        </w:rPr>
        <w:t>, </w:t>
      </w:r>
      <w:proofErr w:type="gramStart"/>
      <w:r w:rsidRPr="00BB25E9">
        <w:rPr>
          <w:rFonts w:ascii="Helvetica" w:hAnsi="Helvetica"/>
          <w:b/>
          <w:highlight w:val="yellow"/>
          <w:u w:val="single"/>
        </w:rPr>
        <w:t>You</w:t>
      </w:r>
      <w:proofErr w:type="gramEnd"/>
      <w:r w:rsidRPr="00BB25E9">
        <w:rPr>
          <w:rFonts w:ascii="Helvetica" w:hAnsi="Helvetica"/>
          <w:b/>
          <w:highlight w:val="yellow"/>
          <w:u w:val="single"/>
        </w:rPr>
        <w:t xml:space="preserve"> cannot think opposite of what you were taught to think. You have a cycloptic perspective and taught android mentality which lobotomizes analytical ability.</w:t>
      </w:r>
      <w:r w:rsidRPr="00BB25E9">
        <w:rPr>
          <w:rFonts w:ascii="Helvetica" w:hAnsi="Helvetica"/>
          <w:b/>
          <w:u w:val="single"/>
        </w:rPr>
        <w:t> </w:t>
      </w:r>
    </w:p>
    <w:p w:rsidR="00D81791" w:rsidRPr="00BB25E9" w:rsidRDefault="00D81791" w:rsidP="00D81791">
      <w:pPr>
        <w:rPr>
          <w:rFonts w:ascii="Helvetica" w:hAnsi="Helvetica"/>
          <w:u w:val="single"/>
        </w:rPr>
      </w:pPr>
    </w:p>
    <w:p w:rsidR="00D81791" w:rsidRPr="00BB25E9" w:rsidRDefault="00D81791" w:rsidP="00D81791">
      <w:pPr>
        <w:rPr>
          <w:rFonts w:ascii="Helvetica" w:hAnsi="Helvetica"/>
          <w:b/>
        </w:rPr>
      </w:pPr>
      <w:r w:rsidRPr="00BB25E9">
        <w:rPr>
          <w:rFonts w:ascii="Helvetica" w:hAnsi="Helvetica"/>
          <w:b/>
        </w:rPr>
        <w:t xml:space="preserve">This </w:t>
      </w:r>
      <w:proofErr w:type="spellStart"/>
      <w:r w:rsidRPr="00BB25E9">
        <w:rPr>
          <w:rFonts w:ascii="Helvetica" w:hAnsi="Helvetica"/>
          <w:b/>
        </w:rPr>
        <w:t>Cubeless</w:t>
      </w:r>
      <w:proofErr w:type="spellEnd"/>
      <w:r w:rsidRPr="00BB25E9">
        <w:rPr>
          <w:rFonts w:ascii="Helvetica" w:hAnsi="Helvetica"/>
          <w:b/>
        </w:rPr>
        <w:t xml:space="preserve">, android mentality empowers the state. </w:t>
      </w:r>
      <w:proofErr w:type="spellStart"/>
      <w:r w:rsidRPr="00BB25E9">
        <w:rPr>
          <w:rFonts w:ascii="Helvetica" w:hAnsi="Helvetica"/>
          <w:b/>
        </w:rPr>
        <w:t>Timecube</w:t>
      </w:r>
      <w:proofErr w:type="spellEnd"/>
      <w:r w:rsidRPr="00BB25E9">
        <w:rPr>
          <w:rFonts w:ascii="Helvetica" w:hAnsi="Helvetica"/>
          <w:b/>
        </w:rPr>
        <w:t xml:space="preserve"> rejection is the root of all evil and results in technological expansion, diminished stability, and mass death and destruction. This seals our apocalyptic fate.</w:t>
      </w:r>
    </w:p>
    <w:p w:rsidR="00D81791" w:rsidRPr="00BB25E9" w:rsidRDefault="00D81791" w:rsidP="00D81791">
      <w:pPr>
        <w:rPr>
          <w:rFonts w:ascii="Helvetica" w:hAnsi="Helvetica"/>
          <w:b/>
        </w:rPr>
      </w:pPr>
      <w:r w:rsidRPr="00BB25E9">
        <w:rPr>
          <w:rFonts w:ascii="Helvetica" w:hAnsi="Helvetica"/>
        </w:rPr>
        <w:t xml:space="preserve">Gene </w:t>
      </w:r>
      <w:proofErr w:type="gramStart"/>
      <w:r w:rsidRPr="00BB25E9">
        <w:rPr>
          <w:rFonts w:ascii="Helvetica" w:hAnsi="Helvetica"/>
          <w:b/>
        </w:rPr>
        <w:t>Ray</w:t>
      </w:r>
      <w:r w:rsidRPr="00BB25E9">
        <w:rPr>
          <w:rFonts w:ascii="Helvetica" w:hAnsi="Helvetica"/>
        </w:rPr>
        <w:t>,  Dr</w:t>
      </w:r>
      <w:proofErr w:type="gramEnd"/>
      <w:r w:rsidRPr="00BB25E9">
        <w:rPr>
          <w:rFonts w:ascii="Helvetica" w:hAnsi="Helvetica"/>
        </w:rPr>
        <w:t xml:space="preserve"> Gene Ray is the Dr Gene Ray is the </w:t>
      </w:r>
      <w:proofErr w:type="spellStart"/>
      <w:proofErr w:type="gramStart"/>
      <w:r w:rsidRPr="00BB25E9">
        <w:rPr>
          <w:rFonts w:ascii="Helvetica" w:hAnsi="Helvetica"/>
        </w:rPr>
        <w:t>self proclaimed</w:t>
      </w:r>
      <w:proofErr w:type="spellEnd"/>
      <w:proofErr w:type="gramEnd"/>
      <w:r w:rsidRPr="00BB25E9">
        <w:rPr>
          <w:rFonts w:ascii="Helvetica" w:hAnsi="Helvetica"/>
        </w:rPr>
        <w:t xml:space="preserve"> smartest man on earth and has a self-appointed doctorate in cubism, www.cubicao.com, “The State”, </w:t>
      </w:r>
      <w:r w:rsidRPr="00BB25E9">
        <w:rPr>
          <w:rFonts w:ascii="Helvetica" w:hAnsi="Helvetica"/>
          <w:b/>
        </w:rPr>
        <w:t>2010:</w:t>
      </w:r>
    </w:p>
    <w:p w:rsidR="00D81791" w:rsidRPr="00BB25E9" w:rsidRDefault="00D81791" w:rsidP="00D81791">
      <w:pPr>
        <w:rPr>
          <w:rFonts w:ascii="Helvetica" w:hAnsi="Helvetica"/>
          <w:b/>
        </w:rPr>
      </w:pPr>
    </w:p>
    <w:p w:rsidR="00D81791" w:rsidRPr="00BB25E9" w:rsidRDefault="00D81791" w:rsidP="00D81791">
      <w:pPr>
        <w:rPr>
          <w:rFonts w:ascii="Helvetica" w:hAnsi="Helvetica"/>
          <w:b/>
          <w:u w:val="single"/>
        </w:rPr>
      </w:pPr>
      <w:r w:rsidRPr="00BB25E9">
        <w:rPr>
          <w:rFonts w:ascii="Helvetica" w:hAnsi="Helvetica"/>
          <w:b/>
          <w:u w:val="single"/>
        </w:rPr>
        <w:t xml:space="preserve">And now </w:t>
      </w:r>
      <w:proofErr w:type="spellStart"/>
      <w:r w:rsidRPr="00BB25E9">
        <w:rPr>
          <w:rFonts w:ascii="Helvetica" w:hAnsi="Helvetica"/>
          <w:b/>
          <w:highlight w:val="yellow"/>
          <w:u w:val="single"/>
        </w:rPr>
        <w:t>Cubelessness</w:t>
      </w:r>
      <w:proofErr w:type="spellEnd"/>
      <w:r w:rsidRPr="00BB25E9">
        <w:rPr>
          <w:rFonts w:ascii="Helvetica" w:hAnsi="Helvetica"/>
          <w:b/>
          <w:u w:val="single"/>
        </w:rPr>
        <w:t xml:space="preserve">, that deadly scourge, that </w:t>
      </w:r>
      <w:r w:rsidRPr="00BB25E9">
        <w:rPr>
          <w:rFonts w:ascii="Helvetica" w:hAnsi="Helvetica"/>
          <w:b/>
          <w:highlight w:val="yellow"/>
          <w:u w:val="single"/>
        </w:rPr>
        <w:t xml:space="preserve">causes evil deeds </w:t>
      </w:r>
      <w:r w:rsidRPr="00BB25E9">
        <w:rPr>
          <w:rFonts w:ascii="Helvetica" w:hAnsi="Helvetica"/>
          <w:b/>
          <w:u w:val="single"/>
        </w:rPr>
        <w:t>to be committed</w:t>
      </w:r>
      <w:r w:rsidRPr="00BB25E9">
        <w:rPr>
          <w:rFonts w:ascii="Helvetica" w:hAnsi="Helvetica"/>
          <w:b/>
          <w:highlight w:val="yellow"/>
          <w:u w:val="single"/>
        </w:rPr>
        <w:t>. We must fight</w:t>
      </w:r>
      <w:r w:rsidRPr="00BB25E9">
        <w:rPr>
          <w:rFonts w:ascii="Helvetica" w:hAnsi="Helvetica"/>
          <w:b/>
          <w:u w:val="single"/>
        </w:rPr>
        <w:t xml:space="preserve"> this scourge, </w:t>
      </w:r>
      <w:r w:rsidRPr="00BB25E9">
        <w:rPr>
          <w:rFonts w:ascii="Helvetica" w:hAnsi="Helvetica"/>
          <w:b/>
          <w:highlight w:val="yellow"/>
          <w:u w:val="single"/>
        </w:rPr>
        <w:t>attack its heart, the source of its great power</w:t>
      </w:r>
      <w:r w:rsidRPr="00BB25E9">
        <w:rPr>
          <w:rFonts w:ascii="Helvetica" w:hAnsi="Helvetica"/>
          <w:sz w:val="16"/>
        </w:rPr>
        <w:t xml:space="preserve">. Whence its power? </w:t>
      </w:r>
      <w:r w:rsidRPr="00BB25E9">
        <w:rPr>
          <w:rFonts w:ascii="Helvetica" w:hAnsi="Helvetica"/>
          <w:b/>
          <w:u w:val="single"/>
        </w:rPr>
        <w:t xml:space="preserve">The </w:t>
      </w:r>
      <w:r w:rsidRPr="00BB25E9">
        <w:rPr>
          <w:rFonts w:ascii="Helvetica" w:hAnsi="Helvetica"/>
          <w:b/>
          <w:highlight w:val="yellow"/>
          <w:u w:val="single"/>
        </w:rPr>
        <w:t>technology's the root cause of the problem</w:t>
      </w:r>
      <w:r w:rsidRPr="00BB25E9">
        <w:rPr>
          <w:rFonts w:ascii="Helvetica" w:hAnsi="Helvetica"/>
          <w:b/>
          <w:u w:val="single"/>
        </w:rPr>
        <w:t xml:space="preserve">. It's a </w:t>
      </w:r>
      <w:r w:rsidRPr="00BB25E9">
        <w:rPr>
          <w:rFonts w:ascii="Helvetica" w:hAnsi="Helvetica"/>
          <w:b/>
          <w:highlight w:val="yellow"/>
          <w:u w:val="single"/>
        </w:rPr>
        <w:t>physical expression of the Word-based tyranny</w:t>
      </w:r>
      <w:r w:rsidRPr="00BB25E9">
        <w:rPr>
          <w:rFonts w:ascii="Helvetica" w:hAnsi="Helvetica"/>
          <w:b/>
          <w:u w:val="single"/>
        </w:rPr>
        <w:t xml:space="preserve">. And that </w:t>
      </w:r>
      <w:r w:rsidRPr="00BB25E9">
        <w:rPr>
          <w:rFonts w:ascii="Helvetica" w:hAnsi="Helvetica"/>
          <w:b/>
          <w:highlight w:val="yellow"/>
          <w:u w:val="single"/>
        </w:rPr>
        <w:t>technology is a great threat</w:t>
      </w:r>
      <w:r w:rsidRPr="00BB25E9">
        <w:rPr>
          <w:rFonts w:ascii="Helvetica" w:hAnsi="Helvetica"/>
          <w:b/>
          <w:u w:val="single"/>
        </w:rPr>
        <w:t xml:space="preserve">, it </w:t>
      </w:r>
      <w:r w:rsidRPr="00BB25E9">
        <w:rPr>
          <w:rFonts w:ascii="Helvetica" w:hAnsi="Helvetica"/>
          <w:b/>
          <w:highlight w:val="yellow"/>
          <w:u w:val="single"/>
        </w:rPr>
        <w:t>threatens</w:t>
      </w:r>
      <w:r w:rsidRPr="00BB25E9">
        <w:rPr>
          <w:rFonts w:ascii="Helvetica" w:hAnsi="Helvetica"/>
          <w:b/>
          <w:u w:val="single"/>
        </w:rPr>
        <w:t xml:space="preserve"> us with </w:t>
      </w:r>
      <w:r w:rsidRPr="00BB25E9">
        <w:rPr>
          <w:rFonts w:ascii="Helvetica" w:hAnsi="Helvetica"/>
          <w:b/>
          <w:highlight w:val="yellow"/>
          <w:u w:val="single"/>
        </w:rPr>
        <w:t>death</w:t>
      </w:r>
      <w:r w:rsidRPr="00BB25E9">
        <w:rPr>
          <w:rFonts w:ascii="Helvetica" w:hAnsi="Helvetica"/>
          <w:b/>
          <w:u w:val="single"/>
        </w:rPr>
        <w:t xml:space="preserve"> and </w:t>
      </w:r>
      <w:r w:rsidRPr="00BB25E9">
        <w:rPr>
          <w:rFonts w:ascii="Helvetica" w:hAnsi="Helvetica"/>
          <w:b/>
          <w:highlight w:val="yellow"/>
          <w:u w:val="single"/>
        </w:rPr>
        <w:t>war and famine</w:t>
      </w:r>
      <w:r w:rsidRPr="00BB25E9">
        <w:rPr>
          <w:rFonts w:ascii="Helvetica" w:hAnsi="Helvetica"/>
          <w:b/>
          <w:u w:val="single"/>
        </w:rPr>
        <w:t xml:space="preserve"> </w:t>
      </w:r>
      <w:proofErr w:type="spellStart"/>
      <w:r w:rsidRPr="00BB25E9">
        <w:rPr>
          <w:rFonts w:ascii="Helvetica" w:hAnsi="Helvetica"/>
          <w:b/>
          <w:u w:val="single"/>
        </w:rPr>
        <w:t>accross</w:t>
      </w:r>
      <w:proofErr w:type="spellEnd"/>
      <w:r w:rsidRPr="00BB25E9">
        <w:rPr>
          <w:rFonts w:ascii="Helvetica" w:hAnsi="Helvetica"/>
          <w:b/>
          <w:u w:val="single"/>
        </w:rPr>
        <w:t xml:space="preserve"> the world. </w:t>
      </w:r>
      <w:r w:rsidRPr="00BB25E9">
        <w:rPr>
          <w:rFonts w:ascii="Helvetica" w:hAnsi="Helvetica"/>
          <w:sz w:val="16"/>
        </w:rPr>
        <w:t xml:space="preserve">The </w:t>
      </w:r>
      <w:proofErr w:type="spellStart"/>
      <w:r w:rsidRPr="00BB25E9">
        <w:rPr>
          <w:rFonts w:ascii="Helvetica" w:hAnsi="Helvetica"/>
          <w:sz w:val="16"/>
        </w:rPr>
        <w:t>Cubeless</w:t>
      </w:r>
      <w:proofErr w:type="spellEnd"/>
      <w:r w:rsidRPr="00BB25E9">
        <w:rPr>
          <w:rFonts w:ascii="Helvetica" w:hAnsi="Helvetica"/>
          <w:sz w:val="16"/>
        </w:rPr>
        <w:t xml:space="preserve"> Doom is nigh. </w:t>
      </w:r>
      <w:proofErr w:type="gramStart"/>
      <w:r w:rsidRPr="00BB25E9">
        <w:rPr>
          <w:rFonts w:ascii="Helvetica" w:hAnsi="Helvetica"/>
          <w:sz w:val="16"/>
        </w:rPr>
        <w:t>Attend!—</w:t>
      </w:r>
      <w:proofErr w:type="gramEnd"/>
      <w:r w:rsidRPr="00BB25E9">
        <w:rPr>
          <w:rFonts w:ascii="Helvetica" w:hAnsi="Helvetica"/>
          <w:sz w:val="16"/>
        </w:rPr>
        <w:t xml:space="preserve">or you will surely die. Selfishness is now increasing. Values of </w:t>
      </w:r>
      <w:proofErr w:type="gramStart"/>
      <w:r w:rsidRPr="00BB25E9">
        <w:rPr>
          <w:rFonts w:ascii="Helvetica" w:hAnsi="Helvetica"/>
          <w:sz w:val="16"/>
        </w:rPr>
        <w:t>communities</w:t>
      </w:r>
      <w:proofErr w:type="gramEnd"/>
      <w:r w:rsidRPr="00BB25E9">
        <w:rPr>
          <w:rFonts w:ascii="Helvetica" w:hAnsi="Helvetica"/>
          <w:sz w:val="16"/>
        </w:rPr>
        <w:t xml:space="preserve"> decline. </w:t>
      </w:r>
      <w:r w:rsidRPr="00BB25E9">
        <w:rPr>
          <w:rFonts w:ascii="Helvetica" w:hAnsi="Helvetica"/>
          <w:b/>
          <w:highlight w:val="yellow"/>
          <w:u w:val="single"/>
        </w:rPr>
        <w:t>Values the State requires</w:t>
      </w:r>
      <w:r w:rsidRPr="00BB25E9">
        <w:rPr>
          <w:rFonts w:ascii="Helvetica" w:hAnsi="Helvetica"/>
          <w:b/>
          <w:u w:val="single"/>
        </w:rPr>
        <w:t xml:space="preserve"> are ones that </w:t>
      </w:r>
      <w:r w:rsidRPr="00BB25E9">
        <w:rPr>
          <w:rFonts w:ascii="Helvetica" w:hAnsi="Helvetica"/>
          <w:b/>
          <w:highlight w:val="yellow"/>
          <w:u w:val="single"/>
        </w:rPr>
        <w:t>make people think</w:t>
      </w:r>
      <w:r w:rsidRPr="00BB25E9">
        <w:rPr>
          <w:rFonts w:ascii="Helvetica" w:hAnsi="Helvetica"/>
          <w:b/>
          <w:u w:val="single"/>
        </w:rPr>
        <w:t xml:space="preserve"> that </w:t>
      </w:r>
      <w:r w:rsidRPr="00BB25E9">
        <w:rPr>
          <w:rFonts w:ascii="Helvetica" w:hAnsi="Helvetica"/>
          <w:b/>
          <w:highlight w:val="yellow"/>
          <w:u w:val="single"/>
        </w:rPr>
        <w:t>they should serve the State</w:t>
      </w:r>
      <w:r w:rsidRPr="00BB25E9">
        <w:rPr>
          <w:rFonts w:ascii="Helvetica" w:hAnsi="Helvetica"/>
          <w:sz w:val="16"/>
        </w:rPr>
        <w:t xml:space="preserve">. Servitude to Word is what that's all Abundance in the worker pool could grant the State advantage in the short-term. </w:t>
      </w:r>
      <w:r w:rsidRPr="00BB25E9">
        <w:rPr>
          <w:rFonts w:ascii="Helvetica" w:hAnsi="Helvetica"/>
          <w:b/>
          <w:u w:val="single"/>
        </w:rPr>
        <w:t xml:space="preserve">In the long-term, though, </w:t>
      </w:r>
      <w:r w:rsidRPr="00BB25E9">
        <w:rPr>
          <w:rFonts w:ascii="Helvetica" w:hAnsi="Helvetica"/>
          <w:b/>
          <w:highlight w:val="yellow"/>
          <w:u w:val="single"/>
        </w:rPr>
        <w:t>stability would suffer and decay. Great levels of destruction could result</w:t>
      </w:r>
      <w:r w:rsidRPr="00BB25E9">
        <w:rPr>
          <w:rFonts w:ascii="Helvetica" w:hAnsi="Helvetica"/>
          <w:b/>
          <w:u w:val="single"/>
        </w:rPr>
        <w:t xml:space="preserve"> from </w:t>
      </w:r>
      <w:hyperlink r:id="rId30" w:history="1">
        <w:r w:rsidRPr="00BB25E9">
          <w:rPr>
            <w:rStyle w:val="Hyperlink"/>
            <w:rFonts w:ascii="Helvetica" w:hAnsi="Helvetica"/>
            <w:b/>
            <w:sz w:val="16"/>
          </w:rPr>
          <w:t>overpopulation</w:t>
        </w:r>
      </w:hyperlink>
      <w:r w:rsidRPr="00BB25E9">
        <w:rPr>
          <w:rFonts w:ascii="Helvetica" w:hAnsi="Helvetica"/>
          <w:b/>
          <w:u w:val="single"/>
        </w:rPr>
        <w:t xml:space="preserve">. Techniques by which </w:t>
      </w:r>
      <w:r w:rsidRPr="00BB25E9">
        <w:rPr>
          <w:rFonts w:ascii="Helvetica" w:hAnsi="Helvetica"/>
          <w:b/>
          <w:highlight w:val="yellow"/>
          <w:u w:val="single"/>
        </w:rPr>
        <w:t>artificial life-extension</w:t>
      </w:r>
      <w:r w:rsidRPr="00BB25E9">
        <w:rPr>
          <w:rFonts w:ascii="Helvetica" w:hAnsi="Helvetica"/>
          <w:b/>
          <w:u w:val="single"/>
        </w:rPr>
        <w:t xml:space="preserve"> is achieved are likely to </w:t>
      </w:r>
      <w:r w:rsidRPr="00BB25E9">
        <w:rPr>
          <w:rFonts w:ascii="Helvetica" w:hAnsi="Helvetica"/>
          <w:b/>
          <w:highlight w:val="yellow"/>
          <w:u w:val="single"/>
        </w:rPr>
        <w:t>contribute to</w:t>
      </w:r>
      <w:r w:rsidRPr="00BB25E9">
        <w:rPr>
          <w:rFonts w:ascii="Helvetica" w:hAnsi="Helvetica"/>
          <w:b/>
          <w:u w:val="single"/>
        </w:rPr>
        <w:t xml:space="preserve"> growth of </w:t>
      </w:r>
      <w:r w:rsidRPr="00BB25E9">
        <w:rPr>
          <w:rFonts w:ascii="Helvetica" w:hAnsi="Helvetica"/>
          <w:b/>
          <w:highlight w:val="yellow"/>
          <w:u w:val="single"/>
        </w:rPr>
        <w:t>overpopulation. Large wars could kill off large numbers, and thereby reduce the population</w:t>
      </w:r>
      <w:r w:rsidRPr="00BB25E9">
        <w:rPr>
          <w:rFonts w:ascii="Helvetica" w:hAnsi="Helvetica"/>
          <w:sz w:val="16"/>
        </w:rPr>
        <w:t>: but the atoms that are </w:t>
      </w:r>
      <w:hyperlink r:id="rId31" w:history="1">
        <w:r w:rsidRPr="00BB25E9">
          <w:rPr>
            <w:rStyle w:val="Hyperlink"/>
            <w:rFonts w:ascii="Helvetica" w:hAnsi="Helvetica"/>
            <w:sz w:val="16"/>
          </w:rPr>
          <w:t>radioactive</w:t>
        </w:r>
      </w:hyperlink>
      <w:r w:rsidRPr="00BB25E9">
        <w:rPr>
          <w:rFonts w:ascii="Helvetica" w:hAnsi="Helvetica"/>
          <w:sz w:val="16"/>
        </w:rPr>
        <w:t xml:space="preserve"> and as such decay, resemble excesses that could well cause a massive chain reaction. ...Fearful, that about. </w:t>
      </w:r>
      <w:r w:rsidRPr="00BB25E9">
        <w:rPr>
          <w:rFonts w:ascii="Helvetica" w:hAnsi="Helvetica"/>
          <w:b/>
          <w:highlight w:val="yellow"/>
          <w:u w:val="single"/>
        </w:rPr>
        <w:t>Natural resources</w:t>
      </w:r>
      <w:r w:rsidRPr="00BB25E9">
        <w:rPr>
          <w:rFonts w:ascii="Helvetica" w:hAnsi="Helvetica"/>
          <w:b/>
          <w:u w:val="single"/>
        </w:rPr>
        <w:t xml:space="preserve">, are </w:t>
      </w:r>
      <w:r w:rsidRPr="00BB25E9">
        <w:rPr>
          <w:rFonts w:ascii="Helvetica" w:hAnsi="Helvetica"/>
          <w:b/>
          <w:highlight w:val="yellow"/>
          <w:u w:val="single"/>
        </w:rPr>
        <w:t>plundered by</w:t>
      </w:r>
      <w:r w:rsidRPr="00BB25E9">
        <w:rPr>
          <w:rFonts w:ascii="Helvetica" w:hAnsi="Helvetica"/>
          <w:b/>
          <w:u w:val="single"/>
        </w:rPr>
        <w:t xml:space="preserve"> the </w:t>
      </w:r>
      <w:r w:rsidRPr="00BB25E9">
        <w:rPr>
          <w:rFonts w:ascii="Helvetica" w:hAnsi="Helvetica"/>
          <w:b/>
          <w:highlight w:val="yellow"/>
          <w:u w:val="single"/>
        </w:rPr>
        <w:t>State</w:t>
      </w:r>
      <w:r w:rsidRPr="00BB25E9">
        <w:rPr>
          <w:rFonts w:ascii="Helvetica" w:hAnsi="Helvetica"/>
          <w:b/>
          <w:u w:val="single"/>
        </w:rPr>
        <w:t xml:space="preserve">. The state afterwards </w:t>
      </w:r>
      <w:r w:rsidRPr="00BB25E9">
        <w:rPr>
          <w:rFonts w:ascii="Helvetica" w:hAnsi="Helvetica"/>
          <w:b/>
          <w:highlight w:val="yellow"/>
          <w:u w:val="single"/>
        </w:rPr>
        <w:t>generates</w:t>
      </w:r>
      <w:r w:rsidRPr="00BB25E9">
        <w:rPr>
          <w:rFonts w:ascii="Helvetica" w:hAnsi="Helvetica"/>
          <w:b/>
          <w:u w:val="single"/>
        </w:rPr>
        <w:t xml:space="preserve"> great quantities of </w:t>
      </w:r>
      <w:r w:rsidRPr="00BB25E9">
        <w:rPr>
          <w:rFonts w:ascii="Helvetica" w:hAnsi="Helvetica"/>
          <w:b/>
          <w:highlight w:val="yellow"/>
          <w:u w:val="single"/>
        </w:rPr>
        <w:t>pollution and waste.</w:t>
      </w:r>
      <w:r w:rsidRPr="00BB25E9">
        <w:rPr>
          <w:rFonts w:ascii="Helvetica" w:hAnsi="Helvetica"/>
          <w:b/>
          <w:u w:val="single"/>
        </w:rPr>
        <w:t xml:space="preserve"> Disposed back into nature, harm is the </w:t>
      </w:r>
      <w:r w:rsidRPr="00BB25E9">
        <w:rPr>
          <w:rFonts w:ascii="Helvetica" w:hAnsi="Helvetica"/>
          <w:b/>
          <w:highlight w:val="yellow"/>
          <w:u w:val="single"/>
        </w:rPr>
        <w:t>direct and bad result</w:t>
      </w:r>
      <w:r w:rsidRPr="00BB25E9">
        <w:rPr>
          <w:rFonts w:ascii="Helvetica" w:hAnsi="Helvetica"/>
          <w:b/>
          <w:u w:val="single"/>
        </w:rPr>
        <w:t>.</w:t>
      </w:r>
      <w:r w:rsidRPr="00BB25E9">
        <w:rPr>
          <w:rFonts w:ascii="Helvetica" w:hAnsi="Helvetica"/>
          <w:sz w:val="16"/>
        </w:rPr>
        <w:t xml:space="preserve"> You can direct your 1-corner perspective towards the advancement of the village; that is to say, towards altruistic ideals. In that case, it would be subjugated to the Cube. Or, you could direct it towards unwholesome </w:t>
      </w:r>
      <w:proofErr w:type="spellStart"/>
      <w:r w:rsidRPr="00BB25E9">
        <w:rPr>
          <w:rFonts w:ascii="Helvetica" w:hAnsi="Helvetica"/>
          <w:sz w:val="16"/>
        </w:rPr>
        <w:t>self-aggrandisement</w:t>
      </w:r>
      <w:proofErr w:type="spellEnd"/>
      <w:r w:rsidRPr="00BB25E9">
        <w:rPr>
          <w:rFonts w:ascii="Helvetica" w:hAnsi="Helvetica"/>
          <w:sz w:val="16"/>
        </w:rPr>
        <w:t>, in which case it'd be a </w:t>
      </w:r>
      <w:r w:rsidRPr="00BB25E9">
        <w:rPr>
          <w:rFonts w:ascii="Helvetica" w:hAnsi="Helvetica"/>
          <w:u w:val="single"/>
        </w:rPr>
        <w:t>singularity</w:t>
      </w:r>
      <w:r w:rsidRPr="00BB25E9">
        <w:rPr>
          <w:rFonts w:ascii="Helvetica" w:hAnsi="Helvetica"/>
          <w:sz w:val="16"/>
        </w:rPr>
        <w:t xml:space="preserve"> that you'd be falsely rendering supreme. </w:t>
      </w:r>
      <w:r w:rsidRPr="00BB25E9">
        <w:rPr>
          <w:rFonts w:ascii="Helvetica" w:hAnsi="Helvetica"/>
          <w:b/>
          <w:u w:val="single"/>
        </w:rPr>
        <w:t xml:space="preserve">It's </w:t>
      </w:r>
      <w:r w:rsidRPr="00BB25E9">
        <w:rPr>
          <w:rFonts w:ascii="Helvetica" w:hAnsi="Helvetica"/>
          <w:b/>
          <w:highlight w:val="yellow"/>
          <w:u w:val="single"/>
        </w:rPr>
        <w:t>an important choice</w:t>
      </w:r>
      <w:r w:rsidRPr="00BB25E9">
        <w:rPr>
          <w:rFonts w:ascii="Helvetica" w:hAnsi="Helvetica"/>
          <w:b/>
          <w:u w:val="single"/>
        </w:rPr>
        <w:t xml:space="preserve">. It's the sort of thing that can become the entire difference </w:t>
      </w:r>
      <w:r w:rsidRPr="00BB25E9">
        <w:rPr>
          <w:rFonts w:ascii="Helvetica" w:hAnsi="Helvetica"/>
          <w:b/>
          <w:highlight w:val="yellow"/>
          <w:u w:val="single"/>
        </w:rPr>
        <w:t xml:space="preserve">between </w:t>
      </w:r>
      <w:proofErr w:type="spellStart"/>
      <w:r w:rsidRPr="00BB25E9">
        <w:rPr>
          <w:rFonts w:ascii="Helvetica" w:hAnsi="Helvetica"/>
          <w:b/>
          <w:highlight w:val="yellow"/>
          <w:u w:val="single"/>
        </w:rPr>
        <w:t>Cubeless</w:t>
      </w:r>
      <w:proofErr w:type="spellEnd"/>
      <w:r w:rsidRPr="00BB25E9">
        <w:rPr>
          <w:rFonts w:ascii="Helvetica" w:hAnsi="Helvetica"/>
          <w:b/>
          <w:highlight w:val="yellow"/>
          <w:u w:val="single"/>
        </w:rPr>
        <w:t xml:space="preserve"> doom and Cubic salvation</w:t>
      </w:r>
      <w:r w:rsidRPr="00BB25E9">
        <w:rPr>
          <w:rFonts w:ascii="Helvetica" w:hAnsi="Helvetica"/>
          <w:sz w:val="16"/>
        </w:rPr>
        <w:t>.</w:t>
      </w:r>
    </w:p>
    <w:p w:rsidR="00D81791" w:rsidRPr="00BB25E9" w:rsidRDefault="00D81791" w:rsidP="00D81791">
      <w:pPr>
        <w:rPr>
          <w:rFonts w:ascii="Helvetica" w:hAnsi="Helvetica"/>
        </w:rPr>
      </w:pPr>
    </w:p>
    <w:p w:rsidR="00D81791" w:rsidRPr="00BB25E9" w:rsidRDefault="00D81791" w:rsidP="00D81791">
      <w:pPr>
        <w:rPr>
          <w:rFonts w:ascii="Helvetica" w:hAnsi="Helvetica"/>
        </w:rPr>
      </w:pPr>
    </w:p>
    <w:p w:rsidR="00D81791" w:rsidRPr="00BB25E9" w:rsidRDefault="00D81791" w:rsidP="00D81791">
      <w:pPr>
        <w:rPr>
          <w:rFonts w:ascii="Helvetica" w:hAnsi="Helvetica"/>
          <w:b/>
        </w:rPr>
      </w:pPr>
      <w:r w:rsidRPr="00BB25E9">
        <w:rPr>
          <w:rFonts w:ascii="Helvetica" w:hAnsi="Helvetica"/>
          <w:b/>
        </w:rPr>
        <w:t xml:space="preserve">The Alt is to reject </w:t>
      </w:r>
      <w:proofErr w:type="spellStart"/>
      <w:r w:rsidRPr="00BB25E9">
        <w:rPr>
          <w:rFonts w:ascii="Helvetica" w:hAnsi="Helvetica"/>
          <w:b/>
        </w:rPr>
        <w:t>singularist</w:t>
      </w:r>
      <w:proofErr w:type="spellEnd"/>
      <w:r w:rsidRPr="00BB25E9">
        <w:rPr>
          <w:rFonts w:ascii="Helvetica" w:hAnsi="Helvetica"/>
          <w:b/>
        </w:rPr>
        <w:t xml:space="preserve"> mentality of the state and accept the philosophical principles proposed by Dr. Gene Ray, including </w:t>
      </w:r>
      <w:proofErr w:type="spellStart"/>
      <w:r w:rsidRPr="00BB25E9">
        <w:rPr>
          <w:rFonts w:ascii="Helvetica" w:hAnsi="Helvetica"/>
          <w:b/>
        </w:rPr>
        <w:t>Timecube</w:t>
      </w:r>
      <w:proofErr w:type="spellEnd"/>
      <w:r w:rsidRPr="00BB25E9">
        <w:rPr>
          <w:rFonts w:ascii="Helvetica" w:hAnsi="Helvetica"/>
          <w:b/>
        </w:rPr>
        <w:t xml:space="preserve"> theory. Voting neg is literally the difference between extinction and salvation.</w:t>
      </w:r>
    </w:p>
    <w:p w:rsidR="00D81791" w:rsidRPr="00BB25E9" w:rsidRDefault="00D81791" w:rsidP="00D81791">
      <w:pPr>
        <w:rPr>
          <w:rFonts w:ascii="Helvetica" w:hAnsi="Helvetica"/>
          <w:b/>
        </w:rPr>
      </w:pPr>
      <w:r w:rsidRPr="00BB25E9">
        <w:rPr>
          <w:rFonts w:ascii="Helvetica" w:hAnsi="Helvetica"/>
        </w:rPr>
        <w:t xml:space="preserve">Gene </w:t>
      </w:r>
      <w:proofErr w:type="gramStart"/>
      <w:r w:rsidRPr="00BB25E9">
        <w:rPr>
          <w:rFonts w:ascii="Helvetica" w:hAnsi="Helvetica"/>
          <w:b/>
        </w:rPr>
        <w:t>Ray</w:t>
      </w:r>
      <w:r w:rsidRPr="00BB25E9">
        <w:rPr>
          <w:rFonts w:ascii="Helvetica" w:hAnsi="Helvetica"/>
        </w:rPr>
        <w:t>,  Dr</w:t>
      </w:r>
      <w:proofErr w:type="gramEnd"/>
      <w:r w:rsidRPr="00BB25E9">
        <w:rPr>
          <w:rFonts w:ascii="Helvetica" w:hAnsi="Helvetica"/>
        </w:rPr>
        <w:t xml:space="preserve"> Gene Ray is the Dr Gene Ray is the </w:t>
      </w:r>
      <w:proofErr w:type="spellStart"/>
      <w:proofErr w:type="gramStart"/>
      <w:r w:rsidRPr="00BB25E9">
        <w:rPr>
          <w:rFonts w:ascii="Helvetica" w:hAnsi="Helvetica"/>
        </w:rPr>
        <w:t>self proclaimed</w:t>
      </w:r>
      <w:proofErr w:type="spellEnd"/>
      <w:proofErr w:type="gramEnd"/>
      <w:r w:rsidRPr="00BB25E9">
        <w:rPr>
          <w:rFonts w:ascii="Helvetica" w:hAnsi="Helvetica"/>
        </w:rPr>
        <w:t xml:space="preserve"> smartest man on earth and has a self-appointed doctorate in cubism, www.cubicao.com, “Cubic Salvation”, </w:t>
      </w:r>
      <w:r w:rsidRPr="00BB25E9">
        <w:rPr>
          <w:rFonts w:ascii="Helvetica" w:hAnsi="Helvetica"/>
          <w:b/>
        </w:rPr>
        <w:t>2010:</w:t>
      </w:r>
    </w:p>
    <w:p w:rsidR="00D81791" w:rsidRPr="00BB25E9" w:rsidRDefault="00D81791" w:rsidP="00D81791">
      <w:pPr>
        <w:rPr>
          <w:rFonts w:ascii="Helvetica" w:hAnsi="Helvetica"/>
          <w:b/>
        </w:rPr>
      </w:pPr>
    </w:p>
    <w:p w:rsidR="00D81791" w:rsidRPr="00BB25E9" w:rsidRDefault="00D81791" w:rsidP="00D81791">
      <w:pPr>
        <w:rPr>
          <w:rFonts w:ascii="Helvetica" w:hAnsi="Helvetica"/>
          <w:sz w:val="16"/>
        </w:rPr>
      </w:pPr>
      <w:r w:rsidRPr="00BB25E9">
        <w:rPr>
          <w:rFonts w:ascii="Helvetica" w:hAnsi="Helvetica"/>
          <w:sz w:val="16"/>
        </w:rPr>
        <w:t>Continued evolution is a continuing trend. Once the earth is destroyed, however, all evolution thereon will be nullified</w:t>
      </w:r>
      <w:r w:rsidRPr="00BB25E9">
        <w:rPr>
          <w:rFonts w:ascii="Helvetica" w:hAnsi="Helvetica"/>
          <w:b/>
          <w:u w:val="single"/>
        </w:rPr>
        <w:t xml:space="preserve">. </w:t>
      </w:r>
      <w:r w:rsidRPr="00BB25E9">
        <w:rPr>
          <w:rFonts w:ascii="Helvetica" w:hAnsi="Helvetica"/>
          <w:b/>
          <w:highlight w:val="yellow"/>
          <w:u w:val="single"/>
        </w:rPr>
        <w:t>We can create a trend of evolution, ourselves</w:t>
      </w:r>
      <w:r w:rsidRPr="00BB25E9">
        <w:rPr>
          <w:rFonts w:ascii="Helvetica" w:hAnsi="Helvetica"/>
          <w:b/>
          <w:u w:val="single"/>
        </w:rPr>
        <w:t xml:space="preserve">. But </w:t>
      </w:r>
      <w:r w:rsidRPr="00BB25E9">
        <w:rPr>
          <w:rFonts w:ascii="Helvetica" w:hAnsi="Helvetica"/>
          <w:b/>
          <w:highlight w:val="yellow"/>
          <w:u w:val="single"/>
        </w:rPr>
        <w:t>we shouldn't violate the Cubic harmony of nature, if indeed we want for Nature to survive</w:t>
      </w:r>
      <w:r w:rsidRPr="00BB25E9">
        <w:rPr>
          <w:rFonts w:ascii="Helvetica" w:hAnsi="Helvetica"/>
          <w:sz w:val="16"/>
        </w:rPr>
        <w:t xml:space="preserve">. here is another option. Let's not arrest evolution. Let's change our course from evil to </w:t>
      </w:r>
      <w:proofErr w:type="gramStart"/>
      <w:r w:rsidRPr="00BB25E9">
        <w:rPr>
          <w:rFonts w:ascii="Helvetica" w:hAnsi="Helvetica"/>
          <w:sz w:val="16"/>
        </w:rPr>
        <w:t>good.</w:t>
      </w:r>
      <w:r w:rsidR="00C04AD8" w:rsidRPr="00BB25E9">
        <w:rPr>
          <w:rFonts w:ascii="Helvetica" w:hAnsi="Helvetica"/>
          <w:sz w:val="12"/>
        </w:rPr>
        <w:t>¶</w:t>
      </w:r>
      <w:proofErr w:type="gramEnd"/>
      <w:r w:rsidR="00C04AD8" w:rsidRPr="00BB25E9">
        <w:rPr>
          <w:rFonts w:ascii="Helvetica" w:hAnsi="Helvetica"/>
          <w:b/>
          <w:sz w:val="12"/>
          <w:u w:val="single"/>
        </w:rPr>
        <w:t xml:space="preserve"> </w:t>
      </w:r>
      <w:r w:rsidRPr="00BB25E9">
        <w:rPr>
          <w:rFonts w:ascii="Helvetica" w:hAnsi="Helvetica"/>
          <w:b/>
          <w:u w:val="single"/>
        </w:rPr>
        <w:t xml:space="preserve">Indeed, </w:t>
      </w:r>
      <w:r w:rsidRPr="00BB25E9">
        <w:rPr>
          <w:rFonts w:ascii="Helvetica" w:hAnsi="Helvetica"/>
          <w:b/>
          <w:highlight w:val="yellow"/>
          <w:u w:val="single"/>
        </w:rPr>
        <w:t>we have the choice between doom and salvation!</w:t>
      </w:r>
      <w:r w:rsidRPr="00BB25E9">
        <w:rPr>
          <w:rFonts w:ascii="Helvetica" w:hAnsi="Helvetica"/>
          <w:sz w:val="16"/>
        </w:rPr>
        <w:t xml:space="preserve"> Eternal recurrence is induced by</w:t>
      </w:r>
      <w:r w:rsidR="00C04AD8" w:rsidRPr="00BB25E9">
        <w:rPr>
          <w:rFonts w:ascii="Helvetica" w:hAnsi="Helvetica"/>
          <w:sz w:val="16"/>
        </w:rPr>
        <w:t xml:space="preserve"> </w:t>
      </w:r>
      <w:hyperlink r:id="rId32" w:history="1">
        <w:r w:rsidRPr="00BB25E9">
          <w:rPr>
            <w:rStyle w:val="Hyperlink"/>
            <w:rFonts w:ascii="Helvetica" w:hAnsi="Helvetica"/>
            <w:sz w:val="16"/>
          </w:rPr>
          <w:t>time foldback</w:t>
        </w:r>
      </w:hyperlink>
      <w:r w:rsidRPr="00BB25E9">
        <w:rPr>
          <w:rFonts w:ascii="Helvetica" w:hAnsi="Helvetica"/>
          <w:sz w:val="16"/>
        </w:rPr>
        <w:t>. Eternal recurrence is a cyclicality. Past iterations mapped onto the present indicate what the cycles will in future bring. So, there is a future-prediction capacity. From this augury we'll formulate strategies. We'll aim straight for Cubic salvation. But we shouldn't force people to concur. It's their choice. It's our choice,</w:t>
      </w:r>
      <w:r w:rsidRPr="00BB25E9">
        <w:rPr>
          <w:rFonts w:ascii="Helvetica" w:hAnsi="Helvetica"/>
          <w:b/>
          <w:u w:val="single"/>
        </w:rPr>
        <w:t xml:space="preserve"> </w:t>
      </w:r>
      <w:r w:rsidRPr="00BB25E9">
        <w:rPr>
          <w:rFonts w:ascii="Helvetica" w:hAnsi="Helvetica"/>
          <w:sz w:val="16"/>
        </w:rPr>
        <w:t>too</w:t>
      </w:r>
      <w:r w:rsidRPr="00BB25E9">
        <w:rPr>
          <w:rFonts w:ascii="Helvetica" w:hAnsi="Helvetica"/>
          <w:b/>
          <w:u w:val="single"/>
        </w:rPr>
        <w:t xml:space="preserve">. There is a </w:t>
      </w:r>
      <w:r w:rsidRPr="00BB25E9">
        <w:rPr>
          <w:rFonts w:ascii="Helvetica" w:hAnsi="Helvetica"/>
          <w:b/>
          <w:highlight w:val="yellow"/>
          <w:u w:val="single"/>
        </w:rPr>
        <w:t>dichotomy</w:t>
      </w:r>
      <w:r w:rsidRPr="00BB25E9">
        <w:rPr>
          <w:rFonts w:ascii="Helvetica" w:hAnsi="Helvetica"/>
          <w:b/>
          <w:u w:val="single"/>
        </w:rPr>
        <w:t xml:space="preserve"> lying </w:t>
      </w:r>
      <w:proofErr w:type="gramStart"/>
      <w:r w:rsidRPr="00BB25E9">
        <w:rPr>
          <w:rFonts w:ascii="Helvetica" w:hAnsi="Helvetica"/>
          <w:b/>
          <w:highlight w:val="yellow"/>
          <w:u w:val="single"/>
        </w:rPr>
        <w:t>ahead</w:t>
      </w:r>
      <w:r w:rsidRPr="00BB25E9">
        <w:rPr>
          <w:rFonts w:ascii="Helvetica" w:hAnsi="Helvetica"/>
          <w:b/>
          <w:u w:val="single"/>
        </w:rPr>
        <w:t>:</w:t>
      </w:r>
      <w:r w:rsidR="00C04AD8" w:rsidRPr="00BB25E9">
        <w:rPr>
          <w:rFonts w:ascii="Helvetica" w:hAnsi="Helvetica"/>
          <w:sz w:val="12"/>
        </w:rPr>
        <w:t>¶</w:t>
      </w:r>
      <w:proofErr w:type="gramEnd"/>
      <w:r w:rsidR="00C04AD8" w:rsidRPr="00BB25E9">
        <w:rPr>
          <w:rFonts w:ascii="Helvetica" w:hAnsi="Helvetica"/>
          <w:b/>
          <w:sz w:val="12"/>
          <w:u w:val="single"/>
        </w:rPr>
        <w:t xml:space="preserve"> </w:t>
      </w:r>
      <w:r w:rsidRPr="00BB25E9">
        <w:rPr>
          <w:rFonts w:ascii="Helvetica" w:hAnsi="Helvetica"/>
          <w:b/>
          <w:u w:val="single"/>
        </w:rPr>
        <w:t xml:space="preserve">The </w:t>
      </w:r>
      <w:r w:rsidRPr="00BB25E9">
        <w:rPr>
          <w:rFonts w:ascii="Helvetica" w:hAnsi="Helvetica"/>
          <w:b/>
          <w:highlight w:val="yellow"/>
          <w:u w:val="single"/>
        </w:rPr>
        <w:t>evil possibility</w:t>
      </w:r>
      <w:r w:rsidRPr="00BB25E9">
        <w:rPr>
          <w:rFonts w:ascii="Helvetica" w:hAnsi="Helvetica"/>
          <w:b/>
          <w:u w:val="single"/>
        </w:rPr>
        <w:t xml:space="preserve">. The possibility of our </w:t>
      </w:r>
      <w:proofErr w:type="gramStart"/>
      <w:r w:rsidRPr="00BB25E9">
        <w:rPr>
          <w:rFonts w:ascii="Helvetica" w:hAnsi="Helvetica"/>
          <w:b/>
          <w:highlight w:val="yellow"/>
          <w:u w:val="single"/>
        </w:rPr>
        <w:t>extinction</w:t>
      </w:r>
      <w:r w:rsidRPr="00BB25E9">
        <w:rPr>
          <w:rFonts w:ascii="Helvetica" w:hAnsi="Helvetica"/>
          <w:b/>
          <w:u w:val="single"/>
        </w:rPr>
        <w:t>.</w:t>
      </w:r>
      <w:r w:rsidR="00C04AD8" w:rsidRPr="00BB25E9">
        <w:rPr>
          <w:rFonts w:ascii="Helvetica" w:hAnsi="Helvetica"/>
          <w:sz w:val="12"/>
        </w:rPr>
        <w:t>¶</w:t>
      </w:r>
      <w:proofErr w:type="gramEnd"/>
      <w:r w:rsidR="00C04AD8" w:rsidRPr="00BB25E9">
        <w:rPr>
          <w:rFonts w:ascii="Helvetica" w:hAnsi="Helvetica"/>
          <w:b/>
          <w:sz w:val="12"/>
          <w:u w:val="single"/>
        </w:rPr>
        <w:t xml:space="preserve"> </w:t>
      </w:r>
      <w:r w:rsidRPr="00BB25E9">
        <w:rPr>
          <w:rFonts w:ascii="Helvetica" w:hAnsi="Helvetica"/>
          <w:b/>
          <w:u w:val="single"/>
        </w:rPr>
        <w:t xml:space="preserve">The </w:t>
      </w:r>
      <w:r w:rsidRPr="00BB25E9">
        <w:rPr>
          <w:rFonts w:ascii="Helvetica" w:hAnsi="Helvetica"/>
          <w:b/>
          <w:highlight w:val="yellow"/>
          <w:u w:val="single"/>
        </w:rPr>
        <w:t>good possibility. Cubic harmony</w:t>
      </w:r>
      <w:r w:rsidRPr="00BB25E9">
        <w:rPr>
          <w:rFonts w:ascii="Helvetica" w:hAnsi="Helvetica"/>
          <w:b/>
          <w:u w:val="single"/>
        </w:rPr>
        <w:t xml:space="preserve">. Perpetuation and evolution far into the </w:t>
      </w:r>
      <w:proofErr w:type="gramStart"/>
      <w:r w:rsidRPr="00BB25E9">
        <w:rPr>
          <w:rFonts w:ascii="Helvetica" w:hAnsi="Helvetica"/>
          <w:b/>
          <w:u w:val="single"/>
        </w:rPr>
        <w:t>future.</w:t>
      </w:r>
      <w:r w:rsidR="00C04AD8" w:rsidRPr="00BB25E9">
        <w:rPr>
          <w:rFonts w:ascii="Helvetica" w:hAnsi="Helvetica"/>
          <w:sz w:val="12"/>
        </w:rPr>
        <w:t>¶</w:t>
      </w:r>
      <w:proofErr w:type="gramEnd"/>
      <w:r w:rsidR="00C04AD8" w:rsidRPr="00BB25E9">
        <w:rPr>
          <w:rFonts w:ascii="Helvetica" w:hAnsi="Helvetica"/>
          <w:b/>
          <w:sz w:val="12"/>
          <w:u w:val="single"/>
        </w:rPr>
        <w:t xml:space="preserve"> </w:t>
      </w:r>
      <w:r w:rsidRPr="00BB25E9">
        <w:rPr>
          <w:rFonts w:ascii="Helvetica" w:hAnsi="Helvetica"/>
          <w:b/>
          <w:u w:val="single"/>
        </w:rPr>
        <w:t xml:space="preserve">And there will be some people inclined only towards evil. But there will be </w:t>
      </w:r>
      <w:r w:rsidRPr="00BB25E9">
        <w:rPr>
          <w:rFonts w:ascii="Helvetica" w:hAnsi="Helvetica"/>
          <w:b/>
          <w:highlight w:val="yellow"/>
          <w:u w:val="single"/>
        </w:rPr>
        <w:t>those who desire good</w:t>
      </w:r>
      <w:r w:rsidRPr="00BB25E9">
        <w:rPr>
          <w:rFonts w:ascii="Helvetica" w:hAnsi="Helvetica"/>
          <w:b/>
          <w:u w:val="single"/>
        </w:rPr>
        <w:t xml:space="preserve">! The latter are the ones who will build the future. They'll be </w:t>
      </w:r>
      <w:r w:rsidRPr="00BB25E9">
        <w:rPr>
          <w:rFonts w:ascii="Helvetica" w:hAnsi="Helvetica"/>
          <w:b/>
          <w:highlight w:val="yellow"/>
          <w:u w:val="single"/>
        </w:rPr>
        <w:t>receptive to the Cube</w:t>
      </w:r>
      <w:r w:rsidRPr="00BB25E9">
        <w:rPr>
          <w:rFonts w:ascii="Helvetica" w:hAnsi="Helvetica"/>
          <w:b/>
          <w:u w:val="single"/>
        </w:rPr>
        <w:t xml:space="preserve">. </w:t>
      </w:r>
      <w:r w:rsidRPr="00BB25E9">
        <w:rPr>
          <w:rFonts w:ascii="Helvetica" w:hAnsi="Helvetica"/>
          <w:sz w:val="16"/>
        </w:rPr>
        <w:t>We're on one corner of the wheel of time</w:t>
      </w:r>
      <w:r w:rsidRPr="00BB25E9">
        <w:rPr>
          <w:rFonts w:ascii="Helvetica" w:hAnsi="Helvetica"/>
          <w:b/>
          <w:u w:val="single"/>
        </w:rPr>
        <w:t>.</w:t>
      </w:r>
      <w:r w:rsidRPr="00BB25E9">
        <w:rPr>
          <w:rFonts w:ascii="Helvetica" w:hAnsi="Helvetica"/>
          <w:sz w:val="16"/>
        </w:rPr>
        <w:t xml:space="preserve"> Future corners are clouded up. The past assumes a similar haze. There is uncertainty, but let there be strength in numbers! </w:t>
      </w:r>
      <w:r w:rsidRPr="00BB25E9">
        <w:rPr>
          <w:rFonts w:ascii="Helvetica" w:hAnsi="Helvetica"/>
          <w:b/>
          <w:u w:val="single"/>
        </w:rPr>
        <w:t>We can't do it alone</w:t>
      </w:r>
      <w:r w:rsidRPr="00BB25E9">
        <w:rPr>
          <w:rFonts w:ascii="Helvetica" w:hAnsi="Helvetica"/>
          <w:sz w:val="16"/>
        </w:rPr>
        <w:t xml:space="preserve">, can we now? </w:t>
      </w:r>
      <w:r w:rsidRPr="00BB25E9">
        <w:rPr>
          <w:rFonts w:ascii="Helvetica" w:hAnsi="Helvetica"/>
          <w:b/>
          <w:highlight w:val="yellow"/>
          <w:u w:val="single"/>
        </w:rPr>
        <w:t>We must spread the word, and raise awareness, until the population embraces the Cube</w:t>
      </w:r>
      <w:r w:rsidRPr="00BB25E9">
        <w:rPr>
          <w:rFonts w:ascii="Helvetica" w:hAnsi="Helvetica"/>
          <w:b/>
          <w:u w:val="single"/>
        </w:rPr>
        <w:t xml:space="preserve">. Then, only then, will </w:t>
      </w:r>
      <w:r w:rsidRPr="00BB25E9">
        <w:rPr>
          <w:rFonts w:ascii="Helvetica" w:hAnsi="Helvetica"/>
          <w:b/>
          <w:highlight w:val="yellow"/>
          <w:u w:val="single"/>
        </w:rPr>
        <w:t>requisite momentum have arisen for pro-Cubic revolutions to occur.</w:t>
      </w:r>
      <w:r w:rsidRPr="00BB25E9">
        <w:rPr>
          <w:rFonts w:ascii="Helvetica" w:hAnsi="Helvetica"/>
          <w:b/>
          <w:u w:val="single"/>
        </w:rPr>
        <w:t xml:space="preserve"> </w:t>
      </w:r>
      <w:r w:rsidRPr="00BB25E9">
        <w:rPr>
          <w:rFonts w:ascii="Helvetica" w:hAnsi="Helvetica"/>
          <w:sz w:val="16"/>
        </w:rPr>
        <w:t xml:space="preserve">We should not just attack the dragon's scales. We should attack it at the heart. </w:t>
      </w:r>
      <w:r w:rsidRPr="00BB25E9">
        <w:rPr>
          <w:rFonts w:ascii="Helvetica" w:hAnsi="Helvetica"/>
          <w:b/>
          <w:highlight w:val="yellow"/>
          <w:u w:val="single"/>
        </w:rPr>
        <w:t xml:space="preserve">If we kill the heart of </w:t>
      </w:r>
      <w:proofErr w:type="spellStart"/>
      <w:r w:rsidRPr="00BB25E9">
        <w:rPr>
          <w:rFonts w:ascii="Helvetica" w:hAnsi="Helvetica"/>
          <w:b/>
          <w:highlight w:val="yellow"/>
          <w:u w:val="single"/>
        </w:rPr>
        <w:t>civilisation</w:t>
      </w:r>
      <w:proofErr w:type="spellEnd"/>
      <w:r w:rsidRPr="00BB25E9">
        <w:rPr>
          <w:rFonts w:ascii="Helvetica" w:hAnsi="Helvetica"/>
          <w:b/>
          <w:u w:val="single"/>
        </w:rPr>
        <w:t xml:space="preserve">, its leaves will wither, and </w:t>
      </w:r>
      <w:r w:rsidRPr="00BB25E9">
        <w:rPr>
          <w:rFonts w:ascii="Helvetica" w:hAnsi="Helvetica"/>
          <w:b/>
          <w:highlight w:val="yellow"/>
          <w:u w:val="single"/>
        </w:rPr>
        <w:t>we'll be free</w:t>
      </w:r>
      <w:r w:rsidRPr="00BB25E9">
        <w:rPr>
          <w:rFonts w:ascii="Helvetica" w:hAnsi="Helvetica"/>
          <w:b/>
          <w:u w:val="single"/>
        </w:rPr>
        <w:t>. And we're not just reverting from evil to good. We're creating a higher good. That higher good will be immune to our evils.</w:t>
      </w:r>
      <w:r w:rsidRPr="00BB25E9">
        <w:rPr>
          <w:rFonts w:ascii="Helvetica" w:hAnsi="Helvetica"/>
          <w:sz w:val="16"/>
        </w:rPr>
        <w:t xml:space="preserve"> Its strength will transcend gods. There will be much destruction, but it will not be hateful. It will clear ground for greater things—creation, from contempt. The minds of slaves are dumb, but we can overcome.</w:t>
      </w:r>
    </w:p>
    <w:p w:rsidR="00D81791" w:rsidRPr="00BB25E9" w:rsidRDefault="00D81791" w:rsidP="00D81791">
      <w:pPr>
        <w:rPr>
          <w:rFonts w:ascii="Helvetica" w:hAnsi="Helvetica"/>
        </w:rPr>
      </w:pP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Theory:</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Voting Neg has real world results</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Standards:</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Awareness: if you vote neg, then awareness is spread of Cubism and literally brings solvency to the alt</w:t>
      </w:r>
    </w:p>
    <w:p w:rsidR="00D81791" w:rsidRPr="00BB25E9" w:rsidRDefault="00D81791" w:rsidP="00D81791">
      <w:pPr>
        <w:rPr>
          <w:rFonts w:ascii="Helvetica" w:hAnsi="Helvetica"/>
          <w:b/>
        </w:rPr>
      </w:pPr>
    </w:p>
    <w:p w:rsidR="00D81791" w:rsidRPr="00BB25E9" w:rsidRDefault="00D81791" w:rsidP="00D81791">
      <w:pPr>
        <w:rPr>
          <w:rFonts w:ascii="Helvetica" w:hAnsi="Helvetica"/>
          <w:b/>
        </w:rPr>
      </w:pPr>
      <w:r w:rsidRPr="00BB25E9">
        <w:rPr>
          <w:rFonts w:ascii="Helvetica" w:hAnsi="Helvetica"/>
          <w:b/>
        </w:rPr>
        <w:t>Action: we discuss hypothetical extremities all the time in debate, but voting neg results in an actual change in the real world</w:t>
      </w:r>
    </w:p>
    <w:p w:rsidR="00D81791" w:rsidRPr="00BB25E9" w:rsidRDefault="00D81791" w:rsidP="00D81791">
      <w:pPr>
        <w:rPr>
          <w:rFonts w:ascii="Helvetica" w:hAnsi="Helvetica"/>
          <w:b/>
        </w:rPr>
      </w:pPr>
    </w:p>
    <w:p w:rsidR="00D81791" w:rsidRPr="00BB25E9" w:rsidRDefault="00D81791" w:rsidP="00D81791">
      <w:pPr>
        <w:rPr>
          <w:rFonts w:ascii="Helvetica" w:hAnsi="Helvetica"/>
        </w:rPr>
      </w:pPr>
      <w:r w:rsidRPr="00BB25E9">
        <w:rPr>
          <w:rFonts w:ascii="Helvetica" w:hAnsi="Helvetica"/>
          <w:b/>
        </w:rPr>
        <w:t>Education: discussion of Cubism actually helps us rid ourselves of singularity, so we have real world impacts. Even if you don’t accept Cubism, you have been exposed and can spread the word.</w:t>
      </w:r>
    </w:p>
    <w:p w:rsidR="004B51E3" w:rsidRPr="00BB25E9" w:rsidRDefault="00250916" w:rsidP="00250916">
      <w:pPr>
        <w:pStyle w:val="Heading1"/>
        <w:rPr>
          <w:rFonts w:ascii="Helvetica" w:hAnsi="Helvetica"/>
        </w:rPr>
      </w:pPr>
      <w:bookmarkStart w:id="33" w:name="_Toc324201509"/>
      <w:r w:rsidRPr="00BB25E9">
        <w:rPr>
          <w:rFonts w:ascii="Helvetica" w:hAnsi="Helvetica"/>
        </w:rPr>
        <w:lastRenderedPageBreak/>
        <w:t>Mao Kritik</w:t>
      </w:r>
      <w:bookmarkEnd w:id="33"/>
    </w:p>
    <w:p w:rsidR="00250916" w:rsidRPr="00BB25E9" w:rsidRDefault="00250916" w:rsidP="00250916">
      <w:pPr>
        <w:rPr>
          <w:rFonts w:ascii="Helvetica" w:hAnsi="Helvetica"/>
          <w:b/>
          <w:bCs/>
          <w:u w:val="single"/>
        </w:rPr>
      </w:pPr>
      <w:r w:rsidRPr="00BB25E9">
        <w:rPr>
          <w:rFonts w:ascii="Helvetica" w:hAnsi="Helvetica"/>
          <w:b/>
          <w:bCs/>
        </w:rPr>
        <w:t>People who rely solely on book knowledge without investigating anything never actually end up changing anything.</w:t>
      </w:r>
      <w:r w:rsidRPr="00BB25E9">
        <w:rPr>
          <w:rFonts w:ascii="Helvetica" w:hAnsi="Helvetica"/>
          <w:b/>
          <w:bCs/>
          <w:u w:val="single"/>
        </w:rPr>
        <w:br/>
      </w:r>
    </w:p>
    <w:p w:rsidR="006B3931" w:rsidRPr="00BB25E9" w:rsidRDefault="00250916" w:rsidP="00250916">
      <w:pPr>
        <w:rPr>
          <w:rFonts w:ascii="Helvetica" w:hAnsi="Helvetica"/>
          <w:sz w:val="16"/>
        </w:rPr>
      </w:pPr>
      <w:r w:rsidRPr="00BB25E9">
        <w:rPr>
          <w:rFonts w:ascii="Helvetica" w:hAnsi="Helvetica"/>
          <w:b/>
          <w:bCs/>
          <w:u w:val="single"/>
        </w:rPr>
        <w:t>Mao Tse-tung</w:t>
      </w:r>
      <w:r w:rsidRPr="00BB25E9">
        <w:rPr>
          <w:rFonts w:ascii="Helvetica" w:hAnsi="Helvetica"/>
          <w:sz w:val="16"/>
        </w:rPr>
        <w:t xml:space="preserve"> [Chairman of the Communist party of China 1943–1974, Revolutionary], May </w:t>
      </w:r>
      <w:r w:rsidRPr="00BB25E9">
        <w:rPr>
          <w:rFonts w:ascii="Helvetica" w:hAnsi="Helvetica"/>
          <w:b/>
          <w:bCs/>
          <w:u w:val="single"/>
        </w:rPr>
        <w:t>1930</w:t>
      </w:r>
      <w:r w:rsidRPr="00BB25E9">
        <w:rPr>
          <w:rFonts w:ascii="Helvetica" w:hAnsi="Helvetica"/>
          <w:sz w:val="16"/>
        </w:rPr>
        <w:t>, “OPPOSE BOOK WORSHIP”, http://www.marxists.org/reference/archive/mao/selected-works/volume-6/mswv6_11.htm //Skills</w:t>
      </w:r>
      <w:r w:rsidR="006B3931" w:rsidRPr="00BB25E9">
        <w:rPr>
          <w:rFonts w:ascii="Helvetica" w:hAnsi="Helvetica"/>
          <w:sz w:val="16"/>
        </w:rPr>
        <w:t xml:space="preserve"> </w:t>
      </w:r>
    </w:p>
    <w:p w:rsidR="00250916" w:rsidRPr="00BB25E9" w:rsidRDefault="00250916" w:rsidP="00250916">
      <w:pPr>
        <w:rPr>
          <w:rFonts w:ascii="Helvetica" w:hAnsi="Helvetica"/>
          <w:b/>
          <w:u w:val="single"/>
        </w:rPr>
      </w:pPr>
      <w:r w:rsidRPr="00BB25E9">
        <w:rPr>
          <w:rFonts w:ascii="Helvetica" w:hAnsi="Helvetica"/>
          <w:b/>
          <w:u w:val="single"/>
        </w:rPr>
        <w:t>III. OPPOSE BOOK WORSHIP</w:t>
      </w:r>
      <w:r w:rsidR="006B3931" w:rsidRPr="00BB25E9">
        <w:rPr>
          <w:rFonts w:ascii="Helvetica" w:hAnsi="Helvetica"/>
          <w:b/>
          <w:u w:val="single"/>
        </w:rPr>
        <w:t xml:space="preserve"> </w:t>
      </w:r>
      <w:r w:rsidRPr="00BB25E9">
        <w:rPr>
          <w:rFonts w:ascii="Helvetica" w:hAnsi="Helvetica"/>
          <w:b/>
          <w:u w:val="single"/>
        </w:rPr>
        <w:t>Whatever is written in a book is right — such is still the mentality of culturally backward Chinese peasants. Strangely enough, within the Communist Party there are also people who always say in a discussion, "Show me where it's written in the book</w:t>
      </w:r>
      <w:r w:rsidRPr="00BB25E9">
        <w:rPr>
          <w:rFonts w:ascii="Helvetica" w:hAnsi="Helvetica"/>
          <w:sz w:val="16"/>
        </w:rPr>
        <w:t xml:space="preserve">." </w:t>
      </w:r>
      <w:r w:rsidRPr="00BB25E9">
        <w:rPr>
          <w:rFonts w:ascii="Helvetica" w:hAnsi="Helvetica"/>
          <w:b/>
          <w:u w:val="single"/>
        </w:rPr>
        <w:t>When we say that a directive of a higher organ of leadership is correct, that is not just because it comes from "a higher organ of leadership" but because its contents conform with both the objective and subjective circumstances of the struggle and meet its requirements. It is quite wrong to take a formalistic attitude and blindly carry out directives without discussing and examining them in the light of actual conditions simply because they come from a higher organ</w:t>
      </w:r>
      <w:r w:rsidRPr="00BB25E9">
        <w:rPr>
          <w:rFonts w:ascii="Helvetica" w:hAnsi="Helvetica"/>
          <w:sz w:val="16"/>
        </w:rPr>
        <w:t xml:space="preserve">. It is the mischief done by this formalism which explains why the line and tactics of the Party do not take deeper root among the masses. </w:t>
      </w:r>
      <w:r w:rsidRPr="00BB25E9">
        <w:rPr>
          <w:rFonts w:ascii="Helvetica" w:hAnsi="Helvetica"/>
          <w:b/>
          <w:u w:val="single"/>
        </w:rPr>
        <w:t>To carry out a directive of a higher organ blindly, and seemingly without any disagreement, is not really to carry it out but is the most artful way of opposing or sabotaging it.</w:t>
      </w:r>
      <w:r w:rsidR="006B3931" w:rsidRPr="00BB25E9">
        <w:rPr>
          <w:rFonts w:ascii="Helvetica" w:hAnsi="Helvetica"/>
          <w:b/>
          <w:u w:val="single"/>
        </w:rPr>
        <w:t xml:space="preserve"> </w:t>
      </w:r>
      <w:r w:rsidRPr="00BB25E9">
        <w:rPr>
          <w:rFonts w:ascii="Helvetica" w:hAnsi="Helvetica"/>
          <w:sz w:val="16"/>
        </w:rPr>
        <w:t xml:space="preserve">The method of studying the social sciences exclusively from the book is likewise extremely dangerous and may even lead one onto the road of counter-revolution. Clear proof of this is provided by the fact that whole batches of Chinese Communists who confined themselves to books in their study of the social sciences have turned into counter-revolutionaries. When we say Marxism is correct, it is certainly not because Marx was a "prophet" but because his theory has been proved correct in our practice and in our struggle. We need Marxism in our struggle. In our acceptance of his theory no such </w:t>
      </w:r>
      <w:proofErr w:type="spellStart"/>
      <w:r w:rsidRPr="00BB25E9">
        <w:rPr>
          <w:rFonts w:ascii="Helvetica" w:hAnsi="Helvetica"/>
          <w:sz w:val="16"/>
        </w:rPr>
        <w:t>formalisation</w:t>
      </w:r>
      <w:proofErr w:type="spellEnd"/>
      <w:r w:rsidRPr="00BB25E9">
        <w:rPr>
          <w:rFonts w:ascii="Helvetica" w:hAnsi="Helvetica"/>
          <w:sz w:val="16"/>
        </w:rPr>
        <w:t xml:space="preserve"> of mystical notion as that of "prophecy" ever enters our minds. Many who have read Marxist books have become renegades from the revolution, whereas illiterate workers often grasp Marxism very well. Of course we should study Marxist books, but this study must be integrated with our country's actual conditions. </w:t>
      </w:r>
      <w:r w:rsidRPr="00BB25E9">
        <w:rPr>
          <w:rFonts w:ascii="Helvetica" w:hAnsi="Helvetica"/>
          <w:b/>
          <w:u w:val="single"/>
        </w:rPr>
        <w:t>We need books, but we must overcome book worship, which is divorced from the actual situation.</w:t>
      </w:r>
      <w:r w:rsidR="006B3931" w:rsidRPr="00BB25E9">
        <w:rPr>
          <w:rFonts w:ascii="Helvetica" w:hAnsi="Helvetica"/>
          <w:b/>
          <w:u w:val="single"/>
        </w:rPr>
        <w:t xml:space="preserve"> </w:t>
      </w:r>
      <w:r w:rsidRPr="00BB25E9">
        <w:rPr>
          <w:rFonts w:ascii="Helvetica" w:hAnsi="Helvetica"/>
          <w:b/>
          <w:u w:val="single"/>
        </w:rPr>
        <w:t xml:space="preserve">How can we overcome book worship? The only way is to investigate the actual situation. </w:t>
      </w:r>
    </w:p>
    <w:p w:rsidR="00250916" w:rsidRPr="00BB25E9" w:rsidRDefault="00250916" w:rsidP="00250916">
      <w:pPr>
        <w:rPr>
          <w:rFonts w:ascii="Helvetica" w:hAnsi="Helvetica"/>
          <w:b/>
          <w:bCs/>
          <w:u w:val="single"/>
        </w:rPr>
      </w:pPr>
    </w:p>
    <w:p w:rsidR="00250916" w:rsidRPr="00BB25E9" w:rsidRDefault="00250916" w:rsidP="00250916">
      <w:pPr>
        <w:rPr>
          <w:rFonts w:ascii="Helvetica" w:hAnsi="Helvetica"/>
          <w:b/>
          <w:bCs/>
        </w:rPr>
      </w:pPr>
      <w:r w:rsidRPr="00BB25E9">
        <w:rPr>
          <w:rFonts w:ascii="Helvetica" w:hAnsi="Helvetica"/>
        </w:rPr>
        <w:br/>
      </w:r>
      <w:r w:rsidRPr="00BB25E9">
        <w:rPr>
          <w:rFonts w:ascii="Helvetica" w:hAnsi="Helvetica"/>
          <w:b/>
          <w:bCs/>
        </w:rPr>
        <w:t>Without probing into the problem you talk nonsense, meaning that your right to speak should be revoked. Only by truly investigating things can we change anything.</w:t>
      </w:r>
      <w:r w:rsidRPr="00BB25E9">
        <w:rPr>
          <w:rFonts w:ascii="Helvetica" w:hAnsi="Helvetica"/>
          <w:b/>
          <w:bCs/>
        </w:rPr>
        <w:br/>
      </w:r>
    </w:p>
    <w:p w:rsidR="00250916" w:rsidRPr="00BB25E9" w:rsidRDefault="00250916" w:rsidP="00250916">
      <w:pPr>
        <w:rPr>
          <w:rFonts w:ascii="Helvetica" w:hAnsi="Helvetica"/>
          <w:sz w:val="16"/>
        </w:rPr>
      </w:pPr>
      <w:r w:rsidRPr="00BB25E9">
        <w:rPr>
          <w:rFonts w:ascii="Helvetica" w:hAnsi="Helvetica"/>
          <w:b/>
          <w:bCs/>
          <w:u w:val="single"/>
        </w:rPr>
        <w:t>Mao Tse-tung</w:t>
      </w:r>
      <w:r w:rsidRPr="00BB25E9">
        <w:rPr>
          <w:rFonts w:ascii="Helvetica" w:hAnsi="Helvetica"/>
          <w:sz w:val="16"/>
        </w:rPr>
        <w:t xml:space="preserve"> [Chairman of the Communist party of China 1943–1974, Revolutionary], May </w:t>
      </w:r>
      <w:r w:rsidRPr="00BB25E9">
        <w:rPr>
          <w:rFonts w:ascii="Helvetica" w:hAnsi="Helvetica"/>
          <w:b/>
          <w:bCs/>
          <w:u w:val="single"/>
        </w:rPr>
        <w:t>1930</w:t>
      </w:r>
      <w:r w:rsidRPr="00BB25E9">
        <w:rPr>
          <w:rFonts w:ascii="Helvetica" w:hAnsi="Helvetica"/>
          <w:sz w:val="16"/>
        </w:rPr>
        <w:t>, “OPPOSE BOOK WORSHIP”, http://www.marxists.org/reference/archive/mao/selected-works/volume-6/mswv6_11.htm //Skills</w:t>
      </w:r>
      <w:r w:rsidRPr="00BB25E9">
        <w:rPr>
          <w:rFonts w:ascii="Helvetica" w:hAnsi="Helvetica"/>
          <w:sz w:val="16"/>
        </w:rPr>
        <w:br/>
      </w:r>
      <w:r w:rsidRPr="00BB25E9">
        <w:rPr>
          <w:rFonts w:ascii="Helvetica" w:hAnsi="Helvetica"/>
          <w:sz w:val="16"/>
        </w:rPr>
        <w:br/>
      </w:r>
      <w:r w:rsidRPr="00BB25E9">
        <w:rPr>
          <w:rFonts w:ascii="Helvetica" w:hAnsi="Helvetica"/>
          <w:b/>
          <w:u w:val="single"/>
        </w:rPr>
        <w:t>I. NO INVESTIGATION, NO RIGHT TO SPEAK</w:t>
      </w:r>
      <w:r w:rsidR="006B3931" w:rsidRPr="00BB25E9">
        <w:rPr>
          <w:rFonts w:ascii="Helvetica" w:hAnsi="Helvetica"/>
          <w:b/>
          <w:u w:val="single"/>
        </w:rPr>
        <w:t xml:space="preserve"> </w:t>
      </w:r>
      <w:r w:rsidRPr="00BB25E9">
        <w:rPr>
          <w:rFonts w:ascii="Helvetica" w:hAnsi="Helvetica"/>
          <w:b/>
          <w:u w:val="single"/>
        </w:rPr>
        <w:t>Unless you have investigated a problem, you will be deprived of the right to speak on it</w:t>
      </w:r>
      <w:r w:rsidRPr="00BB25E9">
        <w:rPr>
          <w:rFonts w:ascii="Helvetica" w:hAnsi="Helvetica"/>
          <w:sz w:val="16"/>
        </w:rPr>
        <w:t xml:space="preserve">. Isn't that too harsh? Not in the least. </w:t>
      </w:r>
      <w:r w:rsidRPr="00BB25E9">
        <w:rPr>
          <w:rFonts w:ascii="Helvetica" w:hAnsi="Helvetica"/>
          <w:b/>
          <w:u w:val="single"/>
        </w:rPr>
        <w:t>When you have not probed into a problem, into the present facts and its past history, and know nothing of its essentials, whatever you say about it will undoubtedly be nonsense.</w:t>
      </w:r>
      <w:r w:rsidRPr="00BB25E9">
        <w:rPr>
          <w:rFonts w:ascii="Helvetica" w:hAnsi="Helvetica"/>
          <w:sz w:val="16"/>
        </w:rPr>
        <w:t xml:space="preserve"> </w:t>
      </w:r>
      <w:r w:rsidRPr="00BB25E9">
        <w:rPr>
          <w:rFonts w:ascii="Helvetica" w:hAnsi="Helvetica"/>
          <w:b/>
          <w:u w:val="single"/>
        </w:rPr>
        <w:t>Talking nonsense solves no problems, as everyone knows, so why is it unjust to deprive you of the right to speak?</w:t>
      </w:r>
      <w:r w:rsidRPr="00BB25E9">
        <w:rPr>
          <w:rFonts w:ascii="Helvetica" w:hAnsi="Helvetica"/>
          <w:sz w:val="16"/>
        </w:rPr>
        <w:t xml:space="preserve"> Quite a few comrades always keep their eyes shut and talk nonsense, and for a Communist that is disgraceful. How can a Communist keep his eyes shut and talk nonsense?</w:t>
      </w:r>
      <w:r w:rsidR="006B3931" w:rsidRPr="00BB25E9">
        <w:rPr>
          <w:rFonts w:ascii="Helvetica" w:hAnsi="Helvetica"/>
          <w:sz w:val="16"/>
        </w:rPr>
        <w:t xml:space="preserve"> </w:t>
      </w:r>
      <w:r w:rsidRPr="00BB25E9">
        <w:rPr>
          <w:rFonts w:ascii="Helvetica" w:hAnsi="Helvetica"/>
          <w:b/>
          <w:u w:val="single"/>
        </w:rPr>
        <w:t>It won' t do!</w:t>
      </w:r>
      <w:r w:rsidR="006B3931" w:rsidRPr="00BB25E9">
        <w:rPr>
          <w:rFonts w:ascii="Helvetica" w:hAnsi="Helvetica"/>
          <w:b/>
          <w:u w:val="single"/>
        </w:rPr>
        <w:t xml:space="preserve"> </w:t>
      </w:r>
      <w:r w:rsidRPr="00BB25E9">
        <w:rPr>
          <w:rFonts w:ascii="Helvetica" w:hAnsi="Helvetica"/>
          <w:b/>
          <w:u w:val="single"/>
        </w:rPr>
        <w:t>It won't do!</w:t>
      </w:r>
      <w:r w:rsidR="006B3931" w:rsidRPr="00BB25E9">
        <w:rPr>
          <w:rFonts w:ascii="Helvetica" w:hAnsi="Helvetica"/>
          <w:b/>
          <w:u w:val="single"/>
        </w:rPr>
        <w:t xml:space="preserve"> </w:t>
      </w:r>
      <w:r w:rsidRPr="00BB25E9">
        <w:rPr>
          <w:rFonts w:ascii="Helvetica" w:hAnsi="Helvetica"/>
          <w:b/>
          <w:u w:val="single"/>
        </w:rPr>
        <w:t>You must investigate!</w:t>
      </w:r>
      <w:r w:rsidR="006B3931" w:rsidRPr="00BB25E9">
        <w:rPr>
          <w:rFonts w:ascii="Helvetica" w:hAnsi="Helvetica"/>
          <w:b/>
          <w:u w:val="single"/>
        </w:rPr>
        <w:t xml:space="preserve"> </w:t>
      </w:r>
      <w:r w:rsidRPr="00BB25E9">
        <w:rPr>
          <w:rFonts w:ascii="Helvetica" w:hAnsi="Helvetica"/>
          <w:b/>
          <w:u w:val="single"/>
        </w:rPr>
        <w:t>You must not talk nonsense!</w:t>
      </w:r>
      <w:r w:rsidR="006B3931" w:rsidRPr="00BB25E9">
        <w:rPr>
          <w:rFonts w:ascii="Helvetica" w:hAnsi="Helvetica"/>
          <w:sz w:val="16"/>
        </w:rPr>
        <w:t xml:space="preserve"> </w:t>
      </w:r>
      <w:r w:rsidRPr="00BB25E9">
        <w:rPr>
          <w:rFonts w:ascii="Helvetica" w:hAnsi="Helvetica"/>
          <w:b/>
          <w:u w:val="single"/>
        </w:rPr>
        <w:t>II. TO INVESTIGATE A PROBLEM IS TO SOLVE IT</w:t>
      </w:r>
      <w:r w:rsidR="006B3931" w:rsidRPr="00BB25E9">
        <w:rPr>
          <w:rFonts w:ascii="Helvetica" w:hAnsi="Helvetica"/>
          <w:sz w:val="16"/>
        </w:rPr>
        <w:t xml:space="preserve"> </w:t>
      </w:r>
      <w:r w:rsidRPr="00BB25E9">
        <w:rPr>
          <w:rFonts w:ascii="Helvetica" w:hAnsi="Helvetica"/>
          <w:b/>
          <w:u w:val="single"/>
        </w:rPr>
        <w:t>You can' t solve a problem? Well, get down and investigate the present facts and its past history! When you have investigated the problem thoroughly, you will know how to solve it. Conclusions invariably come after investigation, and not before</w:t>
      </w:r>
      <w:r w:rsidRPr="00BB25E9">
        <w:rPr>
          <w:rFonts w:ascii="Helvetica" w:hAnsi="Helvetica"/>
          <w:sz w:val="16"/>
        </w:rPr>
        <w:t xml:space="preserve">. </w:t>
      </w:r>
      <w:r w:rsidRPr="00BB25E9">
        <w:rPr>
          <w:rFonts w:ascii="Helvetica" w:hAnsi="Helvetica"/>
          <w:b/>
          <w:u w:val="single"/>
        </w:rPr>
        <w:t>Only a blockhead cudgels his brains on his own, or together with a group, to "find solution" or "evolve an idea" without making any investigation</w:t>
      </w:r>
      <w:r w:rsidRPr="00BB25E9">
        <w:rPr>
          <w:rFonts w:ascii="Helvetica" w:hAnsi="Helvetica"/>
          <w:sz w:val="16"/>
        </w:rPr>
        <w:t xml:space="preserve">. It must be stressed that this cannot possibly lead to any effective solution or any good idea. </w:t>
      </w:r>
      <w:r w:rsidRPr="00BB25E9">
        <w:rPr>
          <w:rFonts w:ascii="Helvetica" w:hAnsi="Helvetica"/>
          <w:b/>
          <w:u w:val="single"/>
        </w:rPr>
        <w:t>In other words, he is bound to arrive at a wrong solution and a wrong idea.</w:t>
      </w:r>
      <w:r w:rsidR="006B3931" w:rsidRPr="00BB25E9">
        <w:rPr>
          <w:rFonts w:ascii="Helvetica" w:hAnsi="Helvetica"/>
          <w:b/>
          <w:u w:val="single"/>
        </w:rPr>
        <w:t xml:space="preserve"> </w:t>
      </w:r>
      <w:r w:rsidRPr="00BB25E9">
        <w:rPr>
          <w:rFonts w:ascii="Helvetica" w:hAnsi="Helvetica"/>
          <w:sz w:val="16"/>
        </w:rPr>
        <w:t>There are not a few comrades doing inspection work, as well as guerrilla leaders and cadres newly in office, who like to make political pronouncements the moment they arrive at a place and who strut about, criticizing this and condemning that when they have only seen the surface of things or minor details</w:t>
      </w:r>
      <w:r w:rsidRPr="00BB25E9">
        <w:rPr>
          <w:rFonts w:ascii="Helvetica" w:hAnsi="Helvetica"/>
          <w:b/>
          <w:u w:val="single"/>
        </w:rPr>
        <w:t>. Such purely subjective nonsensical talk is indeed detestable.</w:t>
      </w:r>
      <w:r w:rsidRPr="00BB25E9">
        <w:rPr>
          <w:rFonts w:ascii="Helvetica" w:hAnsi="Helvetica"/>
          <w:sz w:val="16"/>
        </w:rPr>
        <w:t xml:space="preserve"> </w:t>
      </w:r>
      <w:r w:rsidRPr="00BB25E9">
        <w:rPr>
          <w:rFonts w:ascii="Helvetica" w:hAnsi="Helvetica"/>
          <w:b/>
          <w:u w:val="single"/>
        </w:rPr>
        <w:t xml:space="preserve">These people are bound </w:t>
      </w:r>
      <w:r w:rsidRPr="00BB25E9">
        <w:rPr>
          <w:rFonts w:ascii="Helvetica" w:hAnsi="Helvetica"/>
          <w:b/>
          <w:u w:val="single"/>
        </w:rPr>
        <w:lastRenderedPageBreak/>
        <w:t>to make a mess of things, lose the confidence of the masses and prove incapable of solving any problem at all.</w:t>
      </w:r>
      <w:r w:rsidR="006B3931" w:rsidRPr="00BB25E9">
        <w:rPr>
          <w:rFonts w:ascii="Helvetica" w:hAnsi="Helvetica"/>
          <w:sz w:val="16"/>
        </w:rPr>
        <w:t xml:space="preserve"> </w:t>
      </w:r>
      <w:r w:rsidRPr="00BB25E9">
        <w:rPr>
          <w:rFonts w:ascii="Helvetica" w:hAnsi="Helvetica"/>
          <w:sz w:val="16"/>
        </w:rPr>
        <w:t xml:space="preserve">When they come across difficult problems, quite a number of people in leading positions simply heave a sigh without being able to solve them. They lose patience and ask to be transferred on the ground that they "have not the ability and cannot do the job"; These are cowards' words. </w:t>
      </w:r>
      <w:r w:rsidRPr="00BB25E9">
        <w:rPr>
          <w:rFonts w:ascii="Helvetica" w:hAnsi="Helvetica"/>
          <w:b/>
          <w:u w:val="single"/>
        </w:rPr>
        <w:t>Just get moving on your two legs, go the rounds of every section placed under your charge and "inquire into everything''[1] as Confucius did, and then you will be able to solve the problems, however little is your ability; for although your head may be empty before you go out of doors, it will be empty no longer when you return but will contain all sorts of material necessary for the solution of the problems, and that is how problems are solved</w:t>
      </w:r>
      <w:r w:rsidRPr="00BB25E9">
        <w:rPr>
          <w:rFonts w:ascii="Helvetica" w:hAnsi="Helvetica"/>
          <w:sz w:val="16"/>
        </w:rPr>
        <w:t>. Must you go out of doors? Not necessarily. You can call a fact-finding meeting of people familiar with the situation in order to get at the source of what you call a difficult problem and come to know how it stands now, and then it will be easy to solve your difficult problem.</w:t>
      </w:r>
      <w:r w:rsidR="006B3931" w:rsidRPr="00BB25E9">
        <w:rPr>
          <w:rFonts w:ascii="Helvetica" w:hAnsi="Helvetica"/>
          <w:sz w:val="16"/>
        </w:rPr>
        <w:t xml:space="preserve"> </w:t>
      </w:r>
      <w:r w:rsidRPr="00BB25E9">
        <w:rPr>
          <w:rFonts w:ascii="Helvetica" w:hAnsi="Helvetica"/>
          <w:sz w:val="16"/>
        </w:rPr>
        <w:t>Investigation may be likened to the long months of pregnancy, and solving a problem to the day of birth. To investigate a problem is, indeed, to solve it.</w:t>
      </w:r>
    </w:p>
    <w:p w:rsidR="00250916" w:rsidRPr="00BB25E9" w:rsidRDefault="00250916" w:rsidP="00250916">
      <w:pPr>
        <w:pStyle w:val="Heading1"/>
        <w:rPr>
          <w:rFonts w:ascii="Helvetica" w:hAnsi="Helvetica"/>
        </w:rPr>
      </w:pPr>
      <w:bookmarkStart w:id="34" w:name="_Toc324201510"/>
      <w:r w:rsidRPr="00BB25E9">
        <w:rPr>
          <w:rFonts w:ascii="Helvetica" w:hAnsi="Helvetica"/>
        </w:rPr>
        <w:lastRenderedPageBreak/>
        <w:t>Nobody Gives a Shit</w:t>
      </w:r>
      <w:bookmarkEnd w:id="34"/>
    </w:p>
    <w:p w:rsidR="00537F7D" w:rsidRPr="00BB25E9" w:rsidRDefault="00537F7D" w:rsidP="00537F7D">
      <w:pPr>
        <w:rPr>
          <w:rFonts w:ascii="Helvetica" w:hAnsi="Helvetica"/>
          <w:b/>
          <w:u w:val="single"/>
        </w:rPr>
      </w:pPr>
      <w:proofErr w:type="spellStart"/>
      <w:r w:rsidRPr="00BB25E9">
        <w:rPr>
          <w:rFonts w:ascii="Helvetica" w:hAnsi="Helvetica"/>
          <w:b/>
          <w:u w:val="single"/>
        </w:rPr>
        <w:t>AThe</w:t>
      </w:r>
      <w:proofErr w:type="spellEnd"/>
      <w:r w:rsidRPr="00BB25E9">
        <w:rPr>
          <w:rFonts w:ascii="Helvetica" w:hAnsi="Helvetica"/>
          <w:b/>
          <w:u w:val="single"/>
        </w:rPr>
        <w:t xml:space="preserve"> AFF is boring as shit, like seriously run a unique argument, we have heard their </w:t>
      </w:r>
      <w:proofErr w:type="spellStart"/>
      <w:r w:rsidRPr="00BB25E9">
        <w:rPr>
          <w:rFonts w:ascii="Helvetica" w:hAnsi="Helvetica"/>
          <w:b/>
          <w:u w:val="single"/>
        </w:rPr>
        <w:t>aff</w:t>
      </w:r>
      <w:proofErr w:type="spellEnd"/>
      <w:r w:rsidRPr="00BB25E9">
        <w:rPr>
          <w:rFonts w:ascii="Helvetica" w:hAnsi="Helvetica"/>
          <w:b/>
          <w:u w:val="single"/>
        </w:rPr>
        <w:t xml:space="preserve"> like </w:t>
      </w:r>
      <w:r w:rsidR="00557699" w:rsidRPr="00BB25E9">
        <w:rPr>
          <w:rFonts w:ascii="Helvetica" w:hAnsi="Helvetica"/>
          <w:b/>
          <w:u w:val="single"/>
        </w:rPr>
        <w:t>a million</w:t>
      </w:r>
      <w:r w:rsidRPr="00BB25E9">
        <w:rPr>
          <w:rFonts w:ascii="Helvetica" w:hAnsi="Helvetica"/>
          <w:b/>
          <w:u w:val="single"/>
        </w:rPr>
        <w:t xml:space="preserve"> times and heard about nuke war and extinction even more, we literally almost fell asleep during that round and polls prove nobody believes this shit.</w:t>
      </w:r>
    </w:p>
    <w:p w:rsidR="00537F7D" w:rsidRPr="00BB25E9" w:rsidRDefault="00537F7D" w:rsidP="00537F7D">
      <w:pPr>
        <w:rPr>
          <w:rFonts w:ascii="Helvetica" w:hAnsi="Helvetica"/>
          <w:b/>
          <w:bCs/>
          <w:u w:val="single"/>
        </w:rPr>
      </w:pPr>
    </w:p>
    <w:p w:rsidR="00537F7D" w:rsidRPr="00BB25E9" w:rsidRDefault="00537F7D" w:rsidP="00537F7D">
      <w:pPr>
        <w:rPr>
          <w:rFonts w:ascii="Helvetica" w:hAnsi="Helvetica"/>
        </w:rPr>
      </w:pPr>
      <w:r w:rsidRPr="00BB25E9">
        <w:rPr>
          <w:rFonts w:ascii="Helvetica" w:hAnsi="Helvetica"/>
        </w:rPr>
        <w:t xml:space="preserve">The </w:t>
      </w:r>
      <w:r w:rsidRPr="00BB25E9">
        <w:rPr>
          <w:rFonts w:ascii="Helvetica" w:hAnsi="Helvetica"/>
          <w:b/>
          <w:bCs/>
          <w:u w:val="single"/>
        </w:rPr>
        <w:t>Onion '98</w:t>
      </w:r>
      <w:r w:rsidRPr="00BB25E9">
        <w:rPr>
          <w:rFonts w:ascii="Helvetica" w:hAnsi="Helvetica"/>
        </w:rPr>
        <w:t>, Newspaper/News Site, October 7 1998 (Poll: 73 Percent of Americans can't believe this shit) http://www.theonion.com/articles/poll-73-percent-of-americans-unable-to-believe-thi,1537/</w:t>
      </w:r>
    </w:p>
    <w:p w:rsidR="00537F7D" w:rsidRPr="00BB25E9" w:rsidRDefault="00537F7D" w:rsidP="00537F7D">
      <w:pPr>
        <w:rPr>
          <w:rFonts w:ascii="Helvetica" w:hAnsi="Helvetica"/>
        </w:rPr>
      </w:pPr>
      <w:r w:rsidRPr="00BB25E9">
        <w:rPr>
          <w:rFonts w:ascii="Helvetica" w:hAnsi="Helvetica"/>
        </w:rPr>
        <w:t xml:space="preserve">According to the latest Gallup Poll, conducted Monday and Tuesday of this week, </w:t>
      </w:r>
      <w:r w:rsidRPr="00BB25E9">
        <w:rPr>
          <w:rFonts w:ascii="Helvetica" w:hAnsi="Helvetica"/>
          <w:b/>
          <w:bCs/>
          <w:u w:val="single"/>
        </w:rPr>
        <w:t>nearly three out of four Americans can no longer believe this shit</w:t>
      </w:r>
      <w:r w:rsidRPr="00BB25E9">
        <w:rPr>
          <w:rFonts w:ascii="Helvetica" w:hAnsi="Helvetica"/>
        </w:rPr>
        <w:t xml:space="preserve">. </w:t>
      </w:r>
      <w:r w:rsidRPr="00BB25E9">
        <w:rPr>
          <w:rFonts w:ascii="Helvetica" w:hAnsi="Helvetica"/>
          <w:b/>
          <w:bCs/>
          <w:u w:val="single"/>
        </w:rPr>
        <w:t xml:space="preserve">In addition to the 73 percent of poll respondents who described this shit as "beyond belief," 9 percent said they could "hardly" believe this shit, with another 5 percent "just barely" believing it. An additional 13 percent said they "couldn't give a flying fuck about the whole goddamn </w:t>
      </w:r>
      <w:proofErr w:type="spellStart"/>
      <w:r w:rsidRPr="00BB25E9">
        <w:rPr>
          <w:rFonts w:ascii="Helvetica" w:hAnsi="Helvetica"/>
          <w:b/>
          <w:bCs/>
          <w:u w:val="single"/>
        </w:rPr>
        <w:t>thing."The</w:t>
      </w:r>
      <w:proofErr w:type="spellEnd"/>
      <w:r w:rsidRPr="00BB25E9">
        <w:rPr>
          <w:rFonts w:ascii="Helvetica" w:hAnsi="Helvetica"/>
          <w:b/>
          <w:bCs/>
          <w:u w:val="single"/>
        </w:rPr>
        <w:t xml:space="preserve"> poll also found that the National Shit-Credulity Index (NSCI) has hit an all-time low, with only 2 percent of Americans describing themselves as "fully confident of [their] capacity to believe this shit." </w:t>
      </w:r>
      <w:r w:rsidRPr="00BB25E9">
        <w:rPr>
          <w:rFonts w:ascii="Helvetica" w:hAnsi="Helvetica"/>
        </w:rPr>
        <w:t>"T</w:t>
      </w:r>
      <w:r w:rsidRPr="00BB25E9">
        <w:rPr>
          <w:rFonts w:ascii="Helvetica" w:hAnsi="Helvetica"/>
          <w:b/>
          <w:bCs/>
          <w:u w:val="single"/>
        </w:rPr>
        <w:t>he American people have had to deal with this kind of shit for years</w:t>
      </w:r>
      <w:r w:rsidRPr="00BB25E9">
        <w:rPr>
          <w:rFonts w:ascii="Helvetica" w:hAnsi="Helvetica"/>
        </w:rPr>
        <w:t>," Gallup Organization president Lee Sanderson said, "</w:t>
      </w:r>
      <w:r w:rsidRPr="00BB25E9">
        <w:rPr>
          <w:rFonts w:ascii="Helvetica" w:hAnsi="Helvetica"/>
          <w:b/>
          <w:bCs/>
          <w:u w:val="single"/>
        </w:rPr>
        <w:t>but now</w:t>
      </w:r>
      <w:r w:rsidRPr="00BB25E9">
        <w:rPr>
          <w:rFonts w:ascii="Helvetica" w:hAnsi="Helvetica"/>
        </w:rPr>
        <w:t xml:space="preserve">, for the first time, </w:t>
      </w:r>
      <w:r w:rsidRPr="00BB25E9">
        <w:rPr>
          <w:rFonts w:ascii="Helvetica" w:hAnsi="Helvetica"/>
          <w:b/>
          <w:bCs/>
          <w:u w:val="single"/>
        </w:rPr>
        <w:t>it appears that the vast majority of them just can't fucking believe it anymore."</w:t>
      </w:r>
      <w:r w:rsidRPr="00BB25E9">
        <w:rPr>
          <w:rFonts w:ascii="Helvetica" w:hAnsi="Helvetica"/>
        </w:rPr>
        <w:t xml:space="preserve">  "In all honesty, who can blame them?" Sanderson added. "</w:t>
      </w:r>
      <w:r w:rsidRPr="00BB25E9">
        <w:rPr>
          <w:rFonts w:ascii="Helvetica" w:hAnsi="Helvetica"/>
          <w:b/>
          <w:bCs/>
          <w:u w:val="single"/>
        </w:rPr>
        <w:t>Regardless of one's</w:t>
      </w:r>
      <w:r w:rsidRPr="00BB25E9">
        <w:rPr>
          <w:rFonts w:ascii="Helvetica" w:hAnsi="Helvetica"/>
        </w:rPr>
        <w:t xml:space="preserve"> political affiliation, socioeconomic status, religion or just about any other</w:t>
      </w:r>
      <w:r w:rsidRPr="00BB25E9">
        <w:rPr>
          <w:rFonts w:ascii="Helvetica" w:hAnsi="Helvetica"/>
          <w:b/>
          <w:bCs/>
          <w:u w:val="single"/>
        </w:rPr>
        <w:t xml:space="preserve"> viewpoint,</w:t>
      </w:r>
      <w:r w:rsidRPr="00BB25E9">
        <w:rPr>
          <w:rFonts w:ascii="Helvetica" w:hAnsi="Helvetica"/>
        </w:rPr>
        <w:t xml:space="preserve"> you've got to admit,</w:t>
      </w:r>
      <w:r w:rsidRPr="00BB25E9">
        <w:rPr>
          <w:rFonts w:ascii="Helvetica" w:hAnsi="Helvetica"/>
          <w:b/>
          <w:bCs/>
          <w:u w:val="single"/>
        </w:rPr>
        <w:t xml:space="preserve"> the shit that's been going on lately is way out of hand.</w:t>
      </w:r>
      <w:r w:rsidRPr="00BB25E9">
        <w:rPr>
          <w:rFonts w:ascii="Helvetica" w:hAnsi="Helvetica"/>
        </w:rPr>
        <w:t>" In the wake of the poll, many activists are calling upon America's leaders to get their shit in gear. "</w:t>
      </w:r>
      <w:r w:rsidRPr="00BB25E9">
        <w:rPr>
          <w:rFonts w:ascii="Helvetica" w:hAnsi="Helvetica"/>
          <w:b/>
          <w:bCs/>
          <w:u w:val="single"/>
        </w:rPr>
        <w:t xml:space="preserve">The American people have had it up to here with this </w:t>
      </w:r>
      <w:proofErr w:type="spellStart"/>
      <w:r w:rsidRPr="00BB25E9">
        <w:rPr>
          <w:rFonts w:ascii="Helvetica" w:hAnsi="Helvetica"/>
          <w:b/>
          <w:bCs/>
          <w:u w:val="single"/>
        </w:rPr>
        <w:t>shitheap</w:t>
      </w:r>
      <w:proofErr w:type="spellEnd"/>
      <w:r w:rsidRPr="00BB25E9">
        <w:rPr>
          <w:rFonts w:ascii="Helvetica" w:hAnsi="Helvetica"/>
        </w:rPr>
        <w:t xml:space="preserve">," said James Schuerholz, president of the D.C.-based Heritage Foundation. "There is a public mandate for our leaders to cut this shit out, and it's high time they finally did." Despite Americans' incredulity over this shit, historians note that this sort of shit has been going on for years and is unlikely to end anytime soon. "Contrary to popular belief, this type of shit is hardly anything new," Harvard University American history professor Lawrence Coombs said. "The same shit was going down 50, 100 and 150 years ago. </w:t>
      </w:r>
      <w:r w:rsidRPr="00BB25E9">
        <w:rPr>
          <w:rFonts w:ascii="Helvetica" w:hAnsi="Helvetica"/>
          <w:b/>
          <w:bCs/>
        </w:rPr>
        <w:t>The only difference was, back then, you never read about that shit in the newspapers.</w:t>
      </w:r>
      <w:r w:rsidRPr="00BB25E9">
        <w:rPr>
          <w:rFonts w:ascii="Helvetica" w:hAnsi="Helvetica"/>
        </w:rPr>
        <w:t xml:space="preserve">" Calling the American people's enormous shit-belief capacity "one of the cornerstones of our democracy," U.S. Sen. John Kerry (D-MA) stressed that it is the patriotic duty of all citizens to grant our leaders the benefit of the doubt with regard to their shit. "If the American people are no longer willing to believe this shit, who will?" Kerry said. "Somebody's got to take this shit at face value. Otherwise, why are we even doing all this shit in the first place? I am truly saddened by the lack of faith that the citizens of this country are willing to put in my shit, as well as that of my esteemed colleagues. We must repair our society's fraying trust in the shit of our elected officials, or you would not believe the kind of hardcore, heavy-duty shit that will come down." "America," conservative author and social critic Patricia Stouffer said, "is seriously losing its shit. But we've got to somehow hold our shit in place until all this passes. We've got to learn to believe in shit again. After this latest shitstorm, it may take years to accomplish, but we must somehow find the strength to put our trust back into the nation's shit." Despite such impassioned calls for faith in the U.S. political system and all the shit that comes with it, if the Gallup Poll is any indication, the majority of Americans are no longer willing to put up with the shit. "Fuck that shit," said Evansville, IN, day-care provider Helen </w:t>
      </w:r>
      <w:proofErr w:type="spellStart"/>
      <w:r w:rsidRPr="00BB25E9">
        <w:rPr>
          <w:rFonts w:ascii="Helvetica" w:hAnsi="Helvetica"/>
        </w:rPr>
        <w:t>Reiderer</w:t>
      </w:r>
      <w:proofErr w:type="spellEnd"/>
      <w:r w:rsidRPr="00BB25E9">
        <w:rPr>
          <w:rFonts w:ascii="Helvetica" w:hAnsi="Helvetica"/>
        </w:rPr>
        <w:t xml:space="preserve">. "I'm tired of hearing about it. Do they actually expect us to still believe that load of shit?" "If you ask me, the shit is about to hit the fan," said </w:t>
      </w:r>
      <w:proofErr w:type="spellStart"/>
      <w:r w:rsidRPr="00BB25E9">
        <w:rPr>
          <w:rFonts w:ascii="Helvetica" w:hAnsi="Helvetica"/>
        </w:rPr>
        <w:t>Reiderer's</w:t>
      </w:r>
      <w:proofErr w:type="spellEnd"/>
      <w:r w:rsidRPr="00BB25E9">
        <w:rPr>
          <w:rFonts w:ascii="Helvetica" w:hAnsi="Helvetica"/>
        </w:rPr>
        <w:t xml:space="preserve"> husband Frank. "As far as I'm concerned, all that shit is just too much to be believed." Another disgruntled citizen, Wenatchee, WA, tractor salesman Tom Huard, summed up the sentiments of most Americans when, holding up the front page of the local newspaper to friend Benjamin Pritchard, he said, "Jesus, Ben, can you believe this?" "Shit, no," Pritchard replied.</w:t>
      </w:r>
    </w:p>
    <w:p w:rsidR="00250916" w:rsidRPr="00BB25E9" w:rsidRDefault="00250916" w:rsidP="00250916">
      <w:pPr>
        <w:rPr>
          <w:rFonts w:ascii="Helvetica" w:hAnsi="Helvetica"/>
        </w:rPr>
      </w:pPr>
    </w:p>
    <w:p w:rsidR="00557699" w:rsidRPr="00BB25E9" w:rsidRDefault="00557699" w:rsidP="00557699">
      <w:pPr>
        <w:rPr>
          <w:rFonts w:ascii="Helvetica" w:hAnsi="Helvetica"/>
          <w:b/>
          <w:u w:val="single"/>
        </w:rPr>
      </w:pPr>
      <w:r w:rsidRPr="00BB25E9">
        <w:rPr>
          <w:rFonts w:ascii="Helvetica" w:hAnsi="Helvetica"/>
          <w:b/>
          <w:u w:val="single"/>
        </w:rPr>
        <w:t>Boredom is the root cause of all evil and always has been. This is empirically proven.</w:t>
      </w:r>
    </w:p>
    <w:p w:rsidR="00557699" w:rsidRPr="00BB25E9" w:rsidRDefault="00557699" w:rsidP="00557699">
      <w:pPr>
        <w:rPr>
          <w:rFonts w:ascii="Helvetica" w:hAnsi="Helvetica"/>
        </w:rPr>
      </w:pPr>
      <w:r w:rsidRPr="00BB25E9">
        <w:rPr>
          <w:rFonts w:ascii="Helvetica" w:hAnsi="Helvetica"/>
          <w:b/>
          <w:u w:val="single"/>
        </w:rPr>
        <w:t xml:space="preserve">Kierkegaard </w:t>
      </w:r>
      <w:proofErr w:type="gramStart"/>
      <w:r w:rsidRPr="00BB25E9">
        <w:rPr>
          <w:rFonts w:ascii="Helvetica" w:hAnsi="Helvetica"/>
          <w:b/>
          <w:u w:val="single"/>
        </w:rPr>
        <w:t>1843</w:t>
      </w:r>
      <w:r w:rsidRPr="00BB25E9">
        <w:rPr>
          <w:rFonts w:ascii="Helvetica" w:hAnsi="Helvetica"/>
          <w:b/>
        </w:rPr>
        <w:t xml:space="preserve">( </w:t>
      </w:r>
      <w:r w:rsidRPr="00BB25E9">
        <w:rPr>
          <w:rFonts w:ascii="Helvetica" w:hAnsi="Helvetica"/>
          <w:i/>
        </w:rPr>
        <w:t>Either</w:t>
      </w:r>
      <w:proofErr w:type="gramEnd"/>
      <w:r w:rsidRPr="00BB25E9">
        <w:rPr>
          <w:rFonts w:ascii="Helvetica" w:hAnsi="Helvetica"/>
          <w:i/>
        </w:rPr>
        <w:t>/Or</w:t>
      </w:r>
      <w:r w:rsidRPr="00BB25E9">
        <w:rPr>
          <w:rFonts w:ascii="Helvetica" w:hAnsi="Helvetica"/>
        </w:rPr>
        <w:t xml:space="preserve">, February 20, 1843, </w:t>
      </w:r>
      <w:proofErr w:type="spellStart"/>
      <w:r w:rsidRPr="00BB25E9">
        <w:rPr>
          <w:rFonts w:ascii="Helvetica" w:hAnsi="Helvetica"/>
        </w:rPr>
        <w:t>philopher</w:t>
      </w:r>
      <w:proofErr w:type="spellEnd"/>
      <w:r w:rsidRPr="00BB25E9">
        <w:rPr>
          <w:rFonts w:ascii="Helvetica" w:hAnsi="Helvetica"/>
        </w:rPr>
        <w:t>)</w:t>
      </w:r>
    </w:p>
    <w:p w:rsidR="00557699" w:rsidRPr="00BB25E9" w:rsidRDefault="00557699" w:rsidP="00557699">
      <w:pPr>
        <w:rPr>
          <w:rFonts w:ascii="Helvetica" w:hAnsi="Helvetica"/>
          <w:b/>
          <w:u w:val="single"/>
        </w:rPr>
      </w:pPr>
      <w:r w:rsidRPr="00BB25E9">
        <w:rPr>
          <w:rFonts w:ascii="Helvetica" w:hAnsi="Helvetica"/>
        </w:rPr>
        <w:lastRenderedPageBreak/>
        <w:t xml:space="preserve">People with experience maintain that proceeding from a basic principle is supposed to be very reasonable; I yield to them and proceed from the basic principle that all people are boring. Or is there anyone who would be boring enough to contradict me in this regard? This basic principle has to the highest degree the repelling force always required in the negative, which is actually the principle of motion. It is not merely repelling but infinitely repulsive, and whoever has the basic principle behind him must necessarily have infinite momentum for making discoveries. If, then, my thesis is true, </w:t>
      </w:r>
      <w:r w:rsidRPr="00BB25E9">
        <w:rPr>
          <w:rFonts w:ascii="Helvetica" w:hAnsi="Helvetica"/>
          <w:b/>
          <w:u w:val="single"/>
        </w:rPr>
        <w:t>a person needs only to ponder how corrupting boredom is for people, tempering his reflections more or less according to his desire to diminish or increase his impetus, and if he wants to press the speed of the motion to the highest point, almost with danger to the locomotive, he needs only to say to himself: Boredom is the root of all evil</w:t>
      </w:r>
      <w:r w:rsidRPr="00BB25E9">
        <w:rPr>
          <w:rFonts w:ascii="Helvetica" w:hAnsi="Helvetica"/>
        </w:rPr>
        <w:t xml:space="preserve">. It is very curious that boredom, which itself has such a calm and sedate nature, can have such a capacity to initiate motion. </w:t>
      </w:r>
      <w:r w:rsidRPr="00BB25E9">
        <w:rPr>
          <w:rFonts w:ascii="Helvetica" w:hAnsi="Helvetica"/>
          <w:b/>
          <w:u w:val="single"/>
        </w:rPr>
        <w:t>The effect that boredom brings about is absolutely magical, but this effect is one not of attraction but of repulsion.</w:t>
      </w:r>
      <w:r w:rsidRPr="00BB25E9">
        <w:rPr>
          <w:rFonts w:ascii="Helvetica" w:hAnsi="Helvetica"/>
          <w:u w:val="single"/>
        </w:rPr>
        <w:t xml:space="preserve"> </w:t>
      </w:r>
      <w:r w:rsidRPr="00BB25E9">
        <w:rPr>
          <w:rFonts w:ascii="Helvetica" w:hAnsi="Helvetica"/>
          <w:b/>
          <w:u w:val="single"/>
        </w:rPr>
        <w:t>How corrupting boredom is</w:t>
      </w:r>
      <w:r w:rsidRPr="00BB25E9">
        <w:rPr>
          <w:rFonts w:ascii="Helvetica" w:hAnsi="Helvetica"/>
        </w:rPr>
        <w:t>, everyone recognizes also with regard to children</w:t>
      </w:r>
      <w:r w:rsidRPr="00BB25E9">
        <w:rPr>
          <w:rFonts w:ascii="Helvetica" w:hAnsi="Helvetica"/>
          <w:b/>
        </w:rPr>
        <w:t xml:space="preserve">. </w:t>
      </w:r>
      <w:r w:rsidRPr="00BB25E9">
        <w:rPr>
          <w:rFonts w:ascii="Helvetica" w:hAnsi="Helvetica"/>
          <w:b/>
          <w:u w:val="single"/>
        </w:rPr>
        <w:t>As long as children are having a good time, they are always good. This can be said in the strictest sense</w:t>
      </w:r>
      <w:r w:rsidRPr="00BB25E9">
        <w:rPr>
          <w:rFonts w:ascii="Helvetica" w:hAnsi="Helvetica"/>
        </w:rPr>
        <w:t xml:space="preserve">, for </w:t>
      </w:r>
      <w:r w:rsidRPr="00BB25E9">
        <w:rPr>
          <w:rFonts w:ascii="Helvetica" w:hAnsi="Helvetica"/>
          <w:u w:val="single"/>
        </w:rPr>
        <w:t>i</w:t>
      </w:r>
      <w:r w:rsidRPr="00BB25E9">
        <w:rPr>
          <w:rFonts w:ascii="Helvetica" w:hAnsi="Helvetica"/>
          <w:b/>
          <w:u w:val="single"/>
        </w:rPr>
        <w:t>f they at times become unmanageable even while playing, it is really because they are beginning to be bored</w:t>
      </w:r>
      <w:r w:rsidRPr="00BB25E9">
        <w:rPr>
          <w:rFonts w:ascii="Helvetica" w:hAnsi="Helvetica"/>
          <w:u w:val="single"/>
        </w:rPr>
        <w:t xml:space="preserve">; </w:t>
      </w:r>
      <w:r w:rsidRPr="00BB25E9">
        <w:rPr>
          <w:rFonts w:ascii="Helvetica" w:hAnsi="Helvetica"/>
          <w:b/>
          <w:u w:val="single"/>
        </w:rPr>
        <w:t>boredom is already coming on, but in a different way</w:t>
      </w:r>
      <w:r w:rsidRPr="00BB25E9">
        <w:rPr>
          <w:rFonts w:ascii="Helvetica" w:hAnsi="Helvetica"/>
          <w:u w:val="single"/>
        </w:rPr>
        <w:t xml:space="preserve">. </w:t>
      </w:r>
      <w:r w:rsidRPr="00BB25E9">
        <w:rPr>
          <w:rFonts w:ascii="Helvetica" w:hAnsi="Helvetica"/>
        </w:rPr>
        <w:t xml:space="preserve">Therefore, </w:t>
      </w:r>
      <w:r w:rsidRPr="00BB25E9">
        <w:rPr>
          <w:rFonts w:ascii="Helvetica" w:hAnsi="Helvetica"/>
          <w:b/>
          <w:bCs/>
          <w:u w:val="single"/>
        </w:rPr>
        <w:t>when</w:t>
      </w:r>
      <w:r w:rsidRPr="00BB25E9">
        <w:rPr>
          <w:rFonts w:ascii="Helvetica" w:hAnsi="Helvetica"/>
          <w:b/>
          <w:u w:val="single"/>
        </w:rPr>
        <w:t xml:space="preserve"> selecting a nursemaid, one always considers </w:t>
      </w:r>
      <w:r w:rsidRPr="00BB25E9">
        <w:rPr>
          <w:rFonts w:ascii="Helvetica" w:hAnsi="Helvetica"/>
        </w:rPr>
        <w:t xml:space="preserve">essentially not only that she is sober, trustworthy, and good-natured but also takes into esthetic consideration </w:t>
      </w:r>
      <w:r w:rsidRPr="00BB25E9">
        <w:rPr>
          <w:rFonts w:ascii="Helvetica" w:hAnsi="Helvetica"/>
          <w:b/>
          <w:u w:val="single"/>
        </w:rPr>
        <w:t xml:space="preserve">whether she knows how to entertain children. </w:t>
      </w:r>
      <w:r w:rsidRPr="00BB25E9">
        <w:rPr>
          <w:rFonts w:ascii="Helvetica" w:hAnsi="Helvetica"/>
        </w:rPr>
        <w:t xml:space="preserve">Even if she had all other excellent virtues, one would not hesitate to give her the sack if she lacked this qualification. </w:t>
      </w:r>
      <w:r w:rsidRPr="00BB25E9">
        <w:rPr>
          <w:rFonts w:ascii="Helvetica" w:hAnsi="Helvetica"/>
          <w:b/>
          <w:u w:val="single"/>
        </w:rPr>
        <w:t xml:space="preserve">Here, indeed, the principle is clearly </w:t>
      </w:r>
      <w:proofErr w:type="spellStart"/>
      <w:proofErr w:type="gramStart"/>
      <w:r w:rsidRPr="00BB25E9">
        <w:rPr>
          <w:rFonts w:ascii="Helvetica" w:hAnsi="Helvetica"/>
          <w:b/>
          <w:u w:val="single"/>
        </w:rPr>
        <w:t>acknowledged</w:t>
      </w:r>
      <w:r w:rsidRPr="00BB25E9">
        <w:rPr>
          <w:rFonts w:ascii="Helvetica" w:hAnsi="Helvetica"/>
          <w:b/>
        </w:rPr>
        <w:t>,</w:t>
      </w:r>
      <w:r w:rsidRPr="00BB25E9">
        <w:rPr>
          <w:rFonts w:ascii="Helvetica" w:hAnsi="Helvetica"/>
        </w:rPr>
        <w:t>but</w:t>
      </w:r>
      <w:proofErr w:type="spellEnd"/>
      <w:proofErr w:type="gramEnd"/>
      <w:r w:rsidRPr="00BB25E9">
        <w:rPr>
          <w:rFonts w:ascii="Helvetica" w:hAnsi="Helvetica"/>
        </w:rPr>
        <w:t xml:space="preserve"> things go on so curiously in the world, habit and boredom have gained the upper hand to such a degree, that justice is done to esthetics only in the conduct of the nursemaid. It would be quite impossible to prevail if one wanted to demand a divorce because one's wife is boring, or demand that a king be dethroned because he is boring to behold, or that a clergyman be exiled because he is boring to listen to, or that a cabinet minister be dismissed or a journalist be executed because he is frightfully boring.</w:t>
      </w:r>
      <w:r w:rsidRPr="00BB25E9">
        <w:rPr>
          <w:rFonts w:ascii="Helvetica" w:hAnsi="Helvetica"/>
        </w:rPr>
        <w:br/>
      </w:r>
      <w:r w:rsidRPr="00BB25E9">
        <w:rPr>
          <w:rFonts w:ascii="Helvetica" w:hAnsi="Helvetica"/>
          <w:b/>
          <w:u w:val="single"/>
        </w:rPr>
        <w:t xml:space="preserve">Since </w:t>
      </w:r>
      <w:r w:rsidRPr="00BB25E9">
        <w:rPr>
          <w:rFonts w:ascii="Helvetica" w:hAnsi="Helvetica"/>
        </w:rPr>
        <w:t xml:space="preserve">boredom advances and </w:t>
      </w:r>
      <w:r w:rsidRPr="00BB25E9">
        <w:rPr>
          <w:rFonts w:ascii="Helvetica" w:hAnsi="Helvetica"/>
          <w:b/>
          <w:u w:val="single"/>
        </w:rPr>
        <w:t>boredom is the root of all evil, no wonder, then, that the world goes backwards, that evil spreads. This can be traced back to the very beginning of the world</w:t>
      </w:r>
      <w:r w:rsidRPr="00BB25E9">
        <w:rPr>
          <w:rFonts w:ascii="Helvetica" w:hAnsi="Helvetica"/>
        </w:rPr>
        <w:t xml:space="preserve">. The gods were bored; </w:t>
      </w:r>
      <w:proofErr w:type="gramStart"/>
      <w:r w:rsidRPr="00BB25E9">
        <w:rPr>
          <w:rFonts w:ascii="Helvetica" w:hAnsi="Helvetica"/>
        </w:rPr>
        <w:t>therefore</w:t>
      </w:r>
      <w:proofErr w:type="gramEnd"/>
      <w:r w:rsidRPr="00BB25E9">
        <w:rPr>
          <w:rFonts w:ascii="Helvetica" w:hAnsi="Helvetica"/>
        </w:rPr>
        <w:t xml:space="preserve"> they created human beings. Adam was bored because he was alone; </w:t>
      </w:r>
      <w:proofErr w:type="gramStart"/>
      <w:r w:rsidRPr="00BB25E9">
        <w:rPr>
          <w:rFonts w:ascii="Helvetica" w:hAnsi="Helvetica"/>
        </w:rPr>
        <w:t>therefore</w:t>
      </w:r>
      <w:proofErr w:type="gramEnd"/>
      <w:r w:rsidRPr="00BB25E9">
        <w:rPr>
          <w:rFonts w:ascii="Helvetica" w:hAnsi="Helvetica"/>
        </w:rPr>
        <w:t xml:space="preserve"> Eve was created. Since that moment, boredom entered the world and grew in quantity in exact proportion to the growth of population. Adam was bored alone; then Adam and Eve were bored </w:t>
      </w:r>
      <w:proofErr w:type="spellStart"/>
      <w:r w:rsidRPr="00BB25E9">
        <w:rPr>
          <w:rFonts w:ascii="Helvetica" w:hAnsi="Helvetica"/>
        </w:rPr>
        <w:t>en</w:t>
      </w:r>
      <w:proofErr w:type="spellEnd"/>
      <w:r w:rsidRPr="00BB25E9">
        <w:rPr>
          <w:rFonts w:ascii="Helvetica" w:hAnsi="Helvetica"/>
        </w:rPr>
        <w:t xml:space="preserve"> </w:t>
      </w:r>
      <w:proofErr w:type="spellStart"/>
      <w:r w:rsidRPr="00BB25E9">
        <w:rPr>
          <w:rFonts w:ascii="Helvetica" w:hAnsi="Helvetica"/>
        </w:rPr>
        <w:t>famille</w:t>
      </w:r>
      <w:proofErr w:type="spellEnd"/>
      <w:r w:rsidRPr="00BB25E9">
        <w:rPr>
          <w:rFonts w:ascii="Helvetica" w:hAnsi="Helvetica"/>
        </w:rPr>
        <w:t xml:space="preserve">. After that, the population of the world increased and the nations were bored </w:t>
      </w:r>
      <w:proofErr w:type="spellStart"/>
      <w:r w:rsidRPr="00BB25E9">
        <w:rPr>
          <w:rFonts w:ascii="Helvetica" w:hAnsi="Helvetica"/>
        </w:rPr>
        <w:t>en</w:t>
      </w:r>
      <w:proofErr w:type="spellEnd"/>
      <w:r w:rsidRPr="00BB25E9">
        <w:rPr>
          <w:rFonts w:ascii="Helvetica" w:hAnsi="Helvetica"/>
        </w:rPr>
        <w:t xml:space="preserve"> masse. To amuse themselves, they hit upon the notion of building a tower so high that it would reach the sky. This notion is just as boring as the tower was high and is a terrible demonstration of how boredom had gained the upper hand. Then they were dispersed around the world, just as people now travel abroad, but they continued to be bored. </w:t>
      </w:r>
      <w:r w:rsidRPr="00BB25E9">
        <w:rPr>
          <w:rFonts w:ascii="Helvetica" w:hAnsi="Helvetica"/>
          <w:b/>
          <w:u w:val="single"/>
        </w:rPr>
        <w:t>And what consequences this boredom had: humankind stood tall and fell far, first through Eve, then from the Babylonian tower.</w:t>
      </w:r>
    </w:p>
    <w:p w:rsidR="00557699" w:rsidRPr="00BB25E9" w:rsidRDefault="00557699" w:rsidP="00557699">
      <w:pPr>
        <w:rPr>
          <w:rFonts w:ascii="Helvetica" w:hAnsi="Helvetica"/>
          <w:b/>
        </w:rPr>
      </w:pPr>
    </w:p>
    <w:p w:rsidR="00557699" w:rsidRPr="00BB25E9" w:rsidRDefault="00557699" w:rsidP="00557699">
      <w:pPr>
        <w:rPr>
          <w:rFonts w:ascii="Helvetica" w:hAnsi="Helvetica"/>
          <w:b/>
          <w:u w:val="single"/>
        </w:rPr>
      </w:pPr>
    </w:p>
    <w:p w:rsidR="00557699" w:rsidRPr="00BB25E9" w:rsidRDefault="00557699" w:rsidP="00557699">
      <w:pPr>
        <w:rPr>
          <w:rFonts w:ascii="Helvetica" w:hAnsi="Helvetica"/>
        </w:rPr>
      </w:pPr>
      <w:r w:rsidRPr="00BB25E9">
        <w:rPr>
          <w:rFonts w:ascii="Helvetica" w:hAnsi="Helvetica"/>
          <w:b/>
          <w:u w:val="single"/>
        </w:rPr>
        <w:t>EVIL IS INHERENTLY IMMORAL, PREVENTING ANY MORAL ACTION</w:t>
      </w:r>
      <w:r w:rsidRPr="00BB25E9">
        <w:rPr>
          <w:rFonts w:ascii="Helvetica" w:hAnsi="Helvetica"/>
        </w:rPr>
        <w:br/>
        <w:t xml:space="preserve">Ronald </w:t>
      </w:r>
      <w:proofErr w:type="spellStart"/>
      <w:proofErr w:type="gramStart"/>
      <w:r w:rsidRPr="00BB25E9">
        <w:rPr>
          <w:rFonts w:ascii="Helvetica" w:hAnsi="Helvetica"/>
        </w:rPr>
        <w:t>L.</w:t>
      </w:r>
      <w:r w:rsidRPr="00BB25E9">
        <w:rPr>
          <w:rFonts w:ascii="Helvetica" w:hAnsi="Helvetica"/>
          <w:b/>
          <w:u w:val="single"/>
        </w:rPr>
        <w:t>Conte</w:t>
      </w:r>
      <w:proofErr w:type="spellEnd"/>
      <w:proofErr w:type="gramEnd"/>
      <w:r w:rsidRPr="00BB25E9">
        <w:rPr>
          <w:rFonts w:ascii="Helvetica" w:hAnsi="Helvetica"/>
          <w:b/>
        </w:rPr>
        <w:t xml:space="preserve"> </w:t>
      </w:r>
      <w:r w:rsidRPr="00BB25E9">
        <w:rPr>
          <w:rFonts w:ascii="Helvetica" w:hAnsi="Helvetica"/>
        </w:rPr>
        <w:t>Jr. Roman Catholic theologian May 13,</w:t>
      </w:r>
      <w:r w:rsidRPr="00BB25E9">
        <w:rPr>
          <w:rFonts w:ascii="Helvetica" w:hAnsi="Helvetica"/>
          <w:b/>
          <w:u w:val="single"/>
        </w:rPr>
        <w:t>2010</w:t>
      </w:r>
      <w:r w:rsidRPr="00BB25E9">
        <w:rPr>
          <w:rFonts w:ascii="Helvetica" w:hAnsi="Helvetica"/>
        </w:rPr>
        <w:t>http://www.catechism.cc/articles/moral-object.htm</w:t>
      </w:r>
    </w:p>
    <w:p w:rsidR="00557699" w:rsidRPr="00BB25E9" w:rsidRDefault="00557699" w:rsidP="00557699">
      <w:pPr>
        <w:rPr>
          <w:rFonts w:ascii="Helvetica" w:hAnsi="Helvetica"/>
        </w:rPr>
      </w:pPr>
      <w:r w:rsidRPr="00BB25E9">
        <w:rPr>
          <w:rFonts w:ascii="Helvetica" w:hAnsi="Helvetica"/>
        </w:rPr>
        <w:t xml:space="preserve">The moral species of an act is determined by the moral object. The moral object (or simply the object) is the end, in terms of morality, toward which the chosen act is inherently directed. This intrinsic ordering of an act toward its moral object (a good or evil end) </w:t>
      </w:r>
      <w:proofErr w:type="spellStart"/>
      <w:r w:rsidRPr="00BB25E9">
        <w:rPr>
          <w:rFonts w:ascii="Helvetica" w:hAnsi="Helvetica"/>
        </w:rPr>
        <w:t>constitues</w:t>
      </w:r>
      <w:proofErr w:type="spellEnd"/>
      <w:r w:rsidRPr="00BB25E9">
        <w:rPr>
          <w:rFonts w:ascii="Helvetica" w:hAnsi="Helvetica"/>
        </w:rPr>
        <w:t xml:space="preserve"> the essential moral nature of the act. </w:t>
      </w:r>
      <w:r w:rsidRPr="00BB25E9">
        <w:rPr>
          <w:rFonts w:ascii="Helvetica" w:hAnsi="Helvetica"/>
          <w:b/>
          <w:u w:val="single"/>
        </w:rPr>
        <w:t>An act that is inherently ordered toward an evil end is, by the very nature of the act, immoral. An act that is inherently ordered toward only good in its object is good by its very nature. But all three fonts must be good for the overall act to be moral. When the moral object is evil, the act is called intrinsically evil</w:t>
      </w:r>
      <w:r w:rsidRPr="00BB25E9">
        <w:rPr>
          <w:rFonts w:ascii="Helvetica" w:hAnsi="Helvetica"/>
        </w:rPr>
        <w:t xml:space="preserve">. Every intrinsically evil act is inherently directed toward an evil moral object. Intrinsically evil acts are inherently immoral; therefore, </w:t>
      </w:r>
      <w:r w:rsidRPr="00BB25E9">
        <w:rPr>
          <w:rFonts w:ascii="Helvetica" w:hAnsi="Helvetica"/>
          <w:b/>
          <w:u w:val="single"/>
        </w:rPr>
        <w:t>nothing can cause an intrinsically evil act to become moral</w:t>
      </w:r>
      <w:r w:rsidRPr="00BB25E9">
        <w:rPr>
          <w:rFonts w:ascii="Helvetica" w:hAnsi="Helvetica"/>
        </w:rPr>
        <w:t xml:space="preserve">. Such an act is, in and of itself, evil. Intrinsically, </w:t>
      </w:r>
      <w:r w:rsidRPr="00BB25E9">
        <w:rPr>
          <w:rFonts w:ascii="Helvetica" w:hAnsi="Helvetica"/>
          <w:b/>
          <w:u w:val="single"/>
        </w:rPr>
        <w:t>evil acts are always immoral</w:t>
      </w:r>
      <w:r w:rsidRPr="00BB25E9">
        <w:rPr>
          <w:rFonts w:ascii="Helvetica" w:hAnsi="Helvetica"/>
          <w:b/>
        </w:rPr>
        <w:t xml:space="preserve">. </w:t>
      </w:r>
      <w:r w:rsidRPr="00BB25E9">
        <w:rPr>
          <w:rFonts w:ascii="Helvetica" w:hAnsi="Helvetica"/>
        </w:rPr>
        <w:t xml:space="preserve">In order to avoid sin, a person must choose a different type of act, an act with a good moral object rather than an evil moral </w:t>
      </w:r>
      <w:proofErr w:type="spellStart"/>
      <w:proofErr w:type="gramStart"/>
      <w:r w:rsidRPr="00BB25E9">
        <w:rPr>
          <w:rFonts w:ascii="Helvetica" w:hAnsi="Helvetica"/>
        </w:rPr>
        <w:t>object.The</w:t>
      </w:r>
      <w:proofErr w:type="spellEnd"/>
      <w:proofErr w:type="gramEnd"/>
      <w:r w:rsidRPr="00BB25E9">
        <w:rPr>
          <w:rFonts w:ascii="Helvetica" w:hAnsi="Helvetica"/>
        </w:rPr>
        <w:t xml:space="preserve"> moral object is the end, in terms of morality, toward which a knowingly chosen act is inherently directed. This intrinsic ordering of the act </w:t>
      </w:r>
      <w:r w:rsidRPr="00BB25E9">
        <w:rPr>
          <w:rFonts w:ascii="Helvetica" w:hAnsi="Helvetica"/>
        </w:rPr>
        <w:lastRenderedPageBreak/>
        <w:t>itself toward the moral object constitutes the moral nature, also called the moral species, of the act. An act with an evil moral object is intrinsically directed toward an immoral end. Any act with an evil moral object is inherently immoral, because the act, by its very nature, is ordered toward moral evil; it is an intrinsically disordered act. Every act with an evil moral object is intrinsically evil, and therefore always immoral, regardless of intention or circumstances. Nothing can cause an intrinsically evil act to become moral because the act is evil by its very nature.</w:t>
      </w:r>
      <w:r w:rsidRPr="00BB25E9">
        <w:rPr>
          <w:rFonts w:ascii="Helvetica" w:hAnsi="Helvetica"/>
        </w:rPr>
        <w:br/>
      </w:r>
      <w:r w:rsidRPr="00BB25E9">
        <w:rPr>
          <w:rFonts w:ascii="Helvetica" w:hAnsi="Helvetica"/>
        </w:rPr>
        <w:br/>
      </w:r>
    </w:p>
    <w:p w:rsidR="00557699" w:rsidRPr="00BB25E9" w:rsidRDefault="00557699" w:rsidP="00557699">
      <w:pPr>
        <w:rPr>
          <w:rFonts w:ascii="Helvetica" w:hAnsi="Helvetica"/>
          <w:b/>
          <w:u w:val="single"/>
        </w:rPr>
      </w:pPr>
    </w:p>
    <w:p w:rsidR="00557699" w:rsidRPr="00BB25E9" w:rsidRDefault="00557699" w:rsidP="00557699">
      <w:pPr>
        <w:rPr>
          <w:rFonts w:ascii="Helvetica" w:hAnsi="Helvetica"/>
        </w:rPr>
      </w:pPr>
      <w:r w:rsidRPr="00BB25E9">
        <w:rPr>
          <w:rFonts w:ascii="Helvetica" w:hAnsi="Helvetica"/>
          <w:b/>
          <w:u w:val="single"/>
        </w:rPr>
        <w:t>ALT.  WE MUST ACT MORALLY, EVEN IF IT MEANS OUR OWN DEATH. This means we must reject boredom.</w:t>
      </w:r>
      <w:r w:rsidRPr="00BB25E9">
        <w:rPr>
          <w:rFonts w:ascii="Helvetica" w:hAnsi="Helvetica"/>
          <w:u w:val="single"/>
        </w:rPr>
        <w:br/>
      </w:r>
      <w:r w:rsidRPr="00BB25E9">
        <w:rPr>
          <w:rFonts w:ascii="Helvetica" w:hAnsi="Helvetica"/>
          <w:b/>
          <w:u w:val="single"/>
        </w:rPr>
        <w:t>Watson</w:t>
      </w:r>
      <w:r w:rsidRPr="00BB25E9">
        <w:rPr>
          <w:rFonts w:ascii="Helvetica" w:hAnsi="Helvetica"/>
          <w:b/>
          <w:bCs/>
        </w:rPr>
        <w:t>, philosophy professor, Washington University, WORLD HUNGER AND MORAL OBLIGATION, 1977, pp. 118-9.</w:t>
      </w:r>
      <w:r w:rsidRPr="00BB25E9">
        <w:rPr>
          <w:rFonts w:ascii="Helvetica" w:hAnsi="Helvetica"/>
          <w:u w:val="single"/>
        </w:rPr>
        <w:br/>
      </w:r>
      <w:r w:rsidRPr="00BB25E9">
        <w:rPr>
          <w:rFonts w:ascii="Helvetica" w:hAnsi="Helvetica"/>
          <w:b/>
          <w:u w:val="single"/>
        </w:rPr>
        <w:t>One may even have to sacrifice one’s life or one’s nation to be moral in situations where practical behavior would preserve it.</w:t>
      </w:r>
      <w:r w:rsidRPr="00BB25E9">
        <w:rPr>
          <w:rFonts w:ascii="Helvetica" w:hAnsi="Helvetica"/>
        </w:rPr>
        <w:t> For example, if a prisoner of war undergoing torture is to be a (perhaps dead) patriot even when reason tells him that collaboration will hurt no one, he remains silent. Similarly, </w:t>
      </w:r>
      <w:r w:rsidRPr="00BB25E9">
        <w:rPr>
          <w:rFonts w:ascii="Helvetica" w:hAnsi="Helvetica"/>
          <w:b/>
          <w:u w:val="single"/>
        </w:rPr>
        <w:t>if one is to be moral, one distributes available food in equal shares even if everyone dies</w:t>
      </w:r>
      <w:r w:rsidRPr="00BB25E9">
        <w:rPr>
          <w:rFonts w:ascii="Helvetica" w:hAnsi="Helvetica"/>
          <w:b/>
        </w:rPr>
        <w:t>. </w:t>
      </w:r>
      <w:r w:rsidRPr="00BB25E9">
        <w:rPr>
          <w:rFonts w:ascii="Helvetica" w:hAnsi="Helvetica"/>
        </w:rPr>
        <w:t xml:space="preserve">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BB25E9">
        <w:rPr>
          <w:rFonts w:ascii="Helvetica" w:hAnsi="Helvetica"/>
          <w:u w:val="single"/>
        </w:rPr>
        <w:t>T</w:t>
      </w:r>
      <w:r w:rsidRPr="00BB25E9">
        <w:rPr>
          <w:rFonts w:ascii="Helvetica" w:hAnsi="Helvetica"/>
          <w:b/>
          <w:u w:val="single"/>
        </w:rPr>
        <w:t>he moral world contains pits and lions, but one looks always to the highest light</w:t>
      </w:r>
      <w:r w:rsidRPr="00BB25E9">
        <w:rPr>
          <w:rFonts w:ascii="Helvetica" w:hAnsi="Helvetica"/>
        </w:rPr>
        <w:t>. The ultimate test always harks back to the highest principle – recant or die. The ultimate test always harks back to the highest principle – recant or die – and it is pathetic to profess morality if one quits when the going gets rough.</w:t>
      </w:r>
    </w:p>
    <w:p w:rsidR="00557699" w:rsidRPr="00BB25E9" w:rsidRDefault="00557699" w:rsidP="00557699">
      <w:pPr>
        <w:rPr>
          <w:rFonts w:ascii="Helvetica" w:hAnsi="Helvetica"/>
          <w:b/>
          <w:u w:val="single"/>
        </w:rPr>
      </w:pPr>
    </w:p>
    <w:p w:rsidR="00557699" w:rsidRPr="00BB25E9" w:rsidRDefault="00557699" w:rsidP="00557699">
      <w:pPr>
        <w:rPr>
          <w:rFonts w:ascii="Helvetica" w:hAnsi="Helvetica"/>
          <w:b/>
          <w:u w:val="single"/>
        </w:rPr>
      </w:pPr>
    </w:p>
    <w:p w:rsidR="00557699" w:rsidRPr="00BB25E9" w:rsidRDefault="00557699" w:rsidP="00557699">
      <w:pPr>
        <w:rPr>
          <w:rFonts w:ascii="Helvetica" w:hAnsi="Helvetica"/>
          <w:b/>
          <w:bCs/>
          <w:u w:val="single"/>
        </w:rPr>
      </w:pPr>
      <w:r w:rsidRPr="00BB25E9">
        <w:rPr>
          <w:rFonts w:ascii="Helvetica" w:hAnsi="Helvetica"/>
          <w:b/>
          <w:bCs/>
          <w:u w:val="single"/>
        </w:rPr>
        <w:t xml:space="preserve">Talking about </w:t>
      </w:r>
      <w:proofErr w:type="gramStart"/>
      <w:r w:rsidRPr="00BB25E9">
        <w:rPr>
          <w:rFonts w:ascii="Helvetica" w:hAnsi="Helvetica"/>
          <w:b/>
          <w:bCs/>
          <w:u w:val="single"/>
        </w:rPr>
        <w:t>Nuclear Weapons</w:t>
      </w:r>
      <w:proofErr w:type="gramEnd"/>
      <w:r w:rsidRPr="00BB25E9">
        <w:rPr>
          <w:rFonts w:ascii="Helvetica" w:hAnsi="Helvetica"/>
          <w:b/>
          <w:bCs/>
          <w:u w:val="single"/>
        </w:rPr>
        <w:t xml:space="preserve"> is boring</w:t>
      </w:r>
    </w:p>
    <w:p w:rsidR="00557699" w:rsidRPr="00BB25E9" w:rsidRDefault="00557699" w:rsidP="00557699">
      <w:pPr>
        <w:rPr>
          <w:rFonts w:ascii="Helvetica" w:hAnsi="Helvetica"/>
          <w:b/>
          <w:bCs/>
        </w:rPr>
      </w:pPr>
    </w:p>
    <w:p w:rsidR="00557699" w:rsidRPr="00BB25E9" w:rsidRDefault="00557699" w:rsidP="00557699">
      <w:pPr>
        <w:rPr>
          <w:rFonts w:ascii="Helvetica" w:hAnsi="Helvetica"/>
          <w:b/>
          <w:bCs/>
          <w:u w:val="single"/>
        </w:rPr>
      </w:pPr>
      <w:r w:rsidRPr="00BB25E9">
        <w:rPr>
          <w:rFonts w:ascii="Helvetica" w:hAnsi="Helvetica"/>
          <w:b/>
          <w:bCs/>
          <w:u w:val="single"/>
        </w:rPr>
        <w:t>Stein '46</w:t>
      </w:r>
    </w:p>
    <w:p w:rsidR="00557699" w:rsidRPr="00BB25E9" w:rsidRDefault="00557699" w:rsidP="00557699">
      <w:pPr>
        <w:rPr>
          <w:rFonts w:ascii="Helvetica" w:hAnsi="Helvetica"/>
        </w:rPr>
      </w:pPr>
      <w:r w:rsidRPr="00BB25E9">
        <w:rPr>
          <w:rFonts w:ascii="Helvetica" w:hAnsi="Helvetica"/>
        </w:rPr>
        <w:t>[Gertrude Stein. 1946. “Reflections on the Atomic Bomb” JCOOK]</w:t>
      </w:r>
    </w:p>
    <w:p w:rsidR="00557699" w:rsidRPr="00BB25E9" w:rsidRDefault="00557699" w:rsidP="00557699">
      <w:pPr>
        <w:rPr>
          <w:rFonts w:ascii="Helvetica" w:hAnsi="Helvetica"/>
          <w:b/>
          <w:bCs/>
          <w:u w:val="single"/>
        </w:rPr>
      </w:pPr>
      <w:r w:rsidRPr="00BB25E9">
        <w:rPr>
          <w:rFonts w:ascii="Helvetica" w:hAnsi="Helvetica"/>
          <w:b/>
          <w:bCs/>
          <w:u w:val="single"/>
        </w:rPr>
        <w:t xml:space="preserve">They asked me what I thought of the atomic bomb. I said I had not been able to take any interest in it. </w:t>
      </w:r>
      <w:r w:rsidRPr="00BB25E9">
        <w:rPr>
          <w:rFonts w:ascii="Helvetica" w:hAnsi="Helvetica"/>
        </w:rPr>
        <w:t xml:space="preserve">I like to read detective and mystery stories. I never get enough of them but whenever one of them is or was about death rays and atomic bombs I never could read them. </w:t>
      </w:r>
      <w:r w:rsidRPr="00BB25E9">
        <w:rPr>
          <w:rFonts w:ascii="Helvetica" w:hAnsi="Helvetica"/>
          <w:b/>
          <w:bCs/>
          <w:u w:val="single"/>
        </w:rPr>
        <w:t>What is the use, if they are really as destructive as all that there is nothing left and if there is nothing there nobody to be interested and nothing to be interested about. If they are not as destructive as all that then they are just a little more or less destructive than other things and that means that in spite of all destruction there are always lots left on this earth to be interested or to be willing and the thing that destroys is just one of the things that concerns the people inventing it or the people starting it off, but really nobody else can do anything about it so you have to just live along like always, so you see the atomic [bomb] is not at all interesting,</w:t>
      </w:r>
      <w:r w:rsidRPr="00BB25E9">
        <w:rPr>
          <w:rFonts w:ascii="Helvetica" w:hAnsi="Helvetica"/>
          <w:b/>
          <w:bCs/>
        </w:rPr>
        <w:t xml:space="preserve"> </w:t>
      </w:r>
      <w:r w:rsidRPr="00BB25E9">
        <w:rPr>
          <w:rFonts w:ascii="Helvetica" w:hAnsi="Helvetica"/>
        </w:rPr>
        <w:t xml:space="preserve">not any more interesting than any other machine, and machines are only interesting in being invented or in what they do, so why be interested. </w:t>
      </w:r>
      <w:r w:rsidRPr="00BB25E9">
        <w:rPr>
          <w:rFonts w:ascii="Helvetica" w:hAnsi="Helvetica"/>
          <w:b/>
          <w:bCs/>
          <w:u w:val="single"/>
        </w:rPr>
        <w:t xml:space="preserve">I never could take any interest in the atomic bomb, I just couldn't any more than in everybody's secret weapon. That it has to be secret makes it dull and meaningless. </w:t>
      </w:r>
      <w:proofErr w:type="gramStart"/>
      <w:r w:rsidRPr="00BB25E9">
        <w:rPr>
          <w:rFonts w:ascii="Helvetica" w:hAnsi="Helvetica"/>
          <w:b/>
          <w:bCs/>
          <w:u w:val="single"/>
        </w:rPr>
        <w:t>Sure</w:t>
      </w:r>
      <w:proofErr w:type="gramEnd"/>
      <w:r w:rsidRPr="00BB25E9">
        <w:rPr>
          <w:rFonts w:ascii="Helvetica" w:hAnsi="Helvetica"/>
          <w:b/>
          <w:bCs/>
          <w:u w:val="single"/>
        </w:rPr>
        <w:t xml:space="preserve"> it will destroy a lot and kill a lot, but it's the living that are interesting not the way of killing them, because if there were not a lot left living how could there be any interest in destruction. </w:t>
      </w:r>
      <w:r w:rsidRPr="00BB25E9">
        <w:rPr>
          <w:rFonts w:ascii="Helvetica" w:hAnsi="Helvetica"/>
        </w:rPr>
        <w:t xml:space="preserve">Alright, that is the way I feel about it. They think they are interested about the atomic bomb but they really are not </w:t>
      </w:r>
      <w:proofErr w:type="spellStart"/>
      <w:r w:rsidRPr="00BB25E9">
        <w:rPr>
          <w:rFonts w:ascii="Helvetica" w:hAnsi="Helvetica"/>
        </w:rPr>
        <w:t>not</w:t>
      </w:r>
      <w:proofErr w:type="spellEnd"/>
      <w:r w:rsidRPr="00BB25E9">
        <w:rPr>
          <w:rFonts w:ascii="Helvetica" w:hAnsi="Helvetica"/>
        </w:rPr>
        <w:t xml:space="preserve"> any more than I am. Really not. They may be a little scared, I am not so scared, there is so much to be scared of so what is the use of bothering to be scared, and if you are not scared the atomic bomb is not </w:t>
      </w:r>
      <w:r w:rsidRPr="00BB25E9">
        <w:rPr>
          <w:rFonts w:ascii="Helvetica" w:hAnsi="Helvetica"/>
        </w:rPr>
        <w:lastRenderedPageBreak/>
        <w:t xml:space="preserve">interesting. </w:t>
      </w:r>
      <w:r w:rsidRPr="00BB25E9">
        <w:rPr>
          <w:rFonts w:ascii="Helvetica" w:hAnsi="Helvetica"/>
          <w:b/>
          <w:bCs/>
          <w:u w:val="single"/>
        </w:rPr>
        <w:t>Everybody gets so much information all day long that they lose their common sense. They listen so much that they forget to be natural. This is a nice story.</w:t>
      </w:r>
    </w:p>
    <w:p w:rsidR="002320DB" w:rsidRPr="00BB25E9" w:rsidRDefault="002320DB" w:rsidP="002320DB">
      <w:pPr>
        <w:pStyle w:val="Heading1"/>
        <w:rPr>
          <w:rFonts w:ascii="Helvetica" w:hAnsi="Helvetica"/>
        </w:rPr>
      </w:pPr>
      <w:bookmarkStart w:id="35" w:name="_Toc324201511"/>
      <w:r w:rsidRPr="00BB25E9">
        <w:rPr>
          <w:rFonts w:ascii="Helvetica" w:hAnsi="Helvetica"/>
        </w:rPr>
        <w:lastRenderedPageBreak/>
        <w:t>***Counterplans***</w:t>
      </w:r>
      <w:bookmarkEnd w:id="35"/>
    </w:p>
    <w:p w:rsidR="00E01306" w:rsidRPr="00BB25E9" w:rsidRDefault="00E01306" w:rsidP="002320DB">
      <w:pPr>
        <w:pStyle w:val="Heading1"/>
        <w:rPr>
          <w:rFonts w:ascii="Helvetica" w:hAnsi="Helvetica"/>
        </w:rPr>
      </w:pPr>
      <w:bookmarkStart w:id="36" w:name="_Toc324201512"/>
      <w:r w:rsidRPr="00BB25E9">
        <w:rPr>
          <w:rFonts w:ascii="Helvetica" w:hAnsi="Helvetica"/>
        </w:rPr>
        <w:lastRenderedPageBreak/>
        <w:t>***</w:t>
      </w:r>
      <w:r w:rsidR="002320DB" w:rsidRPr="00BB25E9">
        <w:rPr>
          <w:rFonts w:ascii="Helvetica" w:hAnsi="Helvetica"/>
        </w:rPr>
        <w:t>Consult Ashtar</w:t>
      </w:r>
      <w:r w:rsidRPr="00BB25E9">
        <w:rPr>
          <w:rFonts w:ascii="Helvetica" w:hAnsi="Helvetica"/>
        </w:rPr>
        <w:t>***</w:t>
      </w:r>
      <w:bookmarkEnd w:id="36"/>
    </w:p>
    <w:p w:rsidR="00E01306" w:rsidRPr="00BB25E9" w:rsidRDefault="00E01306" w:rsidP="00E01306">
      <w:pPr>
        <w:rPr>
          <w:rFonts w:ascii="Helvetica" w:hAnsi="Helvetica"/>
          <w:b/>
        </w:rPr>
      </w:pPr>
    </w:p>
    <w:p w:rsidR="00E01306" w:rsidRPr="00BB25E9" w:rsidRDefault="00E01306" w:rsidP="00E01306">
      <w:pPr>
        <w:rPr>
          <w:rFonts w:ascii="Helvetica" w:hAnsi="Helvetica"/>
          <w:b/>
        </w:rPr>
      </w:pPr>
      <w:r w:rsidRPr="00BB25E9">
        <w:rPr>
          <w:rFonts w:ascii="Helvetica" w:hAnsi="Helvetica"/>
          <w:b/>
        </w:rPr>
        <w:t xml:space="preserve">Text: The United States federal government should engage in genuine, prior and binding, with Ashtar Galactic Command regarding the mandates of the affirmative plan.  </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 xml:space="preserve">Competition – </w:t>
      </w:r>
    </w:p>
    <w:p w:rsidR="00E01306" w:rsidRPr="00BB25E9" w:rsidRDefault="00E01306" w:rsidP="00E01306">
      <w:pPr>
        <w:rPr>
          <w:rFonts w:ascii="Helvetica" w:hAnsi="Helvetica"/>
          <w:b/>
        </w:rPr>
      </w:pPr>
      <w:r w:rsidRPr="00BB25E9">
        <w:rPr>
          <w:rFonts w:ascii="Helvetica" w:hAnsi="Helvetica"/>
          <w:b/>
        </w:rPr>
        <w:t xml:space="preserve">Any permutation </w:t>
      </w:r>
      <w:proofErr w:type="gramStart"/>
      <w:r w:rsidRPr="00BB25E9">
        <w:rPr>
          <w:rFonts w:ascii="Helvetica" w:hAnsi="Helvetica"/>
          <w:b/>
        </w:rPr>
        <w:t>is severs</w:t>
      </w:r>
      <w:proofErr w:type="gramEnd"/>
      <w:r w:rsidRPr="00BB25E9">
        <w:rPr>
          <w:rFonts w:ascii="Helvetica" w:hAnsi="Helvetica"/>
          <w:b/>
        </w:rPr>
        <w:t xml:space="preserve"> the immediacy and certainty of the plan and the counterplan avoids the Ashtar DA net benefit.</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 xml:space="preserve">Solvency - </w:t>
      </w:r>
    </w:p>
    <w:p w:rsidR="00E01306" w:rsidRPr="00BB25E9" w:rsidRDefault="00E01306" w:rsidP="00E01306">
      <w:pPr>
        <w:rPr>
          <w:rFonts w:ascii="Helvetica" w:hAnsi="Helvetica"/>
          <w:b/>
        </w:rPr>
      </w:pPr>
      <w:r w:rsidRPr="00BB25E9">
        <w:rPr>
          <w:rFonts w:ascii="Helvetica" w:hAnsi="Helvetica"/>
          <w:b/>
        </w:rPr>
        <w:t>The Ashtar command can control matter, energy, and gravity – we should consult over space exploration &amp; development</w:t>
      </w:r>
    </w:p>
    <w:p w:rsidR="00E01306" w:rsidRPr="00BB25E9" w:rsidRDefault="00E01306" w:rsidP="00E01306">
      <w:pPr>
        <w:rPr>
          <w:rFonts w:ascii="Helvetica" w:hAnsi="Helvetica"/>
        </w:rPr>
      </w:pPr>
      <w:r w:rsidRPr="00BB25E9">
        <w:rPr>
          <w:rFonts w:ascii="Helvetica" w:hAnsi="Helvetica"/>
          <w:b/>
        </w:rPr>
        <w:t>Lord Ashtar, 2004</w:t>
      </w:r>
      <w:r w:rsidRPr="00BB25E9">
        <w:rPr>
          <w:rFonts w:ascii="Helvetica" w:hAnsi="Helvetica"/>
        </w:rPr>
        <w:t xml:space="preserve"> (August 19, 2004, “Our Fleets Are </w:t>
      </w:r>
      <w:proofErr w:type="gramStart"/>
      <w:r w:rsidRPr="00BB25E9">
        <w:rPr>
          <w:rFonts w:ascii="Helvetica" w:hAnsi="Helvetica"/>
        </w:rPr>
        <w:t>In</w:t>
      </w:r>
      <w:proofErr w:type="gramEnd"/>
      <w:r w:rsidRPr="00BB25E9">
        <w:rPr>
          <w:rFonts w:ascii="Helvetica" w:hAnsi="Helvetica"/>
        </w:rPr>
        <w:t xml:space="preserve"> Position, Ready Yourselves” Brother </w:t>
      </w:r>
      <w:proofErr w:type="spellStart"/>
      <w:r w:rsidRPr="00BB25E9">
        <w:rPr>
          <w:rFonts w:ascii="Helvetica" w:hAnsi="Helvetica"/>
        </w:rPr>
        <w:t>Veritus</w:t>
      </w:r>
      <w:proofErr w:type="spellEnd"/>
      <w:r w:rsidRPr="00BB25E9">
        <w:rPr>
          <w:rFonts w:ascii="Helvetica" w:hAnsi="Helvetica"/>
        </w:rPr>
        <w:t xml:space="preserve">, </w:t>
      </w:r>
      <w:hyperlink r:id="rId33" w:history="1">
        <w:r w:rsidRPr="00BB25E9">
          <w:rPr>
            <w:rStyle w:val="Hyperlink"/>
            <w:rFonts w:ascii="Helvetica" w:hAnsi="Helvetica"/>
          </w:rPr>
          <w:t>http://www.luisprada.com/Protected/ashtar_command_mission.htm</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I salute you in the sacred name of I AM and in representation of the Intergalactic Command!   My name is Ashtar Sheran, I am a space Commander, and I am in charge of the Star Ship.  </w:t>
      </w:r>
      <w:r w:rsidRPr="00BB25E9">
        <w:rPr>
          <w:rFonts w:ascii="Helvetica" w:hAnsi="Helvetica"/>
          <w:b/>
          <w:u w:val="single"/>
        </w:rPr>
        <w:t>The Ashtar Command is a branch of the Intergalactic Command with the specific mission of assisting this planet in crisis.</w:t>
      </w:r>
      <w:r w:rsidRPr="00BB25E9">
        <w:rPr>
          <w:rFonts w:ascii="Helvetica" w:hAnsi="Helvetica"/>
        </w:rPr>
        <w:t xml:space="preserve">  </w:t>
      </w:r>
      <w:r w:rsidRPr="00BB25E9">
        <w:rPr>
          <w:rFonts w:ascii="Helvetica" w:hAnsi="Helvetica"/>
          <w:b/>
          <w:u w:val="single"/>
        </w:rPr>
        <w:t>It is under the direct supervision</w:t>
      </w:r>
      <w:r w:rsidRPr="00BB25E9">
        <w:rPr>
          <w:rFonts w:ascii="Helvetica" w:hAnsi="Helvetica"/>
        </w:rPr>
        <w:t xml:space="preserve">, the loving care and the attention </w:t>
      </w:r>
      <w:r w:rsidRPr="00BB25E9">
        <w:rPr>
          <w:rFonts w:ascii="Helvetica" w:hAnsi="Helvetica"/>
          <w:b/>
          <w:u w:val="single"/>
        </w:rPr>
        <w:t>of Beloved Master Sananda</w:t>
      </w:r>
      <w:r w:rsidRPr="00BB25E9">
        <w:rPr>
          <w:rFonts w:ascii="Helvetica" w:hAnsi="Helvetica"/>
        </w:rPr>
        <w:t xml:space="preserve"> (</w:t>
      </w:r>
      <w:r w:rsidRPr="00BB25E9">
        <w:rPr>
          <w:rFonts w:ascii="Helvetica" w:hAnsi="Helvetica"/>
          <w:b/>
          <w:u w:val="single"/>
        </w:rPr>
        <w:t>known by you as Jesus</w:t>
      </w:r>
      <w:r w:rsidRPr="00BB25E9">
        <w:rPr>
          <w:rFonts w:ascii="Helvetica" w:hAnsi="Helvetica"/>
        </w:rPr>
        <w:t xml:space="preserve">); </w:t>
      </w:r>
      <w:r w:rsidRPr="00BB25E9">
        <w:rPr>
          <w:rFonts w:ascii="Helvetica" w:hAnsi="Helvetica"/>
          <w:b/>
          <w:u w:val="single"/>
        </w:rPr>
        <w:t>who</w:t>
      </w:r>
      <w:r w:rsidRPr="00BB25E9">
        <w:rPr>
          <w:rFonts w:ascii="Helvetica" w:hAnsi="Helvetica"/>
        </w:rPr>
        <w:t>, among other positions</w:t>
      </w:r>
      <w:r w:rsidRPr="00BB25E9">
        <w:rPr>
          <w:rFonts w:ascii="Helvetica" w:hAnsi="Helvetica"/>
          <w:b/>
          <w:u w:val="single"/>
        </w:rPr>
        <w:t>, is the Supreme Commander of the Holy Alliance</w:t>
      </w:r>
      <w:r w:rsidRPr="00BB25E9">
        <w:rPr>
          <w:rFonts w:ascii="Helvetica" w:hAnsi="Helvetica"/>
        </w:rPr>
        <w:t xml:space="preserve">.   </w:t>
      </w:r>
      <w:r w:rsidRPr="00BB25E9">
        <w:rPr>
          <w:rFonts w:ascii="Helvetica" w:hAnsi="Helvetica"/>
          <w:b/>
          <w:u w:val="single"/>
        </w:rPr>
        <w:t>The Ashtar Command is present everywhere.  In and over the Earth’s atmosphere, there are thousands and thousands of space ships,</w:t>
      </w:r>
      <w:r w:rsidRPr="00BB25E9">
        <w:rPr>
          <w:rFonts w:ascii="Helvetica" w:hAnsi="Helvetica"/>
        </w:rPr>
        <w:t xml:space="preserve"> of course, the majority at an invisible level.  </w:t>
      </w:r>
      <w:r w:rsidRPr="00BB25E9">
        <w:rPr>
          <w:rFonts w:ascii="Helvetica" w:hAnsi="Helvetica"/>
          <w:b/>
          <w:u w:val="single"/>
        </w:rPr>
        <w:t>Its function is to watch over the planet and its inhabitants, to be attentive to any fault or danger and if we are invoked, to intervene quickly in an impersonal manner, since our mission of Love is to help</w:t>
      </w:r>
      <w:r w:rsidRPr="00BB25E9">
        <w:rPr>
          <w:rFonts w:ascii="Helvetica" w:hAnsi="Helvetica"/>
        </w:rPr>
        <w:t xml:space="preserve">.   </w:t>
      </w:r>
      <w:r w:rsidRPr="00BB25E9">
        <w:rPr>
          <w:rFonts w:ascii="Helvetica" w:hAnsi="Helvetica"/>
          <w:b/>
          <w:u w:val="single"/>
        </w:rPr>
        <w:t>Due to our great scientific-technological level, we can control matter, energy, counteract and annul the Law of Gravity.</w:t>
      </w:r>
      <w:r w:rsidRPr="00BB25E9">
        <w:rPr>
          <w:rFonts w:ascii="Helvetica" w:hAnsi="Helvetica"/>
        </w:rPr>
        <w:t xml:space="preserve">  To make our ships visible (which we do now exceptionally), we retard the vibratory frequency and this makes possible densification.  We do not live in a physical body but in etheric level, but our bodies are the same as yours in form and aspect, albeit finer and subtle.  </w:t>
      </w:r>
      <w:r w:rsidRPr="00BB25E9">
        <w:rPr>
          <w:rFonts w:ascii="Helvetica" w:hAnsi="Helvetica"/>
          <w:b/>
          <w:u w:val="single"/>
        </w:rPr>
        <w:t xml:space="preserve">We are the authority that controls the space program to be fulfilled for the Planet Earth.  </w:t>
      </w:r>
      <w:r w:rsidRPr="00BB25E9">
        <w:rPr>
          <w:rFonts w:ascii="Helvetica" w:hAnsi="Helvetica"/>
        </w:rPr>
        <w:t xml:space="preserve"> </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pStyle w:val="Heading1"/>
        <w:rPr>
          <w:rFonts w:ascii="Helvetica" w:hAnsi="Helvetica"/>
        </w:rPr>
      </w:pPr>
      <w:bookmarkStart w:id="37" w:name="_Toc171580819"/>
      <w:bookmarkStart w:id="38" w:name="_Toc324201513"/>
      <w:r w:rsidRPr="00BB25E9">
        <w:rPr>
          <w:rFonts w:ascii="Helvetica" w:hAnsi="Helvetica"/>
        </w:rPr>
        <w:lastRenderedPageBreak/>
        <w:t>Consult Ashtar CP – Solves Case</w:t>
      </w:r>
      <w:bookmarkEnd w:id="37"/>
      <w:bookmarkEnd w:id="38"/>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Cooperation with Ashtar is key to solving all Impacts. Cooperation solves for the terminal impact of any solvency deficit and independently outweighs.</w:t>
      </w:r>
    </w:p>
    <w:p w:rsidR="00E01306" w:rsidRPr="00BB25E9" w:rsidRDefault="00E01306" w:rsidP="00E01306">
      <w:pPr>
        <w:rPr>
          <w:rFonts w:ascii="Helvetica" w:hAnsi="Helvetica"/>
        </w:rPr>
      </w:pPr>
      <w:proofErr w:type="spellStart"/>
      <w:r w:rsidRPr="00BB25E9">
        <w:rPr>
          <w:rFonts w:ascii="Helvetica" w:hAnsi="Helvetica"/>
          <w:b/>
        </w:rPr>
        <w:t>Vrillon</w:t>
      </w:r>
      <w:proofErr w:type="spellEnd"/>
      <w:r w:rsidRPr="00BB25E9">
        <w:rPr>
          <w:rFonts w:ascii="Helvetica" w:hAnsi="Helvetica"/>
          <w:b/>
        </w:rPr>
        <w:t xml:space="preserve"> of Ashtar Galactic Command, 77</w:t>
      </w:r>
      <w:r w:rsidRPr="00BB25E9">
        <w:rPr>
          <w:rFonts w:ascii="Helvetica" w:hAnsi="Helvetica"/>
        </w:rPr>
        <w:t>. Radio Transcript. Abovetopsecret.com. http://www.abovetopsecret.com/forum/thread416209/pg1</w:t>
      </w:r>
    </w:p>
    <w:p w:rsidR="00E01306" w:rsidRPr="00BB25E9" w:rsidRDefault="00E01306" w:rsidP="00E01306">
      <w:pPr>
        <w:rPr>
          <w:rFonts w:ascii="Helvetica" w:hAnsi="Helvetica"/>
        </w:rPr>
      </w:pPr>
      <w:r w:rsidRPr="00BB25E9">
        <w:rPr>
          <w:rFonts w:ascii="Helvetica" w:hAnsi="Helvetica"/>
        </w:rPr>
        <w:t xml:space="preserve">This is the voice of </w:t>
      </w:r>
      <w:proofErr w:type="spellStart"/>
      <w:r w:rsidRPr="00BB25E9">
        <w:rPr>
          <w:rFonts w:ascii="Helvetica" w:hAnsi="Helvetica"/>
        </w:rPr>
        <w:t>Vrillon</w:t>
      </w:r>
      <w:proofErr w:type="spellEnd"/>
      <w:r w:rsidRPr="00BB25E9">
        <w:rPr>
          <w:rFonts w:ascii="Helvetica" w:hAnsi="Helvetica"/>
        </w:rPr>
        <w:t xml:space="preserve">, a representative of </w:t>
      </w:r>
      <w:r w:rsidRPr="00BB25E9">
        <w:rPr>
          <w:rFonts w:ascii="Helvetica" w:hAnsi="Helvetica"/>
          <w:b/>
          <w:u w:val="single"/>
        </w:rPr>
        <w:t>the Ashtar Galactic Command</w:t>
      </w:r>
      <w:r w:rsidRPr="00BB25E9">
        <w:rPr>
          <w:rFonts w:ascii="Helvetica" w:hAnsi="Helvetica"/>
        </w:rPr>
        <w:t xml:space="preserve">, speaking to you. For many years you have seen us as lights in the skies. We speak to you now in peace and wisdom as we have done to your brothers and sisters all over this, your planet Earth. We come to </w:t>
      </w:r>
      <w:r w:rsidRPr="00BB25E9">
        <w:rPr>
          <w:rFonts w:ascii="Helvetica" w:hAnsi="Helvetica"/>
          <w:b/>
          <w:u w:val="single"/>
        </w:rPr>
        <w:t>warn you of the destiny of your race and your world so that you may communicate to your fellow beings the course you must take to avoid the disaster which threatens your world, and the beings on our worlds around you. This is in order that you may share in the great awakening, as the planet passes into the New Age</w:t>
      </w:r>
      <w:r w:rsidRPr="00BB25E9">
        <w:rPr>
          <w:rFonts w:ascii="Helvetica" w:hAnsi="Helvetica"/>
        </w:rPr>
        <w:t xml:space="preserve"> of Aquarius. </w:t>
      </w:r>
      <w:r w:rsidRPr="00BB25E9">
        <w:rPr>
          <w:rFonts w:ascii="Helvetica" w:hAnsi="Helvetica"/>
          <w:b/>
          <w:u w:val="single"/>
        </w:rPr>
        <w:t xml:space="preserve">The New Age can be a time of great peace and evolution for your race, but only if your rulers are made aware of the evil forces that can overshadow their judgments. </w:t>
      </w:r>
      <w:r w:rsidRPr="00BB25E9">
        <w:rPr>
          <w:rFonts w:ascii="Helvetica" w:hAnsi="Helvetica"/>
        </w:rPr>
        <w:t xml:space="preserve">Be still now and listen, for your chance may not come again. </w:t>
      </w:r>
      <w:r w:rsidRPr="00BB25E9">
        <w:rPr>
          <w:rFonts w:ascii="Helvetica" w:hAnsi="Helvetica"/>
          <w:b/>
          <w:u w:val="single"/>
        </w:rPr>
        <w:t>All your weapons of evil must be removed. The time for conflict is now past and the race of which you are a part may proceed to the higher stages of its evolution if you show yourselves worthy to do this. You have but a short time to learn to live together in peace and goodwill.</w:t>
      </w:r>
      <w:r w:rsidRPr="00BB25E9">
        <w:rPr>
          <w:rFonts w:ascii="Helvetica" w:hAnsi="Helvetica"/>
        </w:rPr>
        <w:t xml:space="preserve"> Small groups all over the planet are learning this, and exist to pass on the light of the dawning New Age to you all. You are free to accept or reject their teachings, but only those who learn to live in peace will pass to the higher realms of spiritual evolution. Hear now the voice of </w:t>
      </w:r>
      <w:proofErr w:type="spellStart"/>
      <w:r w:rsidRPr="00BB25E9">
        <w:rPr>
          <w:rFonts w:ascii="Helvetica" w:hAnsi="Helvetica"/>
        </w:rPr>
        <w:t>Vrillon</w:t>
      </w:r>
      <w:proofErr w:type="spellEnd"/>
      <w:r w:rsidRPr="00BB25E9">
        <w:rPr>
          <w:rFonts w:ascii="Helvetica" w:hAnsi="Helvetica"/>
        </w:rPr>
        <w:t xml:space="preserve">, a representative of the Ashtar Galactic Command, speaking to you. </w:t>
      </w:r>
      <w:r w:rsidRPr="00BB25E9">
        <w:rPr>
          <w:rFonts w:ascii="Helvetica" w:hAnsi="Helvetica"/>
          <w:b/>
          <w:u w:val="single"/>
        </w:rPr>
        <w:t>Be aware also that there are many false prophets and guides operating in your world. They will suck your energy from you - the energy you call money and will put it to evil ends and give you worthless dross in return</w:t>
      </w:r>
      <w:r w:rsidRPr="00BB25E9">
        <w:rPr>
          <w:rFonts w:ascii="Helvetica" w:hAnsi="Helvetica"/>
        </w:rPr>
        <w:t xml:space="preserve">. Your inner divine self will protect you from this. </w:t>
      </w:r>
      <w:r w:rsidRPr="00BB25E9">
        <w:rPr>
          <w:rFonts w:ascii="Helvetica" w:hAnsi="Helvetica"/>
          <w:b/>
          <w:u w:val="single"/>
        </w:rPr>
        <w:t>You must learn to be sensitive to the voice within that can tell you what is truth, and what is confusion, chaos and untruth.</w:t>
      </w:r>
      <w:r w:rsidRPr="00BB25E9">
        <w:rPr>
          <w:rFonts w:ascii="Helvetica" w:hAnsi="Helvetica"/>
        </w:rPr>
        <w:t xml:space="preserve"> </w:t>
      </w:r>
      <w:r w:rsidRPr="00BB25E9">
        <w:rPr>
          <w:rFonts w:ascii="Helvetica" w:hAnsi="Helvetica"/>
          <w:b/>
          <w:u w:val="single"/>
        </w:rPr>
        <w:t xml:space="preserve">Learn to listen to the voice of truth which is within you and you will lead yourselves onto the path of evolution. </w:t>
      </w:r>
      <w:r w:rsidRPr="00BB25E9">
        <w:rPr>
          <w:rFonts w:ascii="Helvetica" w:hAnsi="Helvetica"/>
        </w:rPr>
        <w:t xml:space="preserve">This is our message to our dear friends. We have watched you growing for many years as you too have watched our lights in your skies. You know now that </w:t>
      </w:r>
      <w:r w:rsidRPr="00BB25E9">
        <w:rPr>
          <w:rFonts w:ascii="Helvetica" w:hAnsi="Helvetica"/>
          <w:b/>
          <w:u w:val="single"/>
        </w:rPr>
        <w:t xml:space="preserve">we are here, and that there are more beings on and around your Earth than your scientists admit. </w:t>
      </w:r>
      <w:r w:rsidRPr="00BB25E9">
        <w:rPr>
          <w:rFonts w:ascii="Helvetica" w:hAnsi="Helvetica"/>
        </w:rPr>
        <w:t xml:space="preserve">We are deeply concerned about you and your path towards the light and will do all we can to help you. </w:t>
      </w:r>
      <w:r w:rsidRPr="00BB25E9">
        <w:rPr>
          <w:rFonts w:ascii="Helvetica" w:hAnsi="Helvetica"/>
          <w:b/>
          <w:u w:val="single"/>
        </w:rPr>
        <w:t>Have no fear, seek only to know yourselves, and live in harmony with the ways of your planet Earth.</w:t>
      </w:r>
      <w:r w:rsidRPr="00BB25E9">
        <w:rPr>
          <w:rFonts w:ascii="Helvetica" w:hAnsi="Helvetica"/>
        </w:rPr>
        <w:t xml:space="preserve"> We of the Ashtar Galactic Command thank you for your attention. We are now leaving the plane of your existence. May you be blessed by the supreme love and truth of the cosmos.</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pStyle w:val="Heading1"/>
        <w:rPr>
          <w:rFonts w:ascii="Helvetica" w:hAnsi="Helvetica"/>
        </w:rPr>
      </w:pPr>
      <w:bookmarkStart w:id="39" w:name="_Toc171580820"/>
      <w:bookmarkStart w:id="40" w:name="_Toc324201514"/>
      <w:r w:rsidRPr="00BB25E9">
        <w:rPr>
          <w:rFonts w:ascii="Helvetica" w:hAnsi="Helvetica"/>
        </w:rPr>
        <w:lastRenderedPageBreak/>
        <w:t>Consult Ashtar CP – Solves Net Benefit</w:t>
      </w:r>
      <w:bookmarkEnd w:id="39"/>
      <w:bookmarkEnd w:id="40"/>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CP solves the Net Benefit -Communicate and consultation with Ashtar creates cooperation and lightness</w:t>
      </w:r>
    </w:p>
    <w:p w:rsidR="00E01306" w:rsidRPr="00BB25E9" w:rsidRDefault="00E01306" w:rsidP="00E01306">
      <w:pPr>
        <w:rPr>
          <w:rFonts w:ascii="Helvetica" w:hAnsi="Helvetica"/>
        </w:rPr>
      </w:pPr>
      <w:proofErr w:type="spellStart"/>
      <w:r w:rsidRPr="00BB25E9">
        <w:rPr>
          <w:rFonts w:ascii="Helvetica" w:hAnsi="Helvetica"/>
          <w:b/>
        </w:rPr>
        <w:t>Vrillon</w:t>
      </w:r>
      <w:proofErr w:type="spellEnd"/>
      <w:r w:rsidRPr="00BB25E9">
        <w:rPr>
          <w:rFonts w:ascii="Helvetica" w:hAnsi="Helvetica"/>
          <w:b/>
        </w:rPr>
        <w:t xml:space="preserve"> of Ashtar Galactic Command, 77</w:t>
      </w:r>
      <w:r w:rsidRPr="00BB25E9">
        <w:rPr>
          <w:rFonts w:ascii="Helvetica" w:hAnsi="Helvetica"/>
        </w:rPr>
        <w:t>. Radio Transcript. Abovetopsecret.com. http://www.abovetopsecret.com/forum/thread416209/pg1</w:t>
      </w:r>
    </w:p>
    <w:p w:rsidR="00E01306" w:rsidRPr="00BB25E9" w:rsidRDefault="00E01306" w:rsidP="00E01306">
      <w:pPr>
        <w:rPr>
          <w:rFonts w:ascii="Helvetica" w:hAnsi="Helvetica"/>
        </w:rPr>
      </w:pPr>
      <w:r w:rsidRPr="00BB25E9">
        <w:rPr>
          <w:rFonts w:ascii="Helvetica" w:hAnsi="Helvetica"/>
        </w:rPr>
        <w:t xml:space="preserve">This is the voice of </w:t>
      </w:r>
      <w:proofErr w:type="spellStart"/>
      <w:r w:rsidRPr="00BB25E9">
        <w:rPr>
          <w:rFonts w:ascii="Helvetica" w:hAnsi="Helvetica"/>
        </w:rPr>
        <w:t>Vrillon</w:t>
      </w:r>
      <w:proofErr w:type="spellEnd"/>
      <w:r w:rsidRPr="00BB25E9">
        <w:rPr>
          <w:rFonts w:ascii="Helvetica" w:hAnsi="Helvetica"/>
        </w:rPr>
        <w:t xml:space="preserve">, a representative of the </w:t>
      </w:r>
      <w:r w:rsidRPr="00BB25E9">
        <w:rPr>
          <w:rFonts w:ascii="Helvetica" w:hAnsi="Helvetica"/>
          <w:b/>
          <w:u w:val="single"/>
        </w:rPr>
        <w:t>Ashtar Galactic Command</w:t>
      </w:r>
      <w:r w:rsidRPr="00BB25E9">
        <w:rPr>
          <w:rFonts w:ascii="Helvetica" w:hAnsi="Helvetica"/>
        </w:rPr>
        <w:t xml:space="preserve">, speaking to you. For many years you have seen us as lights in the skies. We </w:t>
      </w:r>
      <w:r w:rsidRPr="00BB25E9">
        <w:rPr>
          <w:rFonts w:ascii="Helvetica" w:hAnsi="Helvetica"/>
          <w:b/>
          <w:u w:val="single"/>
        </w:rPr>
        <w:t xml:space="preserve">speak to you now in peace and wisdom as we have done to your brothers and sisters all </w:t>
      </w:r>
      <w:r w:rsidRPr="00BB25E9">
        <w:rPr>
          <w:rFonts w:ascii="Helvetica" w:hAnsi="Helvetica"/>
        </w:rPr>
        <w:t xml:space="preserve">over this, your planet </w:t>
      </w:r>
      <w:r w:rsidRPr="00BB25E9">
        <w:rPr>
          <w:rFonts w:ascii="Helvetica" w:hAnsi="Helvetica"/>
          <w:b/>
          <w:u w:val="single"/>
        </w:rPr>
        <w:t>Earth.</w:t>
      </w:r>
      <w:r w:rsidRPr="00BB25E9">
        <w:rPr>
          <w:rFonts w:ascii="Helvetica" w:hAnsi="Helvetica"/>
        </w:rPr>
        <w:t xml:space="preserve"> </w:t>
      </w:r>
      <w:r w:rsidRPr="00BB25E9">
        <w:rPr>
          <w:rFonts w:ascii="Helvetica" w:hAnsi="Helvetica"/>
          <w:b/>
          <w:u w:val="single"/>
        </w:rPr>
        <w:t xml:space="preserve">We come to warn you of the destiny of your race and your world so that you may communicate to your fellow beings the course you must take to avoid the disaster which threatens your world, and the beings on our worlds around you. This is in order that you may share in the great awakening, as the planet passes into the New Age </w:t>
      </w:r>
      <w:r w:rsidRPr="00BB25E9">
        <w:rPr>
          <w:rFonts w:ascii="Helvetica" w:hAnsi="Helvetica"/>
        </w:rPr>
        <w:t xml:space="preserve">of Aquarius. </w:t>
      </w:r>
      <w:r w:rsidRPr="00BB25E9">
        <w:rPr>
          <w:rFonts w:ascii="Helvetica" w:hAnsi="Helvetica"/>
          <w:b/>
          <w:u w:val="single"/>
        </w:rPr>
        <w:t>The New Age can be a time of great peace</w:t>
      </w:r>
      <w:r w:rsidRPr="00BB25E9">
        <w:rPr>
          <w:rFonts w:ascii="Helvetica" w:hAnsi="Helvetica"/>
        </w:rPr>
        <w:t xml:space="preserve"> and evolution for your race, but only if your rulers are made aware of the evil forces that can overshadow their judgments. </w:t>
      </w:r>
      <w:r w:rsidRPr="00BB25E9">
        <w:rPr>
          <w:rFonts w:ascii="Helvetica" w:hAnsi="Helvetica"/>
          <w:b/>
          <w:u w:val="single"/>
        </w:rPr>
        <w:t>Be still now and listen, for your chance may not come again</w:t>
      </w:r>
      <w:r w:rsidRPr="00BB25E9">
        <w:rPr>
          <w:rFonts w:ascii="Helvetica" w:hAnsi="Helvetica"/>
        </w:rPr>
        <w:t xml:space="preserve">. All your weapons of evil must be removed. The time for conflict is now past and the race of which you are a part may proceed to the higher stages of its evolution if you show yourselves worthy to do this. You have but a short time to learn to live together in peace and goodwill. Small groups all over the planet are learning this, and exist to pass on the light of the dawning New Age to you all. You are free to accept or reject their teachings, but only those who learn to live in peace will pass to the higher realms of spiritual evolution. </w:t>
      </w:r>
      <w:r w:rsidRPr="00BB25E9">
        <w:rPr>
          <w:rFonts w:ascii="Helvetica" w:hAnsi="Helvetica"/>
          <w:b/>
          <w:u w:val="single"/>
        </w:rPr>
        <w:t xml:space="preserve">Hear now the voice of </w:t>
      </w:r>
      <w:proofErr w:type="spellStart"/>
      <w:r w:rsidRPr="00BB25E9">
        <w:rPr>
          <w:rFonts w:ascii="Helvetica" w:hAnsi="Helvetica"/>
          <w:b/>
          <w:u w:val="single"/>
        </w:rPr>
        <w:t>Vrillon</w:t>
      </w:r>
      <w:proofErr w:type="spellEnd"/>
      <w:r w:rsidRPr="00BB25E9">
        <w:rPr>
          <w:rFonts w:ascii="Helvetica" w:hAnsi="Helvetica"/>
          <w:b/>
          <w:u w:val="single"/>
        </w:rPr>
        <w:t xml:space="preserve">, a representative of the Ashtar Galactic Command, speaking to you. Be aware also that there are many false prophets and guides operating in your world. </w:t>
      </w:r>
      <w:r w:rsidRPr="00BB25E9">
        <w:rPr>
          <w:rFonts w:ascii="Helvetica" w:hAnsi="Helvetica"/>
        </w:rPr>
        <w:t xml:space="preserve">They will suck your energy from you - the energy you call money and will put it to evil ends and give you worthless dross in return. Your inner divine self will protect you from this. </w:t>
      </w:r>
      <w:r w:rsidRPr="00BB25E9">
        <w:rPr>
          <w:rFonts w:ascii="Helvetica" w:hAnsi="Helvetica"/>
          <w:b/>
          <w:u w:val="single"/>
        </w:rPr>
        <w:t>You must learn to be sensitive to the voice within that can tell you what is truth, and what is confusion, chaos and untruth</w:t>
      </w:r>
      <w:r w:rsidRPr="00BB25E9">
        <w:rPr>
          <w:rFonts w:ascii="Helvetica" w:hAnsi="Helvetica"/>
        </w:rPr>
        <w:t xml:space="preserve">. </w:t>
      </w:r>
      <w:r w:rsidRPr="00BB25E9">
        <w:rPr>
          <w:rFonts w:ascii="Helvetica" w:hAnsi="Helvetica"/>
          <w:b/>
          <w:u w:val="single"/>
        </w:rPr>
        <w:t>Learn to listen to the voice of truth which is within you and you will lead yourselves onto the path of evolution.</w:t>
      </w:r>
      <w:r w:rsidRPr="00BB25E9">
        <w:rPr>
          <w:rFonts w:ascii="Helvetica" w:hAnsi="Helvetica"/>
        </w:rPr>
        <w:t xml:space="preserve"> This is our message to our dear friends. We have watched you growing for many years as you too have watched our lights in your skies. You know now that we are here, and that there are more beings on and around your Earth than your scientists admit. We are deeply concerned about you and your path towards the light and will do all we can to help you. Have no fear, seek only to know yourselves, and live in harmony with the ways of your planet Earth. We of the Ashtar Galactic Command thank you for your attention. We are now leaving the plane of your existence. May you be blessed by the supreme love and truth of the cosmos.</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pStyle w:val="Heading1"/>
        <w:rPr>
          <w:rFonts w:ascii="Helvetica" w:hAnsi="Helvetica"/>
        </w:rPr>
      </w:pPr>
      <w:bookmarkStart w:id="41" w:name="_Toc171580821"/>
      <w:bookmarkStart w:id="42" w:name="_Toc324201515"/>
      <w:r w:rsidRPr="00BB25E9">
        <w:rPr>
          <w:rFonts w:ascii="Helvetica" w:hAnsi="Helvetica"/>
        </w:rPr>
        <w:lastRenderedPageBreak/>
        <w:t>1NC - Ashtar DA</w:t>
      </w:r>
      <w:bookmarkEnd w:id="41"/>
      <w:bookmarkEnd w:id="42"/>
      <w:r w:rsidRPr="00BB25E9">
        <w:rPr>
          <w:rFonts w:ascii="Helvetica" w:hAnsi="Helvetica"/>
        </w:rPr>
        <w:t xml:space="preserve"> </w:t>
      </w:r>
    </w:p>
    <w:p w:rsidR="00E01306" w:rsidRPr="00BB25E9" w:rsidRDefault="00E01306" w:rsidP="00E01306">
      <w:pPr>
        <w:rPr>
          <w:rFonts w:ascii="Helvetica" w:hAnsi="Helvetica"/>
        </w:rPr>
      </w:pPr>
    </w:p>
    <w:p w:rsidR="00E01306" w:rsidRPr="00BB25E9" w:rsidRDefault="00E01306" w:rsidP="00E01306">
      <w:pPr>
        <w:numPr>
          <w:ilvl w:val="0"/>
          <w:numId w:val="5"/>
        </w:numPr>
        <w:rPr>
          <w:rFonts w:ascii="Helvetica" w:hAnsi="Helvetica"/>
        </w:rPr>
      </w:pPr>
      <w:r w:rsidRPr="00BB25E9">
        <w:rPr>
          <w:rFonts w:ascii="Helvetica" w:hAnsi="Helvetica"/>
          <w:b/>
        </w:rPr>
        <w:t xml:space="preserve">Uniqueness – We are moving towards our necessary quota of lightness </w:t>
      </w:r>
    </w:p>
    <w:p w:rsidR="00E01306" w:rsidRPr="00BB25E9" w:rsidRDefault="00E01306" w:rsidP="00E01306">
      <w:pPr>
        <w:rPr>
          <w:rFonts w:ascii="Helvetica" w:hAnsi="Helvetica"/>
          <w:b/>
        </w:rPr>
      </w:pPr>
      <w:r w:rsidRPr="00BB25E9">
        <w:rPr>
          <w:rFonts w:ascii="Helvetica" w:hAnsi="Helvetica"/>
          <w:b/>
        </w:rPr>
        <w:t xml:space="preserve">Ariana, Pleiadian Walk </w:t>
      </w:r>
      <w:proofErr w:type="gramStart"/>
      <w:r w:rsidRPr="00BB25E9">
        <w:rPr>
          <w:rFonts w:ascii="Helvetica" w:hAnsi="Helvetica"/>
          <w:b/>
        </w:rPr>
        <w:t>In</w:t>
      </w:r>
      <w:proofErr w:type="gramEnd"/>
      <w:r w:rsidRPr="00BB25E9">
        <w:rPr>
          <w:rFonts w:ascii="Helvetica" w:hAnsi="Helvetica"/>
          <w:b/>
        </w:rPr>
        <w:t xml:space="preserve"> and Channel and Communicator, Healer and Artist, 11 </w:t>
      </w:r>
    </w:p>
    <w:p w:rsidR="00E01306" w:rsidRPr="00BB25E9" w:rsidRDefault="00E01306" w:rsidP="00E01306">
      <w:pPr>
        <w:rPr>
          <w:rFonts w:ascii="Helvetica" w:hAnsi="Helvetica"/>
        </w:rPr>
      </w:pPr>
      <w:r w:rsidRPr="00BB25E9">
        <w:rPr>
          <w:rFonts w:ascii="Helvetica" w:hAnsi="Helvetica"/>
        </w:rPr>
        <w:t>(</w:t>
      </w:r>
      <w:proofErr w:type="spellStart"/>
      <w:r w:rsidRPr="00BB25E9">
        <w:rPr>
          <w:rFonts w:ascii="Helvetica" w:hAnsi="Helvetica"/>
        </w:rPr>
        <w:t>Anakya</w:t>
      </w:r>
      <w:proofErr w:type="spellEnd"/>
      <w:r w:rsidRPr="00BB25E9">
        <w:rPr>
          <w:rFonts w:ascii="Helvetica" w:hAnsi="Helvetica"/>
        </w:rPr>
        <w:t>, 5/2/2011, “</w:t>
      </w:r>
      <w:proofErr w:type="spellStart"/>
      <w:r w:rsidRPr="00BB25E9">
        <w:rPr>
          <w:rFonts w:ascii="Helvetica" w:hAnsi="Helvetica"/>
        </w:rPr>
        <w:t>Channelling</w:t>
      </w:r>
      <w:proofErr w:type="spellEnd"/>
      <w:r w:rsidRPr="00BB25E9">
        <w:rPr>
          <w:rFonts w:ascii="Helvetica" w:hAnsi="Helvetica"/>
        </w:rPr>
        <w:t>, Human Ascension: Earth Changes and Evacuation of Earth” Ashtar Spiritual Forum, http://www.ashtarcommandcrew.net/profiles/blogs/instructions-for-accomplishing#ixzz1QVjan065, accessed: 6/24/11, SL)</w:t>
      </w:r>
    </w:p>
    <w:p w:rsidR="00E01306" w:rsidRPr="00BB25E9" w:rsidRDefault="00E01306" w:rsidP="00E01306">
      <w:pPr>
        <w:rPr>
          <w:rFonts w:ascii="Helvetica" w:hAnsi="Helvetica"/>
        </w:rPr>
      </w:pPr>
      <w:r w:rsidRPr="00BB25E9">
        <w:rPr>
          <w:rFonts w:ascii="Helvetica" w:hAnsi="Helvetica"/>
        </w:rPr>
        <w:t xml:space="preserve">Remember: </w:t>
      </w:r>
      <w:r w:rsidRPr="00BB25E9">
        <w:rPr>
          <w:rFonts w:ascii="Helvetica" w:hAnsi="Helvetica"/>
          <w:b/>
          <w:u w:val="single"/>
        </w:rPr>
        <w:t>it is due to the lack of light that we have not met the Galactic Federation of Light</w:t>
      </w:r>
      <w:r w:rsidRPr="00BB25E9">
        <w:rPr>
          <w:rFonts w:ascii="Helvetica" w:hAnsi="Helvetica"/>
        </w:rPr>
        <w:t xml:space="preserve">. Yes, I said LIGHT. </w:t>
      </w:r>
      <w:r w:rsidRPr="00BB25E9">
        <w:rPr>
          <w:rFonts w:ascii="Helvetica" w:hAnsi="Helvetica"/>
          <w:b/>
          <w:u w:val="single"/>
        </w:rPr>
        <w:t>They do not resonate with darknes</w:t>
      </w:r>
      <w:r w:rsidRPr="00BB25E9">
        <w:rPr>
          <w:rFonts w:ascii="Helvetica" w:hAnsi="Helvetica"/>
        </w:rPr>
        <w:t xml:space="preserve">s. </w:t>
      </w:r>
      <w:r w:rsidRPr="00BB25E9">
        <w:rPr>
          <w:rFonts w:ascii="Helvetica" w:hAnsi="Helvetica"/>
          <w:b/>
          <w:u w:val="single"/>
        </w:rPr>
        <w:t>They will not return-until a certain quota of light is here.</w:t>
      </w:r>
      <w:r w:rsidRPr="00BB25E9">
        <w:rPr>
          <w:rFonts w:ascii="Helvetica" w:hAnsi="Helvetica"/>
        </w:rPr>
        <w:t xml:space="preserve"> You, as lightworkers, have been sent here for one reason, and one reason ONLY. To work with light-to focus it-to create it-to HOLD IT ONCE CREATED-to transform...in ways you cannot begin to imagine. </w:t>
      </w:r>
      <w:r w:rsidRPr="00BB25E9">
        <w:rPr>
          <w:rFonts w:ascii="Helvetica" w:hAnsi="Helvetica"/>
          <w:b/>
          <w:u w:val="single"/>
        </w:rPr>
        <w:t>Do a visualization</w:t>
      </w:r>
      <w:r w:rsidRPr="00BB25E9">
        <w:rPr>
          <w:rFonts w:ascii="Helvetica" w:hAnsi="Helvetica"/>
        </w:rPr>
        <w:t xml:space="preserve">. Imagine traveling to a foreign land-where friendly and loving people reach out to you-and compete to have you in their home as a guest, so they can treat you well and listen to your stories of where you are from-and exchange love. </w:t>
      </w:r>
      <w:r w:rsidRPr="00BB25E9">
        <w:rPr>
          <w:rFonts w:ascii="Helvetica" w:hAnsi="Helvetica"/>
          <w:b/>
          <w:u w:val="single"/>
        </w:rPr>
        <w:t>There are no wars, there is no crime. All the world</w:t>
      </w:r>
      <w:r w:rsidRPr="00BB25E9">
        <w:rPr>
          <w:rFonts w:ascii="Helvetica" w:hAnsi="Helvetica"/>
        </w:rPr>
        <w:t>....</w:t>
      </w:r>
      <w:r w:rsidRPr="00BB25E9">
        <w:rPr>
          <w:rFonts w:ascii="Helvetica" w:hAnsi="Helvetica"/>
          <w:b/>
          <w:u w:val="single"/>
        </w:rPr>
        <w:t>is at peace, and in joy and laughter.</w:t>
      </w:r>
      <w:r w:rsidRPr="00BB25E9">
        <w:rPr>
          <w:rFonts w:ascii="Helvetica" w:hAnsi="Helvetica"/>
        </w:rPr>
        <w:t xml:space="preserve"> </w:t>
      </w:r>
      <w:r w:rsidRPr="00BB25E9">
        <w:rPr>
          <w:rFonts w:ascii="Helvetica" w:hAnsi="Helvetica"/>
          <w:b/>
          <w:u w:val="single"/>
        </w:rPr>
        <w:t>We have so long been enslaved, that we no longer can fathom true freedom</w:t>
      </w:r>
      <w:r w:rsidRPr="00BB25E9">
        <w:rPr>
          <w:rFonts w:ascii="Helvetica" w:hAnsi="Helvetica"/>
        </w:rPr>
        <w:t xml:space="preserve">. Want to explore the </w:t>
      </w:r>
      <w:proofErr w:type="spellStart"/>
      <w:r w:rsidRPr="00BB25E9">
        <w:rPr>
          <w:rFonts w:ascii="Helvetica" w:hAnsi="Helvetica"/>
        </w:rPr>
        <w:t>Pleades</w:t>
      </w:r>
      <w:proofErr w:type="spellEnd"/>
      <w:r w:rsidRPr="00BB25E9">
        <w:rPr>
          <w:rFonts w:ascii="Helvetica" w:hAnsi="Helvetica"/>
        </w:rPr>
        <w:t xml:space="preserve"> and return home for </w:t>
      </w:r>
      <w:proofErr w:type="spellStart"/>
      <w:r w:rsidRPr="00BB25E9">
        <w:rPr>
          <w:rFonts w:ascii="Helvetica" w:hAnsi="Helvetica"/>
        </w:rPr>
        <w:t>awhile</w:t>
      </w:r>
      <w:proofErr w:type="spellEnd"/>
      <w:r w:rsidRPr="00BB25E9">
        <w:rPr>
          <w:rFonts w:ascii="Helvetica" w:hAnsi="Helvetica"/>
        </w:rPr>
        <w:t xml:space="preserve">? </w:t>
      </w:r>
      <w:r w:rsidRPr="00BB25E9">
        <w:rPr>
          <w:rFonts w:ascii="Helvetica" w:hAnsi="Helvetica"/>
          <w:b/>
          <w:u w:val="single"/>
        </w:rPr>
        <w:t>Imagine no calendar-no job to return to-no money-and only safety, health and happiness in your travels. All is provided</w:t>
      </w:r>
      <w:r w:rsidRPr="00BB25E9">
        <w:rPr>
          <w:rFonts w:ascii="Helvetica" w:hAnsi="Helvetica"/>
        </w:rPr>
        <w:t xml:space="preserve">. </w:t>
      </w:r>
      <w:r w:rsidRPr="00BB25E9">
        <w:rPr>
          <w:rFonts w:ascii="Helvetica" w:hAnsi="Helvetica"/>
          <w:b/>
          <w:u w:val="single"/>
        </w:rPr>
        <w:t>We will learn and follow the Law of One.</w:t>
      </w:r>
      <w:r w:rsidRPr="00BB25E9">
        <w:rPr>
          <w:rFonts w:ascii="Helvetica" w:hAnsi="Helvetica"/>
        </w:rPr>
        <w:t xml:space="preserve"> Which creates balance and good for all. All is one. One is all. Namaste. Lightworkers....</w:t>
      </w:r>
      <w:r w:rsidRPr="00BB25E9">
        <w:rPr>
          <w:rFonts w:ascii="Helvetica" w:hAnsi="Helvetica"/>
          <w:b/>
          <w:u w:val="single"/>
        </w:rPr>
        <w:t>master and hold the light</w:t>
      </w:r>
      <w:r w:rsidRPr="00BB25E9">
        <w:rPr>
          <w:rFonts w:ascii="Helvetica" w:hAnsi="Helvetica"/>
        </w:rPr>
        <w:t>....</w:t>
      </w:r>
    </w:p>
    <w:p w:rsidR="00E01306" w:rsidRPr="00BB25E9" w:rsidRDefault="00E01306" w:rsidP="00E01306">
      <w:pPr>
        <w:rPr>
          <w:rFonts w:ascii="Helvetica" w:hAnsi="Helvetica"/>
        </w:rPr>
      </w:pPr>
    </w:p>
    <w:p w:rsidR="00E01306" w:rsidRPr="00BB25E9" w:rsidRDefault="00E01306" w:rsidP="00E01306">
      <w:pPr>
        <w:numPr>
          <w:ilvl w:val="0"/>
          <w:numId w:val="5"/>
        </w:numPr>
        <w:rPr>
          <w:rFonts w:ascii="Helvetica" w:hAnsi="Helvetica"/>
          <w:b/>
        </w:rPr>
      </w:pPr>
      <w:r w:rsidRPr="00BB25E9">
        <w:rPr>
          <w:rFonts w:ascii="Helvetica" w:hAnsi="Helvetica"/>
          <w:b/>
        </w:rPr>
        <w:t>Link &amp; Impact – The 1ac embraces negativity rather than lightness, makes evacuation impossible and guarantees our extinction</w:t>
      </w:r>
    </w:p>
    <w:p w:rsidR="00E01306" w:rsidRPr="00BB25E9" w:rsidRDefault="00E01306" w:rsidP="00E01306">
      <w:pPr>
        <w:rPr>
          <w:rFonts w:ascii="Helvetica" w:hAnsi="Helvetica"/>
        </w:rPr>
      </w:pPr>
      <w:r w:rsidRPr="00BB25E9">
        <w:rPr>
          <w:rFonts w:ascii="Helvetica" w:hAnsi="Helvetica"/>
          <w:b/>
        </w:rPr>
        <w:t>Skirvin, 6/17/2011</w:t>
      </w:r>
      <w:r w:rsidRPr="00BB25E9">
        <w:rPr>
          <w:rFonts w:ascii="Helvetica" w:hAnsi="Helvetica"/>
        </w:rPr>
        <w:t xml:space="preserve"> </w:t>
      </w:r>
    </w:p>
    <w:p w:rsidR="00E01306" w:rsidRPr="00BB25E9" w:rsidRDefault="00E01306" w:rsidP="00E01306">
      <w:pPr>
        <w:rPr>
          <w:rFonts w:ascii="Helvetica" w:hAnsi="Helvetica"/>
        </w:rPr>
      </w:pPr>
      <w:r w:rsidRPr="00BB25E9">
        <w:rPr>
          <w:rFonts w:ascii="Helvetica" w:hAnsi="Helvetica"/>
        </w:rPr>
        <w:t>(Revered Joshua, “Best Kept Secrets #3” Ashtar Command Center Spiritual Blogs, http://www.ashtarcommandcrew.net/profiles/blogs/best-kept-secrets-3#ixzz1QXGL8Ogq, accessed: 6/27/11, SL)</w:t>
      </w:r>
    </w:p>
    <w:p w:rsidR="00E01306" w:rsidRPr="00BB25E9" w:rsidRDefault="00E01306" w:rsidP="00E01306">
      <w:pPr>
        <w:rPr>
          <w:rFonts w:ascii="Helvetica" w:hAnsi="Helvetica"/>
        </w:rPr>
      </w:pPr>
      <w:r w:rsidRPr="00BB25E9">
        <w:rPr>
          <w:rFonts w:ascii="Helvetica" w:hAnsi="Helvetica"/>
        </w:rPr>
        <w:t xml:space="preserve">Hello friends, let us finish this article on planet-x. As it is the 3rd. </w:t>
      </w:r>
      <w:r w:rsidRPr="00BB25E9">
        <w:rPr>
          <w:rFonts w:ascii="Helvetica" w:hAnsi="Helvetica"/>
          <w:b/>
          <w:u w:val="single"/>
        </w:rPr>
        <w:t>time here now it gets bigger and stronger as it pulls on the earth and forces the magnetic energy to expand and start to change course</w:t>
      </w:r>
      <w:r w:rsidRPr="00BB25E9">
        <w:rPr>
          <w:rFonts w:ascii="Helvetica" w:hAnsi="Helvetica"/>
        </w:rPr>
        <w:t xml:space="preserve">. </w:t>
      </w:r>
      <w:r w:rsidRPr="00BB25E9">
        <w:rPr>
          <w:rFonts w:ascii="Helvetica" w:hAnsi="Helvetica"/>
          <w:b/>
          <w:u w:val="single"/>
        </w:rPr>
        <w:t>The earths expansion causes earth quakes and volcanoes to go off to release the pressure. We will see more of what happened in New Zealand and now Japan as Planet-x gets closer still</w:t>
      </w:r>
      <w:r w:rsidRPr="00BB25E9">
        <w:rPr>
          <w:rFonts w:ascii="Helvetica" w:hAnsi="Helvetica"/>
        </w:rPr>
        <w:t xml:space="preserve">. </w:t>
      </w:r>
      <w:r w:rsidRPr="00BB25E9">
        <w:rPr>
          <w:rFonts w:ascii="Helvetica" w:hAnsi="Helvetica"/>
          <w:b/>
          <w:u w:val="single"/>
        </w:rPr>
        <w:t xml:space="preserve">The plates under Japan will continue to move and break up as the earth quakes there continue on and </w:t>
      </w:r>
      <w:proofErr w:type="spellStart"/>
      <w:proofErr w:type="gramStart"/>
      <w:r w:rsidRPr="00BB25E9">
        <w:rPr>
          <w:rFonts w:ascii="Helvetica" w:hAnsi="Helvetica"/>
          <w:b/>
          <w:u w:val="single"/>
        </w:rPr>
        <w:t>on</w:t>
      </w:r>
      <w:r w:rsidRPr="00BB25E9">
        <w:rPr>
          <w:rFonts w:ascii="Helvetica" w:hAnsi="Helvetica"/>
        </w:rPr>
        <w:t>,</w:t>
      </w:r>
      <w:r w:rsidRPr="00BB25E9">
        <w:rPr>
          <w:rFonts w:ascii="Helvetica" w:hAnsi="Helvetica"/>
          <w:b/>
          <w:u w:val="single"/>
        </w:rPr>
        <w:t>more</w:t>
      </w:r>
      <w:proofErr w:type="spellEnd"/>
      <w:proofErr w:type="gramEnd"/>
      <w:r w:rsidRPr="00BB25E9">
        <w:rPr>
          <w:rFonts w:ascii="Helvetica" w:hAnsi="Helvetica"/>
          <w:b/>
          <w:u w:val="single"/>
        </w:rPr>
        <w:t xml:space="preserve"> damage is yet to come</w:t>
      </w:r>
      <w:r w:rsidRPr="00BB25E9">
        <w:rPr>
          <w:rFonts w:ascii="Helvetica" w:hAnsi="Helvetica"/>
        </w:rPr>
        <w:t xml:space="preserve">. </w:t>
      </w:r>
      <w:r w:rsidRPr="00BB25E9">
        <w:rPr>
          <w:rFonts w:ascii="Helvetica" w:hAnsi="Helvetica"/>
          <w:b/>
          <w:u w:val="single"/>
        </w:rPr>
        <w:t>The moon like the earth has been forced to move away from Planet-x and has also changed its course</w:t>
      </w:r>
      <w:r w:rsidRPr="00BB25E9">
        <w:rPr>
          <w:rFonts w:ascii="Helvetica" w:hAnsi="Helvetica"/>
        </w:rPr>
        <w:t xml:space="preserve">. And </w:t>
      </w:r>
      <w:proofErr w:type="gramStart"/>
      <w:r w:rsidRPr="00BB25E9">
        <w:rPr>
          <w:rFonts w:ascii="Helvetica" w:hAnsi="Helvetica"/>
        </w:rPr>
        <w:t>of course</w:t>
      </w:r>
      <w:proofErr w:type="gramEnd"/>
      <w:r w:rsidRPr="00BB25E9">
        <w:rPr>
          <w:rFonts w:ascii="Helvetica" w:hAnsi="Helvetica"/>
        </w:rPr>
        <w:t xml:space="preserve"> </w:t>
      </w:r>
      <w:r w:rsidRPr="00BB25E9">
        <w:rPr>
          <w:rFonts w:ascii="Helvetica" w:hAnsi="Helvetica"/>
          <w:b/>
          <w:u w:val="single"/>
        </w:rPr>
        <w:t>the sun is really upset because it is so close to it and will continue with its coronas and super flares</w:t>
      </w:r>
      <w:r w:rsidRPr="00BB25E9">
        <w:rPr>
          <w:rFonts w:ascii="Helvetica" w:hAnsi="Helvetica"/>
        </w:rPr>
        <w:t xml:space="preserve">. </w:t>
      </w:r>
      <w:r w:rsidRPr="00BB25E9">
        <w:rPr>
          <w:rFonts w:ascii="Helvetica" w:hAnsi="Helvetica"/>
          <w:b/>
          <w:u w:val="single"/>
        </w:rPr>
        <w:t>More heavy storms will also continue on earth with floods</w:t>
      </w:r>
      <w:r w:rsidRPr="00BB25E9">
        <w:rPr>
          <w:rFonts w:ascii="Helvetica" w:hAnsi="Helvetica"/>
        </w:rPr>
        <w:t xml:space="preserve"> like last year </w:t>
      </w:r>
      <w:r w:rsidRPr="00BB25E9">
        <w:rPr>
          <w:rFonts w:ascii="Helvetica" w:hAnsi="Helvetica"/>
          <w:b/>
          <w:u w:val="single"/>
        </w:rPr>
        <w:t>until Planet-x moves away from us but first she will show her face to us for all to see</w:t>
      </w:r>
      <w:r w:rsidRPr="00BB25E9">
        <w:rPr>
          <w:rFonts w:ascii="Helvetica" w:hAnsi="Helvetica"/>
        </w:rPr>
        <w:t xml:space="preserve">. </w:t>
      </w:r>
      <w:r w:rsidRPr="00BB25E9">
        <w:rPr>
          <w:rFonts w:ascii="Helvetica" w:hAnsi="Helvetica"/>
          <w:b/>
          <w:u w:val="single"/>
        </w:rPr>
        <w:t xml:space="preserve">things will settle down a bit until she returns again next year and will come even closer and be </w:t>
      </w:r>
      <w:proofErr w:type="spellStart"/>
      <w:proofErr w:type="gramStart"/>
      <w:r w:rsidRPr="00BB25E9">
        <w:rPr>
          <w:rFonts w:ascii="Helvetica" w:hAnsi="Helvetica"/>
          <w:b/>
          <w:u w:val="single"/>
        </w:rPr>
        <w:t>a</w:t>
      </w:r>
      <w:proofErr w:type="spellEnd"/>
      <w:r w:rsidRPr="00BB25E9">
        <w:rPr>
          <w:rFonts w:ascii="Helvetica" w:hAnsi="Helvetica"/>
          <w:b/>
          <w:u w:val="single"/>
        </w:rPr>
        <w:t xml:space="preserve">  even</w:t>
      </w:r>
      <w:proofErr w:type="gramEnd"/>
      <w:r w:rsidRPr="00BB25E9">
        <w:rPr>
          <w:rFonts w:ascii="Helvetica" w:hAnsi="Helvetica"/>
          <w:b/>
          <w:u w:val="single"/>
        </w:rPr>
        <w:t xml:space="preserve"> stronger pull on the earth sun and moon</w:t>
      </w:r>
      <w:r w:rsidRPr="00BB25E9">
        <w:rPr>
          <w:rFonts w:ascii="Helvetica" w:hAnsi="Helvetica"/>
        </w:rPr>
        <w:t xml:space="preserve">. </w:t>
      </w:r>
      <w:r w:rsidRPr="00BB25E9">
        <w:rPr>
          <w:rFonts w:ascii="Helvetica" w:hAnsi="Helvetica"/>
          <w:b/>
          <w:u w:val="single"/>
        </w:rPr>
        <w:t>Planet-x will join in the Galactic alignment of dec.21,2012</w:t>
      </w:r>
      <w:r w:rsidRPr="00BB25E9">
        <w:rPr>
          <w:rFonts w:ascii="Helvetica" w:hAnsi="Helvetica"/>
        </w:rPr>
        <w:t xml:space="preserve">. And </w:t>
      </w:r>
      <w:proofErr w:type="spellStart"/>
      <w:r w:rsidRPr="00BB25E9">
        <w:rPr>
          <w:rFonts w:ascii="Helvetica" w:hAnsi="Helvetica"/>
          <w:b/>
          <w:u w:val="single"/>
        </w:rPr>
        <w:t>thats</w:t>
      </w:r>
      <w:proofErr w:type="spellEnd"/>
      <w:r w:rsidRPr="00BB25E9">
        <w:rPr>
          <w:rFonts w:ascii="Helvetica" w:hAnsi="Helvetica"/>
          <w:b/>
          <w:u w:val="single"/>
        </w:rPr>
        <w:t xml:space="preserve"> when </w:t>
      </w:r>
      <w:proofErr w:type="spellStart"/>
      <w:r w:rsidRPr="00BB25E9">
        <w:rPr>
          <w:rFonts w:ascii="Helvetica" w:hAnsi="Helvetica"/>
          <w:b/>
          <w:u w:val="single"/>
        </w:rPr>
        <w:t>who ever</w:t>
      </w:r>
      <w:proofErr w:type="spellEnd"/>
      <w:r w:rsidRPr="00BB25E9">
        <w:rPr>
          <w:rFonts w:ascii="Helvetica" w:hAnsi="Helvetica"/>
          <w:b/>
          <w:u w:val="single"/>
        </w:rPr>
        <w:t xml:space="preserve"> is still here who has a ticket to leave must leave as things will get very heavy down here</w:t>
      </w:r>
      <w:r w:rsidRPr="00BB25E9">
        <w:rPr>
          <w:rFonts w:ascii="Helvetica" w:hAnsi="Helvetica"/>
        </w:rPr>
        <w:t xml:space="preserve">. I myself am looking forward to the new adventure on the new earth they have prepared for us. </w:t>
      </w:r>
      <w:r w:rsidRPr="00BB25E9">
        <w:rPr>
          <w:rFonts w:ascii="Helvetica" w:hAnsi="Helvetica"/>
          <w:b/>
          <w:u w:val="single"/>
        </w:rPr>
        <w:t>No one in fear or negativity will be picked by the ships that will come to rescue us.</w:t>
      </w:r>
      <w:r w:rsidRPr="00BB25E9">
        <w:rPr>
          <w:rFonts w:ascii="Helvetica" w:hAnsi="Helvetica"/>
        </w:rPr>
        <w:t xml:space="preserve"> </w:t>
      </w:r>
      <w:r w:rsidRPr="00BB25E9">
        <w:rPr>
          <w:rFonts w:ascii="Helvetica" w:hAnsi="Helvetica"/>
          <w:b/>
          <w:u w:val="single"/>
        </w:rPr>
        <w:t>The rescue should start sometime next year according to how heavy the earth changes are</w:t>
      </w:r>
      <w:r w:rsidRPr="00BB25E9">
        <w:rPr>
          <w:rFonts w:ascii="Helvetica" w:hAnsi="Helvetica"/>
        </w:rPr>
        <w:t xml:space="preserve">. </w:t>
      </w:r>
      <w:r w:rsidRPr="00BB25E9">
        <w:rPr>
          <w:rFonts w:ascii="Helvetica" w:hAnsi="Helvetica"/>
          <w:b/>
          <w:u w:val="single"/>
        </w:rPr>
        <w:t>The christens call it the Golden age of peace.</w:t>
      </w:r>
      <w:r w:rsidRPr="00BB25E9">
        <w:rPr>
          <w:rFonts w:ascii="Helvetica" w:hAnsi="Helvetica"/>
        </w:rPr>
        <w:t xml:space="preserve"> </w:t>
      </w:r>
      <w:proofErr w:type="gramStart"/>
      <w:r w:rsidRPr="00BB25E9">
        <w:rPr>
          <w:rFonts w:ascii="Helvetica" w:hAnsi="Helvetica"/>
        </w:rPr>
        <w:t>.Hope</w:t>
      </w:r>
      <w:proofErr w:type="gramEnd"/>
      <w:r w:rsidRPr="00BB25E9">
        <w:rPr>
          <w:rFonts w:ascii="Helvetica" w:hAnsi="Helvetica"/>
        </w:rPr>
        <w:t xml:space="preserve"> to see you there in our new healthy and young bodies. Or </w:t>
      </w:r>
      <w:r w:rsidRPr="00BB25E9">
        <w:rPr>
          <w:rFonts w:ascii="Helvetica" w:hAnsi="Helvetica"/>
          <w:b/>
          <w:u w:val="single"/>
        </w:rPr>
        <w:t>if you choose you can join the Federation of light and visit the universe</w:t>
      </w:r>
      <w:r w:rsidRPr="00BB25E9">
        <w:rPr>
          <w:rFonts w:ascii="Helvetica" w:hAnsi="Helvetica"/>
        </w:rPr>
        <w:t xml:space="preserve">. </w:t>
      </w:r>
      <w:r w:rsidRPr="00BB25E9">
        <w:rPr>
          <w:rFonts w:ascii="Helvetica" w:hAnsi="Helvetica"/>
          <w:b/>
          <w:u w:val="single"/>
        </w:rPr>
        <w:t xml:space="preserve">Some may even wish to come back to repopulate the old earth when she is finished her healing process. </w:t>
      </w:r>
      <w:proofErr w:type="spellStart"/>
      <w:proofErr w:type="gramStart"/>
      <w:r w:rsidRPr="00BB25E9">
        <w:rPr>
          <w:rFonts w:ascii="Helvetica" w:hAnsi="Helvetica"/>
        </w:rPr>
        <w:t>Anyway</w:t>
      </w:r>
      <w:proofErr w:type="spellEnd"/>
      <w:proofErr w:type="gramEnd"/>
      <w:r w:rsidRPr="00BB25E9">
        <w:rPr>
          <w:rFonts w:ascii="Helvetica" w:hAnsi="Helvetica"/>
        </w:rPr>
        <w:t xml:space="preserve"> you look at it, </w:t>
      </w:r>
      <w:proofErr w:type="spellStart"/>
      <w:r w:rsidRPr="00BB25E9">
        <w:rPr>
          <w:rFonts w:ascii="Helvetica" w:hAnsi="Helvetica"/>
        </w:rPr>
        <w:t>its</w:t>
      </w:r>
      <w:proofErr w:type="spellEnd"/>
      <w:r w:rsidRPr="00BB25E9">
        <w:rPr>
          <w:rFonts w:ascii="Helvetica" w:hAnsi="Helvetica"/>
        </w:rPr>
        <w:t xml:space="preserve"> going to be exciting times.  T</w:t>
      </w:r>
      <w:r w:rsidRPr="00BB25E9">
        <w:rPr>
          <w:rFonts w:ascii="Helvetica" w:hAnsi="Helvetica"/>
          <w:b/>
          <w:u w:val="single"/>
        </w:rPr>
        <w:t xml:space="preserve">he governments of the western world want to keep it a secret because they </w:t>
      </w:r>
      <w:proofErr w:type="spellStart"/>
      <w:proofErr w:type="gramStart"/>
      <w:r w:rsidRPr="00BB25E9">
        <w:rPr>
          <w:rFonts w:ascii="Helvetica" w:hAnsi="Helvetica"/>
          <w:b/>
          <w:u w:val="single"/>
        </w:rPr>
        <w:t>don;t</w:t>
      </w:r>
      <w:proofErr w:type="spellEnd"/>
      <w:proofErr w:type="gramEnd"/>
      <w:r w:rsidRPr="00BB25E9">
        <w:rPr>
          <w:rFonts w:ascii="Helvetica" w:hAnsi="Helvetica"/>
          <w:b/>
          <w:u w:val="single"/>
        </w:rPr>
        <w:t xml:space="preserve"> believe we the people will survive.</w:t>
      </w:r>
      <w:r w:rsidRPr="00BB25E9">
        <w:rPr>
          <w:rFonts w:ascii="Helvetica" w:hAnsi="Helvetica"/>
        </w:rPr>
        <w:t xml:space="preserve"> </w:t>
      </w:r>
      <w:r w:rsidRPr="00BB25E9">
        <w:rPr>
          <w:rFonts w:ascii="Helvetica" w:hAnsi="Helvetica"/>
          <w:b/>
          <w:u w:val="single"/>
        </w:rPr>
        <w:t xml:space="preserve">They and the sinister secret government SSG have known about this for a long time and </w:t>
      </w:r>
      <w:r w:rsidRPr="00BB25E9">
        <w:rPr>
          <w:rFonts w:ascii="Helvetica" w:hAnsi="Helvetica"/>
          <w:b/>
          <w:u w:val="single"/>
        </w:rPr>
        <w:lastRenderedPageBreak/>
        <w:t xml:space="preserve">have built underground </w:t>
      </w:r>
      <w:proofErr w:type="spellStart"/>
      <w:proofErr w:type="gramStart"/>
      <w:r w:rsidRPr="00BB25E9">
        <w:rPr>
          <w:rFonts w:ascii="Helvetica" w:hAnsi="Helvetica"/>
          <w:b/>
          <w:u w:val="single"/>
        </w:rPr>
        <w:t>cities,bases</w:t>
      </w:r>
      <w:proofErr w:type="gramEnd"/>
      <w:r w:rsidRPr="00BB25E9">
        <w:rPr>
          <w:rFonts w:ascii="Helvetica" w:hAnsi="Helvetica"/>
          <w:b/>
          <w:u w:val="single"/>
        </w:rPr>
        <w:t>,roads</w:t>
      </w:r>
      <w:proofErr w:type="spellEnd"/>
      <w:r w:rsidRPr="00BB25E9">
        <w:rPr>
          <w:rFonts w:ascii="Helvetica" w:hAnsi="Helvetica"/>
          <w:b/>
          <w:u w:val="single"/>
        </w:rPr>
        <w:t xml:space="preserve"> and rail systems for </w:t>
      </w:r>
      <w:proofErr w:type="spellStart"/>
      <w:r w:rsidRPr="00BB25E9">
        <w:rPr>
          <w:rFonts w:ascii="Helvetica" w:hAnsi="Helvetica"/>
          <w:b/>
          <w:u w:val="single"/>
        </w:rPr>
        <w:t>there</w:t>
      </w:r>
      <w:proofErr w:type="spellEnd"/>
      <w:r w:rsidRPr="00BB25E9">
        <w:rPr>
          <w:rFonts w:ascii="Helvetica" w:hAnsi="Helvetica"/>
          <w:b/>
          <w:u w:val="single"/>
        </w:rPr>
        <w:t xml:space="preserve"> survival. But they </w:t>
      </w:r>
      <w:proofErr w:type="spellStart"/>
      <w:proofErr w:type="gramStart"/>
      <w:r w:rsidRPr="00BB25E9">
        <w:rPr>
          <w:rFonts w:ascii="Helvetica" w:hAnsi="Helvetica"/>
          <w:b/>
          <w:u w:val="single"/>
        </w:rPr>
        <w:t>don;t</w:t>
      </w:r>
      <w:proofErr w:type="spellEnd"/>
      <w:proofErr w:type="gramEnd"/>
      <w:r w:rsidRPr="00BB25E9">
        <w:rPr>
          <w:rFonts w:ascii="Helvetica" w:hAnsi="Helvetica"/>
          <w:b/>
          <w:u w:val="single"/>
        </w:rPr>
        <w:t xml:space="preserve"> </w:t>
      </w:r>
      <w:proofErr w:type="gramStart"/>
      <w:r w:rsidRPr="00BB25E9">
        <w:rPr>
          <w:rFonts w:ascii="Helvetica" w:hAnsi="Helvetica"/>
          <w:b/>
          <w:u w:val="single"/>
        </w:rPr>
        <w:t>know</w:t>
      </w:r>
      <w:proofErr w:type="gramEnd"/>
      <w:r w:rsidRPr="00BB25E9">
        <w:rPr>
          <w:rFonts w:ascii="Helvetica" w:hAnsi="Helvetica"/>
          <w:b/>
          <w:u w:val="single"/>
        </w:rPr>
        <w:t xml:space="preserve"> about</w:t>
      </w:r>
      <w:r w:rsidRPr="00BB25E9">
        <w:rPr>
          <w:rFonts w:ascii="Helvetica" w:hAnsi="Helvetica"/>
        </w:rPr>
        <w:t xml:space="preserve"> </w:t>
      </w:r>
      <w:proofErr w:type="spellStart"/>
      <w:proofErr w:type="gramStart"/>
      <w:r w:rsidRPr="00BB25E9">
        <w:rPr>
          <w:rFonts w:ascii="Helvetica" w:hAnsi="Helvetica"/>
        </w:rPr>
        <w:t>Jesus,</w:t>
      </w:r>
      <w:r w:rsidRPr="00BB25E9">
        <w:rPr>
          <w:rFonts w:ascii="Helvetica" w:hAnsi="Helvetica"/>
          <w:b/>
          <w:u w:val="single"/>
        </w:rPr>
        <w:t>Ashtar</w:t>
      </w:r>
      <w:proofErr w:type="spellEnd"/>
      <w:proofErr w:type="gramEnd"/>
      <w:r w:rsidRPr="00BB25E9">
        <w:rPr>
          <w:rFonts w:ascii="Helvetica" w:hAnsi="Helvetica"/>
          <w:b/>
          <w:u w:val="single"/>
        </w:rPr>
        <w:t xml:space="preserve"> and the federation</w:t>
      </w:r>
      <w:r w:rsidRPr="00BB25E9">
        <w:rPr>
          <w:rFonts w:ascii="Helvetica" w:hAnsi="Helvetica"/>
        </w:rPr>
        <w:t xml:space="preserve"> </w:t>
      </w:r>
      <w:r w:rsidRPr="00BB25E9">
        <w:rPr>
          <w:rFonts w:ascii="Helvetica" w:hAnsi="Helvetica"/>
          <w:b/>
          <w:u w:val="single"/>
        </w:rPr>
        <w:t>of light rescue plans for</w:t>
      </w:r>
      <w:r w:rsidRPr="00BB25E9">
        <w:rPr>
          <w:rFonts w:ascii="Helvetica" w:hAnsi="Helvetica"/>
        </w:rPr>
        <w:t xml:space="preserve"> </w:t>
      </w:r>
      <w:r w:rsidRPr="00BB25E9">
        <w:rPr>
          <w:rFonts w:ascii="Helvetica" w:hAnsi="Helvetica"/>
          <w:b/>
          <w:u w:val="single"/>
        </w:rPr>
        <w:t>us.</w:t>
      </w:r>
      <w:r w:rsidRPr="00BB25E9">
        <w:rPr>
          <w:rFonts w:ascii="Helvetica" w:hAnsi="Helvetica"/>
        </w:rPr>
        <w:t xml:space="preserve"> All of this and </w:t>
      </w:r>
      <w:proofErr w:type="spellStart"/>
      <w:proofErr w:type="gramStart"/>
      <w:r w:rsidRPr="00BB25E9">
        <w:rPr>
          <w:rFonts w:ascii="Helvetica" w:hAnsi="Helvetica"/>
        </w:rPr>
        <w:t>more,I</w:t>
      </w:r>
      <w:proofErr w:type="spellEnd"/>
      <w:proofErr w:type="gramEnd"/>
      <w:r w:rsidRPr="00BB25E9">
        <w:rPr>
          <w:rFonts w:ascii="Helvetica" w:hAnsi="Helvetica"/>
        </w:rPr>
        <w:t xml:space="preserve"> write about in my new book which you can get on my web site. I want people to know </w:t>
      </w:r>
      <w:r w:rsidRPr="00BB25E9">
        <w:rPr>
          <w:rFonts w:ascii="Helvetica" w:hAnsi="Helvetica"/>
          <w:b/>
          <w:u w:val="single"/>
        </w:rPr>
        <w:t>there is hope even amongst the greatest change the people and the earth has ever gone through</w:t>
      </w:r>
      <w:r w:rsidRPr="00BB25E9">
        <w:rPr>
          <w:rFonts w:ascii="Helvetica" w:hAnsi="Helvetica"/>
        </w:rPr>
        <w:t>. W</w:t>
      </w:r>
      <w:r w:rsidRPr="00BB25E9">
        <w:rPr>
          <w:rFonts w:ascii="Helvetica" w:hAnsi="Helvetica"/>
          <w:b/>
          <w:u w:val="single"/>
        </w:rPr>
        <w:t xml:space="preserve">e are not alone in this quest and never was. We are </w:t>
      </w:r>
      <w:proofErr w:type="gramStart"/>
      <w:r w:rsidRPr="00BB25E9">
        <w:rPr>
          <w:rFonts w:ascii="Helvetica" w:hAnsi="Helvetica"/>
          <w:b/>
          <w:u w:val="single"/>
        </w:rPr>
        <w:t>on  journey</w:t>
      </w:r>
      <w:proofErr w:type="gramEnd"/>
      <w:r w:rsidRPr="00BB25E9">
        <w:rPr>
          <w:rFonts w:ascii="Helvetica" w:hAnsi="Helvetica"/>
          <w:b/>
          <w:u w:val="single"/>
        </w:rPr>
        <w:t xml:space="preserve"> without distance</w:t>
      </w:r>
      <w:r w:rsidRPr="00BB25E9">
        <w:rPr>
          <w:rFonts w:ascii="Helvetica" w:hAnsi="Helvetica"/>
        </w:rPr>
        <w:t xml:space="preserve">. </w:t>
      </w:r>
      <w:proofErr w:type="gramStart"/>
      <w:r w:rsidRPr="00BB25E9">
        <w:rPr>
          <w:rFonts w:ascii="Helvetica" w:hAnsi="Helvetica"/>
        </w:rPr>
        <w:t>So</w:t>
      </w:r>
      <w:proofErr w:type="gramEnd"/>
      <w:r w:rsidRPr="00BB25E9">
        <w:rPr>
          <w:rFonts w:ascii="Helvetica" w:hAnsi="Helvetica"/>
        </w:rPr>
        <w:t xml:space="preserve"> </w:t>
      </w:r>
      <w:r w:rsidRPr="00BB25E9">
        <w:rPr>
          <w:rFonts w:ascii="Helvetica" w:hAnsi="Helvetica"/>
          <w:b/>
          <w:u w:val="single"/>
        </w:rPr>
        <w:t>we must start the re-awaking process now so that we are ready for it because ready or not here it comes</w:t>
      </w:r>
      <w:r w:rsidRPr="00BB25E9">
        <w:rPr>
          <w:rFonts w:ascii="Helvetica" w:hAnsi="Helvetica"/>
        </w:rPr>
        <w:t xml:space="preserve"> </w:t>
      </w:r>
    </w:p>
    <w:p w:rsidR="00E01306" w:rsidRPr="00BB25E9" w:rsidRDefault="00E01306" w:rsidP="00E01306">
      <w:pPr>
        <w:rPr>
          <w:rFonts w:ascii="Helvetica" w:hAnsi="Helvetica"/>
          <w:b/>
        </w:rPr>
      </w:pPr>
    </w:p>
    <w:p w:rsidR="00E01306" w:rsidRPr="00BB25E9" w:rsidRDefault="00E01306" w:rsidP="00E01306">
      <w:pPr>
        <w:pStyle w:val="Heading1"/>
        <w:rPr>
          <w:rFonts w:ascii="Helvetica" w:hAnsi="Helvetica"/>
        </w:rPr>
      </w:pPr>
      <w:bookmarkStart w:id="43" w:name="_Toc171580822"/>
      <w:bookmarkStart w:id="44" w:name="_Toc324201516"/>
      <w:r w:rsidRPr="00BB25E9">
        <w:rPr>
          <w:rFonts w:ascii="Helvetica" w:hAnsi="Helvetica"/>
        </w:rPr>
        <w:lastRenderedPageBreak/>
        <w:t>Ashtar DA – Impact Ext.</w:t>
      </w:r>
      <w:bookmarkEnd w:id="43"/>
      <w:bookmarkEnd w:id="44"/>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Evacuation coming now</w:t>
      </w:r>
    </w:p>
    <w:p w:rsidR="00E01306" w:rsidRPr="00BB25E9" w:rsidRDefault="00E01306" w:rsidP="00E01306">
      <w:pPr>
        <w:rPr>
          <w:rFonts w:ascii="Helvetica" w:hAnsi="Helvetica"/>
        </w:rPr>
      </w:pPr>
      <w:proofErr w:type="spellStart"/>
      <w:r w:rsidRPr="00BB25E9">
        <w:rPr>
          <w:rFonts w:ascii="Helvetica" w:hAnsi="Helvetica"/>
          <w:b/>
        </w:rPr>
        <w:t>Xaoh</w:t>
      </w:r>
      <w:proofErr w:type="spellEnd"/>
      <w:r w:rsidRPr="00BB25E9">
        <w:rPr>
          <w:rFonts w:ascii="Helvetica" w:hAnsi="Helvetica"/>
          <w:b/>
        </w:rPr>
        <w:t xml:space="preserve">, from the Galactic federation of YTEVIAN, 6/18/2011 </w:t>
      </w:r>
      <w:r w:rsidRPr="00BB25E9">
        <w:rPr>
          <w:rFonts w:ascii="Helvetica" w:hAnsi="Helvetica"/>
        </w:rPr>
        <w:t xml:space="preserve">(“Greetings Beloved Ones </w:t>
      </w:r>
      <w:proofErr w:type="spellStart"/>
      <w:r w:rsidRPr="00BB25E9">
        <w:rPr>
          <w:rFonts w:ascii="Helvetica" w:hAnsi="Helvetica"/>
        </w:rPr>
        <w:t>i</w:t>
      </w:r>
      <w:proofErr w:type="spellEnd"/>
      <w:r w:rsidRPr="00BB25E9">
        <w:rPr>
          <w:rFonts w:ascii="Helvetica" w:hAnsi="Helvetica"/>
        </w:rPr>
        <w:t xml:space="preserve"> am NEILA XAOH from the Galactic Federation of YTEVIAN” Ashtar Command Crew Spiritual Blog, </w:t>
      </w:r>
      <w:hyperlink r:id="rId34" w:anchor="ixzz1QX7vcvrd" w:history="1">
        <w:r w:rsidRPr="00BB25E9">
          <w:rPr>
            <w:rStyle w:val="Hyperlink"/>
            <w:rFonts w:ascii="Helvetica" w:hAnsi="Helvetica"/>
          </w:rPr>
          <w:t>http://www.ashtarcommandcrew.net/profiles/blogs/greetings-beloved-ones-i-am#ixzz1QX7vcvrd</w:t>
        </w:r>
      </w:hyperlink>
      <w:r w:rsidRPr="00BB25E9">
        <w:rPr>
          <w:rFonts w:ascii="Helvetica" w:hAnsi="Helvetica"/>
        </w:rPr>
        <w:t>, accessed: 6/27/11, SL)</w:t>
      </w:r>
    </w:p>
    <w:p w:rsidR="00E01306" w:rsidRPr="00BB25E9" w:rsidRDefault="00E01306" w:rsidP="00E01306">
      <w:pPr>
        <w:rPr>
          <w:rFonts w:ascii="Helvetica" w:hAnsi="Helvetica"/>
        </w:rPr>
      </w:pPr>
      <w:r w:rsidRPr="00BB25E9">
        <w:rPr>
          <w:rFonts w:ascii="Helvetica" w:hAnsi="Helvetica"/>
        </w:rPr>
        <w:t xml:space="preserve">Greetings Dear </w:t>
      </w:r>
      <w:proofErr w:type="gramStart"/>
      <w:r w:rsidRPr="00BB25E9">
        <w:rPr>
          <w:rFonts w:ascii="Helvetica" w:hAnsi="Helvetica"/>
        </w:rPr>
        <w:t>Ones  without</w:t>
      </w:r>
      <w:proofErr w:type="gramEnd"/>
      <w:r w:rsidRPr="00BB25E9">
        <w:rPr>
          <w:rFonts w:ascii="Helvetica" w:hAnsi="Helvetica"/>
        </w:rPr>
        <w:t xml:space="preserve"> all the love and light you dear lightworkers have created on this planet </w:t>
      </w:r>
      <w:proofErr w:type="spellStart"/>
      <w:r w:rsidRPr="00BB25E9">
        <w:rPr>
          <w:rFonts w:ascii="Helvetica" w:hAnsi="Helvetica"/>
        </w:rPr>
        <w:t>i</w:t>
      </w:r>
      <w:proofErr w:type="spellEnd"/>
      <w:r w:rsidRPr="00BB25E9">
        <w:rPr>
          <w:rFonts w:ascii="Helvetica" w:hAnsi="Helvetica"/>
        </w:rPr>
        <w:t xml:space="preserve"> wouldn't be able to hold my presence in </w:t>
      </w:r>
      <w:proofErr w:type="gramStart"/>
      <w:r w:rsidRPr="00BB25E9">
        <w:rPr>
          <w:rFonts w:ascii="Helvetica" w:hAnsi="Helvetica"/>
        </w:rPr>
        <w:t>this realms</w:t>
      </w:r>
      <w:proofErr w:type="gramEnd"/>
      <w:r w:rsidRPr="00BB25E9">
        <w:rPr>
          <w:rFonts w:ascii="Helvetica" w:hAnsi="Helvetica"/>
        </w:rPr>
        <w:t xml:space="preserve">... </w:t>
      </w:r>
      <w:r w:rsidRPr="00BB25E9">
        <w:rPr>
          <w:rFonts w:ascii="Helvetica" w:hAnsi="Helvetica"/>
          <w:b/>
          <w:u w:val="single"/>
        </w:rPr>
        <w:t xml:space="preserve">I have come forth through the illusion of separation and time to bring you this very important message in </w:t>
      </w:r>
      <w:proofErr w:type="gramStart"/>
      <w:r w:rsidRPr="00BB25E9">
        <w:rPr>
          <w:rFonts w:ascii="Helvetica" w:hAnsi="Helvetica"/>
          <w:b/>
          <w:u w:val="single"/>
        </w:rPr>
        <w:t>this most challenging times</w:t>
      </w:r>
      <w:proofErr w:type="gramEnd"/>
      <w:r w:rsidRPr="00BB25E9">
        <w:rPr>
          <w:rFonts w:ascii="Helvetica" w:hAnsi="Helvetica"/>
          <w:b/>
          <w:u w:val="single"/>
        </w:rPr>
        <w:t>.</w:t>
      </w:r>
      <w:r w:rsidRPr="00BB25E9">
        <w:rPr>
          <w:rFonts w:ascii="Helvetica" w:hAnsi="Helvetica"/>
        </w:rPr>
        <w:t xml:space="preserve">..   </w:t>
      </w:r>
      <w:r w:rsidRPr="00BB25E9">
        <w:rPr>
          <w:rFonts w:ascii="Helvetica" w:hAnsi="Helvetica"/>
          <w:b/>
          <w:u w:val="single"/>
        </w:rPr>
        <w:t>in this very moment we prepare our ships to land and evacuate this planet</w:t>
      </w:r>
      <w:r w:rsidRPr="00BB25E9">
        <w:rPr>
          <w:rFonts w:ascii="Helvetica" w:hAnsi="Helvetica"/>
        </w:rPr>
        <w:t xml:space="preserve">... </w:t>
      </w:r>
      <w:r w:rsidRPr="00BB25E9">
        <w:rPr>
          <w:rFonts w:ascii="Helvetica" w:hAnsi="Helvetica"/>
          <w:b/>
          <w:u w:val="single"/>
        </w:rPr>
        <w:t>the time of waiting is finally over</w:t>
      </w:r>
      <w:r w:rsidRPr="00BB25E9">
        <w:rPr>
          <w:rFonts w:ascii="Helvetica" w:hAnsi="Helvetica"/>
        </w:rPr>
        <w:t xml:space="preserve">! </w:t>
      </w:r>
      <w:r w:rsidRPr="00BB25E9">
        <w:rPr>
          <w:rFonts w:ascii="Helvetica" w:hAnsi="Helvetica"/>
          <w:b/>
          <w:u w:val="single"/>
        </w:rPr>
        <w:t xml:space="preserve">you will finally be able to LIVE without waiting and doubting because we are your </w:t>
      </w:r>
      <w:proofErr w:type="spellStart"/>
      <w:r w:rsidRPr="00BB25E9">
        <w:rPr>
          <w:rFonts w:ascii="Helvetica" w:hAnsi="Helvetica"/>
          <w:b/>
          <w:u w:val="single"/>
        </w:rPr>
        <w:t>saviours</w:t>
      </w:r>
      <w:proofErr w:type="spellEnd"/>
      <w:r w:rsidRPr="00BB25E9">
        <w:rPr>
          <w:rFonts w:ascii="Helvetica" w:hAnsi="Helvetica"/>
          <w:b/>
          <w:u w:val="single"/>
        </w:rPr>
        <w:t xml:space="preserve"> AND you will have to do nothing else than watching it happen.</w:t>
      </w:r>
      <w:r w:rsidRPr="00BB25E9">
        <w:rPr>
          <w:rFonts w:ascii="Helvetica" w:hAnsi="Helvetica"/>
        </w:rPr>
        <w:t xml:space="preserve"> </w:t>
      </w:r>
      <w:r w:rsidRPr="00BB25E9">
        <w:rPr>
          <w:rFonts w:ascii="Helvetica" w:hAnsi="Helvetica"/>
          <w:b/>
          <w:u w:val="single"/>
        </w:rPr>
        <w:t xml:space="preserve">that means you </w:t>
      </w:r>
      <w:proofErr w:type="spellStart"/>
      <w:r w:rsidRPr="00BB25E9">
        <w:rPr>
          <w:rFonts w:ascii="Helvetica" w:hAnsi="Helvetica"/>
          <w:b/>
          <w:u w:val="single"/>
        </w:rPr>
        <w:t>dont</w:t>
      </w:r>
      <w:proofErr w:type="spellEnd"/>
      <w:r w:rsidRPr="00BB25E9">
        <w:rPr>
          <w:rFonts w:ascii="Helvetica" w:hAnsi="Helvetica"/>
          <w:b/>
          <w:u w:val="single"/>
        </w:rPr>
        <w:t xml:space="preserve"> have to think on your OWN anymore and can blindly believe any </w:t>
      </w:r>
      <w:proofErr w:type="spellStart"/>
      <w:r w:rsidRPr="00BB25E9">
        <w:rPr>
          <w:rFonts w:ascii="Helvetica" w:hAnsi="Helvetica"/>
          <w:b/>
          <w:u w:val="single"/>
        </w:rPr>
        <w:t>informations</w:t>
      </w:r>
      <w:proofErr w:type="spellEnd"/>
      <w:r w:rsidRPr="00BB25E9">
        <w:rPr>
          <w:rFonts w:ascii="Helvetica" w:hAnsi="Helvetica"/>
          <w:b/>
          <w:u w:val="single"/>
        </w:rPr>
        <w:t xml:space="preserve"> that random aliens like me will give you through channelings</w:t>
      </w:r>
      <w:r w:rsidRPr="00BB25E9">
        <w:rPr>
          <w:rFonts w:ascii="Helvetica" w:hAnsi="Helvetica"/>
        </w:rPr>
        <w:t xml:space="preserve">...   </w:t>
      </w:r>
      <w:proofErr w:type="gramStart"/>
      <w:r w:rsidRPr="00BB25E9">
        <w:rPr>
          <w:rFonts w:ascii="Helvetica" w:hAnsi="Helvetica"/>
        </w:rPr>
        <w:t>also</w:t>
      </w:r>
      <w:proofErr w:type="gramEnd"/>
      <w:r w:rsidRPr="00BB25E9">
        <w:rPr>
          <w:rFonts w:ascii="Helvetica" w:hAnsi="Helvetica"/>
        </w:rPr>
        <w:t xml:space="preserve"> </w:t>
      </w:r>
      <w:r w:rsidRPr="00BB25E9">
        <w:rPr>
          <w:rFonts w:ascii="Helvetica" w:hAnsi="Helvetica"/>
          <w:b/>
          <w:u w:val="single"/>
        </w:rPr>
        <w:t>ascension is not necessary anymore because you will enter our spaceships to live in a peaceful world where lambs play with tigers and there are rivers of honey and milk...</w:t>
      </w:r>
      <w:r w:rsidRPr="00BB25E9">
        <w:rPr>
          <w:rFonts w:ascii="Helvetica" w:hAnsi="Helvetica"/>
        </w:rPr>
        <w:t xml:space="preserve"> </w:t>
      </w:r>
      <w:r w:rsidRPr="00BB25E9">
        <w:rPr>
          <w:rFonts w:ascii="Helvetica" w:hAnsi="Helvetica"/>
          <w:b/>
          <w:u w:val="single"/>
        </w:rPr>
        <w:t>negativity will burn in eternal fire</w:t>
      </w:r>
      <w:r w:rsidRPr="00BB25E9">
        <w:rPr>
          <w:rFonts w:ascii="Helvetica" w:hAnsi="Helvetica"/>
        </w:rPr>
        <w:t xml:space="preserve"> so you can feel special and better than those </w:t>
      </w:r>
      <w:proofErr w:type="spellStart"/>
      <w:r w:rsidRPr="00BB25E9">
        <w:rPr>
          <w:rFonts w:ascii="Helvetica" w:hAnsi="Helvetica"/>
        </w:rPr>
        <w:t>darkworkers</w:t>
      </w:r>
      <w:proofErr w:type="spellEnd"/>
      <w:r w:rsidRPr="00BB25E9">
        <w:rPr>
          <w:rFonts w:ascii="Helvetica" w:hAnsi="Helvetica"/>
        </w:rPr>
        <w:t xml:space="preserve"> who only want to disturb the harmony of our </w:t>
      </w:r>
      <w:proofErr w:type="gramStart"/>
      <w:r w:rsidRPr="00BB25E9">
        <w:rPr>
          <w:rFonts w:ascii="Helvetica" w:hAnsi="Helvetica"/>
        </w:rPr>
        <w:t>one sided</w:t>
      </w:r>
      <w:proofErr w:type="gramEnd"/>
      <w:r w:rsidRPr="00BB25E9">
        <w:rPr>
          <w:rFonts w:ascii="Helvetica" w:hAnsi="Helvetica"/>
        </w:rPr>
        <w:t xml:space="preserve"> Love and light universe</w:t>
      </w:r>
      <w:r w:rsidRPr="00BB25E9">
        <w:rPr>
          <w:rFonts w:ascii="Helvetica" w:hAnsi="Helvetica"/>
          <w:b/>
          <w:u w:val="single"/>
        </w:rPr>
        <w:t>...   instead of shadows there will be even brighter lights</w:t>
      </w:r>
      <w:r w:rsidRPr="00BB25E9">
        <w:rPr>
          <w:rFonts w:ascii="Helvetica" w:hAnsi="Helvetica"/>
        </w:rPr>
        <w:t xml:space="preserve"> so that you will never stumble again and crush your toe only because you haven't seen where you were walking.   </w:t>
      </w:r>
      <w:r w:rsidRPr="00BB25E9">
        <w:rPr>
          <w:rFonts w:ascii="Helvetica" w:hAnsi="Helvetica"/>
          <w:b/>
          <w:u w:val="single"/>
        </w:rPr>
        <w:t>Breathe the Light you are made of and believe my words blindly</w:t>
      </w:r>
      <w:r w:rsidRPr="00BB25E9">
        <w:rPr>
          <w:rFonts w:ascii="Helvetica" w:hAnsi="Helvetica"/>
        </w:rPr>
        <w:t xml:space="preserve">!   Sincerely yours   NEILA XAOH from the Galactic federation of YTEVIAN </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p>
    <w:p w:rsidR="00E01306" w:rsidRPr="00BB25E9" w:rsidRDefault="00E01306" w:rsidP="00E01306">
      <w:pPr>
        <w:pStyle w:val="Heading1"/>
        <w:rPr>
          <w:rFonts w:ascii="Helvetica" w:hAnsi="Helvetica"/>
        </w:rPr>
      </w:pPr>
      <w:bookmarkStart w:id="45" w:name="_Toc171580823"/>
      <w:bookmarkStart w:id="46" w:name="_Toc324201517"/>
      <w:r w:rsidRPr="00BB25E9">
        <w:rPr>
          <w:rFonts w:ascii="Helvetica" w:hAnsi="Helvetica"/>
        </w:rPr>
        <w:lastRenderedPageBreak/>
        <w:t xml:space="preserve">Ashtar DA - </w:t>
      </w:r>
      <w:proofErr w:type="spellStart"/>
      <w:r w:rsidRPr="00BB25E9">
        <w:rPr>
          <w:rFonts w:ascii="Helvetica" w:hAnsi="Helvetica"/>
        </w:rPr>
        <w:t>TimeFrame</w:t>
      </w:r>
      <w:bookmarkEnd w:id="45"/>
      <w:bookmarkEnd w:id="46"/>
      <w:proofErr w:type="spellEnd"/>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 xml:space="preserve">The paradigm is shifting and the negativity has been combated – the Deprogramming is starting now towards the creation of the Federation of Nations and full Disclosure is on schedule for </w:t>
      </w:r>
      <w:proofErr w:type="spellStart"/>
      <w:r w:rsidRPr="00BB25E9">
        <w:rPr>
          <w:rFonts w:ascii="Helvetica" w:hAnsi="Helvetica"/>
          <w:b/>
        </w:rPr>
        <w:t>mid July</w:t>
      </w:r>
      <w:proofErr w:type="spellEnd"/>
    </w:p>
    <w:p w:rsidR="00E01306" w:rsidRPr="00BB25E9" w:rsidRDefault="00E01306" w:rsidP="00E01306">
      <w:pPr>
        <w:rPr>
          <w:rFonts w:ascii="Helvetica" w:hAnsi="Helvetica"/>
        </w:rPr>
      </w:pPr>
      <w:r w:rsidRPr="00BB25E9">
        <w:rPr>
          <w:rFonts w:ascii="Helvetica" w:hAnsi="Helvetica"/>
          <w:b/>
        </w:rPr>
        <w:t>Skirvin, 6/17/2011</w:t>
      </w:r>
      <w:r w:rsidRPr="00BB25E9">
        <w:rPr>
          <w:rFonts w:ascii="Helvetica" w:hAnsi="Helvetica"/>
        </w:rPr>
        <w:t xml:space="preserve"> (Revered Joshua, “Paradigm Shift Begins” Ashtar Command Center Spiritual Blogs, </w:t>
      </w:r>
      <w:hyperlink r:id="rId35" w:anchor="ixzz1QX9kprh6" w:history="1">
        <w:r w:rsidRPr="00BB25E9">
          <w:rPr>
            <w:rStyle w:val="Hyperlink"/>
            <w:rFonts w:ascii="Helvetica" w:hAnsi="Helvetica"/>
          </w:rPr>
          <w:t>http://www.ashtarcommandcrew.net/profiles/blogs/paradigm-shift-begins-1#ixzz1QX9kprh6</w:t>
        </w:r>
      </w:hyperlink>
      <w:r w:rsidRPr="00BB25E9">
        <w:rPr>
          <w:rFonts w:ascii="Helvetica" w:hAnsi="Helvetica"/>
        </w:rPr>
        <w:t>, accessed: 6/27/11, SL)</w:t>
      </w:r>
    </w:p>
    <w:p w:rsidR="00E01306" w:rsidRPr="00BB25E9" w:rsidRDefault="00E01306" w:rsidP="00E01306">
      <w:pPr>
        <w:rPr>
          <w:rFonts w:ascii="Helvetica" w:hAnsi="Helvetica"/>
        </w:rPr>
      </w:pPr>
      <w:r w:rsidRPr="00BB25E9">
        <w:rPr>
          <w:rFonts w:ascii="Helvetica" w:hAnsi="Helvetica"/>
        </w:rPr>
        <w:t xml:space="preserve">But our jobs now as light-workers and warriors will be much easier, which is a blessing because </w:t>
      </w:r>
      <w:r w:rsidRPr="00BB25E9">
        <w:rPr>
          <w:rFonts w:ascii="Helvetica" w:hAnsi="Helvetica"/>
          <w:b/>
          <w:u w:val="single"/>
        </w:rPr>
        <w:t xml:space="preserve">we need all the </w:t>
      </w:r>
      <w:proofErr w:type="gramStart"/>
      <w:r w:rsidRPr="00BB25E9">
        <w:rPr>
          <w:rFonts w:ascii="Helvetica" w:hAnsi="Helvetica"/>
          <w:b/>
          <w:u w:val="single"/>
        </w:rPr>
        <w:t>positive  energy</w:t>
      </w:r>
      <w:proofErr w:type="gramEnd"/>
      <w:r w:rsidRPr="00BB25E9">
        <w:rPr>
          <w:rFonts w:ascii="Helvetica" w:hAnsi="Helvetica"/>
          <w:b/>
          <w:u w:val="single"/>
        </w:rPr>
        <w:t xml:space="preserve"> we can muster up to not only deal with our own Deprograming. But the Deprograming of the sleeping survivors, starting with the lightworkers</w:t>
      </w:r>
      <w:r w:rsidRPr="00BB25E9">
        <w:rPr>
          <w:rFonts w:ascii="Helvetica" w:hAnsi="Helvetica"/>
        </w:rPr>
        <w:t xml:space="preserve">, so that </w:t>
      </w:r>
      <w:r w:rsidRPr="00BB25E9">
        <w:rPr>
          <w:rFonts w:ascii="Helvetica" w:hAnsi="Helvetica"/>
          <w:b/>
          <w:u w:val="single"/>
        </w:rPr>
        <w:t xml:space="preserve">as many as possible of the original 250,000 may wake up. </w:t>
      </w:r>
      <w:r w:rsidRPr="00BB25E9">
        <w:rPr>
          <w:rFonts w:ascii="Helvetica" w:hAnsi="Helvetica"/>
        </w:rPr>
        <w:t xml:space="preserve">And </w:t>
      </w:r>
      <w:r w:rsidRPr="00BB25E9">
        <w:rPr>
          <w:rFonts w:ascii="Helvetica" w:hAnsi="Helvetica"/>
          <w:b/>
          <w:u w:val="single"/>
        </w:rPr>
        <w:t>in so doing we may all make the Ascension Program a complete reality</w:t>
      </w:r>
      <w:r w:rsidRPr="00BB25E9">
        <w:rPr>
          <w:rFonts w:ascii="Helvetica" w:hAnsi="Helvetica"/>
        </w:rPr>
        <w:t xml:space="preserve">. </w:t>
      </w:r>
      <w:r w:rsidRPr="00BB25E9">
        <w:rPr>
          <w:rFonts w:ascii="Helvetica" w:hAnsi="Helvetica"/>
          <w:b/>
          <w:u w:val="single"/>
        </w:rPr>
        <w:t>Our mission has up to now been greatly hampered</w:t>
      </w:r>
      <w:r w:rsidRPr="00BB25E9">
        <w:rPr>
          <w:rFonts w:ascii="Helvetica" w:hAnsi="Helvetica"/>
        </w:rPr>
        <w:t xml:space="preserve">. I want to shout and cheer for </w:t>
      </w:r>
      <w:proofErr w:type="spellStart"/>
      <w:r w:rsidRPr="00BB25E9">
        <w:rPr>
          <w:rFonts w:ascii="Helvetica" w:hAnsi="Helvetica"/>
        </w:rPr>
        <w:t>the''war</w:t>
      </w:r>
      <w:proofErr w:type="spellEnd"/>
      <w:r w:rsidRPr="00BB25E9">
        <w:rPr>
          <w:rFonts w:ascii="Helvetica" w:hAnsi="Helvetica"/>
        </w:rPr>
        <w:t xml:space="preserve"> both in the heavens and on earth is over''. </w:t>
      </w:r>
      <w:proofErr w:type="spellStart"/>
      <w:proofErr w:type="gramStart"/>
      <w:r w:rsidRPr="00BB25E9">
        <w:rPr>
          <w:rFonts w:ascii="Helvetica" w:hAnsi="Helvetica"/>
        </w:rPr>
        <w:t>Lets</w:t>
      </w:r>
      <w:proofErr w:type="spellEnd"/>
      <w:proofErr w:type="gramEnd"/>
      <w:r w:rsidRPr="00BB25E9">
        <w:rPr>
          <w:rFonts w:ascii="Helvetica" w:hAnsi="Helvetica"/>
        </w:rPr>
        <w:t xml:space="preserve"> celebrate this very special occasion as soon as we can.     Problem is I don't know if we have time for a party, as </w:t>
      </w:r>
      <w:r w:rsidRPr="00BB25E9">
        <w:rPr>
          <w:rFonts w:ascii="Helvetica" w:hAnsi="Helvetica"/>
          <w:b/>
          <w:u w:val="single"/>
        </w:rPr>
        <w:t>time itself is speeding up</w:t>
      </w:r>
      <w:r w:rsidRPr="00BB25E9">
        <w:rPr>
          <w:rFonts w:ascii="Helvetica" w:hAnsi="Helvetica"/>
        </w:rPr>
        <w:t xml:space="preserve"> as well. But do put the word out that </w:t>
      </w:r>
      <w:r w:rsidRPr="00BB25E9">
        <w:rPr>
          <w:rFonts w:ascii="Helvetica" w:hAnsi="Helvetica"/>
          <w:b/>
          <w:u w:val="single"/>
        </w:rPr>
        <w:t>this Great News comes from Sananda and Ashtar</w:t>
      </w:r>
      <w:r w:rsidRPr="00BB25E9">
        <w:rPr>
          <w:rFonts w:ascii="Helvetica" w:hAnsi="Helvetica"/>
        </w:rPr>
        <w:t xml:space="preserve">, so I believe </w:t>
      </w:r>
      <w:proofErr w:type="spellStart"/>
      <w:r w:rsidRPr="00BB25E9">
        <w:rPr>
          <w:rFonts w:ascii="Helvetica" w:hAnsi="Helvetica"/>
        </w:rPr>
        <w:t>its</w:t>
      </w:r>
      <w:proofErr w:type="spellEnd"/>
      <w:r w:rsidRPr="00BB25E9">
        <w:rPr>
          <w:rFonts w:ascii="Helvetica" w:hAnsi="Helvetica"/>
        </w:rPr>
        <w:t xml:space="preserve"> true. </w:t>
      </w:r>
      <w:proofErr w:type="gramStart"/>
      <w:r w:rsidRPr="00BB25E9">
        <w:rPr>
          <w:rFonts w:ascii="Helvetica" w:hAnsi="Helvetica"/>
        </w:rPr>
        <w:t>Also</w:t>
      </w:r>
      <w:proofErr w:type="gramEnd"/>
      <w:r w:rsidRPr="00BB25E9">
        <w:rPr>
          <w:rFonts w:ascii="Helvetica" w:hAnsi="Helvetica"/>
        </w:rPr>
        <w:t xml:space="preserve"> they say </w:t>
      </w:r>
      <w:r w:rsidRPr="00BB25E9">
        <w:rPr>
          <w:rFonts w:ascii="Helvetica" w:hAnsi="Helvetica"/>
          <w:b/>
          <w:u w:val="single"/>
        </w:rPr>
        <w:t>we should start to feel the Christ energy now as it returns</w:t>
      </w:r>
      <w:r w:rsidRPr="00BB25E9">
        <w:rPr>
          <w:rFonts w:ascii="Helvetica" w:hAnsi="Helvetica"/>
        </w:rPr>
        <w:t xml:space="preserve">. Jesus is head of the Christ office and the valves have been opened full throttle, take in as much as you can handle. I myself have begun to feel and remember these energies from long ago before we neared the 50% mark of negativity. Which we are more than Lucky to survive as some planets didn't make it far past that mark. But we are special. Thats why our father Michael created Jesus to save us.   </w:t>
      </w:r>
      <w:r w:rsidRPr="00BB25E9">
        <w:rPr>
          <w:rFonts w:ascii="Helvetica" w:hAnsi="Helvetica"/>
          <w:b/>
          <w:u w:val="single"/>
        </w:rPr>
        <w:t>The ascended Masters have also been busy, not only in the spirit realm but down here on the planet as well.</w:t>
      </w:r>
      <w:r w:rsidRPr="00BB25E9">
        <w:rPr>
          <w:rFonts w:ascii="Helvetica" w:hAnsi="Helvetica"/>
        </w:rPr>
        <w:t xml:space="preserve"> </w:t>
      </w:r>
      <w:r w:rsidRPr="00BB25E9">
        <w:rPr>
          <w:rFonts w:ascii="Helvetica" w:hAnsi="Helvetica"/>
          <w:b/>
          <w:u w:val="single"/>
        </w:rPr>
        <w:t xml:space="preserve">They are nearly finished with the preparations of installing the new benevolent world gov't called </w:t>
      </w:r>
      <w:r w:rsidRPr="00BB25E9">
        <w:rPr>
          <w:rFonts w:ascii="Helvetica" w:hAnsi="Helvetica"/>
        </w:rPr>
        <w:t xml:space="preserve">(FON) </w:t>
      </w:r>
      <w:r w:rsidRPr="00BB25E9">
        <w:rPr>
          <w:rFonts w:ascii="Helvetica" w:hAnsi="Helvetica"/>
          <w:b/>
          <w:u w:val="single"/>
        </w:rPr>
        <w:t>the Federation of Nations</w:t>
      </w:r>
      <w:r w:rsidRPr="00BB25E9">
        <w:rPr>
          <w:rFonts w:ascii="Helvetica" w:hAnsi="Helvetica"/>
        </w:rPr>
        <w:t xml:space="preserve">. </w:t>
      </w:r>
      <w:r w:rsidRPr="00BB25E9">
        <w:rPr>
          <w:rFonts w:ascii="Helvetica" w:hAnsi="Helvetica"/>
          <w:b/>
          <w:u w:val="single"/>
        </w:rPr>
        <w:t>There human partners are now in place to take leadership when Discloser and Contact is made</w:t>
      </w:r>
      <w:r w:rsidRPr="00BB25E9">
        <w:rPr>
          <w:rFonts w:ascii="Helvetica" w:hAnsi="Helvetica"/>
        </w:rPr>
        <w:t xml:space="preserve">, </w:t>
      </w:r>
      <w:r w:rsidRPr="00BB25E9">
        <w:rPr>
          <w:rFonts w:ascii="Helvetica" w:hAnsi="Helvetica"/>
          <w:b/>
          <w:u w:val="single"/>
        </w:rPr>
        <w:t>which</w:t>
      </w:r>
      <w:r w:rsidRPr="00BB25E9">
        <w:rPr>
          <w:rFonts w:ascii="Helvetica" w:hAnsi="Helvetica"/>
        </w:rPr>
        <w:t xml:space="preserve"> also </w:t>
      </w:r>
      <w:r w:rsidRPr="00BB25E9">
        <w:rPr>
          <w:rFonts w:ascii="Helvetica" w:hAnsi="Helvetica"/>
          <w:b/>
          <w:u w:val="single"/>
        </w:rPr>
        <w:t>looks to be on schedule by or before summer</w:t>
      </w:r>
      <w:r w:rsidRPr="00BB25E9">
        <w:rPr>
          <w:rFonts w:ascii="Helvetica" w:hAnsi="Helvetica"/>
        </w:rPr>
        <w:t xml:space="preserve"> in the west. </w:t>
      </w:r>
      <w:r w:rsidRPr="00BB25E9">
        <w:rPr>
          <w:rFonts w:ascii="Helvetica" w:hAnsi="Helvetica"/>
          <w:b/>
          <w:u w:val="single"/>
        </w:rPr>
        <w:t xml:space="preserve">The new world currency backed by precious metals are also in place and ready to be </w:t>
      </w:r>
      <w:proofErr w:type="spellStart"/>
      <w:r w:rsidRPr="00BB25E9">
        <w:rPr>
          <w:rFonts w:ascii="Helvetica" w:hAnsi="Helvetica"/>
          <w:b/>
          <w:u w:val="single"/>
        </w:rPr>
        <w:t>distrbuted</w:t>
      </w:r>
      <w:proofErr w:type="spellEnd"/>
      <w:r w:rsidRPr="00BB25E9">
        <w:rPr>
          <w:rFonts w:ascii="Helvetica" w:hAnsi="Helvetica"/>
        </w:rPr>
        <w:t xml:space="preserve">. And </w:t>
      </w:r>
      <w:proofErr w:type="gramStart"/>
      <w:r w:rsidRPr="00BB25E9">
        <w:rPr>
          <w:rFonts w:ascii="Helvetica" w:hAnsi="Helvetica"/>
        </w:rPr>
        <w:t>of course</w:t>
      </w:r>
      <w:proofErr w:type="gramEnd"/>
      <w:r w:rsidRPr="00BB25E9">
        <w:rPr>
          <w:rFonts w:ascii="Helvetica" w:hAnsi="Helvetica"/>
        </w:rPr>
        <w:t xml:space="preserve"> </w:t>
      </w:r>
      <w:r w:rsidRPr="00BB25E9">
        <w:rPr>
          <w:rFonts w:ascii="Helvetica" w:hAnsi="Helvetica"/>
          <w:b/>
          <w:u w:val="single"/>
        </w:rPr>
        <w:t xml:space="preserve">the federation of light is also very involved in all of this and are ready to take </w:t>
      </w:r>
      <w:proofErr w:type="spellStart"/>
      <w:proofErr w:type="gramStart"/>
      <w:r w:rsidRPr="00BB25E9">
        <w:rPr>
          <w:rFonts w:ascii="Helvetica" w:hAnsi="Helvetica"/>
          <w:b/>
          <w:u w:val="single"/>
        </w:rPr>
        <w:t>there</w:t>
      </w:r>
      <w:proofErr w:type="spellEnd"/>
      <w:proofErr w:type="gramEnd"/>
      <w:r w:rsidRPr="00BB25E9">
        <w:rPr>
          <w:rFonts w:ascii="Helvetica" w:hAnsi="Helvetica"/>
          <w:b/>
          <w:u w:val="single"/>
        </w:rPr>
        <w:t xml:space="preserve"> places</w:t>
      </w:r>
      <w:r w:rsidRPr="00BB25E9">
        <w:rPr>
          <w:rFonts w:ascii="Helvetica" w:hAnsi="Helvetica"/>
        </w:rPr>
        <w:t xml:space="preserve">. </w:t>
      </w:r>
      <w:r w:rsidRPr="00BB25E9">
        <w:rPr>
          <w:rFonts w:ascii="Helvetica" w:hAnsi="Helvetica"/>
          <w:b/>
          <w:u w:val="single"/>
        </w:rPr>
        <w:t xml:space="preserve">The time </w:t>
      </w:r>
      <w:proofErr w:type="spellStart"/>
      <w:r w:rsidRPr="00BB25E9">
        <w:rPr>
          <w:rFonts w:ascii="Helvetica" w:hAnsi="Helvetica"/>
          <w:b/>
          <w:u w:val="single"/>
        </w:rPr>
        <w:t>peroid</w:t>
      </w:r>
      <w:proofErr w:type="spellEnd"/>
      <w:r w:rsidRPr="00BB25E9">
        <w:rPr>
          <w:rFonts w:ascii="Helvetica" w:hAnsi="Helvetica"/>
          <w:b/>
          <w:u w:val="single"/>
        </w:rPr>
        <w:t xml:space="preserve"> of </w:t>
      </w:r>
      <w:proofErr w:type="spellStart"/>
      <w:r w:rsidRPr="00BB25E9">
        <w:rPr>
          <w:rFonts w:ascii="Helvetica" w:hAnsi="Helvetica"/>
          <w:b/>
          <w:u w:val="single"/>
        </w:rPr>
        <w:t>mid June</w:t>
      </w:r>
      <w:proofErr w:type="spellEnd"/>
      <w:r w:rsidRPr="00BB25E9">
        <w:rPr>
          <w:rFonts w:ascii="Helvetica" w:hAnsi="Helvetica"/>
          <w:b/>
          <w:u w:val="single"/>
        </w:rPr>
        <w:t xml:space="preserve"> to </w:t>
      </w:r>
      <w:proofErr w:type="spellStart"/>
      <w:r w:rsidRPr="00BB25E9">
        <w:rPr>
          <w:rFonts w:ascii="Helvetica" w:hAnsi="Helvetica"/>
          <w:b/>
          <w:u w:val="single"/>
        </w:rPr>
        <w:t>mid July</w:t>
      </w:r>
      <w:proofErr w:type="spellEnd"/>
      <w:r w:rsidRPr="00BB25E9">
        <w:rPr>
          <w:rFonts w:ascii="Helvetica" w:hAnsi="Helvetica"/>
          <w:b/>
          <w:u w:val="single"/>
        </w:rPr>
        <w:t xml:space="preserve"> is still holding strong</w:t>
      </w:r>
      <w:r w:rsidRPr="00BB25E9">
        <w:rPr>
          <w:rFonts w:ascii="Helvetica" w:hAnsi="Helvetica"/>
        </w:rPr>
        <w:t xml:space="preserve">. I believe </w:t>
      </w:r>
      <w:r w:rsidRPr="00BB25E9">
        <w:rPr>
          <w:rFonts w:ascii="Helvetica" w:hAnsi="Helvetica"/>
          <w:b/>
          <w:u w:val="single"/>
        </w:rPr>
        <w:t>we must stick to this time table because of the coming of planet-</w:t>
      </w:r>
      <w:proofErr w:type="spellStart"/>
      <w:proofErr w:type="gramStart"/>
      <w:r w:rsidRPr="00BB25E9">
        <w:rPr>
          <w:rFonts w:ascii="Helvetica" w:hAnsi="Helvetica"/>
          <w:b/>
          <w:u w:val="single"/>
        </w:rPr>
        <w:t>X,ELEnin</w:t>
      </w:r>
      <w:proofErr w:type="spellEnd"/>
      <w:proofErr w:type="gramEnd"/>
      <w:r w:rsidRPr="00BB25E9">
        <w:rPr>
          <w:rFonts w:ascii="Helvetica" w:hAnsi="Helvetica"/>
          <w:b/>
          <w:u w:val="single"/>
        </w:rPr>
        <w:t xml:space="preserve"> and the Great Disruption and Earth Changes it will bring</w:t>
      </w:r>
      <w:r w:rsidRPr="00BB25E9">
        <w:rPr>
          <w:rFonts w:ascii="Helvetica" w:hAnsi="Helvetica"/>
        </w:rPr>
        <w:t xml:space="preserve">. </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p>
    <w:p w:rsidR="00E01306" w:rsidRPr="00BB25E9" w:rsidRDefault="00E01306" w:rsidP="00E01306">
      <w:pPr>
        <w:pStyle w:val="Heading1"/>
        <w:rPr>
          <w:rFonts w:ascii="Helvetica" w:hAnsi="Helvetica"/>
        </w:rPr>
      </w:pPr>
      <w:bookmarkStart w:id="47" w:name="_Toc171580824"/>
      <w:bookmarkStart w:id="48" w:name="_Toc323337026"/>
      <w:bookmarkStart w:id="49" w:name="_Toc324201379"/>
      <w:bookmarkStart w:id="50" w:name="_Toc324201518"/>
      <w:r w:rsidRPr="00BB25E9">
        <w:rPr>
          <w:rFonts w:ascii="Helvetica" w:hAnsi="Helvetica"/>
        </w:rPr>
        <w:lastRenderedPageBreak/>
        <w:t xml:space="preserve">Ashtar DA - </w:t>
      </w:r>
      <w:proofErr w:type="spellStart"/>
      <w:r w:rsidRPr="00BB25E9">
        <w:rPr>
          <w:rFonts w:ascii="Helvetica" w:hAnsi="Helvetica"/>
        </w:rPr>
        <w:t>TimeFrame</w:t>
      </w:r>
      <w:bookmarkEnd w:id="47"/>
      <w:bookmarkEnd w:id="48"/>
      <w:bookmarkEnd w:id="49"/>
      <w:bookmarkEnd w:id="50"/>
      <w:proofErr w:type="spellEnd"/>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 xml:space="preserve">Between August 13-18, humanity will move to another spiritual plane in the Spiritual Evolution, bringing us closer to </w:t>
      </w:r>
      <w:proofErr w:type="spellStart"/>
      <w:r w:rsidRPr="00BB25E9">
        <w:rPr>
          <w:rFonts w:ascii="Helvetica" w:hAnsi="Helvetica"/>
          <w:b/>
        </w:rPr>
        <w:t>Ascention</w:t>
      </w:r>
      <w:proofErr w:type="spellEnd"/>
    </w:p>
    <w:p w:rsidR="00E01306" w:rsidRPr="00BB25E9" w:rsidRDefault="00E01306" w:rsidP="00E01306">
      <w:pPr>
        <w:rPr>
          <w:rFonts w:ascii="Helvetica" w:hAnsi="Helvetica"/>
          <w:b/>
        </w:rPr>
      </w:pPr>
      <w:r w:rsidRPr="00BB25E9">
        <w:rPr>
          <w:rFonts w:ascii="Helvetica" w:hAnsi="Helvetica"/>
          <w:b/>
        </w:rPr>
        <w:t>Cota-Robles, Chanel and Co-founder of the New Age Study of Humanity’s Purpose 6/13/2011</w:t>
      </w:r>
    </w:p>
    <w:p w:rsidR="00E01306" w:rsidRPr="00BB25E9" w:rsidRDefault="00E01306" w:rsidP="00E01306">
      <w:pPr>
        <w:rPr>
          <w:rFonts w:ascii="Helvetica" w:hAnsi="Helvetica"/>
        </w:rPr>
      </w:pPr>
      <w:r w:rsidRPr="00BB25E9">
        <w:rPr>
          <w:rFonts w:ascii="Helvetica" w:hAnsi="Helvetica"/>
        </w:rPr>
        <w:t xml:space="preserve"> (Patricia Diane, “This is a cosmic moment” Ashtar Command Center Spiritual Blog, </w:t>
      </w:r>
      <w:hyperlink r:id="rId36" w:anchor="ixzz1QXDD71iP" w:history="1">
        <w:r w:rsidRPr="00BB25E9">
          <w:rPr>
            <w:rStyle w:val="Hyperlink"/>
            <w:rFonts w:ascii="Helvetica" w:hAnsi="Helvetica"/>
          </w:rPr>
          <w:t>http://www.ashtarcommandcrew.net/profiles/blogs/this-is-a-cosmic-moment-by#ixzz1QXDD71iP</w:t>
        </w:r>
      </w:hyperlink>
      <w:r w:rsidRPr="00BB25E9">
        <w:rPr>
          <w:rFonts w:ascii="Helvetica" w:hAnsi="Helvetica"/>
        </w:rPr>
        <w:t>, accessed 6/27/11, SL)</w:t>
      </w:r>
    </w:p>
    <w:p w:rsidR="00E01306" w:rsidRPr="00BB25E9" w:rsidRDefault="00E01306" w:rsidP="00E01306">
      <w:pPr>
        <w:rPr>
          <w:rFonts w:ascii="Helvetica" w:hAnsi="Helvetica"/>
        </w:rPr>
      </w:pPr>
      <w:r w:rsidRPr="00BB25E9">
        <w:rPr>
          <w:rFonts w:ascii="Helvetica" w:hAnsi="Helvetica"/>
          <w:b/>
          <w:u w:val="single"/>
        </w:rPr>
        <w:t>We are moving at warp speed through frequencies, vibrations, and physical experiences beyond anything Humanity’s physical bodies have collectively endured</w:t>
      </w:r>
      <w:r w:rsidRPr="00BB25E9">
        <w:rPr>
          <w:rFonts w:ascii="Helvetica" w:hAnsi="Helvetica"/>
        </w:rPr>
        <w:t xml:space="preserve">. </w:t>
      </w:r>
      <w:r w:rsidRPr="00BB25E9">
        <w:rPr>
          <w:rFonts w:ascii="Helvetica" w:hAnsi="Helvetica"/>
          <w:b/>
          <w:u w:val="single"/>
        </w:rPr>
        <w:t>The</w:t>
      </w:r>
      <w:r w:rsidRPr="00BB25E9">
        <w:rPr>
          <w:rFonts w:ascii="Helvetica" w:hAnsi="Helvetica"/>
        </w:rPr>
        <w:t xml:space="preserve"> </w:t>
      </w:r>
      <w:r w:rsidRPr="00BB25E9">
        <w:rPr>
          <w:rFonts w:ascii="Helvetica" w:hAnsi="Helvetica"/>
          <w:b/>
          <w:u w:val="single"/>
        </w:rPr>
        <w:t>Divine Intent of this rapid acceleration is to strengthen our bodies at a cellular level, so that our</w:t>
      </w:r>
      <w:r w:rsidRPr="00BB25E9">
        <w:rPr>
          <w:rFonts w:ascii="Helvetica" w:hAnsi="Helvetica"/>
        </w:rPr>
        <w:t xml:space="preserve"> </w:t>
      </w:r>
      <w:r w:rsidRPr="00BB25E9">
        <w:rPr>
          <w:rFonts w:ascii="Helvetica" w:hAnsi="Helvetica"/>
          <w:b/>
          <w:u w:val="single"/>
        </w:rPr>
        <w:t>I AM Presence can move us through the surfacing negativity quickly</w:t>
      </w:r>
      <w:r w:rsidRPr="00BB25E9">
        <w:rPr>
          <w:rFonts w:ascii="Helvetica" w:hAnsi="Helvetica"/>
        </w:rPr>
        <w:t xml:space="preserve">. </w:t>
      </w:r>
      <w:r w:rsidRPr="00BB25E9">
        <w:rPr>
          <w:rFonts w:ascii="Helvetica" w:hAnsi="Helvetica"/>
          <w:b/>
          <w:u w:val="single"/>
        </w:rPr>
        <w:t>Then we will be able to effectively anchor our NEW Planetary CAUSE of Divine Love into the physical plane</w:t>
      </w:r>
      <w:r w:rsidRPr="00BB25E9">
        <w:rPr>
          <w:rFonts w:ascii="Helvetica" w:hAnsi="Helvetica"/>
        </w:rPr>
        <w:t xml:space="preserve">. </w:t>
      </w:r>
      <w:r w:rsidRPr="00BB25E9">
        <w:rPr>
          <w:rFonts w:ascii="Helvetica" w:hAnsi="Helvetica"/>
          <w:b/>
          <w:u w:val="single"/>
        </w:rPr>
        <w:t>This will be accomplished August 13-18, 2011, through the newly expanded Threefold Flames now pulsating through every person’s heart</w:t>
      </w:r>
      <w:r w:rsidRPr="00BB25E9">
        <w:rPr>
          <w:rFonts w:ascii="Helvetica" w:hAnsi="Helvetica"/>
        </w:rPr>
        <w:t xml:space="preserve">. It is true that </w:t>
      </w:r>
      <w:r w:rsidRPr="00BB25E9">
        <w:rPr>
          <w:rFonts w:ascii="Helvetica" w:hAnsi="Helvetica"/>
          <w:b/>
          <w:u w:val="single"/>
        </w:rPr>
        <w:t xml:space="preserve">we are in uncharted waters, but our I AM Presence is able to take command in ways we have not experienced since our fall from Grace </w:t>
      </w:r>
      <w:proofErr w:type="spellStart"/>
      <w:r w:rsidRPr="00BB25E9">
        <w:rPr>
          <w:rFonts w:ascii="Helvetica" w:hAnsi="Helvetica"/>
          <w:b/>
          <w:u w:val="single"/>
        </w:rPr>
        <w:t>aeons</w:t>
      </w:r>
      <w:proofErr w:type="spellEnd"/>
      <w:r w:rsidRPr="00BB25E9">
        <w:rPr>
          <w:rFonts w:ascii="Helvetica" w:hAnsi="Helvetica"/>
          <w:b/>
          <w:u w:val="single"/>
        </w:rPr>
        <w:t xml:space="preserve"> ago</w:t>
      </w:r>
      <w:r w:rsidRPr="00BB25E9">
        <w:rPr>
          <w:rFonts w:ascii="Helvetica" w:hAnsi="Helvetica"/>
        </w:rPr>
        <w:t xml:space="preserve">. </w:t>
      </w:r>
      <w:r w:rsidRPr="00BB25E9">
        <w:rPr>
          <w:rFonts w:ascii="Helvetica" w:hAnsi="Helvetica"/>
          <w:b/>
          <w:u w:val="single"/>
        </w:rPr>
        <w:t>This aspect of our Divinity is daily and hourly guiding us through these monumental changes in alignment with our Divine Plans and our highest</w:t>
      </w:r>
      <w:r w:rsidRPr="00BB25E9">
        <w:rPr>
          <w:rFonts w:ascii="Helvetica" w:hAnsi="Helvetica"/>
        </w:rPr>
        <w:t xml:space="preserve"> good. Listen to your heart. </w:t>
      </w:r>
      <w:r w:rsidRPr="00BB25E9">
        <w:rPr>
          <w:rFonts w:ascii="Helvetica" w:hAnsi="Helvetica"/>
          <w:b/>
          <w:u w:val="single"/>
        </w:rPr>
        <w:t>Be still and KNOW</w:t>
      </w:r>
      <w:r w:rsidRPr="00BB25E9">
        <w:rPr>
          <w:rFonts w:ascii="Helvetica" w:hAnsi="Helvetica"/>
        </w:rPr>
        <w:t xml:space="preserve">. </w:t>
      </w:r>
      <w:r w:rsidRPr="00BB25E9">
        <w:rPr>
          <w:rFonts w:ascii="Helvetica" w:hAnsi="Helvetica"/>
          <w:b/>
          <w:u w:val="single"/>
        </w:rPr>
        <w:t>It is vital that we stop clinging to the obsolete behavior patterns that no longer serve us</w:t>
      </w:r>
      <w:r w:rsidRPr="00BB25E9">
        <w:rPr>
          <w:rFonts w:ascii="Helvetica" w:hAnsi="Helvetica"/>
        </w:rPr>
        <w:t xml:space="preserve">. Instead, </w:t>
      </w:r>
      <w:r w:rsidRPr="00BB25E9">
        <w:rPr>
          <w:rFonts w:ascii="Helvetica" w:hAnsi="Helvetica"/>
          <w:b/>
          <w:u w:val="single"/>
        </w:rPr>
        <w:t>we must push away from the shore and turn our faces toward the radiant Light of our Father-Mother God</w:t>
      </w:r>
      <w:r w:rsidRPr="00BB25E9">
        <w:rPr>
          <w:rFonts w:ascii="Helvetica" w:hAnsi="Helvetica"/>
        </w:rPr>
        <w:t>. Then a</w:t>
      </w:r>
      <w:r w:rsidRPr="00BB25E9">
        <w:rPr>
          <w:rFonts w:ascii="Helvetica" w:hAnsi="Helvetica"/>
          <w:b/>
          <w:u w:val="single"/>
        </w:rPr>
        <w:t xml:space="preserve">s we are catapulted through this </w:t>
      </w:r>
      <w:proofErr w:type="gramStart"/>
      <w:r w:rsidRPr="00BB25E9">
        <w:rPr>
          <w:rFonts w:ascii="Helvetica" w:hAnsi="Helvetica"/>
          <w:b/>
          <w:u w:val="single"/>
        </w:rPr>
        <w:t>fast moving</w:t>
      </w:r>
      <w:proofErr w:type="gramEnd"/>
      <w:r w:rsidRPr="00BB25E9">
        <w:rPr>
          <w:rFonts w:ascii="Helvetica" w:hAnsi="Helvetica"/>
          <w:b/>
          <w:u w:val="single"/>
        </w:rPr>
        <w:t xml:space="preserve"> River of Life, we will KNOW that the Light of God is ALWAYS Victorious and that WE are that Lig</w:t>
      </w:r>
      <w:r w:rsidRPr="00BB25E9">
        <w:rPr>
          <w:rFonts w:ascii="Helvetica" w:hAnsi="Helvetica"/>
        </w:rPr>
        <w:t xml:space="preserve">ht! The key words for this summer are Trust, Self-Acceptance, and New Beginnings. This is the Cosmic Moment for which we have been preparing for lifetimes. Everything we need to succeed God Victoriously in our particular facet of this Divine Mission is already within us. Be at Peace. All is well. </w:t>
      </w:r>
      <w:r w:rsidRPr="00BB25E9">
        <w:rPr>
          <w:rFonts w:ascii="Helvetica" w:hAnsi="Helvetica"/>
          <w:b/>
          <w:u w:val="single"/>
        </w:rPr>
        <w:t>This summer the Company of Heaven is standing in readiness awaiting the invitation to intervene in our lives.</w:t>
      </w:r>
      <w:r w:rsidRPr="00BB25E9">
        <w:rPr>
          <w:rFonts w:ascii="Helvetica" w:hAnsi="Helvetica"/>
        </w:rPr>
        <w:t xml:space="preserve"> </w:t>
      </w:r>
      <w:r w:rsidRPr="00BB25E9">
        <w:rPr>
          <w:rFonts w:ascii="Helvetica" w:hAnsi="Helvetica"/>
          <w:b/>
          <w:u w:val="single"/>
        </w:rPr>
        <w:t xml:space="preserve">Powerful celestial alignments are occurring that will help us release and let go of the behavior patterns that have kept us stuck in our dysfunctional human </w:t>
      </w:r>
      <w:proofErr w:type="spellStart"/>
      <w:r w:rsidRPr="00BB25E9">
        <w:rPr>
          <w:rFonts w:ascii="Helvetica" w:hAnsi="Helvetica"/>
          <w:b/>
          <w:u w:val="single"/>
        </w:rPr>
        <w:t>miscreations</w:t>
      </w:r>
      <w:proofErr w:type="spellEnd"/>
      <w:r w:rsidRPr="00BB25E9">
        <w:rPr>
          <w:rFonts w:ascii="Helvetica" w:hAnsi="Helvetica"/>
          <w:b/>
          <w:u w:val="single"/>
        </w:rPr>
        <w:t>.</w:t>
      </w:r>
      <w:r w:rsidRPr="00BB25E9">
        <w:rPr>
          <w:rFonts w:ascii="Helvetica" w:hAnsi="Helvetica"/>
        </w:rPr>
        <w:t xml:space="preserve">   This is an incredibly powerful and sacred time. </w:t>
      </w:r>
      <w:r w:rsidRPr="00BB25E9">
        <w:rPr>
          <w:rFonts w:ascii="Helvetica" w:hAnsi="Helvetica"/>
          <w:b/>
          <w:u w:val="single"/>
        </w:rPr>
        <w:t>This month we will experience three eclipses and the June Solstice</w:t>
      </w:r>
      <w:r w:rsidRPr="00BB25E9">
        <w:rPr>
          <w:rFonts w:ascii="Helvetica" w:hAnsi="Helvetica"/>
        </w:rPr>
        <w:t xml:space="preserve">, all of which will provide unique opportunities for Humanity to add to the Light of the world as we pave the way for the unprecedented influx of Divine Love that will be secured in the physical plane through every person's Heart Flame, in August. </w:t>
      </w:r>
      <w:r w:rsidRPr="00BB25E9">
        <w:rPr>
          <w:rFonts w:ascii="Helvetica" w:hAnsi="Helvetica"/>
          <w:b/>
          <w:u w:val="single"/>
        </w:rPr>
        <w:t>Each of these alignments will build on the previous influx of Light which will catapult the Earth and ALL her Life further up the Spiral of Evolution</w:t>
      </w:r>
      <w:r w:rsidRPr="00BB25E9">
        <w:rPr>
          <w:rFonts w:ascii="Helvetica" w:hAnsi="Helvetica"/>
        </w:rPr>
        <w:t xml:space="preserve">. </w:t>
      </w:r>
      <w:r w:rsidRPr="00BB25E9">
        <w:rPr>
          <w:rFonts w:ascii="Helvetica" w:hAnsi="Helvetica"/>
          <w:b/>
          <w:u w:val="single"/>
        </w:rPr>
        <w:t>This will move us a quantum leap toward our ultimate goal of Ascension into the 5th-Dimensional frequencies of Divine Love and Unity Consciousness</w:t>
      </w:r>
      <w:r w:rsidRPr="00BB25E9">
        <w:rPr>
          <w:rFonts w:ascii="Helvetica" w:hAnsi="Helvetica"/>
        </w:rPr>
        <w:t xml:space="preserve">.   For this reason, </w:t>
      </w:r>
      <w:r w:rsidRPr="00BB25E9">
        <w:rPr>
          <w:rFonts w:ascii="Helvetica" w:hAnsi="Helvetica"/>
          <w:b/>
          <w:u w:val="single"/>
        </w:rPr>
        <w:t>the entire Universe is rejoicing</w:t>
      </w:r>
      <w:r w:rsidRPr="00BB25E9">
        <w:rPr>
          <w:rFonts w:ascii="Helvetica" w:hAnsi="Helvetica"/>
        </w:rPr>
        <w:t xml:space="preserve">, and the Company of Heaven is assisting us in unprecedented ways. For the activity of Light that will take place August 13-18, 2011, </w:t>
      </w:r>
      <w:r w:rsidRPr="00BB25E9">
        <w:rPr>
          <w:rFonts w:ascii="Helvetica" w:hAnsi="Helvetica"/>
          <w:b/>
          <w:u w:val="single"/>
        </w:rPr>
        <w:t>it is critical that Lightworkers from around the world be physically present</w:t>
      </w:r>
      <w:r w:rsidRPr="00BB25E9">
        <w:rPr>
          <w:rFonts w:ascii="Helvetica" w:hAnsi="Helvetica"/>
        </w:rPr>
        <w:t xml:space="preserve">. </w:t>
      </w:r>
      <w:r w:rsidRPr="00BB25E9">
        <w:rPr>
          <w:rFonts w:ascii="Helvetica" w:hAnsi="Helvetica"/>
          <w:b/>
          <w:u w:val="single"/>
        </w:rPr>
        <w:t>Through our unified Heart Flames, we will form the transformer through which our NEW Planetary CAUSE of Divine Love will be permanently secured in the physical world of form.</w:t>
      </w:r>
      <w:r w:rsidRPr="00BB25E9">
        <w:rPr>
          <w:rFonts w:ascii="Helvetica" w:hAnsi="Helvetica"/>
        </w:rPr>
        <w:t xml:space="preserve"> The Lightworkers who have been prepared to serve in this wondrous way, on behalf of Humanity and ALL Life on this sweet Earth, will know who they are through the inner promptings of their heart. </w:t>
      </w:r>
      <w:proofErr w:type="gramStart"/>
      <w:r w:rsidRPr="00BB25E9">
        <w:rPr>
          <w:rFonts w:ascii="Helvetica" w:hAnsi="Helvetica"/>
        </w:rPr>
        <w:t>So</w:t>
      </w:r>
      <w:proofErr w:type="gramEnd"/>
      <w:r w:rsidRPr="00BB25E9">
        <w:rPr>
          <w:rFonts w:ascii="Helvetica" w:hAnsi="Helvetica"/>
        </w:rPr>
        <w:t xml:space="preserve"> listen to your heart, and Trust your inner guidance. </w:t>
      </w:r>
    </w:p>
    <w:p w:rsidR="00E01306" w:rsidRPr="00BB25E9" w:rsidRDefault="00E01306" w:rsidP="00E01306">
      <w:pPr>
        <w:rPr>
          <w:rFonts w:ascii="Helvetica" w:hAnsi="Helvetica"/>
        </w:rPr>
      </w:pPr>
    </w:p>
    <w:p w:rsidR="00E01306" w:rsidRPr="00BB25E9" w:rsidRDefault="00E01306" w:rsidP="00E01306">
      <w:pPr>
        <w:pStyle w:val="Heading1"/>
        <w:rPr>
          <w:rFonts w:ascii="Helvetica" w:hAnsi="Helvetica"/>
        </w:rPr>
      </w:pPr>
      <w:bookmarkStart w:id="51" w:name="_Toc171580825"/>
      <w:bookmarkStart w:id="52" w:name="_Toc324201519"/>
      <w:r w:rsidRPr="00BB25E9">
        <w:rPr>
          <w:rFonts w:ascii="Helvetica" w:hAnsi="Helvetica"/>
        </w:rPr>
        <w:lastRenderedPageBreak/>
        <w:t>Ashtar DA- 2012 = Positive</w:t>
      </w:r>
      <w:bookmarkEnd w:id="51"/>
      <w:bookmarkEnd w:id="52"/>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December 21, 2012 will be the day the entire universe aligns creating massive amounts of spiritual energy – not destruction</w:t>
      </w:r>
    </w:p>
    <w:p w:rsidR="00E01306" w:rsidRPr="00BB25E9" w:rsidRDefault="00E01306" w:rsidP="00E01306">
      <w:pPr>
        <w:rPr>
          <w:rFonts w:ascii="Helvetica" w:hAnsi="Helvetica"/>
        </w:rPr>
      </w:pPr>
      <w:r w:rsidRPr="00BB25E9">
        <w:rPr>
          <w:rFonts w:ascii="Helvetica" w:hAnsi="Helvetica"/>
          <w:b/>
        </w:rPr>
        <w:t>Singh, 4/29/11</w:t>
      </w:r>
      <w:r w:rsidRPr="00BB25E9">
        <w:rPr>
          <w:rFonts w:ascii="Helvetica" w:hAnsi="Helvetica"/>
        </w:rPr>
        <w:t xml:space="preserve"> (Ravinder Singh, “Earth Changes Part 1: The Cosmic Events” Ashtar Command Center Spiritual Blog, </w:t>
      </w:r>
      <w:hyperlink r:id="rId37" w:anchor="ixzz1QXLlbuGP" w:history="1">
        <w:r w:rsidRPr="00BB25E9">
          <w:rPr>
            <w:rStyle w:val="Hyperlink"/>
            <w:rFonts w:ascii="Helvetica" w:hAnsi="Helvetica"/>
          </w:rPr>
          <w:t>http://www.ashtarcommandcrew.net/profiles/blogs/earth-changes-part-1-the#ixzz1QXLlbuGP</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Our Earth along with other planets revolves around the Sun. The Sun, along with 6 other stars, </w:t>
      </w:r>
      <w:proofErr w:type="spellStart"/>
      <w:r w:rsidRPr="00BB25E9">
        <w:rPr>
          <w:rFonts w:ascii="Helvetica" w:hAnsi="Helvetica"/>
        </w:rPr>
        <w:t>inturn</w:t>
      </w:r>
      <w:proofErr w:type="spellEnd"/>
      <w:r w:rsidRPr="00BB25E9">
        <w:rPr>
          <w:rFonts w:ascii="Helvetica" w:hAnsi="Helvetica"/>
        </w:rPr>
        <w:t xml:space="preserve"> revolves around a bigger star, Alcyone, also known as the Central Sun. </w:t>
      </w:r>
      <w:proofErr w:type="spellStart"/>
      <w:r w:rsidRPr="00BB25E9">
        <w:rPr>
          <w:rFonts w:ascii="Helvetica" w:hAnsi="Helvetica"/>
        </w:rPr>
        <w:t>Alycone</w:t>
      </w:r>
      <w:proofErr w:type="spellEnd"/>
      <w:r w:rsidRPr="00BB25E9">
        <w:rPr>
          <w:rFonts w:ascii="Helvetica" w:hAnsi="Helvetica"/>
        </w:rPr>
        <w:t xml:space="preserve"> revolves around a much bigger star, Sirius, which is called as the Greater Central Sun. This system of stars revolving around one another, is a feature found in all galaxies in our Universe where ultimately, each galaxy consisting of stars and planets, revolves around its own </w:t>
      </w:r>
      <w:proofErr w:type="spellStart"/>
      <w:r w:rsidRPr="00BB25E9">
        <w:rPr>
          <w:rFonts w:ascii="Helvetica" w:hAnsi="Helvetica"/>
        </w:rPr>
        <w:t>centre</w:t>
      </w:r>
      <w:proofErr w:type="spellEnd"/>
      <w:r w:rsidRPr="00BB25E9">
        <w:rPr>
          <w:rFonts w:ascii="Helvetica" w:hAnsi="Helvetica"/>
        </w:rPr>
        <w:t xml:space="preserve">. The Milky way galaxy, to which our Earth belongs, has billions of such stars and planets, all revolving around a massive star in its core, called as the Galactic </w:t>
      </w:r>
      <w:proofErr w:type="spellStart"/>
      <w:r w:rsidRPr="00BB25E9">
        <w:rPr>
          <w:rFonts w:ascii="Helvetica" w:hAnsi="Helvetica"/>
        </w:rPr>
        <w:t>centre</w:t>
      </w:r>
      <w:proofErr w:type="spellEnd"/>
      <w:r w:rsidRPr="00BB25E9">
        <w:rPr>
          <w:rFonts w:ascii="Helvetica" w:hAnsi="Helvetica"/>
        </w:rPr>
        <w:t xml:space="preserve">. a) Galactic Alignment in 2012 </w:t>
      </w:r>
      <w:r w:rsidRPr="00BB25E9">
        <w:rPr>
          <w:rFonts w:ascii="Helvetica" w:hAnsi="Helvetica"/>
          <w:b/>
          <w:u w:val="single"/>
        </w:rPr>
        <w:t xml:space="preserve">As the Sun and other stars revolve around one another and move in their orbits, they come in various alignments with each other. On 21st December 2012, two alignments are expected to occur in our Milky Way Galaxy. </w:t>
      </w:r>
      <w:r w:rsidRPr="00BB25E9">
        <w:rPr>
          <w:rFonts w:ascii="Helvetica" w:hAnsi="Helvetica"/>
        </w:rPr>
        <w:t xml:space="preserve">One, </w:t>
      </w:r>
      <w:r w:rsidRPr="00BB25E9">
        <w:rPr>
          <w:rFonts w:ascii="Helvetica" w:hAnsi="Helvetica"/>
          <w:b/>
          <w:u w:val="single"/>
        </w:rPr>
        <w:t>our Sun and the entire solar system will come in direct alignment with the Galactic equator</w:t>
      </w:r>
      <w:r w:rsidRPr="00BB25E9">
        <w:rPr>
          <w:rFonts w:ascii="Helvetica" w:hAnsi="Helvetica"/>
        </w:rPr>
        <w:t xml:space="preserve">. And two, </w:t>
      </w:r>
      <w:r w:rsidRPr="00BB25E9">
        <w:rPr>
          <w:rFonts w:ascii="Helvetica" w:hAnsi="Helvetica"/>
          <w:b/>
          <w:u w:val="single"/>
        </w:rPr>
        <w:t>the Galactic Centre, the Greater Central Sun and the Central Sun will form an equilateral triangle in space at the same time.</w:t>
      </w:r>
      <w:r w:rsidRPr="00BB25E9">
        <w:rPr>
          <w:rFonts w:ascii="Helvetica" w:hAnsi="Helvetica"/>
        </w:rPr>
        <w:t xml:space="preserve"> </w:t>
      </w:r>
      <w:r w:rsidRPr="00BB25E9">
        <w:rPr>
          <w:rFonts w:ascii="Helvetica" w:hAnsi="Helvetica"/>
          <w:b/>
          <w:u w:val="single"/>
        </w:rPr>
        <w:t xml:space="preserve">Our Earth receives energies, both physical and subtle from the Sun as well as other stars. To receive the maximum </w:t>
      </w:r>
      <w:proofErr w:type="gramStart"/>
      <w:r w:rsidRPr="00BB25E9">
        <w:rPr>
          <w:rFonts w:ascii="Helvetica" w:hAnsi="Helvetica"/>
          <w:b/>
          <w:u w:val="single"/>
        </w:rPr>
        <w:t>amount</w:t>
      </w:r>
      <w:proofErr w:type="gramEnd"/>
      <w:r w:rsidRPr="00BB25E9">
        <w:rPr>
          <w:rFonts w:ascii="Helvetica" w:hAnsi="Helvetica"/>
          <w:b/>
          <w:u w:val="single"/>
        </w:rPr>
        <w:t xml:space="preserve"> of Energies, it has to come in a proper alignment with these celestial bodies.</w:t>
      </w:r>
      <w:r w:rsidRPr="00BB25E9">
        <w:rPr>
          <w:rFonts w:ascii="Helvetica" w:hAnsi="Helvetica"/>
        </w:rPr>
        <w:t xml:space="preserve"> For example, during an eclipse, where the Earth, Sun and Moon align with each other, very rare spiritual energies flood our Earth because of this alignment. Hence the duration of eclipses </w:t>
      </w:r>
      <w:proofErr w:type="gramStart"/>
      <w:r w:rsidRPr="00BB25E9">
        <w:rPr>
          <w:rFonts w:ascii="Helvetica" w:hAnsi="Helvetica"/>
        </w:rPr>
        <w:t>were</w:t>
      </w:r>
      <w:proofErr w:type="gramEnd"/>
      <w:r w:rsidRPr="00BB25E9">
        <w:rPr>
          <w:rFonts w:ascii="Helvetica" w:hAnsi="Helvetica"/>
        </w:rPr>
        <w:t xml:space="preserve"> considered sacred and were spent in meditations and other spiritual activities, to make the best use of these subtle energies</w:t>
      </w:r>
      <w:r w:rsidRPr="00BB25E9">
        <w:rPr>
          <w:rFonts w:ascii="Helvetica" w:hAnsi="Helvetica"/>
          <w:b/>
          <w:u w:val="single"/>
        </w:rPr>
        <w:t xml:space="preserve">. An alignment occurring at the level of the Galactic </w:t>
      </w:r>
      <w:proofErr w:type="spellStart"/>
      <w:r w:rsidRPr="00BB25E9">
        <w:rPr>
          <w:rFonts w:ascii="Helvetica" w:hAnsi="Helvetica"/>
          <w:b/>
          <w:u w:val="single"/>
        </w:rPr>
        <w:t>centre</w:t>
      </w:r>
      <w:proofErr w:type="spellEnd"/>
      <w:r w:rsidRPr="00BB25E9">
        <w:rPr>
          <w:rFonts w:ascii="Helvetica" w:hAnsi="Helvetica"/>
          <w:b/>
          <w:u w:val="single"/>
        </w:rPr>
        <w:t xml:space="preserve"> will have an effect which is many</w:t>
      </w:r>
      <w:r w:rsidRPr="00BB25E9">
        <w:rPr>
          <w:rFonts w:ascii="Helvetica" w:hAnsi="Helvetica"/>
        </w:rPr>
        <w:t xml:space="preserve">, many </w:t>
      </w:r>
      <w:r w:rsidRPr="00BB25E9">
        <w:rPr>
          <w:rFonts w:ascii="Helvetica" w:hAnsi="Helvetica"/>
          <w:b/>
          <w:u w:val="single"/>
        </w:rPr>
        <w:t>times higher in magnitude</w:t>
      </w:r>
      <w:r w:rsidRPr="00BB25E9">
        <w:rPr>
          <w:rFonts w:ascii="Helvetica" w:hAnsi="Helvetica"/>
        </w:rPr>
        <w:t xml:space="preserve">. </w:t>
      </w:r>
      <w:r w:rsidRPr="00BB25E9">
        <w:rPr>
          <w:rFonts w:ascii="Helvetica" w:hAnsi="Helvetica"/>
          <w:b/>
          <w:u w:val="single"/>
        </w:rPr>
        <w:t xml:space="preserve">When our Earth, along with the solar system aligns with the Galactic equator, it will come in direct focus of a huge </w:t>
      </w:r>
      <w:proofErr w:type="gramStart"/>
      <w:r w:rsidRPr="00BB25E9">
        <w:rPr>
          <w:rFonts w:ascii="Helvetica" w:hAnsi="Helvetica"/>
          <w:b/>
          <w:u w:val="single"/>
        </w:rPr>
        <w:t>amount</w:t>
      </w:r>
      <w:proofErr w:type="gramEnd"/>
      <w:r w:rsidRPr="00BB25E9">
        <w:rPr>
          <w:rFonts w:ascii="Helvetica" w:hAnsi="Helvetica"/>
          <w:b/>
          <w:u w:val="single"/>
        </w:rPr>
        <w:t xml:space="preserve"> of subtle energies, which emerge from the Galactic Centr</w:t>
      </w:r>
      <w:r w:rsidRPr="00BB25E9">
        <w:rPr>
          <w:rFonts w:ascii="Helvetica" w:hAnsi="Helvetica"/>
        </w:rPr>
        <w:t xml:space="preserve">e. </w:t>
      </w:r>
      <w:r w:rsidRPr="00BB25E9">
        <w:rPr>
          <w:rFonts w:ascii="Helvetica" w:hAnsi="Helvetica"/>
          <w:b/>
          <w:u w:val="single"/>
        </w:rPr>
        <w:t xml:space="preserve">And the triangular formation of Alcyone, Sirius and the Galactic </w:t>
      </w:r>
      <w:proofErr w:type="spellStart"/>
      <w:r w:rsidRPr="00BB25E9">
        <w:rPr>
          <w:rFonts w:ascii="Helvetica" w:hAnsi="Helvetica"/>
          <w:b/>
          <w:u w:val="single"/>
        </w:rPr>
        <w:t>centre</w:t>
      </w:r>
      <w:proofErr w:type="spellEnd"/>
      <w:r w:rsidRPr="00BB25E9">
        <w:rPr>
          <w:rFonts w:ascii="Helvetica" w:hAnsi="Helvetica"/>
          <w:b/>
          <w:u w:val="single"/>
        </w:rPr>
        <w:t xml:space="preserve"> in 2012 brings a massive </w:t>
      </w:r>
      <w:proofErr w:type="gramStart"/>
      <w:r w:rsidRPr="00BB25E9">
        <w:rPr>
          <w:rFonts w:ascii="Helvetica" w:hAnsi="Helvetica"/>
          <w:b/>
          <w:u w:val="single"/>
        </w:rPr>
        <w:t>amount</w:t>
      </w:r>
      <w:proofErr w:type="gramEnd"/>
      <w:r w:rsidRPr="00BB25E9">
        <w:rPr>
          <w:rFonts w:ascii="Helvetica" w:hAnsi="Helvetica"/>
          <w:b/>
          <w:u w:val="single"/>
        </w:rPr>
        <w:t xml:space="preserve"> of spiritual energies from these Stars to our Earth.</w:t>
      </w:r>
      <w:r w:rsidRPr="00BB25E9">
        <w:rPr>
          <w:rFonts w:ascii="Helvetica" w:hAnsi="Helvetica"/>
        </w:rPr>
        <w:t xml:space="preserve"> This rare celestial occurrence has also initiated many other events, which will be explained later.</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2012 will evolve us spiritually to the 7</w:t>
      </w:r>
      <w:r w:rsidRPr="00BB25E9">
        <w:rPr>
          <w:rFonts w:ascii="Helvetica" w:hAnsi="Helvetica"/>
          <w:b/>
          <w:vertAlign w:val="superscript"/>
        </w:rPr>
        <w:t>th</w:t>
      </w:r>
      <w:r w:rsidRPr="00BB25E9">
        <w:rPr>
          <w:rFonts w:ascii="Helvetica" w:hAnsi="Helvetica"/>
          <w:b/>
        </w:rPr>
        <w:t xml:space="preserve"> stage</w:t>
      </w:r>
    </w:p>
    <w:p w:rsidR="00E01306" w:rsidRPr="00BB25E9" w:rsidRDefault="00E01306" w:rsidP="00E01306">
      <w:pPr>
        <w:rPr>
          <w:rFonts w:ascii="Helvetica" w:hAnsi="Helvetica"/>
          <w:b/>
        </w:rPr>
      </w:pPr>
      <w:r w:rsidRPr="00BB25E9">
        <w:rPr>
          <w:rFonts w:ascii="Helvetica" w:hAnsi="Helvetica"/>
          <w:b/>
        </w:rPr>
        <w:t>Singh, 4/29/11</w:t>
      </w:r>
    </w:p>
    <w:p w:rsidR="00E01306" w:rsidRPr="00BB25E9" w:rsidRDefault="00E01306" w:rsidP="00E01306">
      <w:pPr>
        <w:rPr>
          <w:rFonts w:ascii="Helvetica" w:hAnsi="Helvetica"/>
        </w:rPr>
      </w:pPr>
      <w:r w:rsidRPr="00BB25E9">
        <w:rPr>
          <w:rFonts w:ascii="Helvetica" w:hAnsi="Helvetica"/>
        </w:rPr>
        <w:t xml:space="preserve">(Ravinder Singh, “Earth Changes Part 1: The Cosmic Events” Ashtar Command Center Spiritual Blog, </w:t>
      </w:r>
      <w:hyperlink r:id="rId38" w:anchor="ixzz1QXLlbuGP" w:history="1">
        <w:r w:rsidRPr="00BB25E9">
          <w:rPr>
            <w:rStyle w:val="Hyperlink"/>
            <w:rFonts w:ascii="Helvetica" w:hAnsi="Helvetica"/>
          </w:rPr>
          <w:t>http://www.ashtarcommandcrew.net/profiles/blogs/earth-changes-part-1-the#ixzz1QXLlbuGP</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 b) Photon Belt When the </w:t>
      </w:r>
      <w:r w:rsidRPr="00BB25E9">
        <w:rPr>
          <w:rFonts w:ascii="Helvetica" w:hAnsi="Helvetica"/>
          <w:b/>
          <w:u w:val="single"/>
        </w:rPr>
        <w:t>Sun moves around the Central Sun, it passes through various energy fields in space. One such energy field is the Photon belt, which is a spiritual field, which came out of the Greater central Sun, Sirius.</w:t>
      </w:r>
      <w:r w:rsidRPr="00BB25E9">
        <w:rPr>
          <w:rFonts w:ascii="Helvetica" w:hAnsi="Helvetica"/>
        </w:rPr>
        <w:t xml:space="preserve"> </w:t>
      </w:r>
      <w:r w:rsidRPr="00BB25E9">
        <w:rPr>
          <w:rFonts w:ascii="Helvetica" w:hAnsi="Helvetica"/>
          <w:b/>
          <w:u w:val="single"/>
        </w:rPr>
        <w:t>The Photon belt is a field of very high vibratory frequency, which enhances the spiritual condition of our Earth when we enter it.</w:t>
      </w:r>
      <w:r w:rsidRPr="00BB25E9">
        <w:rPr>
          <w:rFonts w:ascii="Helvetica" w:hAnsi="Helvetica"/>
        </w:rPr>
        <w:t xml:space="preserve"> </w:t>
      </w:r>
      <w:r w:rsidRPr="00BB25E9">
        <w:rPr>
          <w:rFonts w:ascii="Helvetica" w:hAnsi="Helvetica"/>
          <w:b/>
          <w:u w:val="single"/>
        </w:rPr>
        <w:t>If we’re spiritual evolved at that time, our evolution will be magnified by many folds.</w:t>
      </w:r>
      <w:r w:rsidRPr="00BB25E9">
        <w:rPr>
          <w:rFonts w:ascii="Helvetica" w:hAnsi="Helvetica"/>
        </w:rPr>
        <w:t xml:space="preserve"> A</w:t>
      </w:r>
      <w:r w:rsidRPr="00BB25E9">
        <w:rPr>
          <w:rFonts w:ascii="Helvetica" w:hAnsi="Helvetica"/>
          <w:b/>
          <w:u w:val="single"/>
        </w:rPr>
        <w:t>nd if our spiritual growth is negative, we go into a very fast downward spiral, as it happened during our last entry, nearly 10,000 years ago, when the great civilization of Atlantis was destroyed</w:t>
      </w:r>
      <w:r w:rsidRPr="00BB25E9">
        <w:rPr>
          <w:rFonts w:ascii="Helvetica" w:hAnsi="Helvetica"/>
        </w:rPr>
        <w:t xml:space="preserve">. Our </w:t>
      </w:r>
      <w:r w:rsidRPr="00BB25E9">
        <w:rPr>
          <w:rFonts w:ascii="Helvetica" w:hAnsi="Helvetica"/>
          <w:b/>
          <w:u w:val="single"/>
        </w:rPr>
        <w:t>Solar system has begun its entry into this field. Our earth is under the direct influence of the Photon Belt from Dec 21st, 2009 and the effects will increase in seven stages. We are now in the third stage of this influence</w:t>
      </w:r>
      <w:r w:rsidRPr="00BB25E9">
        <w:rPr>
          <w:rFonts w:ascii="Helvetica" w:hAnsi="Helvetica"/>
        </w:rPr>
        <w:t xml:space="preserve">. </w:t>
      </w:r>
      <w:r w:rsidRPr="00BB25E9">
        <w:rPr>
          <w:rFonts w:ascii="Helvetica" w:hAnsi="Helvetica"/>
          <w:b/>
          <w:u w:val="single"/>
        </w:rPr>
        <w:t>This entry of our Earth into the Photon Belt, which coincides with the Galactic alignment happening on the same day, will have a massive spiritual effect on Humanity</w:t>
      </w:r>
      <w:r w:rsidRPr="00BB25E9">
        <w:rPr>
          <w:rFonts w:ascii="Helvetica" w:hAnsi="Helvetica"/>
        </w:rPr>
        <w:t xml:space="preserve">. </w:t>
      </w:r>
    </w:p>
    <w:p w:rsidR="00E01306" w:rsidRPr="00BB25E9" w:rsidRDefault="00E01306" w:rsidP="00E01306">
      <w:pPr>
        <w:rPr>
          <w:rFonts w:ascii="Helvetica" w:hAnsi="Helvetica"/>
          <w:b/>
          <w:bCs/>
          <w:u w:val="single"/>
        </w:rPr>
      </w:pPr>
    </w:p>
    <w:p w:rsidR="00E01306" w:rsidRPr="00BB25E9" w:rsidRDefault="00E01306" w:rsidP="00E01306">
      <w:pPr>
        <w:rPr>
          <w:rFonts w:ascii="Helvetica" w:hAnsi="Helvetica"/>
          <w:b/>
        </w:rPr>
      </w:pPr>
      <w:r w:rsidRPr="00BB25E9">
        <w:rPr>
          <w:rFonts w:ascii="Helvetica" w:hAnsi="Helvetica"/>
          <w:b/>
        </w:rPr>
        <w:lastRenderedPageBreak/>
        <w:t>2012 will usher the New Age of Light</w:t>
      </w:r>
    </w:p>
    <w:p w:rsidR="00E01306" w:rsidRPr="00BB25E9" w:rsidRDefault="00E01306" w:rsidP="00E01306">
      <w:pPr>
        <w:rPr>
          <w:rFonts w:ascii="Helvetica" w:hAnsi="Helvetica"/>
        </w:rPr>
      </w:pPr>
      <w:r w:rsidRPr="00BB25E9">
        <w:rPr>
          <w:rFonts w:ascii="Helvetica" w:hAnsi="Helvetica"/>
          <w:b/>
        </w:rPr>
        <w:t>Singh, 4/29/11</w:t>
      </w:r>
      <w:r w:rsidRPr="00BB25E9">
        <w:rPr>
          <w:rFonts w:ascii="Helvetica" w:hAnsi="Helvetica"/>
        </w:rPr>
        <w:t xml:space="preserve"> </w:t>
      </w:r>
    </w:p>
    <w:p w:rsidR="00E01306" w:rsidRPr="00BB25E9" w:rsidRDefault="00E01306" w:rsidP="00E01306">
      <w:pPr>
        <w:rPr>
          <w:rFonts w:ascii="Helvetica" w:hAnsi="Helvetica"/>
        </w:rPr>
      </w:pPr>
      <w:r w:rsidRPr="00BB25E9">
        <w:rPr>
          <w:rFonts w:ascii="Helvetica" w:hAnsi="Helvetica"/>
        </w:rPr>
        <w:t xml:space="preserve">(Ravinder Singh, “Earth Changes Part 1: The Cosmic Events” Ashtar Command Center Spiritual Blog, </w:t>
      </w:r>
      <w:hyperlink r:id="rId39" w:anchor="ixzz1QXLlbuGP" w:history="1">
        <w:r w:rsidRPr="00BB25E9">
          <w:rPr>
            <w:rStyle w:val="Hyperlink"/>
            <w:rFonts w:ascii="Helvetica" w:hAnsi="Helvetica"/>
          </w:rPr>
          <w:t>http://www.ashtarcommandcrew.net/profiles/blogs/earth-changes-part-1-the#ixzz1QXLlbuGP</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Effects of these Events </w:t>
      </w:r>
      <w:r w:rsidRPr="00BB25E9">
        <w:rPr>
          <w:rFonts w:ascii="Helvetica" w:hAnsi="Helvetica"/>
          <w:b/>
          <w:u w:val="single"/>
        </w:rPr>
        <w:t>When important events happen almost simultaneously at the cosmic levels, the effects will also be huge and long lasting.</w:t>
      </w:r>
      <w:r w:rsidRPr="00BB25E9">
        <w:rPr>
          <w:rFonts w:ascii="Helvetica" w:hAnsi="Helvetica"/>
        </w:rPr>
        <w:t xml:space="preserve"> </w:t>
      </w:r>
      <w:r w:rsidRPr="00BB25E9">
        <w:rPr>
          <w:rFonts w:ascii="Helvetica" w:hAnsi="Helvetica"/>
          <w:b/>
          <w:u w:val="single"/>
        </w:rPr>
        <w:t xml:space="preserve">The events which are scheduled to occur after 2012 are going to release a huge </w:t>
      </w:r>
      <w:proofErr w:type="gramStart"/>
      <w:r w:rsidRPr="00BB25E9">
        <w:rPr>
          <w:rFonts w:ascii="Helvetica" w:hAnsi="Helvetica"/>
          <w:b/>
          <w:u w:val="single"/>
        </w:rPr>
        <w:t>amount</w:t>
      </w:r>
      <w:proofErr w:type="gramEnd"/>
      <w:r w:rsidRPr="00BB25E9">
        <w:rPr>
          <w:rFonts w:ascii="Helvetica" w:hAnsi="Helvetica"/>
          <w:b/>
          <w:u w:val="single"/>
        </w:rPr>
        <w:t xml:space="preserve"> of energies, both physical and spiritual, which will have massive effects</w:t>
      </w:r>
      <w:r w:rsidRPr="00BB25E9">
        <w:rPr>
          <w:rFonts w:ascii="Helvetica" w:hAnsi="Helvetica"/>
        </w:rPr>
        <w:t xml:space="preserve">. Some of them are: a. </w:t>
      </w:r>
      <w:r w:rsidRPr="00BB25E9">
        <w:rPr>
          <w:rFonts w:ascii="Helvetica" w:hAnsi="Helvetica"/>
          <w:b/>
          <w:u w:val="single"/>
        </w:rPr>
        <w:t>Reduction of the Transitory period</w:t>
      </w:r>
      <w:r w:rsidRPr="00BB25E9">
        <w:rPr>
          <w:rFonts w:ascii="Helvetica" w:hAnsi="Helvetica"/>
        </w:rPr>
        <w:t xml:space="preserve"> </w:t>
      </w:r>
      <w:r w:rsidRPr="00BB25E9">
        <w:rPr>
          <w:rFonts w:ascii="Helvetica" w:hAnsi="Helvetica"/>
          <w:b/>
          <w:u w:val="single"/>
        </w:rPr>
        <w:t xml:space="preserve">The 5000 </w:t>
      </w:r>
      <w:proofErr w:type="spellStart"/>
      <w:r w:rsidRPr="00BB25E9">
        <w:rPr>
          <w:rFonts w:ascii="Helvetica" w:hAnsi="Helvetica"/>
          <w:b/>
          <w:u w:val="single"/>
        </w:rPr>
        <w:t>year long</w:t>
      </w:r>
      <w:proofErr w:type="spellEnd"/>
      <w:r w:rsidRPr="00BB25E9">
        <w:rPr>
          <w:rFonts w:ascii="Helvetica" w:hAnsi="Helvetica"/>
          <w:b/>
          <w:u w:val="single"/>
        </w:rPr>
        <w:t xml:space="preserve"> dark age ended on this Earth on 14th April, 1974. Before the New Age</w:t>
      </w:r>
      <w:r w:rsidRPr="00BB25E9">
        <w:rPr>
          <w:rFonts w:ascii="Helvetica" w:hAnsi="Helvetica"/>
        </w:rPr>
        <w:t xml:space="preserve"> of Light begins, </w:t>
      </w:r>
      <w:r w:rsidRPr="00BB25E9">
        <w:rPr>
          <w:rFonts w:ascii="Helvetica" w:hAnsi="Helvetica"/>
          <w:b/>
          <w:u w:val="single"/>
        </w:rPr>
        <w:t xml:space="preserve">a transitory period of 432 years is usually provided, for humanity to make a gradual shift from the beliefs and values of the old age and rise to the higher values of the </w:t>
      </w:r>
      <w:proofErr w:type="gramStart"/>
      <w:r w:rsidRPr="00BB25E9">
        <w:rPr>
          <w:rFonts w:ascii="Helvetica" w:hAnsi="Helvetica"/>
          <w:b/>
          <w:u w:val="single"/>
        </w:rPr>
        <w:t>New</w:t>
      </w:r>
      <w:proofErr w:type="gramEnd"/>
      <w:r w:rsidRPr="00BB25E9">
        <w:rPr>
          <w:rFonts w:ascii="Helvetica" w:hAnsi="Helvetica"/>
          <w:b/>
          <w:u w:val="single"/>
        </w:rPr>
        <w:t xml:space="preserve"> age.</w:t>
      </w:r>
      <w:r w:rsidRPr="00BB25E9">
        <w:rPr>
          <w:rFonts w:ascii="Helvetica" w:hAnsi="Helvetica"/>
        </w:rPr>
        <w:t xml:space="preserve"> </w:t>
      </w:r>
      <w:r w:rsidRPr="00BB25E9">
        <w:rPr>
          <w:rFonts w:ascii="Helvetica" w:hAnsi="Helvetica"/>
          <w:b/>
          <w:u w:val="single"/>
        </w:rPr>
        <w:t>This is also the period when the Rishis invoke many processes at different levels to help us make this shift</w:t>
      </w:r>
      <w:r w:rsidRPr="00BB25E9">
        <w:rPr>
          <w:rFonts w:ascii="Helvetica" w:hAnsi="Helvetica"/>
        </w:rPr>
        <w:t xml:space="preserve">. </w:t>
      </w:r>
      <w:r w:rsidRPr="00BB25E9">
        <w:rPr>
          <w:rFonts w:ascii="Helvetica" w:hAnsi="Helvetica"/>
          <w:b/>
          <w:u w:val="single"/>
        </w:rPr>
        <w:t>One of them is the intense churning process called as Pralaya, which was to lasts for 49 years. The Pralaya began in 1987 and was supposed to continue up to 2036. The</w:t>
      </w:r>
      <w:r w:rsidRPr="00BB25E9">
        <w:rPr>
          <w:rFonts w:ascii="Helvetica" w:hAnsi="Helvetica"/>
        </w:rPr>
        <w:t xml:space="preserve"> </w:t>
      </w:r>
      <w:r w:rsidRPr="00BB25E9">
        <w:rPr>
          <w:rFonts w:ascii="Helvetica" w:hAnsi="Helvetica"/>
          <w:b/>
          <w:u w:val="single"/>
        </w:rPr>
        <w:t>unprecedented events which are scheduled to occur at the cosmic level in and around 2012 have given us a rare opportunity to speed up this process and make a swift entry into the Light Age</w:t>
      </w:r>
      <w:r w:rsidRPr="00BB25E9">
        <w:rPr>
          <w:rFonts w:ascii="Helvetica" w:hAnsi="Helvetica"/>
        </w:rPr>
        <w:t xml:space="preserve">! </w:t>
      </w:r>
      <w:r w:rsidRPr="00BB25E9">
        <w:rPr>
          <w:rFonts w:ascii="Helvetica" w:hAnsi="Helvetica"/>
          <w:b/>
          <w:u w:val="single"/>
        </w:rPr>
        <w:t>The gradual transition which we were supposed to make in 432 years can be hastened up and reduced by many folds, because of the intensity these cosmic events create in our lives at all levels.</w:t>
      </w:r>
      <w:r w:rsidRPr="00BB25E9">
        <w:rPr>
          <w:rFonts w:ascii="Helvetica" w:hAnsi="Helvetica"/>
        </w:rPr>
        <w:t xml:space="preserve"> </w:t>
      </w:r>
      <w:r w:rsidRPr="00BB25E9">
        <w:rPr>
          <w:rFonts w:ascii="Helvetica" w:hAnsi="Helvetica"/>
          <w:b/>
          <w:u w:val="single"/>
        </w:rPr>
        <w:t xml:space="preserve">The Galactic alignment between the Galactic Centre, Sirius and Alcyone begins in 2012 and will continue </w:t>
      </w:r>
      <w:proofErr w:type="spellStart"/>
      <w:r w:rsidRPr="00BB25E9">
        <w:rPr>
          <w:rFonts w:ascii="Helvetica" w:hAnsi="Helvetica"/>
          <w:b/>
          <w:u w:val="single"/>
        </w:rPr>
        <w:t>upto</w:t>
      </w:r>
      <w:proofErr w:type="spellEnd"/>
      <w:r w:rsidRPr="00BB25E9">
        <w:rPr>
          <w:rFonts w:ascii="Helvetica" w:hAnsi="Helvetica"/>
          <w:b/>
          <w:u w:val="single"/>
        </w:rPr>
        <w:t xml:space="preserve"> 2032</w:t>
      </w:r>
      <w:r w:rsidRPr="00BB25E9">
        <w:rPr>
          <w:rFonts w:ascii="Helvetica" w:hAnsi="Helvetica"/>
        </w:rPr>
        <w:t xml:space="preserve">. Like the duration of an eclipse, </w:t>
      </w:r>
      <w:r w:rsidRPr="00BB25E9">
        <w:rPr>
          <w:rFonts w:ascii="Helvetica" w:hAnsi="Helvetica"/>
          <w:b/>
          <w:u w:val="single"/>
        </w:rPr>
        <w:t>the spiritual effect of this alignment will be present for these twenty years.</w:t>
      </w:r>
      <w:r w:rsidRPr="00BB25E9">
        <w:rPr>
          <w:rFonts w:ascii="Helvetica" w:hAnsi="Helvetica"/>
        </w:rPr>
        <w:t xml:space="preserve"> Among other things, the Rishis have made use of this opportunity to drastically reduce the 432 years of transition and the 49 years of Pralaya, to ease our suffering and take us quickly into the Light age. As a result of this, </w:t>
      </w:r>
      <w:r w:rsidRPr="00BB25E9">
        <w:rPr>
          <w:rFonts w:ascii="Helvetica" w:hAnsi="Helvetica"/>
          <w:b/>
          <w:u w:val="single"/>
        </w:rPr>
        <w:t>the Pralaya process will end by 2015 and we’ll enter Satya Yuga in 2018</w:t>
      </w:r>
      <w:r w:rsidRPr="00BB25E9">
        <w:rPr>
          <w:rFonts w:ascii="Helvetica" w:hAnsi="Helvetica"/>
        </w:rPr>
        <w:t xml:space="preserve">! </w:t>
      </w:r>
      <w:r w:rsidRPr="00BB25E9">
        <w:rPr>
          <w:rFonts w:ascii="Helvetica" w:hAnsi="Helvetica"/>
          <w:b/>
          <w:u w:val="single"/>
        </w:rPr>
        <w:t>By the time this alignment ends in 2032, the New Age of Light will be firmly established on this Earth</w:t>
      </w:r>
      <w:r w:rsidRPr="00BB25E9">
        <w:rPr>
          <w:rFonts w:ascii="Helvetica" w:hAnsi="Helvetica"/>
        </w:rPr>
        <w:t xml:space="preserve">. </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2012 will entirely eradicate evil from Earth</w:t>
      </w:r>
    </w:p>
    <w:p w:rsidR="00E01306" w:rsidRPr="00BB25E9" w:rsidRDefault="00E01306" w:rsidP="00E01306">
      <w:pPr>
        <w:rPr>
          <w:rFonts w:ascii="Helvetica" w:hAnsi="Helvetica"/>
        </w:rPr>
      </w:pPr>
      <w:r w:rsidRPr="00BB25E9">
        <w:rPr>
          <w:rFonts w:ascii="Helvetica" w:hAnsi="Helvetica"/>
          <w:b/>
        </w:rPr>
        <w:t>Singh, 4/29/11</w:t>
      </w:r>
      <w:r w:rsidRPr="00BB25E9">
        <w:rPr>
          <w:rFonts w:ascii="Helvetica" w:hAnsi="Helvetica"/>
        </w:rPr>
        <w:t xml:space="preserve"> </w:t>
      </w:r>
    </w:p>
    <w:p w:rsidR="00E01306" w:rsidRPr="00BB25E9" w:rsidRDefault="00E01306" w:rsidP="00E01306">
      <w:pPr>
        <w:rPr>
          <w:rFonts w:ascii="Helvetica" w:hAnsi="Helvetica"/>
        </w:rPr>
      </w:pPr>
      <w:r w:rsidRPr="00BB25E9">
        <w:rPr>
          <w:rFonts w:ascii="Helvetica" w:hAnsi="Helvetica"/>
        </w:rPr>
        <w:t xml:space="preserve">(Ravinder Singh, “Earth Changes Part 1: The Cosmic Events” Ashtar Command Center Spiritual Blog, </w:t>
      </w:r>
      <w:hyperlink r:id="rId40" w:anchor="ixzz1QXLlbuGP" w:history="1">
        <w:r w:rsidRPr="00BB25E9">
          <w:rPr>
            <w:rStyle w:val="Hyperlink"/>
            <w:rFonts w:ascii="Helvetica" w:hAnsi="Helvetica"/>
          </w:rPr>
          <w:t>http://www.ashtarcommandcrew.net/profiles/blogs/earth-changes-part-1-the#ixzz1QXLlbuGP</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b. Removal of Evil from this Earth—a New Light Age. Our </w:t>
      </w:r>
      <w:r w:rsidRPr="00BB25E9">
        <w:rPr>
          <w:rFonts w:ascii="Helvetica" w:hAnsi="Helvetica"/>
          <w:b/>
          <w:u w:val="single"/>
        </w:rPr>
        <w:t>Earth is a planet where there are equal opportunities for the forces of Light and Darkness to manifest and take effect</w:t>
      </w:r>
      <w:r w:rsidRPr="00BB25E9">
        <w:rPr>
          <w:rFonts w:ascii="Helvetica" w:hAnsi="Helvetica"/>
        </w:rPr>
        <w:t xml:space="preserve">. </w:t>
      </w:r>
      <w:r w:rsidRPr="00BB25E9">
        <w:rPr>
          <w:rFonts w:ascii="Helvetica" w:hAnsi="Helvetica"/>
          <w:b/>
          <w:u w:val="single"/>
        </w:rPr>
        <w:t xml:space="preserve">These are evident in the 4 yugas, in which Light reigns supreme in one, darkness in another and a shade of these two </w:t>
      </w:r>
      <w:proofErr w:type="gramStart"/>
      <w:r w:rsidRPr="00BB25E9">
        <w:rPr>
          <w:rFonts w:ascii="Helvetica" w:hAnsi="Helvetica"/>
          <w:b/>
          <w:u w:val="single"/>
        </w:rPr>
        <w:t>manifest</w:t>
      </w:r>
      <w:proofErr w:type="gramEnd"/>
      <w:r w:rsidRPr="00BB25E9">
        <w:rPr>
          <w:rFonts w:ascii="Helvetica" w:hAnsi="Helvetica"/>
          <w:b/>
          <w:u w:val="single"/>
        </w:rPr>
        <w:t xml:space="preserve"> in the other two yugas.</w:t>
      </w:r>
      <w:r w:rsidRPr="00BB25E9">
        <w:rPr>
          <w:rFonts w:ascii="Helvetica" w:hAnsi="Helvetica"/>
        </w:rPr>
        <w:t xml:space="preserve"> </w:t>
      </w:r>
      <w:proofErr w:type="gramStart"/>
      <w:r w:rsidRPr="00BB25E9">
        <w:rPr>
          <w:rFonts w:ascii="Helvetica" w:hAnsi="Helvetica"/>
        </w:rPr>
        <w:t>However</w:t>
      </w:r>
      <w:proofErr w:type="gramEnd"/>
      <w:r w:rsidRPr="00BB25E9">
        <w:rPr>
          <w:rFonts w:ascii="Helvetica" w:hAnsi="Helvetica"/>
        </w:rPr>
        <w:t xml:space="preserve"> </w:t>
      </w:r>
      <w:r w:rsidRPr="00BB25E9">
        <w:rPr>
          <w:rFonts w:ascii="Helvetica" w:hAnsi="Helvetica"/>
          <w:b/>
          <w:u w:val="single"/>
        </w:rPr>
        <w:t xml:space="preserve">the reign of darkness has increased over the course of many </w:t>
      </w:r>
      <w:proofErr w:type="spellStart"/>
      <w:r w:rsidRPr="00BB25E9">
        <w:rPr>
          <w:rFonts w:ascii="Helvetica" w:hAnsi="Helvetica"/>
          <w:b/>
          <w:u w:val="single"/>
        </w:rPr>
        <w:t>Mahayugas</w:t>
      </w:r>
      <w:proofErr w:type="spellEnd"/>
      <w:r w:rsidRPr="00BB25E9">
        <w:rPr>
          <w:rFonts w:ascii="Helvetica" w:hAnsi="Helvetica"/>
          <w:b/>
          <w:u w:val="single"/>
        </w:rPr>
        <w:t>, resulting in an imbalance in creation and more burden on the Rishis</w:t>
      </w:r>
      <w:r w:rsidRPr="00BB25E9">
        <w:rPr>
          <w:rFonts w:ascii="Helvetica" w:hAnsi="Helvetica"/>
        </w:rPr>
        <w:t xml:space="preserve"> who take care of God’s creation. </w:t>
      </w:r>
      <w:r w:rsidRPr="00BB25E9">
        <w:rPr>
          <w:rFonts w:ascii="Helvetica" w:hAnsi="Helvetica"/>
          <w:b/>
          <w:u w:val="single"/>
        </w:rPr>
        <w:t>The Galactic alignment and many other events occurring this time has enabled the Rishis to initiate a very great project, which will not only set right this imbalance but also remove Evil completely from this Earth.</w:t>
      </w:r>
      <w:r w:rsidRPr="00BB25E9">
        <w:rPr>
          <w:rFonts w:ascii="Helvetica" w:hAnsi="Helvetica"/>
        </w:rPr>
        <w:t xml:space="preserve"> This project has been named as ‘</w:t>
      </w:r>
      <w:proofErr w:type="spellStart"/>
      <w:r w:rsidRPr="00BB25E9">
        <w:rPr>
          <w:rFonts w:ascii="Helvetica" w:hAnsi="Helvetica"/>
        </w:rPr>
        <w:t>Pavitrena</w:t>
      </w:r>
      <w:proofErr w:type="spellEnd"/>
      <w:r w:rsidRPr="00BB25E9">
        <w:rPr>
          <w:rFonts w:ascii="Helvetica" w:hAnsi="Helvetica"/>
        </w:rPr>
        <w:t xml:space="preserve"> </w:t>
      </w:r>
      <w:proofErr w:type="spellStart"/>
      <w:r w:rsidRPr="00BB25E9">
        <w:rPr>
          <w:rFonts w:ascii="Helvetica" w:hAnsi="Helvetica"/>
        </w:rPr>
        <w:t>Karyam</w:t>
      </w:r>
      <w:proofErr w:type="spellEnd"/>
      <w:r w:rsidRPr="00BB25E9">
        <w:rPr>
          <w:rFonts w:ascii="Helvetica" w:hAnsi="Helvetica"/>
        </w:rPr>
        <w:t xml:space="preserve">’. </w:t>
      </w:r>
      <w:r w:rsidRPr="00BB25E9">
        <w:rPr>
          <w:rFonts w:ascii="Helvetica" w:hAnsi="Helvetica"/>
          <w:b/>
          <w:u w:val="single"/>
        </w:rPr>
        <w:t>The aim of this project is to ensure that darkness and evil are not only made dormant but also removed completely from this Earth.</w:t>
      </w:r>
      <w:r w:rsidRPr="00BB25E9">
        <w:rPr>
          <w:rFonts w:ascii="Helvetica" w:hAnsi="Helvetica"/>
        </w:rPr>
        <w:t xml:space="preserve"> This also means that </w:t>
      </w:r>
      <w:r w:rsidRPr="00BB25E9">
        <w:rPr>
          <w:rFonts w:ascii="Helvetica" w:hAnsi="Helvetica"/>
          <w:b/>
          <w:u w:val="single"/>
        </w:rPr>
        <w:t>the other three yugas will no longer be present on this Earth henceforth and there will be Light Age all the time</w:t>
      </w:r>
      <w:r w:rsidRPr="00BB25E9">
        <w:rPr>
          <w:rFonts w:ascii="Helvetica" w:hAnsi="Helvetica"/>
        </w:rPr>
        <w:t xml:space="preserve">.  </w:t>
      </w:r>
      <w:r w:rsidRPr="00BB25E9">
        <w:rPr>
          <w:rFonts w:ascii="Helvetica" w:hAnsi="Helvetica"/>
          <w:b/>
          <w:u w:val="single"/>
        </w:rPr>
        <w:t>The Galactic alignment and the huge surge of Spiritual energies it brings about have enabled the Rishis to initiate this experimentation on this Earth, from this Light Age onwards.</w:t>
      </w:r>
      <w:r w:rsidRPr="00BB25E9">
        <w:rPr>
          <w:rFonts w:ascii="Helvetica" w:hAnsi="Helvetica"/>
        </w:rPr>
        <w:t xml:space="preserve"> Also, </w:t>
      </w:r>
      <w:r w:rsidRPr="00BB25E9">
        <w:rPr>
          <w:rFonts w:ascii="Helvetica" w:hAnsi="Helvetica"/>
          <w:b/>
          <w:u w:val="single"/>
        </w:rPr>
        <w:t xml:space="preserve">this is the first time that the Rishis could visit all the Manifested and Unmanifested Universes </w:t>
      </w:r>
      <w:proofErr w:type="gramStart"/>
      <w:r w:rsidRPr="00BB25E9">
        <w:rPr>
          <w:rFonts w:ascii="Helvetica" w:hAnsi="Helvetica"/>
          <w:b/>
          <w:u w:val="single"/>
        </w:rPr>
        <w:t>and  also</w:t>
      </w:r>
      <w:proofErr w:type="gramEnd"/>
      <w:r w:rsidRPr="00BB25E9">
        <w:rPr>
          <w:rFonts w:ascii="Helvetica" w:hAnsi="Helvetica"/>
          <w:b/>
          <w:u w:val="single"/>
        </w:rPr>
        <w:t xml:space="preserve"> enter the realm of the Primordial God, Mula Brahma</w:t>
      </w:r>
      <w:r w:rsidRPr="00BB25E9">
        <w:rPr>
          <w:rFonts w:ascii="Helvetica" w:hAnsi="Helvetica"/>
        </w:rPr>
        <w:t xml:space="preserve">.  </w:t>
      </w:r>
      <w:r w:rsidRPr="00BB25E9">
        <w:rPr>
          <w:rFonts w:ascii="Helvetica" w:hAnsi="Helvetica"/>
          <w:b/>
          <w:u w:val="single"/>
        </w:rPr>
        <w:t>The access to the energies and knowledge from all these Universes is another major reason for the initiation of this experimentation on this Earth</w:t>
      </w:r>
      <w:r w:rsidRPr="00BB25E9">
        <w:rPr>
          <w:rFonts w:ascii="Helvetica" w:hAnsi="Helvetica"/>
        </w:rPr>
        <w:t xml:space="preserve">. </w:t>
      </w:r>
    </w:p>
    <w:p w:rsidR="00E01306" w:rsidRPr="00BB25E9" w:rsidRDefault="00E01306" w:rsidP="00E01306">
      <w:pPr>
        <w:rPr>
          <w:rFonts w:ascii="Helvetica" w:hAnsi="Helvetica"/>
          <w:b/>
          <w:bCs/>
          <w:u w:val="single"/>
        </w:rPr>
      </w:pPr>
    </w:p>
    <w:p w:rsidR="00E01306" w:rsidRPr="00BB25E9" w:rsidRDefault="00E01306" w:rsidP="00E01306">
      <w:pPr>
        <w:rPr>
          <w:rFonts w:ascii="Helvetica" w:hAnsi="Helvetica"/>
          <w:b/>
        </w:rPr>
      </w:pPr>
      <w:r w:rsidRPr="00BB25E9">
        <w:rPr>
          <w:rFonts w:ascii="Helvetica" w:hAnsi="Helvetica"/>
          <w:b/>
        </w:rPr>
        <w:lastRenderedPageBreak/>
        <w:t xml:space="preserve">2012 will increase vibrational energy, helping the human race shift to higher levels of consciousness </w:t>
      </w:r>
    </w:p>
    <w:p w:rsidR="00E01306" w:rsidRPr="00BB25E9" w:rsidRDefault="00E01306" w:rsidP="00E01306">
      <w:pPr>
        <w:rPr>
          <w:rFonts w:ascii="Helvetica" w:hAnsi="Helvetica"/>
        </w:rPr>
      </w:pPr>
      <w:r w:rsidRPr="00BB25E9">
        <w:rPr>
          <w:rFonts w:ascii="Helvetica" w:hAnsi="Helvetica"/>
          <w:b/>
        </w:rPr>
        <w:t>Singh, 4/29</w:t>
      </w:r>
      <w:r w:rsidRPr="00BB25E9">
        <w:rPr>
          <w:rFonts w:ascii="Helvetica" w:hAnsi="Helvetica"/>
        </w:rPr>
        <w:t>/</w:t>
      </w:r>
      <w:r w:rsidRPr="00BB25E9">
        <w:rPr>
          <w:rFonts w:ascii="Helvetica" w:hAnsi="Helvetica"/>
          <w:b/>
        </w:rPr>
        <w:t>11</w:t>
      </w:r>
      <w:r w:rsidRPr="00BB25E9">
        <w:rPr>
          <w:rFonts w:ascii="Helvetica" w:hAnsi="Helvetica"/>
        </w:rPr>
        <w:t xml:space="preserve"> </w:t>
      </w:r>
    </w:p>
    <w:p w:rsidR="00E01306" w:rsidRPr="00BB25E9" w:rsidRDefault="00E01306" w:rsidP="00E01306">
      <w:pPr>
        <w:rPr>
          <w:rFonts w:ascii="Helvetica" w:hAnsi="Helvetica"/>
        </w:rPr>
      </w:pPr>
      <w:r w:rsidRPr="00BB25E9">
        <w:rPr>
          <w:rFonts w:ascii="Helvetica" w:hAnsi="Helvetica"/>
        </w:rPr>
        <w:t xml:space="preserve">(Ravinder Singh, “Earth Changes Part 1: The Cosmic Events” Ashtar Command Center Spiritual Blog, </w:t>
      </w:r>
      <w:hyperlink r:id="rId41" w:anchor="ixzz1QXLlbuGP" w:history="1">
        <w:r w:rsidRPr="00BB25E9">
          <w:rPr>
            <w:rStyle w:val="Hyperlink"/>
            <w:rFonts w:ascii="Helvetica" w:hAnsi="Helvetica"/>
          </w:rPr>
          <w:t>http://www.ashtarcommandcrew.net/profiles/blogs/earth-changes-part-1-the#ixzz1QXLlbuGP</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c) Further Effects of the Galactic Alignment </w:t>
      </w:r>
      <w:proofErr w:type="gramStart"/>
      <w:r w:rsidRPr="00BB25E9">
        <w:rPr>
          <w:rFonts w:ascii="Helvetica" w:hAnsi="Helvetica"/>
          <w:b/>
          <w:u w:val="single"/>
        </w:rPr>
        <w:t>The</w:t>
      </w:r>
      <w:proofErr w:type="gramEnd"/>
      <w:r w:rsidRPr="00BB25E9">
        <w:rPr>
          <w:rFonts w:ascii="Helvetica" w:hAnsi="Helvetica"/>
          <w:b/>
          <w:u w:val="single"/>
        </w:rPr>
        <w:t xml:space="preserve"> Galactic alignment of 2012 has enabled energies of very high frequencies to be released from the three sources which are coming together in alignment. It is also helping newer energies to come into our Galaxy</w:t>
      </w:r>
      <w:r w:rsidRPr="00BB25E9">
        <w:rPr>
          <w:rFonts w:ascii="Helvetica" w:hAnsi="Helvetica"/>
        </w:rPr>
        <w:t xml:space="preserve">. All these </w:t>
      </w:r>
      <w:r w:rsidRPr="00BB25E9">
        <w:rPr>
          <w:rFonts w:ascii="Helvetica" w:hAnsi="Helvetica"/>
          <w:b/>
          <w:u w:val="single"/>
        </w:rPr>
        <w:t>Energies are already reaching our Earth and this will increase as we move towards 2012</w:t>
      </w:r>
      <w:r w:rsidRPr="00BB25E9">
        <w:rPr>
          <w:rFonts w:ascii="Helvetica" w:hAnsi="Helvetica"/>
        </w:rPr>
        <w:t xml:space="preserve">. Normally the Energies are released in the form of rays or spirals. Now the new energies in shape of ‘X’ and ‘Z’ are getting released. </w:t>
      </w:r>
      <w:r w:rsidRPr="00BB25E9">
        <w:rPr>
          <w:rFonts w:ascii="Helvetica" w:hAnsi="Helvetica"/>
          <w:b/>
          <w:u w:val="single"/>
        </w:rPr>
        <w:t xml:space="preserve">These new energies are being released from eclipse which occurred between 31st December and 1st </w:t>
      </w:r>
      <w:proofErr w:type="spellStart"/>
      <w:r w:rsidRPr="00BB25E9">
        <w:rPr>
          <w:rFonts w:ascii="Helvetica" w:hAnsi="Helvetica"/>
          <w:b/>
          <w:u w:val="single"/>
        </w:rPr>
        <w:t>Janurary</w:t>
      </w:r>
      <w:proofErr w:type="spellEnd"/>
      <w:r w:rsidRPr="00BB25E9">
        <w:rPr>
          <w:rFonts w:ascii="Helvetica" w:hAnsi="Helvetica"/>
          <w:b/>
          <w:u w:val="single"/>
        </w:rPr>
        <w:t xml:space="preserve"> of this year</w:t>
      </w:r>
      <w:r w:rsidRPr="00BB25E9">
        <w:rPr>
          <w:rFonts w:ascii="Helvetica" w:hAnsi="Helvetica"/>
        </w:rPr>
        <w:t xml:space="preserve">. The alignment has eased the process of anchoring these higher energies on our Earth. These new energies are first absorbed by the Photon belt and then released to our Earth. </w:t>
      </w:r>
      <w:r w:rsidRPr="00BB25E9">
        <w:rPr>
          <w:rFonts w:ascii="Helvetica" w:hAnsi="Helvetica"/>
          <w:b/>
          <w:u w:val="single"/>
        </w:rPr>
        <w:t>The first impact is the increase in the vibrational frequency of our Earth, resulting in a lot of positive churning to take place at all levels. This churning helps every human being on Earth to deal with his own negativity and get over them, in order to move into the New Light Age</w:t>
      </w:r>
      <w:r w:rsidRPr="00BB25E9">
        <w:rPr>
          <w:rFonts w:ascii="Helvetica" w:hAnsi="Helvetica"/>
        </w:rPr>
        <w:t xml:space="preserve">. This alignment has also brought in new knowledge and is helping all humanity to become aware of newer possibilities of life and creation. </w:t>
      </w:r>
      <w:r w:rsidRPr="00BB25E9">
        <w:rPr>
          <w:rFonts w:ascii="Helvetica" w:hAnsi="Helvetica"/>
          <w:b/>
          <w:u w:val="single"/>
        </w:rPr>
        <w:t xml:space="preserve">It has enabled a major push and growth in the whole galaxy. </w:t>
      </w:r>
      <w:r w:rsidRPr="00BB25E9">
        <w:rPr>
          <w:rFonts w:ascii="Helvetica" w:hAnsi="Helvetica"/>
        </w:rPr>
        <w:t>The new experimentation, ‘</w:t>
      </w:r>
      <w:proofErr w:type="spellStart"/>
      <w:r w:rsidRPr="00BB25E9">
        <w:rPr>
          <w:rFonts w:ascii="Helvetica" w:hAnsi="Helvetica"/>
          <w:b/>
          <w:u w:val="single"/>
        </w:rPr>
        <w:t>Pavitrena</w:t>
      </w:r>
      <w:proofErr w:type="spellEnd"/>
      <w:r w:rsidRPr="00BB25E9">
        <w:rPr>
          <w:rFonts w:ascii="Helvetica" w:hAnsi="Helvetica"/>
          <w:b/>
          <w:u w:val="single"/>
        </w:rPr>
        <w:t xml:space="preserve"> </w:t>
      </w:r>
      <w:proofErr w:type="spellStart"/>
      <w:r w:rsidRPr="00BB25E9">
        <w:rPr>
          <w:rFonts w:ascii="Helvetica" w:hAnsi="Helvetica"/>
          <w:b/>
          <w:u w:val="single"/>
        </w:rPr>
        <w:t>Karyam</w:t>
      </w:r>
      <w:proofErr w:type="spellEnd"/>
      <w:r w:rsidRPr="00BB25E9">
        <w:rPr>
          <w:rFonts w:ascii="Helvetica" w:hAnsi="Helvetica"/>
          <w:b/>
          <w:u w:val="single"/>
        </w:rPr>
        <w:t>’</w:t>
      </w:r>
      <w:r w:rsidRPr="00BB25E9">
        <w:rPr>
          <w:rFonts w:ascii="Helvetica" w:hAnsi="Helvetica"/>
        </w:rPr>
        <w:t xml:space="preserve"> </w:t>
      </w:r>
      <w:r w:rsidRPr="00BB25E9">
        <w:rPr>
          <w:rFonts w:ascii="Helvetica" w:hAnsi="Helvetica"/>
          <w:b/>
          <w:u w:val="single"/>
        </w:rPr>
        <w:t>has become possible because of this growth</w:t>
      </w:r>
      <w:r w:rsidRPr="00BB25E9">
        <w:rPr>
          <w:rFonts w:ascii="Helvetica" w:hAnsi="Helvetica"/>
        </w:rPr>
        <w:t xml:space="preserve">. </w:t>
      </w:r>
      <w:r w:rsidRPr="00BB25E9">
        <w:rPr>
          <w:rFonts w:ascii="Helvetica" w:hAnsi="Helvetica"/>
          <w:b/>
          <w:u w:val="single"/>
        </w:rPr>
        <w:t>The Galactic alignment is slowly increasing the pace of rotation of the entire Milky way galaxy and will help it shift higher to many levels of consciousness</w:t>
      </w:r>
      <w:r w:rsidRPr="00BB25E9">
        <w:rPr>
          <w:rFonts w:ascii="Helvetica" w:hAnsi="Helvetica"/>
        </w:rPr>
        <w:t xml:space="preserve">. This alignment is so powerful that </w:t>
      </w:r>
      <w:r w:rsidRPr="00BB25E9">
        <w:rPr>
          <w:rFonts w:ascii="Helvetica" w:hAnsi="Helvetica"/>
          <w:b/>
          <w:u w:val="single"/>
        </w:rPr>
        <w:t>it can shift the entire Material Cosmos to the next level of consciousness</w:t>
      </w:r>
      <w:r w:rsidRPr="00BB25E9">
        <w:rPr>
          <w:rFonts w:ascii="Helvetica" w:hAnsi="Helvetica"/>
        </w:rPr>
        <w:t xml:space="preserve">. But since this is not the right time for such a shift, the Rishis headed by Vasishtha Maharshi are monitoring the entire process with great vigilance to keep such huge effects in check. </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9B3183" w:rsidP="00E01306">
      <w:pPr>
        <w:pStyle w:val="Heading1"/>
        <w:rPr>
          <w:rFonts w:ascii="Helvetica" w:hAnsi="Helvetica"/>
        </w:rPr>
      </w:pPr>
      <w:bookmarkStart w:id="53" w:name="_Toc171580828"/>
      <w:bookmarkStart w:id="54" w:name="_Toc324201520"/>
      <w:r w:rsidRPr="00BB25E9">
        <w:rPr>
          <w:rFonts w:ascii="Helvetica" w:hAnsi="Helvetica"/>
        </w:rPr>
        <w:lastRenderedPageBreak/>
        <w:t xml:space="preserve">A/T </w:t>
      </w:r>
      <w:r w:rsidR="00E01306" w:rsidRPr="00BB25E9">
        <w:rPr>
          <w:rFonts w:ascii="Helvetica" w:hAnsi="Helvetica"/>
        </w:rPr>
        <w:t>Ashtar is Demonic</w:t>
      </w:r>
      <w:bookmarkEnd w:id="53"/>
      <w:bookmarkEnd w:id="54"/>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Rejecting religious notions seeks to legitimate things like racial and religious purity that undermine basic rights of religious freedom</w:t>
      </w:r>
    </w:p>
    <w:p w:rsidR="00E01306" w:rsidRPr="00BB25E9" w:rsidRDefault="00E01306" w:rsidP="00E01306">
      <w:pPr>
        <w:rPr>
          <w:rFonts w:ascii="Helvetica" w:hAnsi="Helvetica"/>
          <w:b/>
        </w:rPr>
      </w:pPr>
      <w:r w:rsidRPr="00BB25E9">
        <w:rPr>
          <w:rFonts w:ascii="Helvetica" w:hAnsi="Helvetica"/>
          <w:b/>
        </w:rPr>
        <w:t xml:space="preserve">Nussbaum, Ph. D from Harvard, 4 </w:t>
      </w:r>
    </w:p>
    <w:p w:rsidR="00E01306" w:rsidRPr="00BB25E9" w:rsidRDefault="00E01306" w:rsidP="00E01306">
      <w:pPr>
        <w:rPr>
          <w:rFonts w:ascii="Helvetica" w:hAnsi="Helvetica"/>
        </w:rPr>
      </w:pPr>
      <w:r w:rsidRPr="00BB25E9">
        <w:rPr>
          <w:rFonts w:ascii="Helvetica" w:hAnsi="Helvetica"/>
          <w:b/>
        </w:rPr>
        <w:t>(</w:t>
      </w:r>
      <w:r w:rsidRPr="00BB25E9">
        <w:rPr>
          <w:rFonts w:ascii="Helvetica" w:hAnsi="Helvetica"/>
        </w:rPr>
        <w:t xml:space="preserve">Martha, Ph. D from Harvard and professor of philosophy at Harvard, Brown, and Oxford, “Religious Intolerance,” Foreign Policy Magazine, Issue No. 144 Sep-Oct 2004, JSTOR, 6/27/11 </w:t>
      </w:r>
      <w:proofErr w:type="spellStart"/>
      <w:r w:rsidRPr="00BB25E9">
        <w:rPr>
          <w:rFonts w:ascii="Helvetica" w:hAnsi="Helvetica"/>
        </w:rPr>
        <w:t>JSkoog</w:t>
      </w:r>
      <w:proofErr w:type="spellEnd"/>
      <w:r w:rsidRPr="00BB25E9">
        <w:rPr>
          <w:rFonts w:ascii="Helvetica" w:hAnsi="Helvetica"/>
        </w:rPr>
        <w:t>)</w:t>
      </w:r>
    </w:p>
    <w:p w:rsidR="00E01306" w:rsidRPr="00BB25E9" w:rsidRDefault="00E01306" w:rsidP="00E01306">
      <w:pPr>
        <w:rPr>
          <w:rFonts w:ascii="Helvetica" w:hAnsi="Helvetica"/>
        </w:rPr>
      </w:pPr>
      <w:r w:rsidRPr="00BB25E9">
        <w:rPr>
          <w:rFonts w:ascii="Helvetica" w:hAnsi="Helvetica"/>
        </w:rPr>
        <w:t xml:space="preserve">Sometimes old ideas arc the most dangerous, and few ideas </w:t>
      </w:r>
      <w:proofErr w:type="spellStart"/>
      <w:r w:rsidRPr="00BB25E9">
        <w:rPr>
          <w:rFonts w:ascii="Helvetica" w:hAnsi="Helvetica"/>
        </w:rPr>
        <w:t>arc</w:t>
      </w:r>
      <w:proofErr w:type="spellEnd"/>
      <w:r w:rsidRPr="00BB25E9">
        <w:rPr>
          <w:rFonts w:ascii="Helvetica" w:hAnsi="Helvetica"/>
        </w:rPr>
        <w:t xml:space="preserve"> older than those that undergird religious intolerance. Lamentably, these ideas are acquiring new life. In 2002, Hindus in Gujarat, India, killed several hundred Muslims, with the collaboration of public officials and the police. Europe has recently seen a frightening rebirth of anti-Semitism, while the appeal of radical forms of Islam appears to be increasing in the Muslim world</w:t>
      </w:r>
      <w:r w:rsidRPr="00BB25E9">
        <w:rPr>
          <w:rFonts w:ascii="Helvetica" w:hAnsi="Helvetica"/>
          <w:b/>
          <w:u w:val="single"/>
        </w:rPr>
        <w:t xml:space="preserve">. Prejudice against Muslims and a tendency </w:t>
      </w:r>
      <w:proofErr w:type="spellStart"/>
      <w:r w:rsidRPr="00BB25E9">
        <w:rPr>
          <w:rFonts w:ascii="Helvetica" w:hAnsi="Helvetica"/>
          <w:b/>
          <w:u w:val="single"/>
        </w:rPr>
        <w:t>co</w:t>
      </w:r>
      <w:proofErr w:type="spellEnd"/>
      <w:r w:rsidRPr="00BB25E9">
        <w:rPr>
          <w:rFonts w:ascii="Helvetica" w:hAnsi="Helvetica"/>
          <w:b/>
          <w:u w:val="single"/>
        </w:rPr>
        <w:t xml:space="preserve"> equate Islam with terrorism are too prominent in the United States. On and on it goes. Intolerance breeds intolerance, as expressions of hatred fuel existing insecurities and permit people to see their own aggression as legitimate self-defense.</w:t>
      </w:r>
      <w:r w:rsidRPr="00BB25E9">
        <w:rPr>
          <w:rFonts w:ascii="Helvetica" w:hAnsi="Helvetica"/>
        </w:rPr>
        <w:t xml:space="preserve"> Two ideas typically foster religious intolerance and disrespect. The first is that </w:t>
      </w:r>
      <w:r w:rsidRPr="00BB25E9">
        <w:rPr>
          <w:rFonts w:ascii="Helvetica" w:hAnsi="Helvetica"/>
          <w:b/>
          <w:u w:val="single"/>
        </w:rPr>
        <w:t xml:space="preserve">one's own religion is the only true religion and that other religions are false or morally incorrect. </w:t>
      </w:r>
      <w:r w:rsidRPr="00BB25E9">
        <w:rPr>
          <w:rFonts w:ascii="Helvetica" w:hAnsi="Helvetica"/>
        </w:rPr>
        <w:t xml:space="preserve">But people possessed of this view can also believe that others deserve respect for their committed beliefs, so long as they do no harm. </w:t>
      </w:r>
      <w:r w:rsidRPr="00BB25E9">
        <w:rPr>
          <w:rFonts w:ascii="Helvetica" w:hAnsi="Helvetica"/>
          <w:b/>
          <w:u w:val="single"/>
        </w:rPr>
        <w:t>Much more dangerous is the second idea, that the state and private citizens should coerce people into adhering to the "correct" religious approach. It's an idea that is catching on, even in many modern democracies.</w:t>
      </w:r>
      <w:r w:rsidRPr="00BB25E9">
        <w:rPr>
          <w:rFonts w:ascii="Helvetica" w:hAnsi="Helvetica"/>
        </w:rPr>
        <w:t xml:space="preserve"> </w:t>
      </w:r>
      <w:r w:rsidRPr="00BB25E9">
        <w:rPr>
          <w:rFonts w:ascii="Helvetica" w:hAnsi="Helvetica"/>
          <w:b/>
          <w:u w:val="single"/>
        </w:rPr>
        <w:t>France's reluctance to tolerate religious symbols</w:t>
      </w:r>
      <w:r w:rsidRPr="00BB25E9">
        <w:rPr>
          <w:rFonts w:ascii="Helvetica" w:hAnsi="Helvetica"/>
        </w:rPr>
        <w:t xml:space="preserve"> in schools </w:t>
      </w:r>
      <w:r w:rsidRPr="00BB25E9">
        <w:rPr>
          <w:rFonts w:ascii="Helvetica" w:hAnsi="Helvetica"/>
          <w:b/>
          <w:u w:val="single"/>
        </w:rPr>
        <w:t>and the Hindu right wing's repeated claims that minorities in India must become part of Hindu culture are disturbing recent examples.</w:t>
      </w:r>
      <w:r w:rsidRPr="00BB25E9">
        <w:rPr>
          <w:rFonts w:ascii="Helvetica" w:hAnsi="Helvetica"/>
        </w:rPr>
        <w:t xml:space="preserve"> The </w:t>
      </w:r>
      <w:r w:rsidRPr="00BB25E9">
        <w:rPr>
          <w:rFonts w:ascii="Helvetica" w:hAnsi="Helvetica"/>
          <w:b/>
          <w:u w:val="single"/>
        </w:rPr>
        <w:t xml:space="preserve">resurgence of this kind of thinking poses a profound threat to liberal societies, which </w:t>
      </w:r>
      <w:proofErr w:type="spellStart"/>
      <w:r w:rsidRPr="00BB25E9">
        <w:rPr>
          <w:rFonts w:ascii="Helvetica" w:hAnsi="Helvetica"/>
          <w:b/>
          <w:u w:val="single"/>
        </w:rPr>
        <w:t>arc</w:t>
      </w:r>
      <w:proofErr w:type="spellEnd"/>
      <w:r w:rsidRPr="00BB25E9">
        <w:rPr>
          <w:rFonts w:ascii="Helvetica" w:hAnsi="Helvetica"/>
          <w:b/>
          <w:u w:val="single"/>
        </w:rPr>
        <w:t xml:space="preserve"> based on ideas of liberty and equality</w:t>
      </w:r>
      <w:r w:rsidRPr="00BB25E9">
        <w:rPr>
          <w:rFonts w:ascii="Helvetica" w:hAnsi="Helvetica"/>
        </w:rPr>
        <w:t xml:space="preserve">. The appeal </w:t>
      </w:r>
      <w:r w:rsidRPr="00BB25E9">
        <w:rPr>
          <w:rFonts w:ascii="Helvetica" w:hAnsi="Helvetica"/>
          <w:b/>
          <w:u w:val="single"/>
        </w:rPr>
        <w:t>of religious intolerance is easy to understand.</w:t>
      </w:r>
      <w:r w:rsidRPr="00BB25E9">
        <w:rPr>
          <w:rFonts w:ascii="Helvetica" w:hAnsi="Helvetica"/>
        </w:rPr>
        <w:t xml:space="preserve"> From an early age, humans are aware of helplessness toward things of the highest importance, such as food, love, and life itself</w:t>
      </w:r>
      <w:r w:rsidRPr="00BB25E9">
        <w:rPr>
          <w:rFonts w:ascii="Helvetica" w:hAnsi="Helvetica"/>
          <w:b/>
          <w:u w:val="single"/>
        </w:rPr>
        <w:t>. Religion helps people cope with loss and the fear of death; it teaches moral principles and motivates people to follow them. But precisely because religions are such powerful sources of morality and community, they all too easily become vehicles for the flight from helplessness, which so often manifests itself in oppression and the imposition of hierarchy</w:t>
      </w:r>
      <w:r w:rsidRPr="00BB25E9">
        <w:rPr>
          <w:rFonts w:ascii="Helvetica" w:hAnsi="Helvetica"/>
        </w:rPr>
        <w:t xml:space="preserve">. In today's accelerating world, people confront ethnic and religious differences in new and frightening ways. By clinging to a </w:t>
      </w:r>
      <w:proofErr w:type="gramStart"/>
      <w:r w:rsidRPr="00BB25E9">
        <w:rPr>
          <w:rFonts w:ascii="Helvetica" w:hAnsi="Helvetica"/>
        </w:rPr>
        <w:t>religion</w:t>
      </w:r>
      <w:proofErr w:type="gramEnd"/>
      <w:r w:rsidRPr="00BB25E9">
        <w:rPr>
          <w:rFonts w:ascii="Helvetica" w:hAnsi="Helvetica"/>
        </w:rPr>
        <w:t xml:space="preserve"> they believe to be the right one, surrounding themselves with coreligionists, and then subordinating others who do not accept that religion, people can forget for a time their weakness and mortality. </w:t>
      </w:r>
      <w:r w:rsidRPr="00BB25E9">
        <w:rPr>
          <w:rFonts w:ascii="Helvetica" w:hAnsi="Helvetica"/>
          <w:b/>
          <w:u w:val="single"/>
        </w:rPr>
        <w:t xml:space="preserve">Good laws are not enough to combat this fundamentally emotional and social problem. Modern liberal societies have long understood the importance of legal and constitutional norms expressing a commitment to religious liberty and to the equality of citizens of different religions. </w:t>
      </w:r>
      <w:proofErr w:type="gramStart"/>
      <w:r w:rsidRPr="00BB25E9">
        <w:rPr>
          <w:rFonts w:ascii="Helvetica" w:hAnsi="Helvetica"/>
        </w:rPr>
        <w:t>But,</w:t>
      </w:r>
      <w:proofErr w:type="gramEnd"/>
      <w:r w:rsidRPr="00BB25E9">
        <w:rPr>
          <w:rFonts w:ascii="Helvetica" w:hAnsi="Helvetica"/>
        </w:rPr>
        <w:t xml:space="preserve"> though codification is essential, constitutions and laws do not implement themselves, and public norms are impotent without education are impotent without educational and cultural reinforcement. We need, then, to think harder about how rhetoric (as well as poetry, music, and art) can support pluralism and toleration. The leaders of the U.S. civil rights movement understood the need for this kind of support; the speeches of Martin Luther King Jr. illustrate how rhetoric can help people imagine equality and see difference as a source of richness rather than fear. During the recent electoral campaign in India, leaders of the Congress Party, especially Sonia Gandhi, effectively conveyed the image of an inherently pluralistic India. (The words of India's national anthem, written by pluralist poet Rabindranath </w:t>
      </w:r>
      <w:proofErr w:type="spellStart"/>
      <w:r w:rsidRPr="00BB25E9">
        <w:rPr>
          <w:rFonts w:ascii="Helvetica" w:hAnsi="Helvetica"/>
        </w:rPr>
        <w:t>Tagorc</w:t>
      </w:r>
      <w:proofErr w:type="spellEnd"/>
      <w:r w:rsidRPr="00BB25E9">
        <w:rPr>
          <w:rFonts w:ascii="Helvetica" w:hAnsi="Helvetica"/>
        </w:rPr>
        <w:t xml:space="preserve">, also celebrate India's regional and ethnic differences.) The current U.S. administration has made useful statements about the importance of not demonizing Islam, but </w:t>
      </w:r>
      <w:r w:rsidRPr="00BB25E9">
        <w:rPr>
          <w:rFonts w:ascii="Helvetica" w:hAnsi="Helvetica"/>
          <w:b/>
          <w:u w:val="single"/>
        </w:rPr>
        <w:t>the rhetoric of certain key officials has also highlighted Christian religion in ways that undermine tolerance</w:t>
      </w:r>
      <w:r w:rsidRPr="00BB25E9">
        <w:rPr>
          <w:rFonts w:ascii="Helvetica" w:hAnsi="Helvetica"/>
        </w:rPr>
        <w:t>. Attorney General John Ashcroft, for example, regularly asks his staff to sing Christian songs. And while he was a silting U.S. senator</w:t>
      </w:r>
      <w:r w:rsidRPr="00BB25E9">
        <w:rPr>
          <w:rFonts w:ascii="Helvetica" w:hAnsi="Helvetica"/>
          <w:b/>
          <w:u w:val="single"/>
        </w:rPr>
        <w:t>, Ashcroft characterized America as "a culture that has no king but Jesus."</w:t>
      </w:r>
      <w:r w:rsidRPr="00BB25E9">
        <w:rPr>
          <w:rFonts w:ascii="Helvetica" w:hAnsi="Helvetica"/>
        </w:rPr>
        <w:t xml:space="preserve"> For centuries, </w:t>
      </w:r>
      <w:r w:rsidRPr="00BB25E9">
        <w:rPr>
          <w:rFonts w:ascii="Helvetica" w:hAnsi="Helvetica"/>
        </w:rPr>
        <w:lastRenderedPageBreak/>
        <w:t xml:space="preserve">liberal thinkers have focused on legal and constitutional avenues to tolerance, neglecting the public cultivation of emotion and imagination. But liberals ignore public rhetoric at their peril. All modern states and their leaders convey visions of religious equality or inequality through their chokes of language and image. Writing to the Quaker community in 1789, then President George Washington said, "The conscientious scruples of all men should be treated with great delicacy and tenderness." Such delicacy is now in short supply. </w:t>
      </w:r>
      <w:r w:rsidRPr="00BB25E9">
        <w:rPr>
          <w:rFonts w:ascii="Helvetica" w:hAnsi="Helvetica"/>
          <w:b/>
          <w:u w:val="single"/>
        </w:rPr>
        <w:t>If leaders do not think carefully about how to use public language to foster respect, human equality will remain vulnerable.</w:t>
      </w:r>
      <w:r w:rsidRPr="00BB25E9">
        <w:rPr>
          <w:rFonts w:ascii="Helvetica" w:hAnsi="Helvetica"/>
        </w:rPr>
        <w:t xml:space="preserve"> </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pStyle w:val="Heading1"/>
        <w:rPr>
          <w:rFonts w:ascii="Helvetica" w:hAnsi="Helvetica"/>
        </w:rPr>
      </w:pPr>
      <w:bookmarkStart w:id="55" w:name="_Toc171580829"/>
      <w:bookmarkStart w:id="56" w:name="_Toc324201521"/>
      <w:r w:rsidRPr="00BB25E9">
        <w:rPr>
          <w:rFonts w:ascii="Helvetica" w:hAnsi="Helvetica"/>
        </w:rPr>
        <w:lastRenderedPageBreak/>
        <w:t>A</w:t>
      </w:r>
      <w:r w:rsidR="009B3183" w:rsidRPr="00BB25E9">
        <w:rPr>
          <w:rFonts w:ascii="Helvetica" w:hAnsi="Helvetica"/>
        </w:rPr>
        <w:t>/</w:t>
      </w:r>
      <w:proofErr w:type="gramStart"/>
      <w:r w:rsidR="009B3183" w:rsidRPr="00BB25E9">
        <w:rPr>
          <w:rFonts w:ascii="Helvetica" w:hAnsi="Helvetica"/>
        </w:rPr>
        <w:t xml:space="preserve">T </w:t>
      </w:r>
      <w:r w:rsidRPr="00BB25E9">
        <w:rPr>
          <w:rFonts w:ascii="Helvetica" w:hAnsi="Helvetica"/>
        </w:rPr>
        <w:t xml:space="preserve"> Ashtar</w:t>
      </w:r>
      <w:proofErr w:type="gramEnd"/>
      <w:r w:rsidRPr="00BB25E9">
        <w:rPr>
          <w:rFonts w:ascii="Helvetica" w:hAnsi="Helvetica"/>
        </w:rPr>
        <w:t xml:space="preserve"> is Alien Invasion</w:t>
      </w:r>
      <w:bookmarkEnd w:id="55"/>
      <w:bookmarkEnd w:id="56"/>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The Ashtar Command do not pose a threat – they rule under the law of Love</w:t>
      </w:r>
    </w:p>
    <w:p w:rsidR="00E01306" w:rsidRPr="00BB25E9" w:rsidRDefault="00E01306" w:rsidP="00E01306">
      <w:pPr>
        <w:rPr>
          <w:rFonts w:ascii="Helvetica" w:hAnsi="Helvetica"/>
        </w:rPr>
      </w:pPr>
      <w:r w:rsidRPr="00BB25E9">
        <w:rPr>
          <w:rFonts w:ascii="Helvetica" w:hAnsi="Helvetica"/>
          <w:b/>
        </w:rPr>
        <w:t>Lord Ashtar, 2004</w:t>
      </w:r>
      <w:r w:rsidRPr="00BB25E9">
        <w:rPr>
          <w:rFonts w:ascii="Helvetica" w:hAnsi="Helvetica"/>
        </w:rPr>
        <w:t xml:space="preserve"> (August 19, 2004, “Our Fleets Are </w:t>
      </w:r>
      <w:proofErr w:type="gramStart"/>
      <w:r w:rsidRPr="00BB25E9">
        <w:rPr>
          <w:rFonts w:ascii="Helvetica" w:hAnsi="Helvetica"/>
        </w:rPr>
        <w:t>In</w:t>
      </w:r>
      <w:proofErr w:type="gramEnd"/>
      <w:r w:rsidRPr="00BB25E9">
        <w:rPr>
          <w:rFonts w:ascii="Helvetica" w:hAnsi="Helvetica"/>
        </w:rPr>
        <w:t xml:space="preserve"> Position, Ready Yourselves” Brother </w:t>
      </w:r>
      <w:proofErr w:type="spellStart"/>
      <w:r w:rsidRPr="00BB25E9">
        <w:rPr>
          <w:rFonts w:ascii="Helvetica" w:hAnsi="Helvetica"/>
        </w:rPr>
        <w:t>Veritus</w:t>
      </w:r>
      <w:proofErr w:type="spellEnd"/>
      <w:r w:rsidRPr="00BB25E9">
        <w:rPr>
          <w:rFonts w:ascii="Helvetica" w:hAnsi="Helvetica"/>
        </w:rPr>
        <w:t xml:space="preserve">, </w:t>
      </w:r>
      <w:hyperlink r:id="rId42" w:history="1">
        <w:r w:rsidRPr="00BB25E9">
          <w:rPr>
            <w:rStyle w:val="Hyperlink"/>
            <w:rFonts w:ascii="Helvetica" w:hAnsi="Helvetica"/>
          </w:rPr>
          <w:t>http://www.luisprada.com/Protected/ashtar_command_mission.htm</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Humanity is responsible by itself for the current situation of the planet.  </w:t>
      </w:r>
      <w:r w:rsidRPr="00BB25E9">
        <w:rPr>
          <w:rFonts w:ascii="Helvetica" w:hAnsi="Helvetica"/>
          <w:b/>
          <w:u w:val="single"/>
        </w:rPr>
        <w:t xml:space="preserve">Many human beings think we are “invading monsters” with the purpose of conquering Earth, for it was suggested and projected this way by the audiovisual media of the planet: radio, movie, press, television and also this happens because of the ruling ignorance about the </w:t>
      </w:r>
      <w:proofErr w:type="gramStart"/>
      <w:r w:rsidRPr="00BB25E9">
        <w:rPr>
          <w:rFonts w:ascii="Helvetica" w:hAnsi="Helvetica"/>
          <w:b/>
          <w:u w:val="single"/>
        </w:rPr>
        <w:t>Brothers</w:t>
      </w:r>
      <w:proofErr w:type="gramEnd"/>
      <w:r w:rsidRPr="00BB25E9">
        <w:rPr>
          <w:rFonts w:ascii="Helvetica" w:hAnsi="Helvetica"/>
          <w:b/>
          <w:u w:val="single"/>
        </w:rPr>
        <w:t xml:space="preserve"> of space</w:t>
      </w:r>
      <w:r w:rsidRPr="00BB25E9">
        <w:rPr>
          <w:rFonts w:ascii="Helvetica" w:hAnsi="Helvetica"/>
        </w:rPr>
        <w:t xml:space="preserve">.  </w:t>
      </w:r>
      <w:r w:rsidRPr="00BB25E9">
        <w:rPr>
          <w:rFonts w:ascii="Helvetica" w:hAnsi="Helvetica"/>
          <w:b/>
          <w:u w:val="single"/>
        </w:rPr>
        <w:t>They are distorted ideas that do not adjust to truth at all.   Know that we, your elder Brothers in evolution, have always assisted you and helped you since a very long time ago</w:t>
      </w:r>
      <w:r w:rsidRPr="00BB25E9">
        <w:rPr>
          <w:rFonts w:ascii="Helvetica" w:hAnsi="Helvetica"/>
        </w:rPr>
        <w:t xml:space="preserve">.  </w:t>
      </w:r>
      <w:r w:rsidRPr="00BB25E9">
        <w:rPr>
          <w:rFonts w:ascii="Helvetica" w:hAnsi="Helvetica"/>
          <w:b/>
          <w:u w:val="single"/>
        </w:rPr>
        <w:t>Our only aim is Love</w:t>
      </w:r>
      <w:r w:rsidRPr="00BB25E9">
        <w:rPr>
          <w:rFonts w:ascii="Helvetica" w:hAnsi="Helvetica"/>
        </w:rPr>
        <w:t xml:space="preserve">.  It is required that </w:t>
      </w:r>
      <w:r w:rsidRPr="00BB25E9">
        <w:rPr>
          <w:rFonts w:ascii="Helvetica" w:hAnsi="Helvetica"/>
          <w:b/>
          <w:u w:val="single"/>
        </w:rPr>
        <w:t>all understand and accept our real existence and to appeal to common sense</w:t>
      </w:r>
      <w:r w:rsidRPr="00BB25E9">
        <w:rPr>
          <w:rFonts w:ascii="Helvetica" w:hAnsi="Helvetica"/>
        </w:rPr>
        <w:t xml:space="preserve">:  </w:t>
      </w:r>
      <w:r w:rsidRPr="00BB25E9">
        <w:rPr>
          <w:rFonts w:ascii="Helvetica" w:hAnsi="Helvetica"/>
          <w:b/>
          <w:u w:val="single"/>
        </w:rPr>
        <w:t>A vast Universe nor the infinite cosmos has not been created for only one planet to remain inhabited by intelligent beings, conscious of their existence</w:t>
      </w:r>
      <w:r w:rsidRPr="00BB25E9">
        <w:rPr>
          <w:rFonts w:ascii="Helvetica" w:hAnsi="Helvetica"/>
        </w:rPr>
        <w:t xml:space="preserve">.  </w:t>
      </w:r>
      <w:r w:rsidRPr="00BB25E9">
        <w:rPr>
          <w:rFonts w:ascii="Helvetica" w:hAnsi="Helvetica"/>
          <w:b/>
          <w:u w:val="single"/>
        </w:rPr>
        <w:t>All is populated: Infinity of worlds, solar systems and galaxies.</w:t>
      </w:r>
      <w:r w:rsidRPr="00BB25E9">
        <w:rPr>
          <w:rFonts w:ascii="Helvetica" w:hAnsi="Helvetica"/>
        </w:rPr>
        <w:t xml:space="preserve">  L</w:t>
      </w:r>
      <w:r w:rsidRPr="00BB25E9">
        <w:rPr>
          <w:rFonts w:ascii="Helvetica" w:hAnsi="Helvetica"/>
          <w:b/>
          <w:u w:val="single"/>
        </w:rPr>
        <w:t xml:space="preserve">ife has its manifestation in each part of the Cosmos, in subtle forms and also in similar ones to human.  </w:t>
      </w:r>
      <w:r w:rsidRPr="00BB25E9">
        <w:rPr>
          <w:rFonts w:ascii="Helvetica" w:hAnsi="Helvetica"/>
        </w:rPr>
        <w:t xml:space="preserve"> There are many evolutionary levels.</w:t>
      </w:r>
    </w:p>
    <w:p w:rsidR="00E01306" w:rsidRPr="00BB25E9" w:rsidRDefault="00E01306" w:rsidP="00E01306">
      <w:pPr>
        <w:rPr>
          <w:rFonts w:ascii="Helvetica" w:hAnsi="Helvetica"/>
        </w:rPr>
      </w:pPr>
    </w:p>
    <w:p w:rsidR="00E01306" w:rsidRPr="00BB25E9" w:rsidRDefault="00E01306" w:rsidP="00E01306">
      <w:pPr>
        <w:rPr>
          <w:rFonts w:ascii="Helvetica" w:hAnsi="Helvetica"/>
          <w:b/>
        </w:rPr>
      </w:pPr>
      <w:r w:rsidRPr="00BB25E9">
        <w:rPr>
          <w:rFonts w:ascii="Helvetica" w:hAnsi="Helvetica"/>
          <w:b/>
        </w:rPr>
        <w:t>Ashtar rules under Service, Love, and Humility – they are omnipresent and omnipotent and are here to help</w:t>
      </w:r>
    </w:p>
    <w:p w:rsidR="00E01306" w:rsidRPr="00BB25E9" w:rsidRDefault="00E01306" w:rsidP="00E01306">
      <w:pPr>
        <w:rPr>
          <w:rFonts w:ascii="Helvetica" w:hAnsi="Helvetica"/>
        </w:rPr>
      </w:pPr>
      <w:r w:rsidRPr="00BB25E9">
        <w:rPr>
          <w:rFonts w:ascii="Helvetica" w:hAnsi="Helvetica"/>
          <w:b/>
        </w:rPr>
        <w:t>Lord Ashtar, 2004</w:t>
      </w:r>
      <w:r w:rsidRPr="00BB25E9">
        <w:rPr>
          <w:rFonts w:ascii="Helvetica" w:hAnsi="Helvetica"/>
        </w:rPr>
        <w:t xml:space="preserve"> (August 19, 2004, “Our Fleets Are </w:t>
      </w:r>
      <w:proofErr w:type="gramStart"/>
      <w:r w:rsidRPr="00BB25E9">
        <w:rPr>
          <w:rFonts w:ascii="Helvetica" w:hAnsi="Helvetica"/>
        </w:rPr>
        <w:t>In</w:t>
      </w:r>
      <w:proofErr w:type="gramEnd"/>
      <w:r w:rsidRPr="00BB25E9">
        <w:rPr>
          <w:rFonts w:ascii="Helvetica" w:hAnsi="Helvetica"/>
        </w:rPr>
        <w:t xml:space="preserve"> Position, Ready Yourselves” Brother </w:t>
      </w:r>
      <w:proofErr w:type="spellStart"/>
      <w:r w:rsidRPr="00BB25E9">
        <w:rPr>
          <w:rFonts w:ascii="Helvetica" w:hAnsi="Helvetica"/>
        </w:rPr>
        <w:t>Veritus</w:t>
      </w:r>
      <w:proofErr w:type="spellEnd"/>
      <w:r w:rsidRPr="00BB25E9">
        <w:rPr>
          <w:rFonts w:ascii="Helvetica" w:hAnsi="Helvetica"/>
        </w:rPr>
        <w:t xml:space="preserve">, </w:t>
      </w:r>
      <w:hyperlink r:id="rId43" w:history="1">
        <w:r w:rsidRPr="00BB25E9">
          <w:rPr>
            <w:rStyle w:val="Hyperlink"/>
            <w:rFonts w:ascii="Helvetica" w:hAnsi="Helvetica"/>
          </w:rPr>
          <w:t>http://www.luisprada.com/Protected/ashtar_command_mission.htm</w:t>
        </w:r>
      </w:hyperlink>
      <w:r w:rsidRPr="00BB25E9">
        <w:rPr>
          <w:rFonts w:ascii="Helvetica" w:hAnsi="Helvetica"/>
        </w:rPr>
        <w:t xml:space="preserve">, accessed 6/27/11, SL) </w:t>
      </w:r>
    </w:p>
    <w:p w:rsidR="00E01306" w:rsidRPr="00BB25E9" w:rsidRDefault="00E01306" w:rsidP="00E01306">
      <w:pPr>
        <w:rPr>
          <w:rFonts w:ascii="Helvetica" w:hAnsi="Helvetica"/>
        </w:rPr>
      </w:pPr>
      <w:r w:rsidRPr="00BB25E9">
        <w:rPr>
          <w:rFonts w:ascii="Helvetica" w:hAnsi="Helvetica"/>
        </w:rPr>
        <w:t xml:space="preserve">I tell you: </w:t>
      </w:r>
      <w:r w:rsidRPr="00BB25E9">
        <w:rPr>
          <w:rFonts w:ascii="Helvetica" w:hAnsi="Helvetica"/>
          <w:b/>
          <w:u w:val="single"/>
        </w:rPr>
        <w:t xml:space="preserve">we have centuries being at your side, but now we are making ourselves known more directly.  Machu Pichu was constructed with our collaboration, Nazca and Palenque.  We frequently visited Atlantis, because this did not astonish them, instead the arriving of space beings looked to them as something natural.  By knowing themselves as citizens of Cosmos, they accepted travelers of other worlds, such as now you do with tourists in </w:t>
      </w:r>
      <w:proofErr w:type="gramStart"/>
      <w:r w:rsidRPr="00BB25E9">
        <w:rPr>
          <w:rFonts w:ascii="Helvetica" w:hAnsi="Helvetica"/>
          <w:b/>
          <w:u w:val="single"/>
        </w:rPr>
        <w:t>you</w:t>
      </w:r>
      <w:proofErr w:type="gramEnd"/>
      <w:r w:rsidRPr="00BB25E9">
        <w:rPr>
          <w:rFonts w:ascii="Helvetica" w:hAnsi="Helvetica"/>
          <w:b/>
          <w:u w:val="single"/>
        </w:rPr>
        <w:t xml:space="preserve"> plane.   It has to be comprehended, at the level of multitudes, that our apparent superiority is to be found in the simplicity, Love and humility we have been able to achieve.  If we were “superior”, the way that is understood in your world, the Earth were already “conquered” by space beings and it has not been that way.  </w:t>
      </w:r>
      <w:r w:rsidRPr="00BB25E9">
        <w:rPr>
          <w:rFonts w:ascii="Helvetica" w:hAnsi="Helvetica"/>
        </w:rPr>
        <w:t xml:space="preserve"> </w:t>
      </w:r>
      <w:r w:rsidRPr="00BB25E9">
        <w:rPr>
          <w:rFonts w:ascii="Helvetica" w:hAnsi="Helvetica"/>
          <w:b/>
          <w:u w:val="single"/>
        </w:rPr>
        <w:t>Our motto is: Union, Service, Love, Humility and we only accept as norm of conduct the laws ruling Cosmos, the will of the One unknown whom you call “God”.</w:t>
      </w:r>
      <w:r w:rsidRPr="00BB25E9">
        <w:rPr>
          <w:rFonts w:ascii="Helvetica" w:hAnsi="Helvetica"/>
        </w:rPr>
        <w:t xml:space="preserve">  We are also beings in evolution as you are.   </w:t>
      </w:r>
      <w:r w:rsidRPr="00BB25E9">
        <w:rPr>
          <w:rFonts w:ascii="Helvetica" w:hAnsi="Helvetica"/>
          <w:b/>
          <w:u w:val="single"/>
        </w:rPr>
        <w:t>We the Space Brothers do not present ourselves in the sky to frighten or intimidate human beings nor to astonish them.</w:t>
      </w:r>
      <w:r w:rsidRPr="00BB25E9">
        <w:rPr>
          <w:rFonts w:ascii="Helvetica" w:hAnsi="Helvetica"/>
        </w:rPr>
        <w:t xml:space="preserve">  </w:t>
      </w:r>
      <w:r w:rsidRPr="00BB25E9">
        <w:rPr>
          <w:rFonts w:ascii="Helvetica" w:hAnsi="Helvetica"/>
          <w:b/>
          <w:u w:val="single"/>
        </w:rPr>
        <w:t>We are not interested in standing out or in bringing attention to ourselves to pretend superiority</w:t>
      </w:r>
      <w:r w:rsidRPr="00BB25E9">
        <w:rPr>
          <w:rFonts w:ascii="Helvetica" w:hAnsi="Helvetica"/>
        </w:rPr>
        <w:t xml:space="preserve">.  </w:t>
      </w:r>
      <w:r w:rsidRPr="00BB25E9">
        <w:rPr>
          <w:rFonts w:ascii="Helvetica" w:hAnsi="Helvetica"/>
          <w:b/>
          <w:u w:val="single"/>
        </w:rPr>
        <w:t>We came in a Mission of Love and Impersonal Service, because our brethren of Earth need much help, so the world-school they inhabit does not pass through higher sufferings than the ones they can withstand and which correspond to their evolutionary level.</w:t>
      </w:r>
      <w:r w:rsidRPr="00BB25E9">
        <w:rPr>
          <w:rFonts w:ascii="Helvetica" w:hAnsi="Helvetica"/>
        </w:rPr>
        <w:t xml:space="preserve">   </w:t>
      </w:r>
      <w:r w:rsidRPr="00BB25E9">
        <w:rPr>
          <w:rFonts w:ascii="Helvetica" w:hAnsi="Helvetica"/>
          <w:b/>
          <w:u w:val="single"/>
        </w:rPr>
        <w:t>Do not feel alone in the Universe.  We exist and are always aware of you, of everything happening on the planet.</w:t>
      </w:r>
      <w:r w:rsidRPr="00BB25E9">
        <w:rPr>
          <w:rFonts w:ascii="Helvetica" w:hAnsi="Helvetica"/>
        </w:rPr>
        <w:t xml:space="preserve"> </w:t>
      </w:r>
      <w:r w:rsidRPr="00BB25E9">
        <w:rPr>
          <w:rFonts w:ascii="Helvetica" w:hAnsi="Helvetica"/>
          <w:b/>
          <w:u w:val="single"/>
        </w:rPr>
        <w:t xml:space="preserve"> Some of ours incarnated as humans and are disseminated around the world</w:t>
      </w:r>
      <w:r w:rsidRPr="00BB25E9">
        <w:rPr>
          <w:rFonts w:ascii="Helvetica" w:hAnsi="Helvetica"/>
        </w:rPr>
        <w:t xml:space="preserve">.  They may or may not remember their labor of help, for the Effluvium (accumulation of negative thoughts-feelings in the atmosphere) make them sleepy and they forget their origin, become confused and lost strayed through the plane density; or do become triumphant, despite so many interferences.   </w:t>
      </w:r>
      <w:r w:rsidRPr="00BB25E9">
        <w:rPr>
          <w:rFonts w:ascii="Helvetica" w:hAnsi="Helvetica"/>
          <w:b/>
          <w:u w:val="single"/>
        </w:rPr>
        <w:t xml:space="preserve">We are as real and tangible as you are, we live and exist.  We do </w:t>
      </w:r>
      <w:proofErr w:type="spellStart"/>
      <w:r w:rsidRPr="00BB25E9">
        <w:rPr>
          <w:rFonts w:ascii="Helvetica" w:hAnsi="Helvetica"/>
          <w:b/>
          <w:u w:val="single"/>
        </w:rPr>
        <w:t>no</w:t>
      </w:r>
      <w:proofErr w:type="spellEnd"/>
      <w:r w:rsidRPr="00BB25E9">
        <w:rPr>
          <w:rFonts w:ascii="Helvetica" w:hAnsi="Helvetica"/>
          <w:b/>
          <w:u w:val="single"/>
        </w:rPr>
        <w:t xml:space="preserve"> have any bizarre aspect nor are we interested in war or conquest purposes.</w:t>
      </w:r>
      <w:r w:rsidRPr="00BB25E9">
        <w:rPr>
          <w:rFonts w:ascii="Helvetica" w:hAnsi="Helvetica"/>
        </w:rPr>
        <w:t xml:space="preserve">  </w:t>
      </w:r>
      <w:r w:rsidRPr="00BB25E9">
        <w:rPr>
          <w:rFonts w:ascii="Helvetica" w:hAnsi="Helvetica"/>
          <w:b/>
          <w:u w:val="single"/>
        </w:rPr>
        <w:t>We only wish to help by Love</w:t>
      </w:r>
      <w:r w:rsidRPr="00BB25E9">
        <w:rPr>
          <w:rFonts w:ascii="Helvetica" w:hAnsi="Helvetica"/>
        </w:rPr>
        <w:t>.  I</w:t>
      </w:r>
      <w:r w:rsidRPr="00BB25E9">
        <w:rPr>
          <w:rFonts w:ascii="Helvetica" w:hAnsi="Helvetica"/>
          <w:b/>
          <w:u w:val="single"/>
        </w:rPr>
        <w:t>f you accept it, great benefits will result from that, as happened in the millenary India of remote times.</w:t>
      </w:r>
      <w:r w:rsidRPr="00BB25E9">
        <w:rPr>
          <w:rFonts w:ascii="Helvetica" w:hAnsi="Helvetica"/>
        </w:rPr>
        <w:t xml:space="preserve">  </w:t>
      </w:r>
      <w:r w:rsidRPr="00BB25E9">
        <w:rPr>
          <w:rFonts w:ascii="Helvetica" w:hAnsi="Helvetica"/>
          <w:b/>
          <w:u w:val="single"/>
        </w:rPr>
        <w:t>The advancement they achieved in architecture is due to our art and technology.</w:t>
      </w:r>
      <w:r w:rsidRPr="00BB25E9">
        <w:rPr>
          <w:rFonts w:ascii="Helvetica" w:hAnsi="Helvetica"/>
        </w:rPr>
        <w:t xml:space="preserve">  It was left this proof: </w:t>
      </w:r>
      <w:r w:rsidRPr="00BB25E9">
        <w:rPr>
          <w:rFonts w:ascii="Helvetica" w:hAnsi="Helvetica"/>
          <w:b/>
          <w:u w:val="single"/>
        </w:rPr>
        <w:t xml:space="preserve">the monuments imitate our space ships in the tip or steeple and even in the shape of their temples.  </w:t>
      </w:r>
      <w:r w:rsidRPr="00BB25E9">
        <w:rPr>
          <w:rFonts w:ascii="Helvetica" w:hAnsi="Helvetica"/>
        </w:rPr>
        <w:t xml:space="preserve">The map "Piris Reis" was made under our collaboration and equally our help can be seen in the Gate of the Sun of </w:t>
      </w:r>
      <w:r w:rsidRPr="00BB25E9">
        <w:rPr>
          <w:rFonts w:ascii="Helvetica" w:hAnsi="Helvetica"/>
        </w:rPr>
        <w:lastRenderedPageBreak/>
        <w:t xml:space="preserve">Lake Titicaca.  Symbolically, the signs point to the period of rotation and translation of our beloved planet Venus.   </w:t>
      </w:r>
      <w:r w:rsidRPr="00BB25E9">
        <w:rPr>
          <w:rFonts w:ascii="Helvetica" w:hAnsi="Helvetica"/>
          <w:b/>
          <w:u w:val="single"/>
        </w:rPr>
        <w:t>With all of these examples we present of the past, you can become aware that certainly there has been contact and you were not as isolated as you believe nor our “apparition” is a sudden thing of modern times.</w:t>
      </w:r>
      <w:r w:rsidRPr="00BB25E9">
        <w:rPr>
          <w:rFonts w:ascii="Helvetica" w:hAnsi="Helvetica"/>
        </w:rPr>
        <w:t xml:space="preserve">   We hope these words give clarity and understanding to many over the truth of our existence and right purposes.  </w:t>
      </w:r>
      <w:r w:rsidRPr="00BB25E9">
        <w:rPr>
          <w:rFonts w:ascii="Helvetica" w:hAnsi="Helvetica"/>
          <w:b/>
          <w:u w:val="single"/>
        </w:rPr>
        <w:t>We are your Elder Brothers and we salute you with Love.  He who thus understands it so will greatly elevate his level of consciousness.   We have been integrated in the labor of “rescuing” this planet, but help comes from much more time ago</w:t>
      </w:r>
      <w:r w:rsidRPr="00BB25E9">
        <w:rPr>
          <w:rFonts w:ascii="Helvetica" w:hAnsi="Helvetica"/>
        </w:rPr>
        <w:t>.</w:t>
      </w: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E01306" w:rsidRPr="00BB25E9" w:rsidRDefault="00E01306" w:rsidP="00E01306">
      <w:pPr>
        <w:rPr>
          <w:rFonts w:ascii="Helvetica" w:hAnsi="Helvetica"/>
        </w:rPr>
      </w:pPr>
    </w:p>
    <w:p w:rsidR="007C51FF" w:rsidRPr="00BB25E9" w:rsidRDefault="002320DB" w:rsidP="002320DB">
      <w:pPr>
        <w:pStyle w:val="Heading1"/>
        <w:rPr>
          <w:rFonts w:ascii="Helvetica" w:hAnsi="Helvetica"/>
        </w:rPr>
      </w:pPr>
      <w:bookmarkStart w:id="57" w:name="_Toc324201522"/>
      <w:r w:rsidRPr="00BB25E9">
        <w:rPr>
          <w:rFonts w:ascii="Helvetica" w:hAnsi="Helvetica"/>
        </w:rPr>
        <w:lastRenderedPageBreak/>
        <w:t>Consult Vermin Counterplan</w:t>
      </w:r>
      <w:bookmarkEnd w:id="57"/>
    </w:p>
    <w:p w:rsidR="002320DB" w:rsidRPr="00BB25E9" w:rsidRDefault="002320DB" w:rsidP="002320DB">
      <w:pPr>
        <w:rPr>
          <w:rFonts w:ascii="Helvetica" w:hAnsi="Helvetica"/>
          <w:b/>
          <w:bCs/>
          <w:u w:val="single"/>
        </w:rPr>
      </w:pPr>
      <w:r w:rsidRPr="00BB25E9">
        <w:rPr>
          <w:rFonts w:ascii="Helvetica" w:hAnsi="Helvetica"/>
          <w:b/>
          <w:bCs/>
          <w:u w:val="single"/>
        </w:rPr>
        <w:t>Consult Vermin Supreme 1NC Shell</w:t>
      </w:r>
    </w:p>
    <w:p w:rsidR="002320DB" w:rsidRPr="00BB25E9" w:rsidRDefault="002320DB" w:rsidP="002320DB">
      <w:pPr>
        <w:rPr>
          <w:rFonts w:ascii="Helvetica" w:hAnsi="Helvetica"/>
          <w:b/>
        </w:rPr>
      </w:pPr>
      <w:r w:rsidRPr="00BB25E9">
        <w:rPr>
          <w:rFonts w:ascii="Helvetica" w:hAnsi="Helvetica"/>
          <w:b/>
        </w:rPr>
        <w:t>Plan: The United States Federal Government should initiate binding consultation with 2012 presidential candidate Vermin Supreme and not pass the affirmative plan whether he answers yes or no.</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 xml:space="preserve">Contention One: Vermin </w:t>
      </w:r>
      <w:proofErr w:type="gramStart"/>
      <w:r w:rsidRPr="00BB25E9">
        <w:rPr>
          <w:rFonts w:ascii="Helvetica" w:hAnsi="Helvetica"/>
          <w:b/>
        </w:rPr>
        <w:t>is</w:t>
      </w:r>
      <w:proofErr w:type="gramEnd"/>
      <w:r w:rsidRPr="00BB25E9">
        <w:rPr>
          <w:rFonts w:ascii="Helvetica" w:hAnsi="Helvetica"/>
          <w:b/>
        </w:rPr>
        <w:t xml:space="preserve"> God</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First, Vermin Supreme is God—we need to consult with him. Just look at him—HE’S JESUS! (turn around computer and show the picture)</w:t>
      </w:r>
    </w:p>
    <w:p w:rsidR="002320DB" w:rsidRPr="00BB25E9" w:rsidRDefault="002320DB" w:rsidP="002320DB">
      <w:pPr>
        <w:rPr>
          <w:rFonts w:ascii="Helvetica" w:hAnsi="Helvetica"/>
        </w:rPr>
      </w:pPr>
      <w:r w:rsidRPr="00BB25E9">
        <w:rPr>
          <w:rFonts w:ascii="Helvetica" w:hAnsi="Helvetica"/>
          <w:b/>
        </w:rPr>
        <w:t xml:space="preserve">The Mellow Jihadi ’11 </w:t>
      </w:r>
      <w:r w:rsidRPr="00BB25E9">
        <w:rPr>
          <w:rFonts w:ascii="Helvetica" w:hAnsi="Helvetica"/>
        </w:rPr>
        <w:t xml:space="preserve">(The Mellow Jihadi.com “Vermin Supreme and Randall Terry at Saint Anselm College in </w:t>
      </w:r>
      <w:proofErr w:type="spellStart"/>
      <w:r w:rsidRPr="00BB25E9">
        <w:rPr>
          <w:rFonts w:ascii="Helvetica" w:hAnsi="Helvetica"/>
        </w:rPr>
        <w:t>Machester</w:t>
      </w:r>
      <w:proofErr w:type="spellEnd"/>
      <w:r w:rsidRPr="00BB25E9">
        <w:rPr>
          <w:rFonts w:ascii="Helvetica" w:hAnsi="Helvetica"/>
        </w:rPr>
        <w:t xml:space="preserve"> New England. No date cited). </w:t>
      </w:r>
    </w:p>
    <w:p w:rsidR="002320DB" w:rsidRPr="00BB25E9" w:rsidRDefault="002320DB" w:rsidP="002320DB">
      <w:pPr>
        <w:rPr>
          <w:rFonts w:ascii="Helvetica" w:hAnsi="Helvetica"/>
        </w:rPr>
      </w:pPr>
    </w:p>
    <w:p w:rsidR="002320DB" w:rsidRPr="00BB25E9" w:rsidRDefault="002320DB" w:rsidP="002320DB">
      <w:pPr>
        <w:rPr>
          <w:rFonts w:ascii="Helvetica" w:hAnsi="Helvetica"/>
        </w:rPr>
      </w:pPr>
      <w:r w:rsidRPr="00BB25E9">
        <w:rPr>
          <w:rFonts w:ascii="Helvetica" w:hAnsi="Helvetica"/>
          <w:noProof/>
          <w:lang w:val="es-ES_tradnl" w:eastAsia="es-ES_tradnl"/>
        </w:rPr>
        <w:drawing>
          <wp:inline distT="0" distB="0" distL="0" distR="0" wp14:anchorId="3EC9E061" wp14:editId="61B1B477">
            <wp:extent cx="5486400" cy="339634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396343"/>
                    </a:xfrm>
                    <a:prstGeom prst="rect">
                      <a:avLst/>
                    </a:prstGeom>
                    <a:noFill/>
                    <a:ln>
                      <a:noFill/>
                    </a:ln>
                  </pic:spPr>
                </pic:pic>
              </a:graphicData>
            </a:graphic>
          </wp:inline>
        </w:drawing>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Contention 2: Vermin Supreme is AWESOME!</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1. The definition of Vermin</w:t>
      </w:r>
    </w:p>
    <w:p w:rsidR="002320DB" w:rsidRPr="00BB25E9" w:rsidRDefault="002320DB" w:rsidP="002320DB">
      <w:pPr>
        <w:rPr>
          <w:rFonts w:ascii="Helvetica" w:hAnsi="Helvetica"/>
        </w:rPr>
      </w:pPr>
      <w:r w:rsidRPr="00BB25E9">
        <w:rPr>
          <w:rFonts w:ascii="Helvetica" w:hAnsi="Helvetica"/>
          <w:b/>
        </w:rPr>
        <w:t xml:space="preserve">Urban Dictionary </w:t>
      </w:r>
      <w:r w:rsidRPr="00BB25E9">
        <w:rPr>
          <w:rFonts w:ascii="Helvetica" w:hAnsi="Helvetica"/>
        </w:rPr>
        <w:t>(The Urban Dictionary, the most trusted internet source for daily definitions. “Define: Vermin”)</w:t>
      </w:r>
    </w:p>
    <w:p w:rsidR="002320DB" w:rsidRPr="00BB25E9" w:rsidRDefault="002320DB" w:rsidP="002320DB">
      <w:pPr>
        <w:rPr>
          <w:rFonts w:ascii="Helvetica" w:hAnsi="Helvetica"/>
        </w:rPr>
      </w:pPr>
      <w:r w:rsidRPr="00BB25E9">
        <w:rPr>
          <w:rFonts w:ascii="Helvetica" w:hAnsi="Helvetica"/>
        </w:rPr>
        <w:t xml:space="preserve">4. </w:t>
      </w:r>
      <w:r w:rsidRPr="00BB25E9">
        <w:rPr>
          <w:rFonts w:ascii="Helvetica" w:hAnsi="Helvetica"/>
          <w:u w:val="single"/>
        </w:rPr>
        <w:t>Vermin- a worthless piece of shit</w:t>
      </w:r>
      <w:r w:rsidRPr="00BB25E9">
        <w:rPr>
          <w:rFonts w:ascii="Helvetica" w:hAnsi="Helvetica"/>
        </w:rPr>
        <w:t xml:space="preserve">, much like a scumbag but if you are vermin, you do not give a shit about anything. You do what you want, and you do not care who it effects. “The kid is complete vermin” “The lift line at Mountain Creek has an abundance of vermin in it.” </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 xml:space="preserve">2. The definition of Supreme </w:t>
      </w:r>
    </w:p>
    <w:p w:rsidR="002320DB" w:rsidRPr="00BB25E9" w:rsidRDefault="002320DB" w:rsidP="002320DB">
      <w:pPr>
        <w:rPr>
          <w:rFonts w:ascii="Helvetica" w:hAnsi="Helvetica"/>
        </w:rPr>
      </w:pPr>
      <w:r w:rsidRPr="00BB25E9">
        <w:rPr>
          <w:rFonts w:ascii="Helvetica" w:hAnsi="Helvetica"/>
          <w:b/>
        </w:rPr>
        <w:lastRenderedPageBreak/>
        <w:t xml:space="preserve">Urban Dictionary </w:t>
      </w:r>
      <w:r w:rsidRPr="00BB25E9">
        <w:rPr>
          <w:rFonts w:ascii="Helvetica" w:hAnsi="Helvetica"/>
        </w:rPr>
        <w:t>(The Urban Dictionary, the most trusted internet source for daily definitions. “Define: Vermin”)</w:t>
      </w:r>
    </w:p>
    <w:p w:rsidR="002320DB" w:rsidRPr="00BB25E9" w:rsidRDefault="002320DB" w:rsidP="002320DB">
      <w:pPr>
        <w:rPr>
          <w:rFonts w:ascii="Helvetica" w:hAnsi="Helvetica"/>
        </w:rPr>
      </w:pPr>
      <w:r w:rsidRPr="00BB25E9">
        <w:rPr>
          <w:rFonts w:ascii="Helvetica" w:hAnsi="Helvetica"/>
        </w:rPr>
        <w:t>2.</w:t>
      </w:r>
      <w:r w:rsidRPr="00BB25E9">
        <w:rPr>
          <w:rFonts w:ascii="Helvetica" w:hAnsi="Helvetica"/>
          <w:u w:val="single"/>
        </w:rPr>
        <w:t xml:space="preserve"> Supreme- really great, super awesome</w:t>
      </w:r>
      <w:r w:rsidRPr="00BB25E9">
        <w:rPr>
          <w:rFonts w:ascii="Helvetica" w:hAnsi="Helvetica"/>
        </w:rPr>
        <w:t>, or fantastic “Hey Brice, I got you a coke.” “Supreme!”</w:t>
      </w:r>
    </w:p>
    <w:p w:rsidR="002320DB" w:rsidRPr="00BB25E9" w:rsidRDefault="002320DB" w:rsidP="002320DB">
      <w:pPr>
        <w:rPr>
          <w:rFonts w:ascii="Helvetica" w:hAnsi="Helvetica"/>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roofErr w:type="gramStart"/>
      <w:r w:rsidRPr="00BB25E9">
        <w:rPr>
          <w:rFonts w:ascii="Helvetica" w:hAnsi="Helvetica"/>
          <w:b/>
        </w:rPr>
        <w:t>Thus</w:t>
      </w:r>
      <w:proofErr w:type="gramEnd"/>
      <w:r w:rsidRPr="00BB25E9">
        <w:rPr>
          <w:rFonts w:ascii="Helvetica" w:hAnsi="Helvetica"/>
          <w:b/>
        </w:rPr>
        <w:t xml:space="preserve"> can we assess that Vermin Supreme is the best most super awesome piece of shit there ever was!</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Contention 3 is the Net Benefit</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 xml:space="preserve">A. Vermin Supreme </w:t>
      </w:r>
      <w:r w:rsidRPr="00BB25E9">
        <w:rPr>
          <w:rFonts w:ascii="Helvetica" w:hAnsi="Helvetica"/>
          <w:b/>
          <w:i/>
          <w:u w:val="single"/>
        </w:rPr>
        <w:t xml:space="preserve">ensures </w:t>
      </w:r>
      <w:r w:rsidRPr="00BB25E9">
        <w:rPr>
          <w:rFonts w:ascii="Helvetica" w:hAnsi="Helvetica"/>
          <w:b/>
        </w:rPr>
        <w:t>a pony-based economic platform. This is good—multiple warrants</w:t>
      </w:r>
    </w:p>
    <w:p w:rsidR="002320DB" w:rsidRPr="00BB25E9" w:rsidRDefault="002320DB" w:rsidP="002320DB">
      <w:pPr>
        <w:rPr>
          <w:rFonts w:ascii="Helvetica" w:hAnsi="Helvetica"/>
        </w:rPr>
      </w:pPr>
      <w:r w:rsidRPr="00BB25E9">
        <w:rPr>
          <w:rFonts w:ascii="Helvetica" w:hAnsi="Helvetica"/>
          <w:b/>
        </w:rPr>
        <w:t xml:space="preserve">Ridley Report 11 </w:t>
      </w:r>
      <w:r w:rsidRPr="00BB25E9">
        <w:rPr>
          <w:rFonts w:ascii="Helvetica" w:hAnsi="Helvetica"/>
        </w:rPr>
        <w:t xml:space="preserve">(“Vermin Supreme Backers Develop a More Supreme Mission—against Obama.” 14 June 2011. Online video clip. </w:t>
      </w:r>
      <w:proofErr w:type="spellStart"/>
      <w:r w:rsidRPr="00BB25E9">
        <w:rPr>
          <w:rFonts w:ascii="Helvetica" w:hAnsi="Helvetica"/>
        </w:rPr>
        <w:t>Youtube</w:t>
      </w:r>
      <w:proofErr w:type="spellEnd"/>
      <w:r w:rsidRPr="00BB25E9">
        <w:rPr>
          <w:rFonts w:ascii="Helvetica" w:hAnsi="Helvetica"/>
        </w:rPr>
        <w:t>. Accessed on 20 January 2012.)</w:t>
      </w:r>
    </w:p>
    <w:p w:rsidR="002320DB" w:rsidRPr="00BB25E9" w:rsidRDefault="002320DB" w:rsidP="002320DB">
      <w:pPr>
        <w:rPr>
          <w:rFonts w:ascii="Helvetica" w:hAnsi="Helvetica"/>
        </w:rPr>
      </w:pPr>
      <w:r w:rsidRPr="00BB25E9">
        <w:rPr>
          <w:rFonts w:ascii="Helvetica" w:hAnsi="Helvetica"/>
        </w:rPr>
        <w:t>“</w:t>
      </w:r>
      <w:r w:rsidRPr="00BB25E9">
        <w:rPr>
          <w:rFonts w:ascii="Helvetica" w:hAnsi="Helvetica"/>
          <w:u w:val="single"/>
        </w:rPr>
        <w:t>My name is Vermin Supreme</w:t>
      </w:r>
      <w:r w:rsidRPr="00BB25E9">
        <w:rPr>
          <w:rFonts w:ascii="Helvetica" w:hAnsi="Helvetica"/>
        </w:rPr>
        <w:t xml:space="preserve">. I’m a friendly fascist. I’m a tyrant you should trust. </w:t>
      </w:r>
      <w:r w:rsidRPr="00BB25E9">
        <w:rPr>
          <w:rFonts w:ascii="Helvetica" w:hAnsi="Helvetica"/>
          <w:u w:val="single"/>
        </w:rPr>
        <w:t xml:space="preserve">You should let me run your life. </w:t>
      </w:r>
      <w:r w:rsidRPr="00BB25E9">
        <w:rPr>
          <w:rFonts w:ascii="Helvetica" w:hAnsi="Helvetica"/>
        </w:rPr>
        <w:t xml:space="preserve">Because I do know what is best for you. Yes, I am a politician. I will promise you anything your heart desires, because you are my constituents and because I have no intention of keeping any promise I make. Vote early, Vote often, and remember, a vote for Vermin Supreme is a vote completely thrown away… Do you still stand by your word to provide a pony to every American? </w:t>
      </w:r>
      <w:proofErr w:type="gramStart"/>
      <w:r w:rsidRPr="00BB25E9">
        <w:rPr>
          <w:rFonts w:ascii="Helvetica" w:hAnsi="Helvetica"/>
        </w:rPr>
        <w:t>Yes</w:t>
      </w:r>
      <w:proofErr w:type="gramEnd"/>
      <w:r w:rsidRPr="00BB25E9">
        <w:rPr>
          <w:rFonts w:ascii="Helvetica" w:hAnsi="Helvetica"/>
        </w:rPr>
        <w:t xml:space="preserve"> I do! </w:t>
      </w:r>
      <w:r w:rsidRPr="00BB25E9">
        <w:rPr>
          <w:rFonts w:ascii="Helvetica" w:hAnsi="Helvetica"/>
          <w:u w:val="single"/>
        </w:rPr>
        <w:t xml:space="preserve">Free ponies for all Americans. This is one of the overlooked issues in America today. My free pony platform is of course a jobs creation program. It will create lots and lots of jobs, once we switch over to a pony-based economy. We’ll also lower dependence on foreign oil. We’ll be able to turn all that pony poop into methane gas, a wonderful compost, so we will be able to re-up our soil that is being depleted by agrochemicals </w:t>
      </w:r>
      <w:r w:rsidRPr="00BB25E9">
        <w:rPr>
          <w:rFonts w:ascii="Helvetica" w:hAnsi="Helvetica"/>
        </w:rPr>
        <w:t xml:space="preserve">etc. etc. etc. </w:t>
      </w:r>
      <w:r w:rsidRPr="00BB25E9">
        <w:rPr>
          <w:rFonts w:ascii="Helvetica" w:hAnsi="Helvetica"/>
          <w:u w:val="single"/>
        </w:rPr>
        <w:t xml:space="preserve">And </w:t>
      </w:r>
      <w:proofErr w:type="gramStart"/>
      <w:r w:rsidRPr="00BB25E9">
        <w:rPr>
          <w:rFonts w:ascii="Helvetica" w:hAnsi="Helvetica"/>
          <w:u w:val="single"/>
        </w:rPr>
        <w:t>of course</w:t>
      </w:r>
      <w:proofErr w:type="gramEnd"/>
      <w:r w:rsidRPr="00BB25E9">
        <w:rPr>
          <w:rFonts w:ascii="Helvetica" w:hAnsi="Helvetica"/>
          <w:u w:val="single"/>
        </w:rPr>
        <w:t xml:space="preserve"> the important thing to realize is that it is a Federal Pony Identification System. You will have to have your pony on you at all times</w:t>
      </w:r>
      <w:r w:rsidRPr="00BB25E9">
        <w:rPr>
          <w:rFonts w:ascii="Helvetica" w:hAnsi="Helvetica"/>
        </w:rPr>
        <w:t>. Thank you very much</w:t>
      </w:r>
      <w:proofErr w:type="gramStart"/>
      <w:r w:rsidRPr="00BB25E9">
        <w:rPr>
          <w:rFonts w:ascii="Helvetica" w:hAnsi="Helvetica"/>
        </w:rPr>
        <w:t>….Mr.</w:t>
      </w:r>
      <w:proofErr w:type="gramEnd"/>
      <w:r w:rsidRPr="00BB25E9">
        <w:rPr>
          <w:rFonts w:ascii="Helvetica" w:hAnsi="Helvetica"/>
        </w:rPr>
        <w:t xml:space="preserve"> Supreme, Regarding the ponies, is that the only government program you support?... Just that one. That’s enough. In the vein of energy production, we can harness the awesome power of zombies. This is for energy sources; not just to run away from anymore. We have giant turbines we have been working on, and we will have a lot of zombies, and we will dangle brains in front of them. They will run and turn the giant turbines, creating energy in order to lessen our dependence on foreign oil. (play circus music) (singing). ‘My name is Vermin, my name is Vermin, my name is </w:t>
      </w:r>
      <w:proofErr w:type="gramStart"/>
      <w:r w:rsidRPr="00BB25E9">
        <w:rPr>
          <w:rFonts w:ascii="Helvetica" w:hAnsi="Helvetica"/>
        </w:rPr>
        <w:t>vermin..</w:t>
      </w:r>
      <w:proofErr w:type="spellStart"/>
      <w:proofErr w:type="gramEnd"/>
      <w:r w:rsidRPr="00BB25E9">
        <w:rPr>
          <w:rFonts w:ascii="Helvetica" w:hAnsi="Helvetica"/>
        </w:rPr>
        <w:t>supreeeeme</w:t>
      </w:r>
      <w:proofErr w:type="spellEnd"/>
      <w:r w:rsidRPr="00BB25E9">
        <w:rPr>
          <w:rFonts w:ascii="Helvetica" w:hAnsi="Helvetica"/>
        </w:rPr>
        <w:t xml:space="preserve">. My name is vermin and you should vote for me in this upcoming </w:t>
      </w:r>
      <w:proofErr w:type="spellStart"/>
      <w:r w:rsidRPr="00BB25E9">
        <w:rPr>
          <w:rFonts w:ascii="Helvetica" w:hAnsi="Helvetica"/>
        </w:rPr>
        <w:t>electionnn</w:t>
      </w:r>
      <w:proofErr w:type="spellEnd"/>
      <w:r w:rsidRPr="00BB25E9">
        <w:rPr>
          <w:rFonts w:ascii="Helvetica" w:hAnsi="Helvetica"/>
        </w:rPr>
        <w:t xml:space="preserve">,’ and yeah…Thanks everyone for coming out today. </w:t>
      </w:r>
      <w:proofErr w:type="gramStart"/>
      <w:r w:rsidRPr="00BB25E9">
        <w:rPr>
          <w:rFonts w:ascii="Helvetica" w:hAnsi="Helvetica"/>
        </w:rPr>
        <w:t>Oh</w:t>
      </w:r>
      <w:proofErr w:type="gramEnd"/>
      <w:r w:rsidRPr="00BB25E9">
        <w:rPr>
          <w:rFonts w:ascii="Helvetica" w:hAnsi="Helvetica"/>
        </w:rPr>
        <w:t xml:space="preserve"> and one last thing… Jesus told me to make Randall Terry Gay.” (sprinkles sparkle dust above Terry) WOOOOOH LOOK HE’S GAY!! WOOOH. </w:t>
      </w: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 xml:space="preserve">AND a pony-based nation is </w:t>
      </w:r>
      <w:r w:rsidRPr="00BB25E9">
        <w:rPr>
          <w:rFonts w:ascii="Helvetica" w:hAnsi="Helvetica"/>
          <w:b/>
          <w:i/>
          <w:u w:val="single"/>
        </w:rPr>
        <w:t xml:space="preserve">crucial </w:t>
      </w:r>
      <w:r w:rsidRPr="00BB25E9">
        <w:rPr>
          <w:rFonts w:ascii="Helvetica" w:hAnsi="Helvetica"/>
          <w:b/>
        </w:rPr>
        <w:t>to affective communication systems—Pony Express proves.</w:t>
      </w:r>
    </w:p>
    <w:p w:rsidR="002320DB" w:rsidRPr="00BB25E9" w:rsidRDefault="002320DB" w:rsidP="002320DB">
      <w:pPr>
        <w:rPr>
          <w:rFonts w:ascii="Helvetica" w:hAnsi="Helvetica"/>
        </w:rPr>
      </w:pPr>
      <w:r w:rsidRPr="00BB25E9">
        <w:rPr>
          <w:rFonts w:ascii="Helvetica" w:hAnsi="Helvetica"/>
          <w:b/>
        </w:rPr>
        <w:t xml:space="preserve">Wikipedia 12 </w:t>
      </w:r>
      <w:r w:rsidRPr="00BB25E9">
        <w:rPr>
          <w:rFonts w:ascii="Helvetica" w:hAnsi="Helvetica"/>
        </w:rPr>
        <w:t>(“Pony Express- Wikipedia, the free encyclopedia” Wikipedia- “SOPA can go suck a small one.” Last modified on 20 January 2012.)</w:t>
      </w:r>
    </w:p>
    <w:p w:rsidR="002320DB" w:rsidRPr="00BB25E9" w:rsidRDefault="002320DB" w:rsidP="002320DB">
      <w:pPr>
        <w:rPr>
          <w:rFonts w:ascii="Helvetica" w:hAnsi="Helvetica"/>
        </w:rPr>
      </w:pPr>
      <w:r w:rsidRPr="00BB25E9">
        <w:rPr>
          <w:rFonts w:ascii="Helvetica" w:hAnsi="Helvetica"/>
          <w:u w:val="single"/>
        </w:rPr>
        <w:t>The Pony Express was a fast mail service crossing the Great Plains, the Rocky Mountains, and the High Sierra</w:t>
      </w:r>
      <w:r w:rsidRPr="00BB25E9">
        <w:rPr>
          <w:rFonts w:ascii="Helvetica" w:hAnsi="Helvetica"/>
        </w:rPr>
        <w:t xml:space="preserve"> from St. Joseph, Missouri, to Sacramento, California, from April 3, 1860 to October 1861. It became the west's most direct means of east-west communication before the telegraph and was vital for tying California closely with the Union just before the American Civil War. The Pony Express was a mail delivery system of the Leavenworth &amp; Pike's Peak Express Company of 1849 which in 1850 became the Central Overland California and Pikes Peak Express Company. This firm was founded by William H. Russell, Alexander Majors, and William B. Waddell.[1] Patee House served as the Pony Express headquarters from 1860 to 1861. It is one block away from the home of infamous outlaw Jesse James, where he was shot and killed by Robert Ford. This original fast mail 'Pony Express' service had messages carried by horseback riders in </w:t>
      </w:r>
      <w:r w:rsidRPr="00BB25E9">
        <w:rPr>
          <w:rFonts w:ascii="Helvetica" w:hAnsi="Helvetica"/>
          <w:u w:val="single"/>
        </w:rPr>
        <w:t xml:space="preserve">staged relays to stations (with fresh horses and riders) across the prairies, plains, deserts, and mountains of the Western United States. During its 18 months of operation, it reduced the time for messages to travel between the </w:t>
      </w:r>
      <w:r w:rsidRPr="00BB25E9">
        <w:rPr>
          <w:rFonts w:ascii="Helvetica" w:hAnsi="Helvetica"/>
          <w:u w:val="single"/>
        </w:rPr>
        <w:lastRenderedPageBreak/>
        <w:t>Atlantic and Pacific coasts to about ten days, with telegraphic communication covering about half the distance across the continent and mounted couriers the rest</w:t>
      </w:r>
      <w:r w:rsidRPr="00BB25E9">
        <w:rPr>
          <w:rFonts w:ascii="Helvetica" w:hAnsi="Helvetica"/>
        </w:rPr>
        <w:t xml:space="preserve">.[2] </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b/>
        </w:rPr>
      </w:pPr>
      <w:r w:rsidRPr="00BB25E9">
        <w:rPr>
          <w:rFonts w:ascii="Helvetica" w:hAnsi="Helvetica"/>
          <w:b/>
        </w:rPr>
        <w:t>B. Vermin Supreme’s alternate energy programs will be extremely effective</w:t>
      </w:r>
    </w:p>
    <w:p w:rsidR="002320DB" w:rsidRPr="00BB25E9" w:rsidRDefault="002320DB" w:rsidP="002320DB">
      <w:pPr>
        <w:rPr>
          <w:rFonts w:ascii="Helvetica" w:hAnsi="Helvetica"/>
        </w:rPr>
      </w:pPr>
      <w:r w:rsidRPr="00BB25E9">
        <w:rPr>
          <w:rFonts w:ascii="Helvetica" w:hAnsi="Helvetica"/>
          <w:b/>
        </w:rPr>
        <w:t xml:space="preserve">Ridley Report 11 </w:t>
      </w:r>
      <w:r w:rsidRPr="00BB25E9">
        <w:rPr>
          <w:rFonts w:ascii="Helvetica" w:hAnsi="Helvetica"/>
        </w:rPr>
        <w:t xml:space="preserve">(“Vermin Supreme Backers Develop a More Supreme Mission—against Obama.” 14 June 2011. Online video clip. </w:t>
      </w:r>
      <w:proofErr w:type="spellStart"/>
      <w:r w:rsidRPr="00BB25E9">
        <w:rPr>
          <w:rFonts w:ascii="Helvetica" w:hAnsi="Helvetica"/>
        </w:rPr>
        <w:t>Youtube</w:t>
      </w:r>
      <w:proofErr w:type="spellEnd"/>
      <w:r w:rsidRPr="00BB25E9">
        <w:rPr>
          <w:rFonts w:ascii="Helvetica" w:hAnsi="Helvetica"/>
        </w:rPr>
        <w:t>. Accessed on 20 January 2012.)</w:t>
      </w:r>
    </w:p>
    <w:p w:rsidR="002320DB" w:rsidRPr="00BB25E9" w:rsidRDefault="002320DB" w:rsidP="002320DB">
      <w:pPr>
        <w:rPr>
          <w:rFonts w:ascii="Helvetica" w:hAnsi="Helvetica"/>
        </w:rPr>
      </w:pPr>
      <w:r w:rsidRPr="00BB25E9">
        <w:rPr>
          <w:rFonts w:ascii="Helvetica" w:hAnsi="Helvetica"/>
        </w:rPr>
        <w:t>“</w:t>
      </w:r>
      <w:r w:rsidRPr="00BB25E9">
        <w:rPr>
          <w:rFonts w:ascii="Helvetica" w:hAnsi="Helvetica"/>
          <w:u w:val="single"/>
        </w:rPr>
        <w:t>My name is Vermin Supreme</w:t>
      </w:r>
      <w:r w:rsidRPr="00BB25E9">
        <w:rPr>
          <w:rFonts w:ascii="Helvetica" w:hAnsi="Helvetica"/>
        </w:rPr>
        <w:t xml:space="preserve">. I’m a friendly fascist. I’m a tyrant you should trust. </w:t>
      </w:r>
      <w:r w:rsidRPr="00BB25E9">
        <w:rPr>
          <w:rFonts w:ascii="Helvetica" w:hAnsi="Helvetica"/>
          <w:u w:val="single"/>
        </w:rPr>
        <w:t xml:space="preserve">You should let me run your life. </w:t>
      </w:r>
      <w:r w:rsidRPr="00BB25E9">
        <w:rPr>
          <w:rFonts w:ascii="Helvetica" w:hAnsi="Helvetica"/>
        </w:rPr>
        <w:t xml:space="preserve">Because I do know what is best for you. Yes, I am a politician. I will promise you anything your heart desires, because you are my constituents and because I have no intention of keeping any promise I make. Vote early, Vote often, and remember, a vote for Vermin Supreme is a vote completely thrown away… Do you still stand by your word to provide a pony to every American? </w:t>
      </w:r>
      <w:proofErr w:type="gramStart"/>
      <w:r w:rsidRPr="00BB25E9">
        <w:rPr>
          <w:rFonts w:ascii="Helvetica" w:hAnsi="Helvetica"/>
        </w:rPr>
        <w:t>Yes</w:t>
      </w:r>
      <w:proofErr w:type="gramEnd"/>
      <w:r w:rsidRPr="00BB25E9">
        <w:rPr>
          <w:rFonts w:ascii="Helvetica" w:hAnsi="Helvetica"/>
        </w:rPr>
        <w:t xml:space="preserve"> I do! </w:t>
      </w:r>
      <w:r w:rsidRPr="00BB25E9">
        <w:rPr>
          <w:rFonts w:ascii="Helvetica" w:hAnsi="Helvetica"/>
          <w:u w:val="single"/>
        </w:rPr>
        <w:t xml:space="preserve">Free ponies for all Americans. This is one of the overlooked issues in America today. My free pony platform is of course a jobs creation program. It will create lots and lots of jobs, once we switch over to a pony-based economy. We’ll also lower dependence on foreign oil. We’ll be able to turn all that pony poop into methane gas, a wonderful compost, so we will be able to re-up our soil that is being depleted by agrochemicals </w:t>
      </w:r>
      <w:r w:rsidRPr="00BB25E9">
        <w:rPr>
          <w:rFonts w:ascii="Helvetica" w:hAnsi="Helvetica"/>
        </w:rPr>
        <w:t xml:space="preserve">etc. etc. etc. And </w:t>
      </w:r>
      <w:proofErr w:type="gramStart"/>
      <w:r w:rsidRPr="00BB25E9">
        <w:rPr>
          <w:rFonts w:ascii="Helvetica" w:hAnsi="Helvetica"/>
        </w:rPr>
        <w:t>of course</w:t>
      </w:r>
      <w:proofErr w:type="gramEnd"/>
      <w:r w:rsidRPr="00BB25E9">
        <w:rPr>
          <w:rFonts w:ascii="Helvetica" w:hAnsi="Helvetica"/>
        </w:rPr>
        <w:t xml:space="preserve"> the important thing to realize is that it is a Federal Pony Identification System. You will have to have your pony on you at all times. Thank you very much</w:t>
      </w:r>
      <w:proofErr w:type="gramStart"/>
      <w:r w:rsidRPr="00BB25E9">
        <w:rPr>
          <w:rFonts w:ascii="Helvetica" w:hAnsi="Helvetica"/>
        </w:rPr>
        <w:t>….Mr.</w:t>
      </w:r>
      <w:proofErr w:type="gramEnd"/>
      <w:r w:rsidRPr="00BB25E9">
        <w:rPr>
          <w:rFonts w:ascii="Helvetica" w:hAnsi="Helvetica"/>
        </w:rPr>
        <w:t xml:space="preserve"> Supreme, Regarding the ponies, is that the only government program you support?... Just that one. That’s enough. </w:t>
      </w:r>
      <w:r w:rsidRPr="00BB25E9">
        <w:rPr>
          <w:rFonts w:ascii="Helvetica" w:hAnsi="Helvetica"/>
          <w:u w:val="single"/>
        </w:rPr>
        <w:t>In the vein of energy production, we can harness the awesome power of zombies. This is for energy sources; not just to run away from anymore. We have giant turbines we have been working on, and we will have a lot of zombies, and we will dangle brains in front of them. They will run and turn the giant turbines, creating energy in order to lessen our dependence on foreign oil</w:t>
      </w:r>
      <w:r w:rsidRPr="00BB25E9">
        <w:rPr>
          <w:rFonts w:ascii="Helvetica" w:hAnsi="Helvetica"/>
        </w:rPr>
        <w:t xml:space="preserve">. (play circus music) (singing). ‘My name is Vermin, my name is Vermin, my name is </w:t>
      </w:r>
      <w:proofErr w:type="gramStart"/>
      <w:r w:rsidRPr="00BB25E9">
        <w:rPr>
          <w:rFonts w:ascii="Helvetica" w:hAnsi="Helvetica"/>
        </w:rPr>
        <w:t>vermin..</w:t>
      </w:r>
      <w:proofErr w:type="spellStart"/>
      <w:proofErr w:type="gramEnd"/>
      <w:r w:rsidRPr="00BB25E9">
        <w:rPr>
          <w:rFonts w:ascii="Helvetica" w:hAnsi="Helvetica"/>
        </w:rPr>
        <w:t>supreeeeme</w:t>
      </w:r>
      <w:proofErr w:type="spellEnd"/>
      <w:r w:rsidRPr="00BB25E9">
        <w:rPr>
          <w:rFonts w:ascii="Helvetica" w:hAnsi="Helvetica"/>
        </w:rPr>
        <w:t xml:space="preserve">. My name is vermin and you should vote for me in this upcoming </w:t>
      </w:r>
      <w:proofErr w:type="spellStart"/>
      <w:r w:rsidRPr="00BB25E9">
        <w:rPr>
          <w:rFonts w:ascii="Helvetica" w:hAnsi="Helvetica"/>
        </w:rPr>
        <w:t>electionnn</w:t>
      </w:r>
      <w:proofErr w:type="spellEnd"/>
      <w:r w:rsidRPr="00BB25E9">
        <w:rPr>
          <w:rFonts w:ascii="Helvetica" w:hAnsi="Helvetica"/>
        </w:rPr>
        <w:t xml:space="preserve">,’ and yeah…Thanks everyone for coming out today. </w:t>
      </w:r>
      <w:proofErr w:type="gramStart"/>
      <w:r w:rsidRPr="00BB25E9">
        <w:rPr>
          <w:rFonts w:ascii="Helvetica" w:hAnsi="Helvetica"/>
        </w:rPr>
        <w:t>Oh</w:t>
      </w:r>
      <w:proofErr w:type="gramEnd"/>
      <w:r w:rsidRPr="00BB25E9">
        <w:rPr>
          <w:rFonts w:ascii="Helvetica" w:hAnsi="Helvetica"/>
        </w:rPr>
        <w:t xml:space="preserve"> and one last thing… Jesus told me to make Randall Terry Gay.” (sprinkles sparkle dust above Terry) WOOOOOH LOOK HE’S GAY!! WOOOH.</w:t>
      </w:r>
    </w:p>
    <w:p w:rsidR="002320DB" w:rsidRPr="00BB25E9" w:rsidRDefault="002320DB" w:rsidP="002320DB">
      <w:pPr>
        <w:rPr>
          <w:rFonts w:ascii="Helvetica" w:hAnsi="Helvetica"/>
          <w:b/>
        </w:rPr>
      </w:pPr>
      <w:r w:rsidRPr="00BB25E9">
        <w:rPr>
          <w:rFonts w:ascii="Helvetica" w:hAnsi="Helvetica"/>
          <w:b/>
        </w:rPr>
        <w:t xml:space="preserve"> </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 xml:space="preserve">This lowers our dependence on oil </w:t>
      </w:r>
    </w:p>
    <w:p w:rsidR="002320DB" w:rsidRPr="00BB25E9" w:rsidRDefault="002320DB" w:rsidP="002320DB">
      <w:pPr>
        <w:rPr>
          <w:rFonts w:ascii="Helvetica" w:hAnsi="Helvetica"/>
        </w:rPr>
      </w:pPr>
      <w:r w:rsidRPr="00BB25E9">
        <w:rPr>
          <w:rFonts w:ascii="Helvetica" w:hAnsi="Helvetica"/>
          <w:b/>
        </w:rPr>
        <w:t xml:space="preserve">Ridley Report 11 </w:t>
      </w:r>
      <w:r w:rsidRPr="00BB25E9">
        <w:rPr>
          <w:rFonts w:ascii="Helvetica" w:hAnsi="Helvetica"/>
        </w:rPr>
        <w:t xml:space="preserve">(“Vermin Supreme Backers Develop a More Supreme Mission—against Obama.” 14 June 2011. Online video clip. </w:t>
      </w:r>
      <w:proofErr w:type="spellStart"/>
      <w:r w:rsidRPr="00BB25E9">
        <w:rPr>
          <w:rFonts w:ascii="Helvetica" w:hAnsi="Helvetica"/>
        </w:rPr>
        <w:t>Youtube</w:t>
      </w:r>
      <w:proofErr w:type="spellEnd"/>
      <w:r w:rsidRPr="00BB25E9">
        <w:rPr>
          <w:rFonts w:ascii="Helvetica" w:hAnsi="Helvetica"/>
        </w:rPr>
        <w:t>. Accessed on 20 January 2012.)</w:t>
      </w:r>
    </w:p>
    <w:p w:rsidR="002320DB" w:rsidRPr="00BB25E9" w:rsidRDefault="002320DB" w:rsidP="002320DB">
      <w:pPr>
        <w:rPr>
          <w:rFonts w:ascii="Helvetica" w:hAnsi="Helvetica"/>
        </w:rPr>
      </w:pPr>
      <w:r w:rsidRPr="00BB25E9">
        <w:rPr>
          <w:rFonts w:ascii="Helvetica" w:hAnsi="Helvetica"/>
        </w:rPr>
        <w:t>“</w:t>
      </w:r>
      <w:r w:rsidRPr="00BB25E9">
        <w:rPr>
          <w:rFonts w:ascii="Helvetica" w:hAnsi="Helvetica"/>
          <w:u w:val="single"/>
        </w:rPr>
        <w:t>My name is Vermin Supreme</w:t>
      </w:r>
      <w:r w:rsidRPr="00BB25E9">
        <w:rPr>
          <w:rFonts w:ascii="Helvetica" w:hAnsi="Helvetica"/>
        </w:rPr>
        <w:t xml:space="preserve">. I’m a friendly fascist. I’m a tyrant you should trust. </w:t>
      </w:r>
      <w:r w:rsidRPr="00BB25E9">
        <w:rPr>
          <w:rFonts w:ascii="Helvetica" w:hAnsi="Helvetica"/>
          <w:u w:val="single"/>
        </w:rPr>
        <w:t xml:space="preserve">You should let me run your life. </w:t>
      </w:r>
      <w:r w:rsidRPr="00BB25E9">
        <w:rPr>
          <w:rFonts w:ascii="Helvetica" w:hAnsi="Helvetica"/>
        </w:rPr>
        <w:t xml:space="preserve">Because I do know what is best for you. Yes, I am a politician. I will promise you anything your heart desires, because you are my constituents and because I have no intention of keeping any promise I make. Vote early, Vote often, and remember, a vote for Vermin Supreme is a vote completely thrown away… Do you still stand by your word to provide a pony to every American? </w:t>
      </w:r>
      <w:proofErr w:type="gramStart"/>
      <w:r w:rsidRPr="00BB25E9">
        <w:rPr>
          <w:rFonts w:ascii="Helvetica" w:hAnsi="Helvetica"/>
        </w:rPr>
        <w:t>Yes</w:t>
      </w:r>
      <w:proofErr w:type="gramEnd"/>
      <w:r w:rsidRPr="00BB25E9">
        <w:rPr>
          <w:rFonts w:ascii="Helvetica" w:hAnsi="Helvetica"/>
        </w:rPr>
        <w:t xml:space="preserve"> I do! </w:t>
      </w:r>
      <w:r w:rsidRPr="00BB25E9">
        <w:rPr>
          <w:rFonts w:ascii="Helvetica" w:hAnsi="Helvetica"/>
          <w:u w:val="single"/>
        </w:rPr>
        <w:t xml:space="preserve">Free ponies for all Americans. This is one of the overlooked issues in America today. My free pony platform is of course a jobs creation program. It will create lots and lots of jobs, once we switch over to a pony-based economy. We’ll also lower dependence on foreign oil. We’ll be able to turn all that pony poop into methane gas, a wonderful compost, so we will be able to re-up our soil that is being depleted by agrochemicals </w:t>
      </w:r>
      <w:r w:rsidRPr="00BB25E9">
        <w:rPr>
          <w:rFonts w:ascii="Helvetica" w:hAnsi="Helvetica"/>
        </w:rPr>
        <w:t xml:space="preserve">etc. etc. etc. And </w:t>
      </w:r>
      <w:proofErr w:type="gramStart"/>
      <w:r w:rsidRPr="00BB25E9">
        <w:rPr>
          <w:rFonts w:ascii="Helvetica" w:hAnsi="Helvetica"/>
        </w:rPr>
        <w:t>of course</w:t>
      </w:r>
      <w:proofErr w:type="gramEnd"/>
      <w:r w:rsidRPr="00BB25E9">
        <w:rPr>
          <w:rFonts w:ascii="Helvetica" w:hAnsi="Helvetica"/>
        </w:rPr>
        <w:t xml:space="preserve"> the important thing to realize is that it is a Federal Pony Identification System. You will have to have your pony on you at all times. Thank you very much</w:t>
      </w:r>
      <w:proofErr w:type="gramStart"/>
      <w:r w:rsidRPr="00BB25E9">
        <w:rPr>
          <w:rFonts w:ascii="Helvetica" w:hAnsi="Helvetica"/>
        </w:rPr>
        <w:t>….Mr.</w:t>
      </w:r>
      <w:proofErr w:type="gramEnd"/>
      <w:r w:rsidRPr="00BB25E9">
        <w:rPr>
          <w:rFonts w:ascii="Helvetica" w:hAnsi="Helvetica"/>
        </w:rPr>
        <w:t xml:space="preserve"> Supreme, Regarding the ponies, is that the only government program you support?... Just that one. That’s enough. </w:t>
      </w:r>
      <w:r w:rsidRPr="00BB25E9">
        <w:rPr>
          <w:rFonts w:ascii="Helvetica" w:hAnsi="Helvetica"/>
          <w:u w:val="single"/>
        </w:rPr>
        <w:t>In the vein of energy production, we can harness the awesome power of zombies. This is for energy sources; not just to run away from anymore. We have giant turbines we have been working on, and we will have a lot of zombies, and we will dangle brains in front of them. They will run and turn the giant turbines, creating energy in order to lessen our dependence on foreign oil</w:t>
      </w:r>
      <w:r w:rsidRPr="00BB25E9">
        <w:rPr>
          <w:rFonts w:ascii="Helvetica" w:hAnsi="Helvetica"/>
        </w:rPr>
        <w:t xml:space="preserve">. (play circus </w:t>
      </w:r>
      <w:r w:rsidRPr="00BB25E9">
        <w:rPr>
          <w:rFonts w:ascii="Helvetica" w:hAnsi="Helvetica"/>
        </w:rPr>
        <w:lastRenderedPageBreak/>
        <w:t xml:space="preserve">music) (singing). ‘My name is Vermin, my name is Vermin, my name is </w:t>
      </w:r>
      <w:proofErr w:type="gramStart"/>
      <w:r w:rsidRPr="00BB25E9">
        <w:rPr>
          <w:rFonts w:ascii="Helvetica" w:hAnsi="Helvetica"/>
        </w:rPr>
        <w:t>vermin..</w:t>
      </w:r>
      <w:proofErr w:type="spellStart"/>
      <w:proofErr w:type="gramEnd"/>
      <w:r w:rsidRPr="00BB25E9">
        <w:rPr>
          <w:rFonts w:ascii="Helvetica" w:hAnsi="Helvetica"/>
        </w:rPr>
        <w:t>supreeeeme</w:t>
      </w:r>
      <w:proofErr w:type="spellEnd"/>
      <w:r w:rsidRPr="00BB25E9">
        <w:rPr>
          <w:rFonts w:ascii="Helvetica" w:hAnsi="Helvetica"/>
        </w:rPr>
        <w:t xml:space="preserve">. My name is vermin and you should vote for me in this upcoming </w:t>
      </w:r>
      <w:proofErr w:type="spellStart"/>
      <w:r w:rsidRPr="00BB25E9">
        <w:rPr>
          <w:rFonts w:ascii="Helvetica" w:hAnsi="Helvetica"/>
        </w:rPr>
        <w:t>electionnn</w:t>
      </w:r>
      <w:proofErr w:type="spellEnd"/>
      <w:r w:rsidRPr="00BB25E9">
        <w:rPr>
          <w:rFonts w:ascii="Helvetica" w:hAnsi="Helvetica"/>
        </w:rPr>
        <w:t xml:space="preserve">,’ and yeah…Thanks everyone for coming out today. </w:t>
      </w:r>
      <w:proofErr w:type="gramStart"/>
      <w:r w:rsidRPr="00BB25E9">
        <w:rPr>
          <w:rFonts w:ascii="Helvetica" w:hAnsi="Helvetica"/>
        </w:rPr>
        <w:t>Oh</w:t>
      </w:r>
      <w:proofErr w:type="gramEnd"/>
      <w:r w:rsidRPr="00BB25E9">
        <w:rPr>
          <w:rFonts w:ascii="Helvetica" w:hAnsi="Helvetica"/>
        </w:rPr>
        <w:t xml:space="preserve"> and one last thing… Jesus told me to make Randall Terry Gay.” (sprinkles sparkle dust above Terry) WOOOOOH LOOK HE’S GAY!! WOOOH.</w:t>
      </w:r>
    </w:p>
    <w:p w:rsidR="002320DB" w:rsidRPr="00BB25E9" w:rsidRDefault="002320DB" w:rsidP="002320DB">
      <w:pPr>
        <w:rPr>
          <w:rFonts w:ascii="Helvetica" w:hAnsi="Helvetica"/>
          <w:b/>
        </w:rPr>
      </w:pPr>
      <w:r w:rsidRPr="00BB25E9">
        <w:rPr>
          <w:rFonts w:ascii="Helvetica" w:hAnsi="Helvetica"/>
          <w:b/>
        </w:rPr>
        <w:t xml:space="preserve"> </w:t>
      </w: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p>
    <w:p w:rsidR="002320DB" w:rsidRPr="00BB25E9" w:rsidRDefault="002320DB" w:rsidP="002320DB">
      <w:pPr>
        <w:rPr>
          <w:rFonts w:ascii="Helvetica" w:hAnsi="Helvetica"/>
          <w:b/>
        </w:rPr>
      </w:pPr>
      <w:r w:rsidRPr="00BB25E9">
        <w:rPr>
          <w:rFonts w:ascii="Helvetica" w:hAnsi="Helvetica"/>
          <w:b/>
        </w:rPr>
        <w:t>And Foreign oil dependence is KILLING our economy—alternate energy forms such as Zombie Treadmills solves effectively</w:t>
      </w:r>
    </w:p>
    <w:p w:rsidR="002320DB" w:rsidRPr="00BB25E9" w:rsidRDefault="002320DB" w:rsidP="002320DB">
      <w:pPr>
        <w:rPr>
          <w:rFonts w:ascii="Helvetica" w:hAnsi="Helvetica"/>
        </w:rPr>
      </w:pPr>
      <w:r w:rsidRPr="00BB25E9">
        <w:rPr>
          <w:rFonts w:ascii="Helvetica" w:hAnsi="Helvetica"/>
          <w:b/>
        </w:rPr>
        <w:t xml:space="preserve">Fuel Economy ’12 </w:t>
      </w:r>
      <w:r w:rsidRPr="00BB25E9">
        <w:rPr>
          <w:rFonts w:ascii="Helvetica" w:hAnsi="Helvetica"/>
        </w:rPr>
        <w:t xml:space="preserve">(“Reduce Oil </w:t>
      </w:r>
      <w:proofErr w:type="spellStart"/>
      <w:r w:rsidRPr="00BB25E9">
        <w:rPr>
          <w:rFonts w:ascii="Helvetica" w:hAnsi="Helvetica"/>
        </w:rPr>
        <w:t>Depence</w:t>
      </w:r>
      <w:proofErr w:type="spellEnd"/>
      <w:r w:rsidRPr="00BB25E9">
        <w:rPr>
          <w:rFonts w:ascii="Helvetica" w:hAnsi="Helvetica"/>
        </w:rPr>
        <w:t xml:space="preserve"> Costs” January 20 2012. Fuel Economy.gov (FEG)</w:t>
      </w:r>
    </w:p>
    <w:p w:rsidR="002320DB" w:rsidRPr="00BB25E9" w:rsidRDefault="002320DB" w:rsidP="002320DB">
      <w:pPr>
        <w:rPr>
          <w:rFonts w:ascii="Helvetica" w:hAnsi="Helvetica"/>
        </w:rPr>
      </w:pPr>
      <w:r w:rsidRPr="00BB25E9">
        <w:rPr>
          <w:rFonts w:ascii="Helvetica" w:hAnsi="Helvetica"/>
          <w:u w:val="single"/>
        </w:rPr>
        <w:t>Today, about half of the oil we use is imported, and our dependence will increase as we use up domestic resources. Most of the world's oil reserves are concentrated in the Middle East</w:t>
      </w:r>
      <w:r w:rsidRPr="00BB25E9">
        <w:rPr>
          <w:rFonts w:ascii="Helvetica" w:hAnsi="Helvetica"/>
        </w:rPr>
        <w:t xml:space="preserve">, and about two-thirds are controlled by Organization of the Petroleum Exporting Countries (OPEC) members. </w:t>
      </w:r>
      <w:r w:rsidRPr="00BB25E9">
        <w:rPr>
          <w:rFonts w:ascii="Helvetica" w:hAnsi="Helvetica"/>
          <w:u w:val="single"/>
        </w:rPr>
        <w:t>Oil price shocks</w:t>
      </w:r>
      <w:r w:rsidRPr="00BB25E9">
        <w:rPr>
          <w:rFonts w:ascii="Helvetica" w:hAnsi="Helvetica"/>
        </w:rPr>
        <w:t xml:space="preserve"> and price manipulation by OPEC </w:t>
      </w:r>
      <w:r w:rsidRPr="00BB25E9">
        <w:rPr>
          <w:rFonts w:ascii="Helvetica" w:hAnsi="Helvetica"/>
          <w:u w:val="single"/>
        </w:rPr>
        <w:t>have cost our economy dearly</w:t>
      </w:r>
      <w:r w:rsidRPr="00BB25E9">
        <w:rPr>
          <w:rFonts w:ascii="Helvetica" w:hAnsi="Helvetica"/>
        </w:rPr>
        <w:t>—about $1.9 trillion from 2004 to 2008—</w:t>
      </w:r>
      <w:r w:rsidRPr="00BB25E9">
        <w:rPr>
          <w:rFonts w:ascii="Helvetica" w:hAnsi="Helvetica"/>
          <w:u w:val="single"/>
        </w:rPr>
        <w:t xml:space="preserve">and each major shock was followed by a recession. </w:t>
      </w:r>
      <w:r w:rsidRPr="00BB25E9">
        <w:rPr>
          <w:rFonts w:ascii="Helvetica" w:hAnsi="Helvetica"/>
        </w:rPr>
        <w:t xml:space="preserve">We may never eliminate our need to import oil, but </w:t>
      </w:r>
      <w:r w:rsidRPr="00BB25E9">
        <w:rPr>
          <w:rFonts w:ascii="Helvetica" w:hAnsi="Helvetica"/>
          <w:u w:val="single"/>
        </w:rPr>
        <w:t>we can reduce cartel market control and the economic impact of price shocks</w:t>
      </w:r>
      <w:r w:rsidRPr="00BB25E9">
        <w:rPr>
          <w:rFonts w:ascii="Helvetica" w:hAnsi="Helvetica"/>
        </w:rPr>
        <w:t xml:space="preserve"> by reducing our demand. Congress recently passed legislation to decrease our dependence on oil by increasing corporate average fuel economy (CAFE) standards on new cars and trucks to 35 mpg by model year 2020. This could reduce our petroleum use by 25 billion gallons by 2030. Ultimately, the solution to this problem lies in technological progress: By Developing </w:t>
      </w:r>
      <w:hyperlink r:id="rId45" w:history="1">
        <w:r w:rsidRPr="00BB25E9">
          <w:rPr>
            <w:rStyle w:val="Hyperlink"/>
            <w:rFonts w:ascii="Helvetica" w:hAnsi="Helvetica"/>
          </w:rPr>
          <w:t>advanced vehicle technologies</w:t>
        </w:r>
      </w:hyperlink>
      <w:r w:rsidRPr="00BB25E9">
        <w:rPr>
          <w:rFonts w:ascii="Helvetica" w:hAnsi="Helvetica"/>
        </w:rPr>
        <w:t xml:space="preserve"> that use energy more efficiently.</w:t>
      </w:r>
      <w:r w:rsidRPr="00BB25E9">
        <w:rPr>
          <w:rFonts w:ascii="Helvetica" w:hAnsi="Helvetica"/>
          <w:u w:val="single"/>
        </w:rPr>
        <w:t xml:space="preserve"> [By] Creating new energy sources that can replace petroleum cleanly and cost-effectively</w:t>
      </w: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2320DB" w:rsidP="002320DB">
      <w:pPr>
        <w:rPr>
          <w:rFonts w:ascii="Helvetica" w:hAnsi="Helvetica"/>
        </w:rPr>
      </w:pPr>
    </w:p>
    <w:p w:rsidR="002320DB" w:rsidRPr="00BB25E9" w:rsidRDefault="009B3183" w:rsidP="00250916">
      <w:pPr>
        <w:pStyle w:val="Heading1"/>
        <w:rPr>
          <w:rFonts w:ascii="Helvetica" w:hAnsi="Helvetica"/>
        </w:rPr>
      </w:pPr>
      <w:bookmarkStart w:id="58" w:name="_Toc324201523"/>
      <w:r w:rsidRPr="00BB25E9">
        <w:rPr>
          <w:rFonts w:ascii="Helvetica" w:hAnsi="Helvetica"/>
        </w:rPr>
        <w:lastRenderedPageBreak/>
        <w:t>***</w:t>
      </w:r>
      <w:r w:rsidR="002320DB" w:rsidRPr="00BB25E9">
        <w:rPr>
          <w:rFonts w:ascii="Helvetica" w:hAnsi="Helvetica"/>
        </w:rPr>
        <w:t>Consult Chuck Norris</w:t>
      </w:r>
      <w:r w:rsidRPr="00BB25E9">
        <w:rPr>
          <w:rFonts w:ascii="Helvetica" w:hAnsi="Helvetica"/>
        </w:rPr>
        <w:t>***</w:t>
      </w:r>
      <w:bookmarkEnd w:id="58"/>
    </w:p>
    <w:p w:rsidR="00605CA2" w:rsidRPr="00BB25E9" w:rsidRDefault="00605CA2" w:rsidP="00605CA2">
      <w:pPr>
        <w:rPr>
          <w:rFonts w:ascii="Helvetica" w:hAnsi="Helvetica"/>
        </w:rPr>
      </w:pPr>
      <w:r w:rsidRPr="00BB25E9">
        <w:rPr>
          <w:rFonts w:ascii="Helvetica" w:hAnsi="Helvetica"/>
        </w:rPr>
        <w:t>Contention 1-Text</w:t>
      </w:r>
    </w:p>
    <w:p w:rsidR="00605CA2" w:rsidRPr="00BB25E9" w:rsidRDefault="00605CA2" w:rsidP="00605CA2">
      <w:pPr>
        <w:rPr>
          <w:rFonts w:ascii="Helvetica" w:hAnsi="Helvetica"/>
        </w:rPr>
      </w:pPr>
      <w:r w:rsidRPr="00BB25E9">
        <w:rPr>
          <w:rFonts w:ascii="Helvetica" w:hAnsi="Helvetica"/>
        </w:rPr>
        <w:t>The [insert plan actor] will enter into prior genuine consultation with Chuck Norris on</w:t>
      </w:r>
    </w:p>
    <w:p w:rsidR="00605CA2" w:rsidRPr="00BB25E9" w:rsidRDefault="00605CA2" w:rsidP="00605CA2">
      <w:pPr>
        <w:rPr>
          <w:rFonts w:ascii="Helvetica" w:hAnsi="Helvetica"/>
        </w:rPr>
      </w:pPr>
      <w:r w:rsidRPr="00BB25E9">
        <w:rPr>
          <w:rFonts w:ascii="Helvetica" w:hAnsi="Helvetica"/>
        </w:rPr>
        <w:t>whether or not to do the plan, which shall be implemented if and only if Chuck Norris</w:t>
      </w:r>
    </w:p>
    <w:p w:rsidR="00605CA2" w:rsidRPr="00BB25E9" w:rsidRDefault="00605CA2" w:rsidP="00605CA2">
      <w:pPr>
        <w:rPr>
          <w:rFonts w:ascii="Helvetica" w:hAnsi="Helvetica"/>
        </w:rPr>
      </w:pPr>
      <w:r w:rsidRPr="00BB25E9">
        <w:rPr>
          <w:rFonts w:ascii="Helvetica" w:hAnsi="Helvetica"/>
        </w:rPr>
        <w:t>approves. We reserve the right to clarify our intent.</w:t>
      </w:r>
    </w:p>
    <w:p w:rsidR="00605CA2" w:rsidRPr="00BB25E9" w:rsidRDefault="00605CA2" w:rsidP="00605CA2">
      <w:pPr>
        <w:rPr>
          <w:rFonts w:ascii="Helvetica" w:hAnsi="Helvetica"/>
        </w:rPr>
      </w:pPr>
      <w:r w:rsidRPr="00BB25E9">
        <w:rPr>
          <w:rFonts w:ascii="Helvetica" w:hAnsi="Helvetica"/>
        </w:rPr>
        <w:t>Contention 2-Competition</w:t>
      </w:r>
    </w:p>
    <w:p w:rsidR="00605CA2" w:rsidRPr="00BB25E9" w:rsidRDefault="00605CA2" w:rsidP="00605CA2">
      <w:pPr>
        <w:rPr>
          <w:rFonts w:ascii="Helvetica" w:hAnsi="Helvetica"/>
        </w:rPr>
      </w:pPr>
      <w:r w:rsidRPr="00BB25E9">
        <w:rPr>
          <w:rFonts w:ascii="Helvetica" w:hAnsi="Helvetica"/>
        </w:rPr>
        <w:t xml:space="preserve">1-The CP competes by severing out of the immediacy of plan action-the </w:t>
      </w:r>
      <w:proofErr w:type="spellStart"/>
      <w:r w:rsidRPr="00BB25E9">
        <w:rPr>
          <w:rFonts w:ascii="Helvetica" w:hAnsi="Helvetica"/>
        </w:rPr>
        <w:t>aff</w:t>
      </w:r>
      <w:proofErr w:type="spellEnd"/>
      <w:r w:rsidRPr="00BB25E9">
        <w:rPr>
          <w:rFonts w:ascii="Helvetica" w:hAnsi="Helvetica"/>
        </w:rPr>
        <w:t xml:space="preserve"> must</w:t>
      </w:r>
    </w:p>
    <w:p w:rsidR="00605CA2" w:rsidRPr="00BB25E9" w:rsidRDefault="00605CA2" w:rsidP="00605CA2">
      <w:pPr>
        <w:rPr>
          <w:rFonts w:ascii="Helvetica" w:hAnsi="Helvetica"/>
        </w:rPr>
      </w:pPr>
      <w:r w:rsidRPr="00BB25E9">
        <w:rPr>
          <w:rFonts w:ascii="Helvetica" w:hAnsi="Helvetica"/>
        </w:rPr>
        <w:t>defend plan implementation as immediate; that’s key to neg ground and strategy</w:t>
      </w:r>
    </w:p>
    <w:p w:rsidR="00605CA2" w:rsidRPr="00BB25E9" w:rsidRDefault="00605CA2" w:rsidP="00605CA2">
      <w:pPr>
        <w:rPr>
          <w:rFonts w:ascii="Helvetica" w:hAnsi="Helvetica"/>
        </w:rPr>
      </w:pPr>
      <w:r w:rsidRPr="00BB25E9">
        <w:rPr>
          <w:rFonts w:ascii="Helvetica" w:hAnsi="Helvetica"/>
        </w:rPr>
        <w:t xml:space="preserve">because we can only cut brinks for </w:t>
      </w:r>
      <w:proofErr w:type="spellStart"/>
      <w:r w:rsidRPr="00BB25E9">
        <w:rPr>
          <w:rFonts w:ascii="Helvetica" w:hAnsi="Helvetica"/>
        </w:rPr>
        <w:t>disads</w:t>
      </w:r>
      <w:proofErr w:type="spellEnd"/>
      <w:r w:rsidRPr="00BB25E9">
        <w:rPr>
          <w:rFonts w:ascii="Helvetica" w:hAnsi="Helvetica"/>
        </w:rPr>
        <w:t xml:space="preserve"> that assume the </w:t>
      </w:r>
      <w:proofErr w:type="spellStart"/>
      <w:r w:rsidRPr="00BB25E9">
        <w:rPr>
          <w:rFonts w:ascii="Helvetica" w:hAnsi="Helvetica"/>
        </w:rPr>
        <w:t>squo</w:t>
      </w:r>
      <w:proofErr w:type="spellEnd"/>
      <w:r w:rsidRPr="00BB25E9">
        <w:rPr>
          <w:rFonts w:ascii="Helvetica" w:hAnsi="Helvetica"/>
        </w:rPr>
        <w:t xml:space="preserve"> not future</w:t>
      </w:r>
    </w:p>
    <w:p w:rsidR="00605CA2" w:rsidRPr="00BB25E9" w:rsidRDefault="00605CA2" w:rsidP="00605CA2">
      <w:pPr>
        <w:rPr>
          <w:rFonts w:ascii="Helvetica" w:hAnsi="Helvetica"/>
        </w:rPr>
      </w:pPr>
      <w:r w:rsidRPr="00BB25E9">
        <w:rPr>
          <w:rFonts w:ascii="Helvetica" w:hAnsi="Helvetica"/>
        </w:rPr>
        <w:t>implementation</w:t>
      </w:r>
    </w:p>
    <w:p w:rsidR="00605CA2" w:rsidRPr="00BB25E9" w:rsidRDefault="00605CA2" w:rsidP="00605CA2">
      <w:pPr>
        <w:rPr>
          <w:rFonts w:ascii="Helvetica" w:hAnsi="Helvetica"/>
        </w:rPr>
      </w:pPr>
      <w:r w:rsidRPr="00BB25E9">
        <w:rPr>
          <w:rFonts w:ascii="Helvetica" w:hAnsi="Helvetica"/>
        </w:rPr>
        <w:t>2-The CP severs out of the certainty of plan action-defending plan implementation as</w:t>
      </w:r>
    </w:p>
    <w:p w:rsidR="00605CA2" w:rsidRPr="00BB25E9" w:rsidRDefault="00605CA2" w:rsidP="00605CA2">
      <w:pPr>
        <w:rPr>
          <w:rFonts w:ascii="Helvetica" w:hAnsi="Helvetica"/>
        </w:rPr>
      </w:pPr>
      <w:r w:rsidRPr="00BB25E9">
        <w:rPr>
          <w:rFonts w:ascii="Helvetica" w:hAnsi="Helvetica"/>
        </w:rPr>
        <w:t>certain is the basis of a stable advocacy; that’s key to clash because we can’t debate</w:t>
      </w:r>
    </w:p>
    <w:p w:rsidR="00605CA2" w:rsidRPr="00BB25E9" w:rsidRDefault="00605CA2" w:rsidP="00605CA2">
      <w:pPr>
        <w:rPr>
          <w:rFonts w:ascii="Helvetica" w:hAnsi="Helvetica"/>
        </w:rPr>
      </w:pPr>
      <w:r w:rsidRPr="00BB25E9">
        <w:rPr>
          <w:rFonts w:ascii="Helvetica" w:hAnsi="Helvetica"/>
        </w:rPr>
        <w:t xml:space="preserve">a moving </w:t>
      </w:r>
      <w:proofErr w:type="spellStart"/>
      <w:r w:rsidRPr="00BB25E9">
        <w:rPr>
          <w:rFonts w:ascii="Helvetica" w:hAnsi="Helvetica"/>
        </w:rPr>
        <w:t>taget</w:t>
      </w:r>
      <w:proofErr w:type="spellEnd"/>
    </w:p>
    <w:p w:rsidR="00605CA2" w:rsidRPr="00BB25E9" w:rsidRDefault="00605CA2" w:rsidP="00605CA2">
      <w:pPr>
        <w:rPr>
          <w:rFonts w:ascii="Helvetica" w:hAnsi="Helvetica"/>
        </w:rPr>
      </w:pPr>
      <w:r w:rsidRPr="00BB25E9">
        <w:rPr>
          <w:rFonts w:ascii="Helvetica" w:hAnsi="Helvetica"/>
        </w:rPr>
        <w:t>3-The CP is competitive through the Chuck Norris relations NB</w:t>
      </w:r>
    </w:p>
    <w:p w:rsidR="00605CA2" w:rsidRPr="00BB25E9" w:rsidRDefault="00605CA2" w:rsidP="00605CA2">
      <w:pPr>
        <w:rPr>
          <w:rFonts w:ascii="Helvetica" w:hAnsi="Helvetica"/>
        </w:rPr>
      </w:pPr>
      <w:r w:rsidRPr="00BB25E9">
        <w:rPr>
          <w:rFonts w:ascii="Helvetica" w:hAnsi="Helvetica"/>
        </w:rPr>
        <w:t>Contention 3-Chuck Norris is Awesome</w:t>
      </w:r>
    </w:p>
    <w:p w:rsidR="00605CA2" w:rsidRPr="00BB25E9" w:rsidRDefault="00605CA2" w:rsidP="00605CA2">
      <w:pPr>
        <w:rPr>
          <w:rFonts w:ascii="Helvetica" w:hAnsi="Helvetica"/>
        </w:rPr>
      </w:pPr>
      <w:r w:rsidRPr="00BB25E9">
        <w:rPr>
          <w:rFonts w:ascii="Helvetica" w:hAnsi="Helvetica"/>
        </w:rPr>
        <w:t>1-Chuck Norris insures the FDIC</w:t>
      </w:r>
    </w:p>
    <w:p w:rsidR="00605CA2" w:rsidRPr="00BB25E9" w:rsidRDefault="00605CA2" w:rsidP="00605CA2">
      <w:pPr>
        <w:rPr>
          <w:rFonts w:ascii="Helvetica" w:hAnsi="Helvetica"/>
        </w:rPr>
      </w:pPr>
      <w:r w:rsidRPr="00BB25E9">
        <w:rPr>
          <w:rFonts w:ascii="Helvetica" w:hAnsi="Helvetica"/>
        </w:rPr>
        <w:t>Generally Awesome, date unknown</w:t>
      </w:r>
    </w:p>
    <w:p w:rsidR="00605CA2" w:rsidRPr="00BB25E9" w:rsidRDefault="00605CA2" w:rsidP="00605CA2">
      <w:pPr>
        <w:rPr>
          <w:rFonts w:ascii="Helvetica" w:hAnsi="Helvetica"/>
        </w:rPr>
      </w:pPr>
      <w:r w:rsidRPr="00BB25E9">
        <w:rPr>
          <w:rFonts w:ascii="Helvetica" w:hAnsi="Helvetica"/>
        </w:rPr>
        <w:t>(Humor website, “Awesome Facts About Chuck Norris”,</w:t>
      </w:r>
    </w:p>
    <w:p w:rsidR="00605CA2" w:rsidRPr="00BB25E9" w:rsidRDefault="00605CA2" w:rsidP="00605CA2">
      <w:pPr>
        <w:rPr>
          <w:rFonts w:ascii="Helvetica" w:hAnsi="Helvetica"/>
        </w:rPr>
      </w:pPr>
      <w:r w:rsidRPr="00BB25E9">
        <w:rPr>
          <w:rFonts w:ascii="Helvetica" w:hAnsi="Helvetica"/>
        </w:rPr>
        <w:t>http://generallyawesome.com/humor/ch...is-facts.html; Jonathan)</w:t>
      </w:r>
    </w:p>
    <w:p w:rsidR="00605CA2" w:rsidRPr="00BB25E9" w:rsidRDefault="00605CA2" w:rsidP="00605CA2">
      <w:pPr>
        <w:rPr>
          <w:rFonts w:ascii="Helvetica" w:hAnsi="Helvetica"/>
        </w:rPr>
      </w:pPr>
      <w:r w:rsidRPr="00BB25E9">
        <w:rPr>
          <w:rFonts w:ascii="Helvetica" w:hAnsi="Helvetica"/>
        </w:rPr>
        <w:t>Most people understand that their bank deposits are insured by the FDIC. What most</w:t>
      </w:r>
    </w:p>
    <w:p w:rsidR="00605CA2" w:rsidRPr="00BB25E9" w:rsidRDefault="00605CA2" w:rsidP="00605CA2">
      <w:pPr>
        <w:rPr>
          <w:rFonts w:ascii="Helvetica" w:hAnsi="Helvetica"/>
        </w:rPr>
      </w:pPr>
      <w:r w:rsidRPr="00BB25E9">
        <w:rPr>
          <w:rFonts w:ascii="Helvetica" w:hAnsi="Helvetica"/>
        </w:rPr>
        <w:t>people don’t understand is that the FDIC is insured by Chuck Norris.</w:t>
      </w:r>
    </w:p>
    <w:p w:rsidR="00605CA2" w:rsidRPr="00BB25E9" w:rsidRDefault="00605CA2" w:rsidP="00605CA2">
      <w:pPr>
        <w:rPr>
          <w:rFonts w:ascii="Helvetica" w:hAnsi="Helvetica"/>
        </w:rPr>
      </w:pPr>
      <w:r w:rsidRPr="00BB25E9">
        <w:rPr>
          <w:rFonts w:ascii="Helvetica" w:hAnsi="Helvetica"/>
        </w:rPr>
        <w:t>2-FDIC is critical to economic stability and prosperity</w:t>
      </w:r>
    </w:p>
    <w:p w:rsidR="00605CA2" w:rsidRPr="00BB25E9" w:rsidRDefault="00605CA2" w:rsidP="00605CA2">
      <w:pPr>
        <w:rPr>
          <w:rFonts w:ascii="Helvetica" w:hAnsi="Helvetica"/>
        </w:rPr>
      </w:pPr>
      <w:r w:rsidRPr="00BB25E9">
        <w:rPr>
          <w:rFonts w:ascii="Helvetica" w:hAnsi="Helvetica"/>
        </w:rPr>
        <w:t>Allison 05</w:t>
      </w:r>
    </w:p>
    <w:p w:rsidR="00605CA2" w:rsidRPr="00BB25E9" w:rsidRDefault="00605CA2" w:rsidP="00605CA2">
      <w:pPr>
        <w:rPr>
          <w:rFonts w:ascii="Helvetica" w:hAnsi="Helvetica"/>
        </w:rPr>
      </w:pPr>
      <w:r w:rsidRPr="00BB25E9">
        <w:rPr>
          <w:rFonts w:ascii="Helvetica" w:hAnsi="Helvetica"/>
        </w:rPr>
        <w:t>(John S., Commissioner of Banking &amp; Consumer Finance State of Mississippi &amp;</w:t>
      </w:r>
    </w:p>
    <w:p w:rsidR="00605CA2" w:rsidRPr="00BB25E9" w:rsidRDefault="00605CA2" w:rsidP="00605CA2">
      <w:pPr>
        <w:rPr>
          <w:rFonts w:ascii="Helvetica" w:hAnsi="Helvetica"/>
        </w:rPr>
      </w:pPr>
      <w:r w:rsidRPr="00BB25E9">
        <w:rPr>
          <w:rFonts w:ascii="Helvetica" w:hAnsi="Helvetica"/>
        </w:rPr>
        <w:t>Chairman, Conference of State Bank Supervisors Before the Federal Deposit</w:t>
      </w:r>
    </w:p>
    <w:p w:rsidR="00605CA2" w:rsidRPr="00BB25E9" w:rsidRDefault="00605CA2" w:rsidP="00605CA2">
      <w:pPr>
        <w:rPr>
          <w:rFonts w:ascii="Helvetica" w:hAnsi="Helvetica"/>
        </w:rPr>
      </w:pPr>
      <w:r w:rsidRPr="00BB25E9">
        <w:rPr>
          <w:rFonts w:ascii="Helvetica" w:hAnsi="Helvetica"/>
        </w:rPr>
        <w:t>Insurance Corporation Board of Directors May 24, 2005, “Public Debate on the Health</w:t>
      </w:r>
    </w:p>
    <w:p w:rsidR="00605CA2" w:rsidRPr="00BB25E9" w:rsidRDefault="00605CA2" w:rsidP="00605CA2">
      <w:pPr>
        <w:rPr>
          <w:rFonts w:ascii="Helvetica" w:hAnsi="Helvetica"/>
        </w:rPr>
      </w:pPr>
      <w:r w:rsidRPr="00BB25E9">
        <w:rPr>
          <w:rFonts w:ascii="Helvetica" w:hAnsi="Helvetica"/>
        </w:rPr>
        <w:t>of the Dual Banking System is Essential”,</w:t>
      </w:r>
    </w:p>
    <w:p w:rsidR="00605CA2" w:rsidRPr="00BB25E9" w:rsidRDefault="00605CA2" w:rsidP="00605CA2">
      <w:pPr>
        <w:rPr>
          <w:rFonts w:ascii="Helvetica" w:hAnsi="Helvetica"/>
        </w:rPr>
      </w:pPr>
      <w:r w:rsidRPr="00BB25E9">
        <w:rPr>
          <w:rFonts w:ascii="Helvetica" w:hAnsi="Helvetica"/>
        </w:rPr>
        <w:t>http://www.fdic.gov/news/conferences...son_summ.html; Jonathan)</w:t>
      </w:r>
    </w:p>
    <w:p w:rsidR="00605CA2" w:rsidRPr="00BB25E9" w:rsidRDefault="00605CA2" w:rsidP="00605CA2">
      <w:pPr>
        <w:rPr>
          <w:rFonts w:ascii="Helvetica" w:hAnsi="Helvetica"/>
        </w:rPr>
      </w:pPr>
      <w:r w:rsidRPr="00BB25E9">
        <w:rPr>
          <w:rFonts w:ascii="Helvetica" w:hAnsi="Helvetica"/>
        </w:rPr>
        <w:t xml:space="preserve">The FDIC plays a crucial role in the interstate supervision of </w:t>
      </w:r>
      <w:proofErr w:type="gramStart"/>
      <w:r w:rsidRPr="00BB25E9">
        <w:rPr>
          <w:rFonts w:ascii="Helvetica" w:hAnsi="Helvetica"/>
        </w:rPr>
        <w:t>state chartered</w:t>
      </w:r>
      <w:proofErr w:type="gramEnd"/>
      <w:r w:rsidRPr="00BB25E9">
        <w:rPr>
          <w:rFonts w:ascii="Helvetica" w:hAnsi="Helvetica"/>
        </w:rPr>
        <w:t xml:space="preserve"> banks</w:t>
      </w:r>
    </w:p>
    <w:p w:rsidR="00605CA2" w:rsidRPr="00BB25E9" w:rsidRDefault="00605CA2" w:rsidP="00605CA2">
      <w:pPr>
        <w:rPr>
          <w:rFonts w:ascii="Helvetica" w:hAnsi="Helvetica"/>
        </w:rPr>
      </w:pPr>
      <w:r w:rsidRPr="00BB25E9">
        <w:rPr>
          <w:rFonts w:ascii="Helvetica" w:hAnsi="Helvetica"/>
        </w:rPr>
        <w:t>and in monitoring the banking industry's health. In its leadership role, we urge the</w:t>
      </w:r>
    </w:p>
    <w:p w:rsidR="00605CA2" w:rsidRPr="00BB25E9" w:rsidRDefault="00605CA2" w:rsidP="00605CA2">
      <w:pPr>
        <w:rPr>
          <w:rFonts w:ascii="Helvetica" w:hAnsi="Helvetica"/>
        </w:rPr>
      </w:pPr>
      <w:r w:rsidRPr="00BB25E9">
        <w:rPr>
          <w:rFonts w:ascii="Helvetica" w:hAnsi="Helvetica"/>
        </w:rPr>
        <w:t>FDIC to ask these public policy questions:</w:t>
      </w:r>
    </w:p>
    <w:p w:rsidR="00605CA2" w:rsidRPr="00BB25E9" w:rsidRDefault="00605CA2" w:rsidP="00605CA2">
      <w:pPr>
        <w:rPr>
          <w:rFonts w:ascii="Helvetica" w:hAnsi="Helvetica"/>
        </w:rPr>
      </w:pPr>
      <w:r w:rsidRPr="00BB25E9">
        <w:rPr>
          <w:rFonts w:ascii="Helvetica" w:hAnsi="Helvetica"/>
        </w:rPr>
        <w:t>Is it good for the industry to have only one viable charter alternative for banks that</w:t>
      </w:r>
    </w:p>
    <w:p w:rsidR="00605CA2" w:rsidRPr="00BB25E9" w:rsidRDefault="00605CA2" w:rsidP="00605CA2">
      <w:pPr>
        <w:rPr>
          <w:rFonts w:ascii="Helvetica" w:hAnsi="Helvetica"/>
        </w:rPr>
      </w:pPr>
      <w:r w:rsidRPr="00BB25E9">
        <w:rPr>
          <w:rFonts w:ascii="Helvetica" w:hAnsi="Helvetica"/>
        </w:rPr>
        <w:t>operate in numerous states? We say no.</w:t>
      </w:r>
    </w:p>
    <w:p w:rsidR="00605CA2" w:rsidRPr="00BB25E9" w:rsidRDefault="00605CA2" w:rsidP="00605CA2">
      <w:pPr>
        <w:rPr>
          <w:rFonts w:ascii="Helvetica" w:hAnsi="Helvetica"/>
        </w:rPr>
      </w:pPr>
      <w:r w:rsidRPr="00BB25E9">
        <w:rPr>
          <w:rFonts w:ascii="Helvetica" w:hAnsi="Helvetica"/>
        </w:rPr>
        <w:t>Is it good public policy to have the largest banks subject to supervision by a single</w:t>
      </w:r>
    </w:p>
    <w:p w:rsidR="00605CA2" w:rsidRPr="00BB25E9" w:rsidRDefault="00605CA2" w:rsidP="00605CA2">
      <w:pPr>
        <w:rPr>
          <w:rFonts w:ascii="Helvetica" w:hAnsi="Helvetica"/>
        </w:rPr>
      </w:pPr>
      <w:r w:rsidRPr="00BB25E9">
        <w:rPr>
          <w:rFonts w:ascii="Helvetica" w:hAnsi="Helvetica"/>
        </w:rPr>
        <w:t>chartering authority? We say no.</w:t>
      </w:r>
    </w:p>
    <w:p w:rsidR="00605CA2" w:rsidRPr="00BB25E9" w:rsidRDefault="00605CA2" w:rsidP="00605CA2">
      <w:pPr>
        <w:rPr>
          <w:rFonts w:ascii="Helvetica" w:hAnsi="Helvetica"/>
        </w:rPr>
      </w:pPr>
      <w:r w:rsidRPr="00BB25E9">
        <w:rPr>
          <w:rFonts w:ascii="Helvetica" w:hAnsi="Helvetica"/>
        </w:rPr>
        <w:t xml:space="preserve">Will the state banking system, which has served this country so well throughout </w:t>
      </w:r>
      <w:proofErr w:type="gramStart"/>
      <w:r w:rsidRPr="00BB25E9">
        <w:rPr>
          <w:rFonts w:ascii="Helvetica" w:hAnsi="Helvetica"/>
        </w:rPr>
        <w:t>our</w:t>
      </w:r>
      <w:proofErr w:type="gramEnd"/>
    </w:p>
    <w:p w:rsidR="00605CA2" w:rsidRPr="00BB25E9" w:rsidRDefault="00605CA2" w:rsidP="00605CA2">
      <w:pPr>
        <w:rPr>
          <w:rFonts w:ascii="Helvetica" w:hAnsi="Helvetica"/>
        </w:rPr>
      </w:pPr>
      <w:r w:rsidRPr="00BB25E9">
        <w:rPr>
          <w:rFonts w:ascii="Helvetica" w:hAnsi="Helvetica"/>
        </w:rPr>
        <w:t>history, retain its relevance and political significance if it charters only 17 percent of</w:t>
      </w:r>
    </w:p>
    <w:p w:rsidR="00605CA2" w:rsidRPr="00BB25E9" w:rsidRDefault="00605CA2" w:rsidP="00605CA2">
      <w:pPr>
        <w:rPr>
          <w:rFonts w:ascii="Helvetica" w:hAnsi="Helvetica"/>
        </w:rPr>
      </w:pPr>
      <w:r w:rsidRPr="00BB25E9">
        <w:rPr>
          <w:rFonts w:ascii="Helvetica" w:hAnsi="Helvetica"/>
        </w:rPr>
        <w:t>the nation's banking assets? We say no. Is it good to lose the FDIC and the Federal</w:t>
      </w:r>
    </w:p>
    <w:p w:rsidR="00605CA2" w:rsidRPr="00BB25E9" w:rsidRDefault="00605CA2" w:rsidP="00605CA2">
      <w:pPr>
        <w:rPr>
          <w:rFonts w:ascii="Helvetica" w:hAnsi="Helvetica"/>
        </w:rPr>
      </w:pPr>
      <w:r w:rsidRPr="00BB25E9">
        <w:rPr>
          <w:rFonts w:ascii="Helvetica" w:hAnsi="Helvetica"/>
        </w:rPr>
        <w:t>Reserve's current roles in regulating and supervising these large, interstate banks?</w:t>
      </w:r>
    </w:p>
    <w:p w:rsidR="00605CA2" w:rsidRPr="00BB25E9" w:rsidRDefault="00605CA2" w:rsidP="00605CA2">
      <w:pPr>
        <w:rPr>
          <w:rFonts w:ascii="Helvetica" w:hAnsi="Helvetica"/>
        </w:rPr>
      </w:pPr>
      <w:r w:rsidRPr="00BB25E9">
        <w:rPr>
          <w:rFonts w:ascii="Helvetica" w:hAnsi="Helvetica"/>
        </w:rPr>
        <w:t>We say no.</w:t>
      </w:r>
    </w:p>
    <w:p w:rsidR="00605CA2" w:rsidRPr="00BB25E9" w:rsidRDefault="00605CA2" w:rsidP="00605CA2">
      <w:pPr>
        <w:rPr>
          <w:rFonts w:ascii="Helvetica" w:hAnsi="Helvetica"/>
        </w:rPr>
      </w:pPr>
      <w:r w:rsidRPr="00BB25E9">
        <w:rPr>
          <w:rFonts w:ascii="Helvetica" w:hAnsi="Helvetica"/>
        </w:rPr>
        <w:t>3-The impact is extinction</w:t>
      </w:r>
    </w:p>
    <w:p w:rsidR="00605CA2" w:rsidRPr="00BB25E9" w:rsidRDefault="00605CA2" w:rsidP="00605CA2">
      <w:pPr>
        <w:rPr>
          <w:rFonts w:ascii="Helvetica" w:hAnsi="Helvetica"/>
        </w:rPr>
      </w:pPr>
      <w:r w:rsidRPr="00BB25E9">
        <w:rPr>
          <w:rFonts w:ascii="Helvetica" w:hAnsi="Helvetica"/>
        </w:rPr>
        <w:t>Beardon 00</w:t>
      </w:r>
    </w:p>
    <w:p w:rsidR="00605CA2" w:rsidRPr="00BB25E9" w:rsidRDefault="00605CA2" w:rsidP="00605CA2">
      <w:pPr>
        <w:rPr>
          <w:rFonts w:ascii="Helvetica" w:hAnsi="Helvetica"/>
        </w:rPr>
      </w:pPr>
      <w:r w:rsidRPr="00BB25E9">
        <w:rPr>
          <w:rFonts w:ascii="Helvetica" w:hAnsi="Helvetica"/>
        </w:rPr>
        <w:t>(Tom-, Retired Lieutenant –Colonel, “The Unnecessary Energy Crisis: How to Solve it</w:t>
      </w:r>
    </w:p>
    <w:p w:rsidR="00605CA2" w:rsidRPr="00BB25E9" w:rsidRDefault="00605CA2" w:rsidP="00605CA2">
      <w:pPr>
        <w:rPr>
          <w:rFonts w:ascii="Helvetica" w:hAnsi="Helvetica"/>
        </w:rPr>
      </w:pPr>
      <w:r w:rsidRPr="00BB25E9">
        <w:rPr>
          <w:rFonts w:ascii="Helvetica" w:hAnsi="Helvetica"/>
        </w:rPr>
        <w:t>Quickly,” www.freerepublic.com/forum/a3aaf97f22e23.htm)</w:t>
      </w:r>
    </w:p>
    <w:p w:rsidR="00605CA2" w:rsidRPr="00BB25E9" w:rsidRDefault="00605CA2" w:rsidP="00605CA2">
      <w:pPr>
        <w:rPr>
          <w:rFonts w:ascii="Helvetica" w:hAnsi="Helvetica"/>
        </w:rPr>
      </w:pPr>
      <w:r w:rsidRPr="00BB25E9">
        <w:rPr>
          <w:rFonts w:ascii="Helvetica" w:hAnsi="Helvetica"/>
        </w:rPr>
        <w:t>History bears out that desperate nations take desperate actions. Prior to the final</w:t>
      </w:r>
    </w:p>
    <w:p w:rsidR="00605CA2" w:rsidRPr="00BB25E9" w:rsidRDefault="00605CA2" w:rsidP="00605CA2">
      <w:pPr>
        <w:rPr>
          <w:rFonts w:ascii="Helvetica" w:hAnsi="Helvetica"/>
        </w:rPr>
      </w:pPr>
      <w:r w:rsidRPr="00BB25E9">
        <w:rPr>
          <w:rFonts w:ascii="Helvetica" w:hAnsi="Helvetica"/>
        </w:rPr>
        <w:t>economic collapse, the stress of nations will have increased the intensity and number</w:t>
      </w:r>
    </w:p>
    <w:p w:rsidR="00605CA2" w:rsidRPr="00BB25E9" w:rsidRDefault="00605CA2" w:rsidP="00605CA2">
      <w:pPr>
        <w:rPr>
          <w:rFonts w:ascii="Helvetica" w:hAnsi="Helvetica"/>
        </w:rPr>
      </w:pPr>
      <w:r w:rsidRPr="00BB25E9">
        <w:rPr>
          <w:rFonts w:ascii="Helvetica" w:hAnsi="Helvetica"/>
        </w:rPr>
        <w:lastRenderedPageBreak/>
        <w:t>of their conflicts, to the point where the arsenals of weapons of mass destruction</w:t>
      </w:r>
    </w:p>
    <w:p w:rsidR="00605CA2" w:rsidRPr="00BB25E9" w:rsidRDefault="00605CA2" w:rsidP="00605CA2">
      <w:pPr>
        <w:rPr>
          <w:rFonts w:ascii="Helvetica" w:hAnsi="Helvetica"/>
        </w:rPr>
      </w:pPr>
      <w:r w:rsidRPr="00BB25E9">
        <w:rPr>
          <w:rFonts w:ascii="Helvetica" w:hAnsi="Helvetica"/>
        </w:rPr>
        <w:t>(WMD) now possessed by some 25 nations, are almost certain to be released. As an</w:t>
      </w:r>
    </w:p>
    <w:p w:rsidR="00605CA2" w:rsidRPr="00BB25E9" w:rsidRDefault="00605CA2" w:rsidP="00605CA2">
      <w:pPr>
        <w:rPr>
          <w:rFonts w:ascii="Helvetica" w:hAnsi="Helvetica"/>
        </w:rPr>
      </w:pPr>
      <w:r w:rsidRPr="00BB25E9">
        <w:rPr>
          <w:rFonts w:ascii="Helvetica" w:hAnsi="Helvetica"/>
        </w:rPr>
        <w:t>example, suppose a starving North Korea launches nuclear weapons upon Japan and</w:t>
      </w:r>
    </w:p>
    <w:p w:rsidR="00605CA2" w:rsidRPr="00BB25E9" w:rsidRDefault="00605CA2" w:rsidP="00605CA2">
      <w:pPr>
        <w:rPr>
          <w:rFonts w:ascii="Helvetica" w:hAnsi="Helvetica"/>
        </w:rPr>
      </w:pPr>
      <w:r w:rsidRPr="00BB25E9">
        <w:rPr>
          <w:rFonts w:ascii="Helvetica" w:hAnsi="Helvetica"/>
        </w:rPr>
        <w:t>South Korea, including U.S. forces there, in a spasmodic suicidal response. Or</w:t>
      </w:r>
    </w:p>
    <w:p w:rsidR="00605CA2" w:rsidRPr="00BB25E9" w:rsidRDefault="00605CA2" w:rsidP="00605CA2">
      <w:pPr>
        <w:rPr>
          <w:rFonts w:ascii="Helvetica" w:hAnsi="Helvetica"/>
        </w:rPr>
      </w:pPr>
      <w:r w:rsidRPr="00BB25E9">
        <w:rPr>
          <w:rFonts w:ascii="Helvetica" w:hAnsi="Helvetica"/>
        </w:rPr>
        <w:t>suppose a desperate China-whose long-range nuclear missiles (some) can reach the</w:t>
      </w:r>
    </w:p>
    <w:p w:rsidR="00605CA2" w:rsidRPr="00BB25E9" w:rsidRDefault="00605CA2" w:rsidP="00605CA2">
      <w:pPr>
        <w:rPr>
          <w:rFonts w:ascii="Helvetica" w:hAnsi="Helvetica"/>
        </w:rPr>
      </w:pPr>
      <w:r w:rsidRPr="00BB25E9">
        <w:rPr>
          <w:rFonts w:ascii="Helvetica" w:hAnsi="Helvetica"/>
        </w:rPr>
        <w:t>United State-attacks Taiwan. In addition to immediate responses, the mutual treaties</w:t>
      </w:r>
    </w:p>
    <w:p w:rsidR="00605CA2" w:rsidRPr="00BB25E9" w:rsidRDefault="00605CA2" w:rsidP="00605CA2">
      <w:pPr>
        <w:rPr>
          <w:rFonts w:ascii="Helvetica" w:hAnsi="Helvetica"/>
        </w:rPr>
      </w:pPr>
      <w:r w:rsidRPr="00BB25E9">
        <w:rPr>
          <w:rFonts w:ascii="Helvetica" w:hAnsi="Helvetica"/>
        </w:rPr>
        <w:t>involved in such scenarios will quickly draw other nations into the conflict, escalating</w:t>
      </w:r>
    </w:p>
    <w:p w:rsidR="00605CA2" w:rsidRPr="00BB25E9" w:rsidRDefault="00605CA2" w:rsidP="00605CA2">
      <w:pPr>
        <w:rPr>
          <w:rFonts w:ascii="Helvetica" w:hAnsi="Helvetica"/>
        </w:rPr>
      </w:pPr>
      <w:r w:rsidRPr="00BB25E9">
        <w:rPr>
          <w:rFonts w:ascii="Helvetica" w:hAnsi="Helvetica"/>
        </w:rPr>
        <w:t>it significantly.</w:t>
      </w:r>
    </w:p>
    <w:p w:rsidR="00605CA2" w:rsidRPr="00BB25E9" w:rsidRDefault="00605CA2" w:rsidP="00605CA2">
      <w:pPr>
        <w:rPr>
          <w:rFonts w:ascii="Helvetica" w:hAnsi="Helvetica"/>
        </w:rPr>
      </w:pPr>
      <w:r w:rsidRPr="00BB25E9">
        <w:rPr>
          <w:rFonts w:ascii="Helvetica" w:hAnsi="Helvetica"/>
        </w:rPr>
        <w:t>Strategic nuclear studies have shown for decades that, under such extreme stress</w:t>
      </w:r>
    </w:p>
    <w:p w:rsidR="00605CA2" w:rsidRPr="00BB25E9" w:rsidRDefault="00605CA2" w:rsidP="00605CA2">
      <w:pPr>
        <w:rPr>
          <w:rFonts w:ascii="Helvetica" w:hAnsi="Helvetica"/>
        </w:rPr>
      </w:pPr>
      <w:r w:rsidRPr="00BB25E9">
        <w:rPr>
          <w:rFonts w:ascii="Helvetica" w:hAnsi="Helvetica"/>
        </w:rPr>
        <w:t>conditions, once a few nukes are launched, adversaries and potential adversaries are</w:t>
      </w:r>
    </w:p>
    <w:p w:rsidR="00605CA2" w:rsidRPr="00BB25E9" w:rsidRDefault="00605CA2" w:rsidP="00605CA2">
      <w:pPr>
        <w:rPr>
          <w:rFonts w:ascii="Helvetica" w:hAnsi="Helvetica"/>
        </w:rPr>
      </w:pPr>
      <w:r w:rsidRPr="00BB25E9">
        <w:rPr>
          <w:rFonts w:ascii="Helvetica" w:hAnsi="Helvetica"/>
        </w:rPr>
        <w:t>then compelled to launch on perception of preparations by one’s adversary. The real</w:t>
      </w:r>
    </w:p>
    <w:p w:rsidR="00605CA2" w:rsidRPr="00BB25E9" w:rsidRDefault="00605CA2" w:rsidP="00605CA2">
      <w:pPr>
        <w:rPr>
          <w:rFonts w:ascii="Helvetica" w:hAnsi="Helvetica"/>
        </w:rPr>
      </w:pPr>
      <w:r w:rsidRPr="00BB25E9">
        <w:rPr>
          <w:rFonts w:ascii="Helvetica" w:hAnsi="Helvetica"/>
        </w:rPr>
        <w:t>legacy of the MAD concept is this side of the MAD coin that is almost never</w:t>
      </w:r>
    </w:p>
    <w:p w:rsidR="00605CA2" w:rsidRPr="00BB25E9" w:rsidRDefault="00605CA2" w:rsidP="00605CA2">
      <w:pPr>
        <w:rPr>
          <w:rFonts w:ascii="Helvetica" w:hAnsi="Helvetica"/>
        </w:rPr>
      </w:pPr>
      <w:r w:rsidRPr="00BB25E9">
        <w:rPr>
          <w:rFonts w:ascii="Helvetica" w:hAnsi="Helvetica"/>
        </w:rPr>
        <w:t>discussed. Without effective defense, the only chance a nation has to survive at all is</w:t>
      </w:r>
    </w:p>
    <w:p w:rsidR="00605CA2" w:rsidRPr="00BB25E9" w:rsidRDefault="00605CA2" w:rsidP="00605CA2">
      <w:pPr>
        <w:rPr>
          <w:rFonts w:ascii="Helvetica" w:hAnsi="Helvetica"/>
        </w:rPr>
      </w:pPr>
      <w:r w:rsidRPr="00BB25E9">
        <w:rPr>
          <w:rFonts w:ascii="Helvetica" w:hAnsi="Helvetica"/>
        </w:rPr>
        <w:t>to launch immediate full-bore pre-emptive strikes and try to take out its perceived</w:t>
      </w:r>
    </w:p>
    <w:p w:rsidR="00605CA2" w:rsidRPr="00BB25E9" w:rsidRDefault="00605CA2" w:rsidP="00605CA2">
      <w:pPr>
        <w:rPr>
          <w:rFonts w:ascii="Helvetica" w:hAnsi="Helvetica"/>
        </w:rPr>
      </w:pPr>
      <w:r w:rsidRPr="00BB25E9">
        <w:rPr>
          <w:rFonts w:ascii="Helvetica" w:hAnsi="Helvetica"/>
        </w:rPr>
        <w:t>foes as rapidly and massively as possible. As the studies showed, rapid escalation to</w:t>
      </w:r>
    </w:p>
    <w:p w:rsidR="00605CA2" w:rsidRPr="00BB25E9" w:rsidRDefault="00605CA2" w:rsidP="00605CA2">
      <w:pPr>
        <w:rPr>
          <w:rFonts w:ascii="Helvetica" w:hAnsi="Helvetica"/>
        </w:rPr>
      </w:pPr>
      <w:r w:rsidRPr="00BB25E9">
        <w:rPr>
          <w:rFonts w:ascii="Helvetica" w:hAnsi="Helvetica"/>
        </w:rPr>
        <w:t>full WMD exchange occurs. Today a great percent of the WMD arsenals that will be</w:t>
      </w:r>
    </w:p>
    <w:p w:rsidR="00605CA2" w:rsidRPr="00BB25E9" w:rsidRDefault="00605CA2" w:rsidP="00605CA2">
      <w:pPr>
        <w:rPr>
          <w:rFonts w:ascii="Helvetica" w:hAnsi="Helvetica"/>
        </w:rPr>
      </w:pPr>
      <w:r w:rsidRPr="00BB25E9">
        <w:rPr>
          <w:rFonts w:ascii="Helvetica" w:hAnsi="Helvetica"/>
        </w:rPr>
        <w:t xml:space="preserve">unleashed, are already on site within the </w:t>
      </w:r>
      <w:proofErr w:type="spellStart"/>
      <w:r w:rsidRPr="00BB25E9">
        <w:rPr>
          <w:rFonts w:ascii="Helvetica" w:hAnsi="Helvetica"/>
        </w:rPr>
        <w:t>Untied</w:t>
      </w:r>
      <w:proofErr w:type="spellEnd"/>
      <w:r w:rsidRPr="00BB25E9">
        <w:rPr>
          <w:rFonts w:ascii="Helvetica" w:hAnsi="Helvetica"/>
        </w:rPr>
        <w:t xml:space="preserve"> States itself. The resulting great</w:t>
      </w:r>
    </w:p>
    <w:p w:rsidR="00605CA2" w:rsidRPr="00BB25E9" w:rsidRDefault="00605CA2" w:rsidP="00605CA2">
      <w:pPr>
        <w:rPr>
          <w:rFonts w:ascii="Helvetica" w:hAnsi="Helvetica"/>
        </w:rPr>
      </w:pPr>
      <w:proofErr w:type="spellStart"/>
      <w:r w:rsidRPr="00BB25E9">
        <w:rPr>
          <w:rFonts w:ascii="Helvetica" w:hAnsi="Helvetica"/>
        </w:rPr>
        <w:t>Armagedoon</w:t>
      </w:r>
      <w:proofErr w:type="spellEnd"/>
      <w:r w:rsidRPr="00BB25E9">
        <w:rPr>
          <w:rFonts w:ascii="Helvetica" w:hAnsi="Helvetica"/>
        </w:rPr>
        <w:t xml:space="preserve"> will destroy civilization as we know it, and perhaps most of the</w:t>
      </w:r>
    </w:p>
    <w:p w:rsidR="00605CA2" w:rsidRPr="00BB25E9" w:rsidRDefault="00605CA2" w:rsidP="00605CA2">
      <w:pPr>
        <w:rPr>
          <w:rFonts w:ascii="Helvetica" w:hAnsi="Helvetica"/>
        </w:rPr>
      </w:pPr>
      <w:r w:rsidRPr="00BB25E9">
        <w:rPr>
          <w:rFonts w:ascii="Helvetica" w:hAnsi="Helvetica"/>
        </w:rPr>
        <w:t>biosphere, at least for many decades</w:t>
      </w:r>
    </w:p>
    <w:p w:rsidR="00605CA2" w:rsidRPr="00BB25E9" w:rsidRDefault="00605CA2" w:rsidP="00605CA2">
      <w:pPr>
        <w:rPr>
          <w:rFonts w:ascii="Helvetica" w:hAnsi="Helvetica"/>
        </w:rPr>
      </w:pPr>
      <w:r w:rsidRPr="00BB25E9">
        <w:rPr>
          <w:rFonts w:ascii="Helvetica" w:hAnsi="Helvetica"/>
        </w:rPr>
        <w:t xml:space="preserve">4-Chuck Norris is the man and is always right. This puts the affirmative in a </w:t>
      </w:r>
      <w:proofErr w:type="spellStart"/>
      <w:r w:rsidRPr="00BB25E9">
        <w:rPr>
          <w:rFonts w:ascii="Helvetica" w:hAnsi="Helvetica"/>
        </w:rPr>
        <w:t>doublebind</w:t>
      </w:r>
      <w:proofErr w:type="spellEnd"/>
      <w:r w:rsidRPr="00BB25E9">
        <w:rPr>
          <w:rFonts w:ascii="Helvetica" w:hAnsi="Helvetica"/>
        </w:rPr>
        <w:t>:</w:t>
      </w:r>
    </w:p>
    <w:p w:rsidR="00605CA2" w:rsidRPr="00BB25E9" w:rsidRDefault="00605CA2" w:rsidP="00605CA2">
      <w:pPr>
        <w:rPr>
          <w:rFonts w:ascii="Helvetica" w:hAnsi="Helvetica"/>
        </w:rPr>
      </w:pPr>
      <w:r w:rsidRPr="00BB25E9">
        <w:rPr>
          <w:rFonts w:ascii="Helvetica" w:hAnsi="Helvetica"/>
        </w:rPr>
        <w:t>if the plan is a good idea, we get 100% solvency plus the risk of a NB; if the</w:t>
      </w:r>
    </w:p>
    <w:p w:rsidR="00605CA2" w:rsidRPr="00BB25E9" w:rsidRDefault="00605CA2" w:rsidP="00605CA2">
      <w:pPr>
        <w:rPr>
          <w:rFonts w:ascii="Helvetica" w:hAnsi="Helvetica"/>
        </w:rPr>
      </w:pPr>
      <w:r w:rsidRPr="00BB25E9">
        <w:rPr>
          <w:rFonts w:ascii="Helvetica" w:hAnsi="Helvetica"/>
        </w:rPr>
        <w:t>plan is a bad idea, Chuck Norris will reject it</w:t>
      </w:r>
    </w:p>
    <w:p w:rsidR="00605CA2" w:rsidRPr="00BB25E9" w:rsidRDefault="00605CA2" w:rsidP="00605CA2">
      <w:pPr>
        <w:rPr>
          <w:rFonts w:ascii="Helvetica" w:hAnsi="Helvetica"/>
        </w:rPr>
      </w:pPr>
      <w:r w:rsidRPr="00BB25E9">
        <w:rPr>
          <w:rFonts w:ascii="Helvetica" w:hAnsi="Helvetica"/>
        </w:rPr>
        <w:t>4Q.com 06</w:t>
      </w:r>
    </w:p>
    <w:p w:rsidR="00605CA2" w:rsidRPr="00BB25E9" w:rsidRDefault="00605CA2" w:rsidP="00605CA2">
      <w:pPr>
        <w:rPr>
          <w:rFonts w:ascii="Helvetica" w:hAnsi="Helvetica"/>
        </w:rPr>
      </w:pPr>
      <w:r w:rsidRPr="00BB25E9">
        <w:rPr>
          <w:rFonts w:ascii="Helvetica" w:hAnsi="Helvetica"/>
        </w:rPr>
        <w:t xml:space="preserve">(Blog, “Top 100 Facts </w:t>
      </w:r>
      <w:proofErr w:type="gramStart"/>
      <w:r w:rsidRPr="00BB25E9">
        <w:rPr>
          <w:rFonts w:ascii="Helvetica" w:hAnsi="Helvetica"/>
        </w:rPr>
        <w:t>For</w:t>
      </w:r>
      <w:proofErr w:type="gramEnd"/>
      <w:r w:rsidRPr="00BB25E9">
        <w:rPr>
          <w:rFonts w:ascii="Helvetica" w:hAnsi="Helvetica"/>
        </w:rPr>
        <w:t xml:space="preserve"> Chuck Norris”, http://www.4q.cc/index.php?</w:t>
      </w:r>
    </w:p>
    <w:p w:rsidR="00605CA2" w:rsidRPr="00BB25E9" w:rsidRDefault="00605CA2" w:rsidP="00605CA2">
      <w:pPr>
        <w:rPr>
          <w:rFonts w:ascii="Helvetica" w:hAnsi="Helvetica"/>
        </w:rPr>
      </w:pPr>
      <w:proofErr w:type="spellStart"/>
      <w:r w:rsidRPr="00BB25E9">
        <w:rPr>
          <w:rFonts w:ascii="Helvetica" w:hAnsi="Helvetica"/>
        </w:rPr>
        <w:t>pid</w:t>
      </w:r>
      <w:proofErr w:type="spellEnd"/>
      <w:r w:rsidRPr="00BB25E9">
        <w:rPr>
          <w:rFonts w:ascii="Helvetica" w:hAnsi="Helvetica"/>
        </w:rPr>
        <w:t>=top100&amp;person=chuck; Jonathan)</w:t>
      </w:r>
    </w:p>
    <w:p w:rsidR="00605CA2" w:rsidRPr="00BB25E9" w:rsidRDefault="00605CA2" w:rsidP="00605CA2">
      <w:pPr>
        <w:rPr>
          <w:rFonts w:ascii="Helvetica" w:hAnsi="Helvetica"/>
        </w:rPr>
      </w:pPr>
      <w:r w:rsidRPr="00BB25E9">
        <w:rPr>
          <w:rFonts w:ascii="Helvetica" w:hAnsi="Helvetica"/>
        </w:rPr>
        <w:t>Chuck Norris does not sleep. He waits. Chuck Norris does not hunt because the word</w:t>
      </w:r>
    </w:p>
    <w:p w:rsidR="00605CA2" w:rsidRPr="00BB25E9" w:rsidRDefault="00605CA2" w:rsidP="00605CA2">
      <w:pPr>
        <w:rPr>
          <w:rFonts w:ascii="Helvetica" w:hAnsi="Helvetica"/>
        </w:rPr>
      </w:pPr>
      <w:r w:rsidRPr="00BB25E9">
        <w:rPr>
          <w:rFonts w:ascii="Helvetica" w:hAnsi="Helvetica"/>
        </w:rPr>
        <w:t>hunting implies the probability of failure. Chuck Norris goes killing. When the</w:t>
      </w:r>
    </w:p>
    <w:p w:rsidR="00605CA2" w:rsidRPr="00BB25E9" w:rsidRDefault="00605CA2" w:rsidP="00605CA2">
      <w:pPr>
        <w:rPr>
          <w:rFonts w:ascii="Helvetica" w:hAnsi="Helvetica"/>
        </w:rPr>
      </w:pPr>
      <w:r w:rsidRPr="00BB25E9">
        <w:rPr>
          <w:rFonts w:ascii="Helvetica" w:hAnsi="Helvetica"/>
        </w:rPr>
        <w:t>Boogeyman goes to sleep every night he checks his closet for Chuck Norris. Chuck</w:t>
      </w:r>
    </w:p>
    <w:p w:rsidR="00605CA2" w:rsidRPr="00BB25E9" w:rsidRDefault="00605CA2" w:rsidP="00605CA2">
      <w:pPr>
        <w:rPr>
          <w:rFonts w:ascii="Helvetica" w:hAnsi="Helvetica"/>
        </w:rPr>
      </w:pPr>
      <w:r w:rsidRPr="00BB25E9">
        <w:rPr>
          <w:rFonts w:ascii="Helvetica" w:hAnsi="Helvetica"/>
        </w:rPr>
        <w:t>Norris once visited the Virgin Islands. They are now The Islands. Chuck Norris' tears</w:t>
      </w:r>
    </w:p>
    <w:p w:rsidR="00605CA2" w:rsidRPr="00BB25E9" w:rsidRDefault="00605CA2" w:rsidP="00605CA2">
      <w:pPr>
        <w:rPr>
          <w:rFonts w:ascii="Helvetica" w:hAnsi="Helvetica"/>
        </w:rPr>
      </w:pPr>
      <w:r w:rsidRPr="00BB25E9">
        <w:rPr>
          <w:rFonts w:ascii="Helvetica" w:hAnsi="Helvetica"/>
        </w:rPr>
        <w:t>cure cancer. Too bad he has never cried. Chuck Norris counted to infinity - twice. If</w:t>
      </w:r>
    </w:p>
    <w:p w:rsidR="00605CA2" w:rsidRPr="00BB25E9" w:rsidRDefault="00605CA2" w:rsidP="00605CA2">
      <w:pPr>
        <w:rPr>
          <w:rFonts w:ascii="Helvetica" w:hAnsi="Helvetica"/>
        </w:rPr>
      </w:pPr>
      <w:r w:rsidRPr="00BB25E9">
        <w:rPr>
          <w:rFonts w:ascii="Helvetica" w:hAnsi="Helvetica"/>
        </w:rPr>
        <w:t xml:space="preserve">Chuck Norris is </w:t>
      </w:r>
      <w:proofErr w:type="gramStart"/>
      <w:r w:rsidRPr="00BB25E9">
        <w:rPr>
          <w:rFonts w:ascii="Helvetica" w:hAnsi="Helvetica"/>
        </w:rPr>
        <w:t>late,</w:t>
      </w:r>
      <w:proofErr w:type="gramEnd"/>
      <w:r w:rsidRPr="00BB25E9">
        <w:rPr>
          <w:rFonts w:ascii="Helvetica" w:hAnsi="Helvetica"/>
        </w:rPr>
        <w:t xml:space="preserve"> time better slow the fuck down.</w:t>
      </w:r>
    </w:p>
    <w:p w:rsidR="00605CA2" w:rsidRPr="00BB25E9" w:rsidRDefault="00605CA2" w:rsidP="00605CA2">
      <w:pPr>
        <w:rPr>
          <w:rFonts w:ascii="Helvetica" w:hAnsi="Helvetica"/>
        </w:rPr>
      </w:pPr>
      <w:r w:rsidRPr="00BB25E9">
        <w:rPr>
          <w:rFonts w:ascii="Helvetica" w:hAnsi="Helvetica"/>
        </w:rPr>
        <w:t>And-Chuck Norris says “yes” to good ideas-Dodgeball proves</w:t>
      </w:r>
    </w:p>
    <w:p w:rsidR="00D81791" w:rsidRPr="00BB25E9" w:rsidRDefault="009B3183" w:rsidP="00250916">
      <w:pPr>
        <w:pStyle w:val="Heading1"/>
        <w:rPr>
          <w:rFonts w:ascii="Helvetica" w:hAnsi="Helvetica"/>
        </w:rPr>
      </w:pPr>
      <w:bookmarkStart w:id="59" w:name="_Toc324201524"/>
      <w:r w:rsidRPr="00BB25E9">
        <w:rPr>
          <w:rFonts w:ascii="Helvetica" w:hAnsi="Helvetica"/>
        </w:rPr>
        <w:lastRenderedPageBreak/>
        <w:t>***</w:t>
      </w:r>
      <w:r w:rsidR="002320DB" w:rsidRPr="00BB25E9">
        <w:rPr>
          <w:rFonts w:ascii="Helvetica" w:hAnsi="Helvetica"/>
        </w:rPr>
        <w:t>Planking</w:t>
      </w:r>
      <w:r w:rsidRPr="00BB25E9">
        <w:rPr>
          <w:rFonts w:ascii="Helvetica" w:hAnsi="Helvetica"/>
        </w:rPr>
        <w:t>***</w:t>
      </w:r>
      <w:bookmarkEnd w:id="59"/>
      <w:r w:rsidRPr="00BB25E9">
        <w:rPr>
          <w:rFonts w:ascii="Helvetica" w:hAnsi="Helvetica"/>
        </w:rPr>
        <w:t xml:space="preserve"> </w:t>
      </w:r>
    </w:p>
    <w:p w:rsidR="00D81791" w:rsidRPr="00BB25E9" w:rsidRDefault="00D81791" w:rsidP="00D81791">
      <w:pPr>
        <w:rPr>
          <w:rFonts w:ascii="Helvetica" w:hAnsi="Helvetica"/>
          <w:b/>
        </w:rPr>
      </w:pPr>
      <w:r w:rsidRPr="00BB25E9">
        <w:rPr>
          <w:rFonts w:ascii="Helvetica" w:hAnsi="Helvetica"/>
          <w:b/>
        </w:rPr>
        <w:t xml:space="preserve">Contention 1: Plan Text: The entire USFG Should Plank on the steps of the white house </w:t>
      </w:r>
    </w:p>
    <w:p w:rsidR="00D81791" w:rsidRPr="00BB25E9" w:rsidRDefault="00D81791" w:rsidP="00D81791">
      <w:pPr>
        <w:rPr>
          <w:rFonts w:ascii="Helvetica" w:hAnsi="Helvetica"/>
          <w:b/>
        </w:rPr>
      </w:pPr>
      <w:r w:rsidRPr="00BB25E9">
        <w:rPr>
          <w:rFonts w:ascii="Helvetica" w:hAnsi="Helvetica"/>
          <w:b/>
        </w:rPr>
        <w:t xml:space="preserve">Contention 2: Qualifications </w:t>
      </w:r>
    </w:p>
    <w:p w:rsidR="00D81791" w:rsidRPr="00BB25E9" w:rsidRDefault="00D81791" w:rsidP="00D81791">
      <w:pPr>
        <w:rPr>
          <w:rFonts w:ascii="Helvetica" w:hAnsi="Helvetica"/>
          <w:b/>
        </w:rPr>
      </w:pPr>
      <w:r w:rsidRPr="00BB25E9">
        <w:rPr>
          <w:rFonts w:ascii="Helvetica" w:hAnsi="Helvetica"/>
          <w:b/>
        </w:rPr>
        <w:t xml:space="preserve">We are </w:t>
      </w:r>
      <w:proofErr w:type="spellStart"/>
      <w:r w:rsidRPr="00BB25E9">
        <w:rPr>
          <w:rFonts w:ascii="Helvetica" w:hAnsi="Helvetica"/>
          <w:b/>
        </w:rPr>
        <w:t>plankers</w:t>
      </w:r>
      <w:proofErr w:type="spellEnd"/>
      <w:r w:rsidRPr="00BB25E9">
        <w:rPr>
          <w:rFonts w:ascii="Helvetica" w:hAnsi="Helvetica"/>
          <w:b/>
        </w:rPr>
        <w:t xml:space="preserve"> ourselves, and part of the planking community, so we are experts in the field of planking making us a credible source. </w:t>
      </w:r>
    </w:p>
    <w:p w:rsidR="00D81791" w:rsidRPr="00BB25E9" w:rsidRDefault="00D81791" w:rsidP="00D81791">
      <w:pPr>
        <w:rPr>
          <w:rFonts w:ascii="Helvetica" w:hAnsi="Helvetica"/>
          <w:b/>
        </w:rPr>
      </w:pPr>
      <w:r w:rsidRPr="00BB25E9">
        <w:rPr>
          <w:rFonts w:ascii="Helvetica" w:hAnsi="Helvetica"/>
          <w:b/>
        </w:rPr>
        <w:t xml:space="preserve">Contention 3: Net Benefit </w:t>
      </w:r>
    </w:p>
    <w:p w:rsidR="00D81791" w:rsidRPr="00BB25E9" w:rsidRDefault="00D81791" w:rsidP="00D81791">
      <w:pPr>
        <w:rPr>
          <w:rFonts w:ascii="Helvetica" w:hAnsi="Helvetica"/>
          <w:b/>
        </w:rPr>
      </w:pPr>
      <w:r w:rsidRPr="00BB25E9">
        <w:rPr>
          <w:rFonts w:ascii="Helvetica" w:hAnsi="Helvetica"/>
          <w:b/>
        </w:rPr>
        <w:t>1. Let’s face it planking for a few minutes in front of everyone creates a good laugh and boosts morale.</w:t>
      </w:r>
    </w:p>
    <w:p w:rsidR="00D81791" w:rsidRPr="00BB25E9" w:rsidRDefault="00D81791" w:rsidP="00D81791">
      <w:pPr>
        <w:rPr>
          <w:rFonts w:ascii="Helvetica" w:hAnsi="Helvetica"/>
          <w:b/>
        </w:rPr>
      </w:pPr>
      <w:r w:rsidRPr="00BB25E9">
        <w:rPr>
          <w:rFonts w:ascii="Helvetica" w:hAnsi="Helvetica"/>
          <w:b/>
        </w:rPr>
        <w:t>2. Planking for a while gives time to think.</w:t>
      </w:r>
    </w:p>
    <w:p w:rsidR="00D81791" w:rsidRPr="00BB25E9" w:rsidRDefault="00D81791" w:rsidP="00D81791">
      <w:pPr>
        <w:rPr>
          <w:rFonts w:ascii="Helvetica" w:hAnsi="Helvetica"/>
          <w:b/>
        </w:rPr>
      </w:pPr>
      <w:r w:rsidRPr="00BB25E9">
        <w:rPr>
          <w:rFonts w:ascii="Helvetica" w:hAnsi="Helvetica"/>
          <w:b/>
        </w:rPr>
        <w:t xml:space="preserve">3. Planking creates popularity, internet proves. </w:t>
      </w:r>
    </w:p>
    <w:p w:rsidR="00D81791" w:rsidRPr="00BB25E9" w:rsidRDefault="00D81791" w:rsidP="00D81791">
      <w:pPr>
        <w:rPr>
          <w:rFonts w:ascii="Helvetica" w:hAnsi="Helvetica"/>
          <w:b/>
        </w:rPr>
      </w:pPr>
      <w:r w:rsidRPr="00BB25E9">
        <w:rPr>
          <w:rFonts w:ascii="Helvetica" w:hAnsi="Helvetica"/>
          <w:b/>
        </w:rPr>
        <w:t xml:space="preserve">And </w:t>
      </w:r>
      <w:proofErr w:type="gramStart"/>
      <w:r w:rsidRPr="00BB25E9">
        <w:rPr>
          <w:rFonts w:ascii="Helvetica" w:hAnsi="Helvetica"/>
          <w:b/>
        </w:rPr>
        <w:t>Let’s</w:t>
      </w:r>
      <w:proofErr w:type="gramEnd"/>
      <w:r w:rsidRPr="00BB25E9">
        <w:rPr>
          <w:rFonts w:ascii="Helvetica" w:hAnsi="Helvetica"/>
          <w:b/>
        </w:rPr>
        <w:t xml:space="preserve"> face it, the government is boring and the people are pissed at the government this is The Onion in 98</w:t>
      </w:r>
    </w:p>
    <w:p w:rsidR="00D81791" w:rsidRPr="00BB25E9" w:rsidRDefault="00D81791" w:rsidP="00D81791">
      <w:pPr>
        <w:rPr>
          <w:rFonts w:ascii="Helvetica" w:hAnsi="Helvetica"/>
          <w:bCs/>
        </w:rPr>
      </w:pPr>
      <w:r w:rsidRPr="00BB25E9">
        <w:rPr>
          <w:rFonts w:ascii="Helvetica" w:hAnsi="Helvetica"/>
          <w:bCs/>
        </w:rPr>
        <w:t>[Poll: 73 Percent Of Americans Unable To Believe This Shit, OCTOBER 7, 1998 | </w:t>
      </w:r>
      <w:hyperlink r:id="rId46" w:tooltip="The Onion: Issue 4327" w:history="1">
        <w:r w:rsidRPr="00BB25E9">
          <w:rPr>
            <w:rStyle w:val="Hyperlink"/>
            <w:rFonts w:ascii="Helvetica" w:hAnsi="Helvetica"/>
            <w:bCs/>
          </w:rPr>
          <w:t>ISSUE 43•27</w:t>
        </w:r>
      </w:hyperlink>
      <w:r w:rsidRPr="00BB25E9">
        <w:rPr>
          <w:rFonts w:ascii="Helvetica" w:hAnsi="Helvetica"/>
          <w:bCs/>
        </w:rPr>
        <w:t> </w:t>
      </w:r>
      <w:hyperlink r:id="rId47" w:tooltip="The Onion: Issue 3410" w:history="1">
        <w:r w:rsidRPr="00BB25E9">
          <w:rPr>
            <w:rStyle w:val="Hyperlink"/>
            <w:rFonts w:ascii="Helvetica" w:hAnsi="Helvetica"/>
            <w:bCs/>
          </w:rPr>
          <w:t>ISSUE 34•10</w:t>
        </w:r>
      </w:hyperlink>
      <w:r w:rsidRPr="00BB25E9">
        <w:rPr>
          <w:rFonts w:ascii="Helvetica" w:hAnsi="Helvetica"/>
          <w:bCs/>
        </w:rPr>
        <w:t xml:space="preserve">, </w:t>
      </w:r>
      <w:hyperlink r:id="rId48" w:history="1">
        <w:r w:rsidRPr="00BB25E9">
          <w:rPr>
            <w:rStyle w:val="Hyperlink"/>
            <w:rFonts w:ascii="Helvetica" w:hAnsi="Helvetica"/>
            <w:bCs/>
          </w:rPr>
          <w:t>http://www.theonion.com/articles/poll-73-percent-of-americans-unable-to-believe-thi,1537/</w:t>
        </w:r>
      </w:hyperlink>
      <w:r w:rsidRPr="00BB25E9">
        <w:rPr>
          <w:rFonts w:ascii="Helvetica" w:hAnsi="Helvetica"/>
          <w:bCs/>
        </w:rPr>
        <w:t>]</w:t>
      </w:r>
    </w:p>
    <w:p w:rsidR="00D81791" w:rsidRPr="00BB25E9" w:rsidRDefault="00D81791" w:rsidP="00D81791">
      <w:pPr>
        <w:rPr>
          <w:rFonts w:ascii="Helvetica" w:hAnsi="Helvetica"/>
          <w:b/>
          <w:bCs/>
          <w:u w:val="single"/>
        </w:rPr>
      </w:pPr>
      <w:r w:rsidRPr="00BB25E9">
        <w:rPr>
          <w:rFonts w:ascii="Helvetica" w:hAnsi="Helvetica"/>
          <w:bCs/>
        </w:rPr>
        <w:t>PRINCETON, NJ–</w:t>
      </w:r>
      <w:r w:rsidRPr="00BB25E9">
        <w:rPr>
          <w:rFonts w:ascii="Helvetica" w:hAnsi="Helvetica"/>
          <w:b/>
          <w:bCs/>
          <w:u w:val="single"/>
        </w:rPr>
        <w:t>According to the latest Gallup Poll,</w:t>
      </w:r>
      <w:r w:rsidRPr="00BB25E9">
        <w:rPr>
          <w:rFonts w:ascii="Helvetica" w:hAnsi="Helvetica"/>
          <w:bCs/>
        </w:rPr>
        <w:t xml:space="preserve"> conducted Monday and Tuesday of this week, </w:t>
      </w:r>
      <w:r w:rsidRPr="00BB25E9">
        <w:rPr>
          <w:rFonts w:ascii="Helvetica" w:hAnsi="Helvetica"/>
          <w:b/>
          <w:bCs/>
          <w:u w:val="single"/>
        </w:rPr>
        <w:t>nearly three out of four Americans can no longer believe this shit.</w:t>
      </w:r>
    </w:p>
    <w:p w:rsidR="00D81791" w:rsidRPr="00BB25E9" w:rsidRDefault="00D81791" w:rsidP="00D81791">
      <w:pPr>
        <w:rPr>
          <w:rFonts w:ascii="Helvetica" w:hAnsi="Helvetica"/>
          <w:b/>
          <w:bCs/>
          <w:u w:val="single"/>
        </w:rPr>
      </w:pPr>
      <w:r w:rsidRPr="00BB25E9">
        <w:rPr>
          <w:rFonts w:ascii="Helvetica" w:hAnsi="Helvetica"/>
          <w:b/>
          <w:bCs/>
          <w:u w:val="single"/>
        </w:rPr>
        <w:t xml:space="preserve">In addition to the 73 percent of poll respondents who described this shit as "beyond belief," 9 percent said they could "hardly" believe this shit, with another 5 percent "just barely" believing it. An additional 13 percent said they "couldn't give a flying fuck about the whole goddamn thing." </w:t>
      </w:r>
    </w:p>
    <w:p w:rsidR="00D81791" w:rsidRPr="00BB25E9" w:rsidRDefault="00D81791" w:rsidP="00D81791">
      <w:pPr>
        <w:rPr>
          <w:rFonts w:ascii="Helvetica" w:hAnsi="Helvetica"/>
          <w:b/>
          <w:bCs/>
          <w:u w:val="single"/>
        </w:rPr>
      </w:pPr>
      <w:r w:rsidRPr="00BB25E9">
        <w:rPr>
          <w:rFonts w:ascii="Helvetica" w:hAnsi="Helvetica"/>
          <w:b/>
          <w:bCs/>
          <w:u w:val="single"/>
        </w:rPr>
        <w:t xml:space="preserve">The poll also found that the National Shit-Credulity Index (NSCI) has hit an all-time low, with only 2 percent of Americans describing themselves as "fully confident of [their] capacity to believe this shit." </w:t>
      </w:r>
      <w:r w:rsidRPr="00BB25E9">
        <w:rPr>
          <w:rFonts w:ascii="Helvetica" w:hAnsi="Helvetica"/>
          <w:bCs/>
        </w:rPr>
        <w:t xml:space="preserve">"The American people have had to deal with this kind of shit for years," Gallup Organization president Lee Sanderson said, "but now, for the first time, it appears that </w:t>
      </w:r>
      <w:r w:rsidRPr="00BB25E9">
        <w:rPr>
          <w:rFonts w:ascii="Helvetica" w:hAnsi="Helvetica"/>
          <w:b/>
          <w:bCs/>
          <w:u w:val="single"/>
        </w:rPr>
        <w:t>the vast majority</w:t>
      </w:r>
      <w:r w:rsidRPr="00BB25E9">
        <w:rPr>
          <w:rFonts w:ascii="Helvetica" w:hAnsi="Helvetica"/>
          <w:bCs/>
        </w:rPr>
        <w:t xml:space="preserve"> of them </w:t>
      </w:r>
      <w:r w:rsidRPr="00BB25E9">
        <w:rPr>
          <w:rFonts w:ascii="Helvetica" w:hAnsi="Helvetica"/>
          <w:b/>
          <w:bCs/>
          <w:u w:val="single"/>
        </w:rPr>
        <w:t xml:space="preserve">just can't fucking believe it anymore." </w:t>
      </w:r>
    </w:p>
    <w:p w:rsidR="00D81791" w:rsidRPr="00BB25E9" w:rsidRDefault="00D81791" w:rsidP="00D81791">
      <w:pPr>
        <w:rPr>
          <w:rFonts w:ascii="Helvetica" w:hAnsi="Helvetica"/>
          <w:b/>
          <w:bCs/>
          <w:u w:val="single"/>
        </w:rPr>
      </w:pPr>
      <w:r w:rsidRPr="00BB25E9">
        <w:rPr>
          <w:rFonts w:ascii="Helvetica" w:hAnsi="Helvetica"/>
          <w:b/>
          <w:bCs/>
          <w:u w:val="single"/>
        </w:rPr>
        <w:t>"In all honesty, who can blame them?"</w:t>
      </w:r>
      <w:r w:rsidRPr="00BB25E9">
        <w:rPr>
          <w:rFonts w:ascii="Helvetica" w:hAnsi="Helvetica"/>
          <w:bCs/>
        </w:rPr>
        <w:t xml:space="preserve"> Sanderson added. </w:t>
      </w:r>
      <w:r w:rsidRPr="00BB25E9">
        <w:rPr>
          <w:rFonts w:ascii="Helvetica" w:hAnsi="Helvetica"/>
          <w:b/>
          <w:bCs/>
          <w:u w:val="single"/>
        </w:rPr>
        <w:t xml:space="preserve">"Regardless of one's political affiliation, socioeconomic status, religion or just about any other viewpoint, you've got to admit, the shit that's been going on lately is way out of hand." In the wake of the poll, many activists are calling upon America's leaders to get their shit in gear. "The American people have had it up to here with this </w:t>
      </w:r>
      <w:proofErr w:type="spellStart"/>
      <w:r w:rsidRPr="00BB25E9">
        <w:rPr>
          <w:rFonts w:ascii="Helvetica" w:hAnsi="Helvetica"/>
          <w:b/>
          <w:bCs/>
          <w:u w:val="single"/>
        </w:rPr>
        <w:t>shitheap</w:t>
      </w:r>
      <w:proofErr w:type="spellEnd"/>
      <w:r w:rsidRPr="00BB25E9">
        <w:rPr>
          <w:rFonts w:ascii="Helvetica" w:hAnsi="Helvetica"/>
          <w:b/>
          <w:bCs/>
          <w:u w:val="single"/>
        </w:rPr>
        <w:t>,"</w:t>
      </w:r>
      <w:r w:rsidRPr="00BB25E9">
        <w:rPr>
          <w:rFonts w:ascii="Helvetica" w:hAnsi="Helvetica"/>
          <w:bCs/>
        </w:rPr>
        <w:t xml:space="preserve"> said James Schuerholz, president of the D.C.-based Heritage Foundation. </w:t>
      </w:r>
      <w:r w:rsidRPr="00BB25E9">
        <w:rPr>
          <w:rFonts w:ascii="Helvetica" w:hAnsi="Helvetica"/>
          <w:b/>
          <w:bCs/>
          <w:u w:val="single"/>
        </w:rPr>
        <w:t>"There is a public mandate for our leaders to cut this shit out, and it's high time they finally did."</w:t>
      </w:r>
      <w:r w:rsidRPr="00BB25E9">
        <w:rPr>
          <w:rFonts w:ascii="Helvetica" w:hAnsi="Helvetica"/>
          <w:bCs/>
        </w:rPr>
        <w:t xml:space="preserve"> </w:t>
      </w:r>
    </w:p>
    <w:p w:rsidR="00D81791" w:rsidRPr="00BB25E9" w:rsidRDefault="00D81791" w:rsidP="00D81791">
      <w:pPr>
        <w:rPr>
          <w:rFonts w:ascii="Helvetica" w:hAnsi="Helvetica"/>
          <w:b/>
          <w:bCs/>
          <w:u w:val="single"/>
        </w:rPr>
      </w:pPr>
      <w:r w:rsidRPr="00BB25E9">
        <w:rPr>
          <w:rFonts w:ascii="Helvetica" w:hAnsi="Helvetica"/>
          <w:b/>
          <w:bCs/>
          <w:u w:val="single"/>
        </w:rPr>
        <w:t xml:space="preserve">Despite Americans' incredulity over this shit, historians note that this sort of shit has been going on for years and is unlikely to end anytime soon. </w:t>
      </w:r>
      <w:r w:rsidRPr="00BB25E9">
        <w:rPr>
          <w:rFonts w:ascii="Helvetica" w:hAnsi="Helvetica"/>
          <w:bCs/>
        </w:rPr>
        <w:t>"Contrary to popular belief, this type of shit is hardly anything new," Harvard University American history professor Lawrence Coombs said. "The same shit was going down 50, 100 and 150 years ago. The only difference was, back then, you never read about that shit in</w:t>
      </w:r>
      <w:r w:rsidRPr="00BB25E9">
        <w:rPr>
          <w:rFonts w:ascii="Helvetica" w:hAnsi="Helvetica"/>
          <w:bCs/>
          <w:sz w:val="12"/>
        </w:rPr>
        <w:t xml:space="preserve"> </w:t>
      </w:r>
      <w:r w:rsidRPr="00BB25E9">
        <w:rPr>
          <w:rFonts w:ascii="Helvetica" w:hAnsi="Helvetica"/>
          <w:bCs/>
        </w:rPr>
        <w:t xml:space="preserve">the newspapers." Calling the American people's enormous shit-belief capacity "one of the cornerstones of our democracy," U.S. Sen. John Kerry (D-MA) stressed that it is </w:t>
      </w:r>
      <w:r w:rsidRPr="00BB25E9">
        <w:rPr>
          <w:rFonts w:ascii="Helvetica" w:hAnsi="Helvetica"/>
          <w:b/>
          <w:bCs/>
          <w:u w:val="single"/>
        </w:rPr>
        <w:t xml:space="preserve">the patriotic duty of all citizens to grant our leaders the benefit of the doubt with regard to their shit. </w:t>
      </w:r>
    </w:p>
    <w:p w:rsidR="00D81791" w:rsidRPr="00BB25E9" w:rsidRDefault="00D81791" w:rsidP="00D81791">
      <w:pPr>
        <w:rPr>
          <w:rFonts w:ascii="Helvetica" w:hAnsi="Helvetica"/>
          <w:b/>
          <w:bCs/>
          <w:u w:val="single"/>
        </w:rPr>
      </w:pPr>
      <w:r w:rsidRPr="00BB25E9">
        <w:rPr>
          <w:rFonts w:ascii="Helvetica" w:hAnsi="Helvetica"/>
          <w:b/>
          <w:bCs/>
          <w:u w:val="single"/>
        </w:rPr>
        <w:t>"If the American people are no longer willing to believe this shit, who will?</w:t>
      </w:r>
      <w:r w:rsidRPr="00BB25E9">
        <w:rPr>
          <w:rFonts w:ascii="Helvetica" w:hAnsi="Helvetica"/>
          <w:bCs/>
        </w:rPr>
        <w:t xml:space="preserve">" Kerry said. </w:t>
      </w:r>
      <w:r w:rsidRPr="00BB25E9">
        <w:rPr>
          <w:rFonts w:ascii="Helvetica" w:hAnsi="Helvetica"/>
          <w:b/>
          <w:bCs/>
          <w:u w:val="single"/>
        </w:rPr>
        <w:t>"Somebody's got to take this shit at face value. Otherwise, why are we even doing all this shit in the first place?</w:t>
      </w:r>
      <w:r w:rsidRPr="00BB25E9">
        <w:rPr>
          <w:rFonts w:ascii="Helvetica" w:hAnsi="Helvetica"/>
          <w:bCs/>
        </w:rPr>
        <w:t xml:space="preserve"> I am truly saddened by the lack of faith that the citizens of this country are willing to put in my shit, as well as that of my esteemed colleagues. </w:t>
      </w:r>
      <w:r w:rsidRPr="00BB25E9">
        <w:rPr>
          <w:rFonts w:ascii="Helvetica" w:hAnsi="Helvetica"/>
          <w:b/>
          <w:bCs/>
          <w:u w:val="single"/>
        </w:rPr>
        <w:t xml:space="preserve">We must repair our society's fraying trust in the shit of our elected officials, or you would not believe the kind of hardcore, heavy-duty shit that will come down." </w:t>
      </w:r>
      <w:r w:rsidRPr="00BB25E9">
        <w:rPr>
          <w:rFonts w:ascii="Helvetica" w:hAnsi="Helvetica"/>
          <w:bCs/>
        </w:rPr>
        <w:t>"</w:t>
      </w:r>
      <w:r w:rsidRPr="00BB25E9">
        <w:rPr>
          <w:rFonts w:ascii="Helvetica" w:hAnsi="Helvetica"/>
          <w:b/>
          <w:bCs/>
          <w:u w:val="single"/>
        </w:rPr>
        <w:t>America,</w:t>
      </w:r>
      <w:r w:rsidRPr="00BB25E9">
        <w:rPr>
          <w:rFonts w:ascii="Helvetica" w:hAnsi="Helvetica"/>
          <w:bCs/>
        </w:rPr>
        <w:t>" conservative author and social critic Patricia Stouffer said, "</w:t>
      </w:r>
      <w:r w:rsidRPr="00BB25E9">
        <w:rPr>
          <w:rFonts w:ascii="Helvetica" w:hAnsi="Helvetica"/>
          <w:b/>
          <w:bCs/>
          <w:u w:val="single"/>
        </w:rPr>
        <w:t>is seriously losing its shit</w:t>
      </w:r>
      <w:r w:rsidRPr="00BB25E9">
        <w:rPr>
          <w:rFonts w:ascii="Helvetica" w:hAnsi="Helvetica"/>
          <w:bCs/>
        </w:rPr>
        <w:t xml:space="preserve">. But we've got to somehow hold our shit in place until all this passes. We've got to learn to believe in shit again. </w:t>
      </w:r>
      <w:r w:rsidRPr="00BB25E9">
        <w:rPr>
          <w:rFonts w:ascii="Helvetica" w:hAnsi="Helvetica"/>
          <w:b/>
          <w:bCs/>
          <w:u w:val="single"/>
        </w:rPr>
        <w:t xml:space="preserve">After this latest shitstorm, it may take years to accomplish, but we must somehow find the strength to put our trust back into the nation's shit." </w:t>
      </w:r>
    </w:p>
    <w:p w:rsidR="00D81791" w:rsidRPr="00BB25E9" w:rsidRDefault="00D81791" w:rsidP="00D81791">
      <w:pPr>
        <w:rPr>
          <w:rFonts w:ascii="Helvetica" w:hAnsi="Helvetica"/>
          <w:b/>
          <w:bCs/>
          <w:u w:val="single"/>
        </w:rPr>
      </w:pPr>
      <w:r w:rsidRPr="00BB25E9">
        <w:rPr>
          <w:rFonts w:ascii="Helvetica" w:hAnsi="Helvetica"/>
          <w:b/>
          <w:bCs/>
          <w:u w:val="single"/>
        </w:rPr>
        <w:lastRenderedPageBreak/>
        <w:t xml:space="preserve">Despite such impassioned calls for faith in the U.S. political system and all the shit that comes with it, if the Gallup Poll is any indication, the majority of Americans are no longer willing to put up with the shit. </w:t>
      </w:r>
      <w:r w:rsidRPr="00BB25E9">
        <w:rPr>
          <w:rFonts w:ascii="Helvetica" w:hAnsi="Helvetica"/>
          <w:bCs/>
        </w:rPr>
        <w:t xml:space="preserve">"Fuck that shit," said Evansville, IN, day-care provider Helen </w:t>
      </w:r>
      <w:proofErr w:type="spellStart"/>
      <w:r w:rsidRPr="00BB25E9">
        <w:rPr>
          <w:rFonts w:ascii="Helvetica" w:hAnsi="Helvetica"/>
          <w:bCs/>
        </w:rPr>
        <w:t>Reiderer</w:t>
      </w:r>
      <w:proofErr w:type="spellEnd"/>
      <w:r w:rsidRPr="00BB25E9">
        <w:rPr>
          <w:rFonts w:ascii="Helvetica" w:hAnsi="Helvetica"/>
          <w:bCs/>
        </w:rPr>
        <w:t xml:space="preserve">. "I'm tired of hearing about it. Do they actually expect us to still believe that load of shit?" "If you ask me, the shit is about to hit the fan," said </w:t>
      </w:r>
      <w:proofErr w:type="spellStart"/>
      <w:r w:rsidRPr="00BB25E9">
        <w:rPr>
          <w:rFonts w:ascii="Helvetica" w:hAnsi="Helvetica"/>
          <w:bCs/>
        </w:rPr>
        <w:t>Reiderer's</w:t>
      </w:r>
      <w:proofErr w:type="spellEnd"/>
      <w:r w:rsidRPr="00BB25E9">
        <w:rPr>
          <w:rFonts w:ascii="Helvetica" w:hAnsi="Helvetica"/>
          <w:bCs/>
        </w:rPr>
        <w:t xml:space="preserve"> husband Frank. "As far as I'm concerned, all that shit is just too much to be believed." Another disgruntled citizen, Wenatchee, WA, tractor salesman Tom Huard, summed up the sentiments of most Americans when, holding up the front page of the local newspaper to friend Benjamin Pritchard, he said, "Jesus, Ben, can you believe this?" "Shit, no," Pritchard replied.</w:t>
      </w:r>
      <w:r w:rsidRPr="00BB25E9">
        <w:rPr>
          <w:rFonts w:ascii="Helvetica" w:hAnsi="Helvetica"/>
          <w:bCs/>
          <w:noProof/>
          <w:lang w:val="es-ES_tradnl" w:eastAsia="es-ES_tradnl"/>
        </w:rPr>
        <w:drawing>
          <wp:inline distT="0" distB="0" distL="0" distR="0" wp14:anchorId="79652127" wp14:editId="37B5D2E6">
            <wp:extent cx="116840" cy="116840"/>
            <wp:effectExtent l="0" t="0" r="0" b="0"/>
            <wp:docPr id="2" name="Picture 2" descr="http://o.onionstatic.com/img/icons/termin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o.onionstatic.com/img/icons/terminator.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inline>
        </w:drawing>
      </w:r>
    </w:p>
    <w:p w:rsidR="00D81791" w:rsidRPr="00BB25E9" w:rsidRDefault="00D81791" w:rsidP="00D81791">
      <w:pPr>
        <w:rPr>
          <w:rFonts w:ascii="Helvetica" w:hAnsi="Helvetica"/>
          <w:bCs/>
        </w:rPr>
      </w:pPr>
    </w:p>
    <w:p w:rsidR="00D81791" w:rsidRPr="00BB25E9" w:rsidRDefault="00D81791" w:rsidP="00D81791">
      <w:pPr>
        <w:rPr>
          <w:rFonts w:ascii="Helvetica" w:hAnsi="Helvetica"/>
          <w:b/>
          <w:bCs/>
        </w:rPr>
      </w:pPr>
      <w:r w:rsidRPr="00BB25E9">
        <w:rPr>
          <w:rFonts w:ascii="Helvetica" w:hAnsi="Helvetica"/>
          <w:b/>
          <w:bCs/>
        </w:rPr>
        <w:t>And Planking is Awesome, it solves for a stale government this is Barb in 2011</w:t>
      </w:r>
    </w:p>
    <w:p w:rsidR="00D81791" w:rsidRPr="00BB25E9" w:rsidRDefault="00D81791" w:rsidP="00D81791">
      <w:pPr>
        <w:rPr>
          <w:rFonts w:ascii="Helvetica" w:hAnsi="Helvetica"/>
          <w:bCs/>
          <w:iCs/>
        </w:rPr>
      </w:pPr>
      <w:r w:rsidRPr="00BB25E9">
        <w:rPr>
          <w:rFonts w:ascii="Helvetica" w:hAnsi="Helvetica"/>
          <w:bCs/>
        </w:rPr>
        <w:t>[</w:t>
      </w:r>
      <w:hyperlink r:id="rId50" w:history="1">
        <w:r w:rsidRPr="00BB25E9">
          <w:rPr>
            <w:rStyle w:val="Hyperlink"/>
            <w:rFonts w:ascii="Helvetica" w:hAnsi="Helvetica"/>
            <w:bCs/>
          </w:rPr>
          <w:t>http://www.chicagonow.com/thats-awesome/2011/05/happy-global-planking-day/</w:t>
        </w:r>
      </w:hyperlink>
      <w:r w:rsidRPr="00BB25E9">
        <w:rPr>
          <w:rFonts w:ascii="Helvetica" w:hAnsi="Helvetica"/>
          <w:bCs/>
        </w:rPr>
        <w:t>,</w:t>
      </w:r>
      <w:r w:rsidRPr="00BB25E9">
        <w:rPr>
          <w:rFonts w:ascii="Helvetica" w:hAnsi="Helvetica"/>
          <w:bCs/>
          <w:iCs/>
        </w:rPr>
        <w:t>By </w:t>
      </w:r>
      <w:r w:rsidRPr="00BB25E9">
        <w:rPr>
          <w:rFonts w:ascii="Helvetica" w:hAnsi="Helvetica"/>
          <w:bCs/>
        </w:rPr>
        <w:t>Awesome Barb</w:t>
      </w:r>
      <w:r w:rsidRPr="00BB25E9">
        <w:rPr>
          <w:rFonts w:ascii="Helvetica" w:hAnsi="Helvetica"/>
          <w:bCs/>
          <w:iCs/>
        </w:rPr>
        <w:t>, a person rumored to be awesome, May 19, 2011 at 11:25 am]</w:t>
      </w:r>
    </w:p>
    <w:p w:rsidR="00D81791" w:rsidRPr="00BB25E9" w:rsidRDefault="00D81791" w:rsidP="00D81791">
      <w:pPr>
        <w:rPr>
          <w:rFonts w:ascii="Helvetica" w:hAnsi="Helvetica"/>
          <w:bCs/>
          <w:iCs/>
        </w:rPr>
      </w:pPr>
      <w:r w:rsidRPr="00BB25E9">
        <w:rPr>
          <w:rFonts w:ascii="Helvetica" w:hAnsi="Helvetica"/>
          <w:bCs/>
          <w:iCs/>
        </w:rPr>
        <w:t xml:space="preserve">In case you didn't get the memo...people are weird. </w:t>
      </w:r>
      <w:r w:rsidRPr="00BB25E9">
        <w:rPr>
          <w:rFonts w:ascii="Helvetica" w:hAnsi="Helvetica"/>
          <w:b/>
          <w:bCs/>
          <w:iCs/>
          <w:u w:val="single"/>
        </w:rPr>
        <w:t>And apparently there is a new trend--Planking--gaining momentum</w:t>
      </w:r>
      <w:r w:rsidRPr="00BB25E9">
        <w:rPr>
          <w:rFonts w:ascii="Helvetica" w:hAnsi="Helvetica"/>
          <w:bCs/>
          <w:iCs/>
        </w:rPr>
        <w:t xml:space="preserve"> and today just so happens to be Global Planking Day.</w:t>
      </w:r>
    </w:p>
    <w:p w:rsidR="00D81791" w:rsidRPr="00BB25E9" w:rsidRDefault="00D81791" w:rsidP="00D81791">
      <w:pPr>
        <w:rPr>
          <w:rFonts w:ascii="Helvetica" w:hAnsi="Helvetica"/>
          <w:b/>
          <w:bCs/>
          <w:iCs/>
          <w:u w:val="single"/>
        </w:rPr>
      </w:pPr>
      <w:r w:rsidRPr="00BB25E9">
        <w:rPr>
          <w:rFonts w:ascii="Helvetica" w:hAnsi="Helvetica"/>
          <w:b/>
          <w:bCs/>
          <w:iCs/>
          <w:u w:val="single"/>
        </w:rPr>
        <w:t>Planking is exactly as how it sounds. You replicate a plank. Lie down, stiff as a board, with your toes pointed and arms straight at your sides. The complexity [and fun?] of the act comes down to </w:t>
      </w:r>
      <w:r w:rsidRPr="00BB25E9">
        <w:rPr>
          <w:rFonts w:ascii="Helvetica" w:hAnsi="Helvetica"/>
          <w:b/>
          <w:bCs/>
          <w:i/>
          <w:iCs/>
          <w:u w:val="single"/>
        </w:rPr>
        <w:t>where </w:t>
      </w:r>
      <w:r w:rsidRPr="00BB25E9">
        <w:rPr>
          <w:rFonts w:ascii="Helvetica" w:hAnsi="Helvetica"/>
          <w:b/>
          <w:bCs/>
          <w:iCs/>
          <w:u w:val="single"/>
        </w:rPr>
        <w:t xml:space="preserve">you plank. </w:t>
      </w:r>
      <w:r w:rsidRPr="00BB25E9">
        <w:rPr>
          <w:rFonts w:ascii="Helvetica" w:hAnsi="Helvetica"/>
          <w:bCs/>
          <w:iCs/>
        </w:rPr>
        <w:t xml:space="preserve">And from the looks of it, people are starting to push the planking envelope. One absurdity. One part dangerous. All parts bizarre. </w:t>
      </w:r>
      <w:r w:rsidRPr="00BB25E9">
        <w:rPr>
          <w:rFonts w:ascii="Helvetica" w:hAnsi="Helvetica"/>
          <w:b/>
          <w:bCs/>
          <w:iCs/>
          <w:u w:val="single"/>
        </w:rPr>
        <w:t>Seriously, what ever happened to the good old days of sniffing glue and huffing aerosol cans? With questionable origins, planking is also known as the "laying down game" where you recruit folks to simply lay down in strange public places to draw attention to themselves. But in recent months, it has started taking a dangerous turn to appease adrenaline junkies. Photos of people planking on roofs, balconies, moving vehicles, public monuments, top of police cars, in the middle of streets and even in fire have been surfacing all across the</w:t>
      </w:r>
      <w:r w:rsidRPr="00BB25E9">
        <w:rPr>
          <w:rFonts w:ascii="Helvetica" w:hAnsi="Helvetica"/>
          <w:b/>
          <w:bCs/>
          <w:iCs/>
          <w:u w:val="single"/>
        </w:rPr>
        <w:br/>
        <w:t>interwebs.</w:t>
      </w:r>
      <w:r w:rsidRPr="00BB25E9">
        <w:rPr>
          <w:rFonts w:ascii="Helvetica" w:hAnsi="Helvetica"/>
          <w:bCs/>
          <w:iCs/>
        </w:rPr>
        <w:t xml:space="preserve"> Although most participants seem to play in the harmless and hilarious arena when it comes to planking. </w:t>
      </w:r>
      <w:r w:rsidRPr="00BB25E9">
        <w:rPr>
          <w:rFonts w:ascii="Helvetica" w:hAnsi="Helvetica"/>
          <w:b/>
          <w:bCs/>
          <w:iCs/>
          <w:u w:val="single"/>
        </w:rPr>
        <w:t>I guess in less conventional ways, I am indeed a fan of planking...and sometimes even practice it.</w:t>
      </w:r>
      <w:r w:rsidRPr="00BB25E9">
        <w:rPr>
          <w:rFonts w:ascii="Helvetica" w:hAnsi="Helvetica"/>
          <w:bCs/>
          <w:iCs/>
        </w:rPr>
        <w:t xml:space="preserve"> You know...when I lay out on my stomach and try to get a tan on my back or heck, even when I'm sleeping. And I'm pretty sure I planked on the floor once or twice back in college after a night of heavy drinking. In fact, we're all guilty of planking at some point in time.</w:t>
      </w:r>
      <w:r w:rsidRPr="00BB25E9">
        <w:rPr>
          <w:rFonts w:ascii="Helvetica" w:hAnsi="Helvetica"/>
          <w:b/>
          <w:bCs/>
          <w:iCs/>
          <w:u w:val="single"/>
        </w:rPr>
        <w:t xml:space="preserve"> </w:t>
      </w:r>
      <w:proofErr w:type="gramStart"/>
      <w:r w:rsidRPr="00BB25E9">
        <w:rPr>
          <w:rFonts w:ascii="Helvetica" w:hAnsi="Helvetica"/>
          <w:b/>
          <w:bCs/>
          <w:iCs/>
          <w:u w:val="single"/>
        </w:rPr>
        <w:t>So</w:t>
      </w:r>
      <w:proofErr w:type="gramEnd"/>
      <w:r w:rsidRPr="00BB25E9">
        <w:rPr>
          <w:rFonts w:ascii="Helvetica" w:hAnsi="Helvetica"/>
          <w:b/>
          <w:bCs/>
          <w:iCs/>
          <w:u w:val="single"/>
        </w:rPr>
        <w:t xml:space="preserve"> while you're on your way home from work today, if you see some hipster</w:t>
      </w:r>
      <w:r w:rsidRPr="00BB25E9">
        <w:rPr>
          <w:rFonts w:ascii="Helvetica" w:hAnsi="Helvetica"/>
          <w:b/>
          <w:bCs/>
          <w:iCs/>
          <w:u w:val="single"/>
        </w:rPr>
        <w:br/>
        <w:t xml:space="preserve">or a goofy college kid </w:t>
      </w:r>
      <w:proofErr w:type="spellStart"/>
      <w:r w:rsidRPr="00BB25E9">
        <w:rPr>
          <w:rFonts w:ascii="Helvetica" w:hAnsi="Helvetica"/>
          <w:b/>
          <w:bCs/>
          <w:iCs/>
          <w:u w:val="single"/>
        </w:rPr>
        <w:t>laying</w:t>
      </w:r>
      <w:proofErr w:type="spellEnd"/>
      <w:r w:rsidRPr="00BB25E9">
        <w:rPr>
          <w:rFonts w:ascii="Helvetica" w:hAnsi="Helvetica"/>
          <w:b/>
          <w:bCs/>
          <w:iCs/>
          <w:u w:val="single"/>
        </w:rPr>
        <w:t xml:space="preserve"> flat over a mailbox, no need to be alarmed</w:t>
      </w:r>
      <w:r w:rsidRPr="00BB25E9">
        <w:rPr>
          <w:rFonts w:ascii="Helvetica" w:hAnsi="Helvetica"/>
          <w:bCs/>
          <w:iCs/>
        </w:rPr>
        <w:t xml:space="preserve">...it's just Global Planking Day. Unless, of course, they're laying across the </w:t>
      </w:r>
      <w:proofErr w:type="spellStart"/>
      <w:r w:rsidRPr="00BB25E9">
        <w:rPr>
          <w:rFonts w:ascii="Helvetica" w:hAnsi="Helvetica"/>
          <w:bCs/>
          <w:iCs/>
        </w:rPr>
        <w:t>the</w:t>
      </w:r>
      <w:proofErr w:type="spellEnd"/>
      <w:r w:rsidRPr="00BB25E9">
        <w:rPr>
          <w:rFonts w:ascii="Helvetica" w:hAnsi="Helvetica"/>
          <w:bCs/>
          <w:iCs/>
        </w:rPr>
        <w:t xml:space="preserve"> El tracks. Then you'll probably want to alert the proper authorities. Because planking is all fun and games until somebody gets hurt. And people do get hurt...and in </w:t>
      </w:r>
      <w:hyperlink r:id="rId51" w:history="1">
        <w:r w:rsidRPr="00BB25E9">
          <w:rPr>
            <w:rStyle w:val="Hyperlink"/>
            <w:rFonts w:ascii="Helvetica" w:hAnsi="Helvetica"/>
            <w:bCs/>
            <w:iCs/>
          </w:rPr>
          <w:t>this case</w:t>
        </w:r>
      </w:hyperlink>
      <w:r w:rsidRPr="00BB25E9">
        <w:rPr>
          <w:rFonts w:ascii="Helvetica" w:hAnsi="Helvetica"/>
          <w:bCs/>
          <w:iCs/>
        </w:rPr>
        <w:t xml:space="preserve"> last week, even die while </w:t>
      </w:r>
      <w:proofErr w:type="spellStart"/>
      <w:r w:rsidRPr="00BB25E9">
        <w:rPr>
          <w:rFonts w:ascii="Helvetica" w:hAnsi="Helvetica"/>
          <w:bCs/>
          <w:iCs/>
        </w:rPr>
        <w:t>planking.So</w:t>
      </w:r>
      <w:proofErr w:type="spellEnd"/>
      <w:r w:rsidRPr="00BB25E9">
        <w:rPr>
          <w:rFonts w:ascii="Helvetica" w:hAnsi="Helvetica"/>
          <w:bCs/>
          <w:iCs/>
        </w:rPr>
        <w:t xml:space="preserve"> be sure to practice safe planking, </w:t>
      </w:r>
      <w:proofErr w:type="spellStart"/>
      <w:r w:rsidRPr="00BB25E9">
        <w:rPr>
          <w:rFonts w:ascii="Helvetica" w:hAnsi="Helvetica"/>
          <w:bCs/>
          <w:iCs/>
        </w:rPr>
        <w:t>campers!And</w:t>
      </w:r>
      <w:proofErr w:type="spellEnd"/>
      <w:r w:rsidRPr="00BB25E9">
        <w:rPr>
          <w:rFonts w:ascii="Helvetica" w:hAnsi="Helvetica"/>
          <w:bCs/>
          <w:iCs/>
        </w:rPr>
        <w:t xml:space="preserve"> while you're out and about today, if you're so lucky to witness any planking on Global Planking Day, be sure to capture a photo and </w:t>
      </w:r>
      <w:hyperlink r:id="rId52" w:history="1">
        <w:r w:rsidRPr="00BB25E9">
          <w:rPr>
            <w:rStyle w:val="Hyperlink"/>
            <w:rFonts w:ascii="Helvetica" w:hAnsi="Helvetica"/>
            <w:bCs/>
            <w:iCs/>
          </w:rPr>
          <w:t>send it my way</w:t>
        </w:r>
      </w:hyperlink>
      <w:r w:rsidRPr="00BB25E9">
        <w:rPr>
          <w:rFonts w:ascii="Helvetica" w:hAnsi="Helvetica"/>
          <w:bCs/>
          <w:iCs/>
        </w:rPr>
        <w:t> so we ensure that Chicago's crazy planking pics can be represented in the slideshow.</w:t>
      </w:r>
    </w:p>
    <w:p w:rsidR="00D81791" w:rsidRPr="00BB25E9" w:rsidRDefault="00D81791" w:rsidP="00D81791">
      <w:pPr>
        <w:rPr>
          <w:rFonts w:ascii="Helvetica" w:hAnsi="Helvetica"/>
        </w:rPr>
      </w:pPr>
    </w:p>
    <w:p w:rsidR="00D81791" w:rsidRPr="00BB25E9" w:rsidRDefault="00D81791" w:rsidP="00D81791">
      <w:pPr>
        <w:rPr>
          <w:rFonts w:ascii="Helvetica" w:hAnsi="Helvetica"/>
          <w:b/>
          <w:bCs/>
        </w:rPr>
      </w:pPr>
      <w:r w:rsidRPr="00BB25E9">
        <w:rPr>
          <w:rFonts w:ascii="Helvetica" w:hAnsi="Helvetica"/>
          <w:b/>
          <w:bCs/>
        </w:rPr>
        <w:t>If we sound stupid and ignorant, that’s only good for the world</w:t>
      </w:r>
    </w:p>
    <w:p w:rsidR="00D81791" w:rsidRPr="00BB25E9" w:rsidRDefault="00D81791" w:rsidP="00D81791">
      <w:pPr>
        <w:rPr>
          <w:rFonts w:ascii="Helvetica" w:hAnsi="Helvetica"/>
          <w:bCs/>
        </w:rPr>
      </w:pPr>
      <w:r w:rsidRPr="00BB25E9">
        <w:rPr>
          <w:rFonts w:ascii="Helvetica" w:hAnsi="Helvetica"/>
          <w:bCs/>
        </w:rPr>
        <w:t xml:space="preserve">[BY ALASDAIR </w:t>
      </w:r>
      <w:r w:rsidRPr="00BB25E9">
        <w:rPr>
          <w:rFonts w:ascii="Helvetica" w:hAnsi="Helvetica"/>
          <w:b/>
          <w:bCs/>
          <w:u w:val="single"/>
        </w:rPr>
        <w:t>WILKINS</w:t>
      </w:r>
      <w:r w:rsidRPr="00BB25E9">
        <w:rPr>
          <w:rFonts w:ascii="Helvetica" w:hAnsi="Helvetica"/>
          <w:bCs/>
        </w:rPr>
        <w:t xml:space="preserve">, Author, DEC 18, </w:t>
      </w:r>
      <w:r w:rsidRPr="00BB25E9">
        <w:rPr>
          <w:rFonts w:ascii="Helvetica" w:hAnsi="Helvetica"/>
          <w:b/>
          <w:bCs/>
          <w:u w:val="single"/>
        </w:rPr>
        <w:t>2011</w:t>
      </w:r>
      <w:r w:rsidRPr="00BB25E9">
        <w:rPr>
          <w:rFonts w:ascii="Helvetica" w:hAnsi="Helvetica"/>
          <w:bCs/>
        </w:rPr>
        <w:t xml:space="preserve">, Democracy needs ignorant people, says science, </w:t>
      </w:r>
      <w:hyperlink r:id="rId53" w:history="1">
        <w:r w:rsidRPr="00BB25E9">
          <w:rPr>
            <w:rStyle w:val="Hyperlink"/>
            <w:rFonts w:ascii="Helvetica" w:hAnsi="Helvetica"/>
            <w:bCs/>
          </w:rPr>
          <w:t>http://io9.com/5869088/democracy-needs-ignorant-people-says-science</w:t>
        </w:r>
      </w:hyperlink>
      <w:r w:rsidRPr="00BB25E9">
        <w:rPr>
          <w:rFonts w:ascii="Helvetica" w:hAnsi="Helvetica"/>
          <w:bCs/>
        </w:rPr>
        <w:t>]</w:t>
      </w:r>
    </w:p>
    <w:p w:rsidR="00D81791" w:rsidRPr="00BB25E9" w:rsidRDefault="00D81791" w:rsidP="00D81791">
      <w:pPr>
        <w:rPr>
          <w:rFonts w:ascii="Helvetica" w:hAnsi="Helvetica"/>
          <w:b/>
          <w:u w:val="single"/>
        </w:rPr>
      </w:pPr>
      <w:r w:rsidRPr="00BB25E9">
        <w:rPr>
          <w:rFonts w:ascii="Helvetica" w:hAnsi="Helvetica"/>
          <w:b/>
          <w:u w:val="single"/>
        </w:rPr>
        <w:t>You might think that democracies work best when people care and know about the key issues. But a new study argues that for a democracy to function </w:t>
      </w:r>
      <w:r w:rsidRPr="00BB25E9">
        <w:rPr>
          <w:rFonts w:ascii="Helvetica" w:hAnsi="Helvetica"/>
          <w:b/>
          <w:i/>
          <w:iCs/>
          <w:u w:val="single"/>
        </w:rPr>
        <w:t>at all</w:t>
      </w:r>
      <w:r w:rsidRPr="00BB25E9">
        <w:rPr>
          <w:rFonts w:ascii="Helvetica" w:hAnsi="Helvetica"/>
          <w:b/>
          <w:u w:val="single"/>
        </w:rPr>
        <w:t xml:space="preserve">, you need lots of ignorant people blindly siding with the majority. </w:t>
      </w:r>
      <w:r w:rsidRPr="00BB25E9">
        <w:rPr>
          <w:rFonts w:ascii="Helvetica" w:hAnsi="Helvetica"/>
        </w:rPr>
        <w:t xml:space="preserve">That's the argument put forward by </w:t>
      </w:r>
      <w:r w:rsidRPr="00BB25E9">
        <w:rPr>
          <w:rFonts w:ascii="Helvetica" w:hAnsi="Helvetica"/>
          <w:b/>
          <w:u w:val="single"/>
        </w:rPr>
        <w:t xml:space="preserve">Princeton researcher Iain </w:t>
      </w:r>
      <w:proofErr w:type="spellStart"/>
      <w:r w:rsidRPr="00BB25E9">
        <w:rPr>
          <w:rFonts w:ascii="Helvetica" w:hAnsi="Helvetica"/>
          <w:b/>
          <w:u w:val="single"/>
        </w:rPr>
        <w:t>Couzin</w:t>
      </w:r>
      <w:proofErr w:type="spellEnd"/>
      <w:r w:rsidRPr="00BB25E9">
        <w:rPr>
          <w:rFonts w:ascii="Helvetica" w:hAnsi="Helvetica"/>
        </w:rPr>
        <w:t xml:space="preserve"> and his team, who </w:t>
      </w:r>
      <w:r w:rsidRPr="00BB25E9">
        <w:rPr>
          <w:rFonts w:ascii="Helvetica" w:hAnsi="Helvetica"/>
          <w:b/>
          <w:u w:val="single"/>
        </w:rPr>
        <w:t>make the argument that a fully informed electorate would collapse into an unworkable hodgepodge of minority factions or risk being dominated by a single forceful minority group.</w:t>
      </w:r>
      <w:r w:rsidRPr="00BB25E9">
        <w:rPr>
          <w:rFonts w:ascii="Helvetica" w:hAnsi="Helvetica"/>
          <w:u w:val="single"/>
        </w:rPr>
        <w:t xml:space="preserve"> </w:t>
      </w:r>
      <w:r w:rsidRPr="00BB25E9">
        <w:rPr>
          <w:rFonts w:ascii="Helvetica" w:hAnsi="Helvetica"/>
          <w:b/>
          <w:u w:val="single"/>
        </w:rPr>
        <w:t>But if most voters</w:t>
      </w:r>
      <w:r w:rsidRPr="00BB25E9">
        <w:rPr>
          <w:rFonts w:ascii="Helvetica" w:hAnsi="Helvetica"/>
        </w:rPr>
        <w:t xml:space="preserve"> don't really think about the issues, they will just tend to </w:t>
      </w:r>
      <w:r w:rsidRPr="00BB25E9">
        <w:rPr>
          <w:rFonts w:ascii="Helvetica" w:hAnsi="Helvetica"/>
          <w:b/>
          <w:u w:val="single"/>
        </w:rPr>
        <w:t>side with whoever is popular, allowing majority rule to continue and democracy to keep functioning.</w:t>
      </w:r>
      <w:r w:rsidRPr="00BB25E9">
        <w:rPr>
          <w:rFonts w:ascii="Helvetica" w:hAnsi="Helvetica"/>
        </w:rPr>
        <w:t xml:space="preserve"> Yeah, you might want to check your last </w:t>
      </w:r>
      <w:r w:rsidRPr="00BB25E9">
        <w:rPr>
          <w:rFonts w:ascii="Helvetica" w:hAnsi="Helvetica"/>
        </w:rPr>
        <w:lastRenderedPageBreak/>
        <w:t xml:space="preserve">shreds of political idealism at the door for this one. </w:t>
      </w:r>
      <w:proofErr w:type="spellStart"/>
      <w:r w:rsidRPr="00BB25E9">
        <w:rPr>
          <w:rFonts w:ascii="Helvetica" w:hAnsi="Helvetica"/>
        </w:rPr>
        <w:t>Couzin</w:t>
      </w:r>
      <w:proofErr w:type="spellEnd"/>
      <w:r w:rsidRPr="00BB25E9">
        <w:rPr>
          <w:rFonts w:ascii="Helvetica" w:hAnsi="Helvetica"/>
        </w:rPr>
        <w:t xml:space="preserve"> and his team argue for what we might call a sweet spot of ignorance. </w:t>
      </w:r>
      <w:r w:rsidRPr="00BB25E9">
        <w:rPr>
          <w:rFonts w:ascii="Helvetica" w:hAnsi="Helvetica"/>
          <w:b/>
          <w:u w:val="single"/>
        </w:rPr>
        <w:t>There needs to be just enough people who know anything about the issues to act as leaders for everyone else, but the majority disintegrates if there are too many viewpoints pulling in different directions.</w:t>
      </w:r>
      <w:r w:rsidRPr="00BB25E9">
        <w:rPr>
          <w:rFonts w:ascii="Helvetica" w:hAnsi="Helvetica"/>
        </w:rPr>
        <w:t xml:space="preserve"> And while that seems to pretty aptly describe the last decade (at least) of American political discourse, I'd feel better if I knew just how the researchers arrived at their conclusions. Why, by studying the behavior of fish, of course. Specifically, they looked at golden shiners, a species that is naturally attracted to the color yellow. The researchers took a bunch of these fish and trained most of them to act against instinct and swim towards a blue target, while the rest were trained to follow their natural preference and go for a yellow target. When the researchers placed just these two groups together, the smaller group of yellow-seeking fish was able to dominate the blue-seeking fish, making them all swim to the yellow target 80% of the time. This is because their natural instinct gave them a stronger desire go after the yellow target than their counterparts. But then, when fish with no prior conditioning were added to the mix, the influence of the yellow-seeking fish quickly dropped away, and the initial, blue-seeking majority regained control. </w:t>
      </w:r>
      <w:proofErr w:type="spellStart"/>
      <w:r w:rsidRPr="00BB25E9">
        <w:rPr>
          <w:rFonts w:ascii="Helvetica" w:hAnsi="Helvetica"/>
        </w:rPr>
        <w:t>Couzin</w:t>
      </w:r>
      <w:proofErr w:type="spellEnd"/>
      <w:r w:rsidRPr="00BB25E9">
        <w:rPr>
          <w:rFonts w:ascii="Helvetica" w:hAnsi="Helvetica"/>
        </w:rPr>
        <w:t xml:space="preserve"> describes the strange role these uninformed fish play: "Adding those individuals dramatically changes the outcome of group decision-making. They inhibit the minority and support the majority view, and this allows the majority to be heard and that view to dominate. We thought, ‘Wow, that's kind of interesting,' because you don't normally think that adding uninformed individuals to decision-making processes would have that sort of democratizing effect." The next question, of course, is whether this phenomenon applies to humans as well. While we can't say for certain, </w:t>
      </w:r>
      <w:proofErr w:type="spellStart"/>
      <w:r w:rsidRPr="00BB25E9">
        <w:rPr>
          <w:rFonts w:ascii="Helvetica" w:hAnsi="Helvetica"/>
        </w:rPr>
        <w:t>Couzin</w:t>
      </w:r>
      <w:proofErr w:type="spellEnd"/>
      <w:r w:rsidRPr="00BB25E9">
        <w:rPr>
          <w:rFonts w:ascii="Helvetica" w:hAnsi="Helvetica"/>
        </w:rPr>
        <w:t xml:space="preserve"> and his team found that the phenomenon does hold up in computer simulations of typical human behavior. In the simulations, there is a similar threshold </w:t>
      </w:r>
      <w:proofErr w:type="gramStart"/>
      <w:r w:rsidRPr="00BB25E9">
        <w:rPr>
          <w:rFonts w:ascii="Helvetica" w:hAnsi="Helvetica"/>
        </w:rPr>
        <w:t>where</w:t>
      </w:r>
      <w:proofErr w:type="gramEnd"/>
      <w:r w:rsidRPr="00BB25E9">
        <w:rPr>
          <w:rFonts w:ascii="Helvetica" w:hAnsi="Helvetica"/>
        </w:rPr>
        <w:t xml:space="preserve"> adding in uninformed people can swing the general sentiment from a passionate minority to a less engaged majority view. The researchers want to further investigate this by performing experiments with human volunteers. There is, however, a limit to this phenomenon. </w:t>
      </w:r>
      <w:proofErr w:type="spellStart"/>
      <w:r w:rsidRPr="00BB25E9">
        <w:rPr>
          <w:rFonts w:ascii="Helvetica" w:hAnsi="Helvetica"/>
        </w:rPr>
        <w:t>Couzin</w:t>
      </w:r>
      <w:proofErr w:type="spellEnd"/>
      <w:r w:rsidRPr="00BB25E9">
        <w:rPr>
          <w:rFonts w:ascii="Helvetica" w:hAnsi="Helvetica"/>
        </w:rPr>
        <w:t xml:space="preserve"> found that if you have twenty uninformed people and only one or two with strong opinions, there's too much noise and the whole process breaks down. And, of course, all this really shows is that uninformed people are necessary for the smooth operation of majority rule - and while the will of the majority </w:t>
      </w:r>
      <w:r w:rsidRPr="00BB25E9">
        <w:rPr>
          <w:rFonts w:ascii="Helvetica" w:hAnsi="Helvetica"/>
          <w:i/>
          <w:iCs/>
        </w:rPr>
        <w:t>is</w:t>
      </w:r>
      <w:r w:rsidRPr="00BB25E9">
        <w:rPr>
          <w:rFonts w:ascii="Helvetica" w:hAnsi="Helvetica"/>
        </w:rPr>
        <w:t> a part of a working democracy, there are plenty of situations where the more passionate minority actually has the best idea.</w:t>
      </w:r>
    </w:p>
    <w:p w:rsidR="00D81791" w:rsidRPr="00BB25E9" w:rsidRDefault="00D81791" w:rsidP="00D81791">
      <w:pPr>
        <w:rPr>
          <w:rFonts w:ascii="Helvetica" w:hAnsi="Helvetica"/>
        </w:rPr>
      </w:pPr>
    </w:p>
    <w:p w:rsidR="00D81791" w:rsidRPr="00BB25E9" w:rsidRDefault="002619F7" w:rsidP="002619F7">
      <w:pPr>
        <w:pStyle w:val="Heading1"/>
        <w:rPr>
          <w:rFonts w:ascii="Helvetica" w:hAnsi="Helvetica"/>
        </w:rPr>
      </w:pPr>
      <w:bookmarkStart w:id="60" w:name="_Toc324201525"/>
      <w:r w:rsidRPr="00BB25E9">
        <w:rPr>
          <w:rFonts w:ascii="Helvetica" w:hAnsi="Helvetica"/>
        </w:rPr>
        <w:lastRenderedPageBreak/>
        <w:t>***WGLF***</w:t>
      </w:r>
      <w:bookmarkEnd w:id="60"/>
    </w:p>
    <w:p w:rsidR="001373AA" w:rsidRPr="00BB25E9" w:rsidRDefault="001373AA" w:rsidP="001373AA">
      <w:pPr>
        <w:rPr>
          <w:rFonts w:ascii="Helvetica" w:hAnsi="Helvetica"/>
        </w:rPr>
      </w:pPr>
    </w:p>
    <w:p w:rsidR="001373AA" w:rsidRPr="00BB25E9" w:rsidRDefault="001373AA" w:rsidP="001373AA">
      <w:pPr>
        <w:rPr>
          <w:rFonts w:ascii="Helvetica" w:hAnsi="Helvetica"/>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MULTIPLE DISCLAIMERS TO ALL PURCHASERS OF THIS ARTIFACT:</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THE TABLE OF CONTENTS IS SCREWED UP AND WE REFUSE TO PARTICIPATE IN THE CONSTELLATION OF WESTERN TECHNO-RATIONALITY IN ORDER TO FIX IT. YOU’LL MAKE DO. BLAME BILL GATES.</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THIS FILE IS MEANT FOR </w:t>
      </w:r>
      <w:r w:rsidRPr="00BB25E9">
        <w:rPr>
          <w:rFonts w:ascii="Helvetica" w:eastAsia="Times New Roman" w:hAnsi="Helvetica"/>
          <w:b/>
          <w:sz w:val="20"/>
          <w:u w:val="single"/>
        </w:rPr>
        <w:t>UNEDUCATIONAL PURPOSES ONLY</w:t>
      </w:r>
      <w:r w:rsidRPr="00BB25E9">
        <w:rPr>
          <w:rFonts w:ascii="Helvetica" w:eastAsia="Times New Roman" w:hAnsi="Helvetica"/>
          <w:sz w:val="20"/>
        </w:rPr>
        <w:t xml:space="preserve">. IT IS PRESENTED AS A GLIMPSE INTO THE ENLIGHTENED AND PRIVILEGED WORLD OF THE WEST GEORGIA LIBERATION FRONT, BUT SHOULD NOT BE OPERATED BY UNSKILLED HANDS/MINDS. IF YOU HAVE </w:t>
      </w:r>
      <w:r w:rsidRPr="00BB25E9">
        <w:rPr>
          <w:rFonts w:ascii="Helvetica" w:eastAsia="Times New Roman" w:hAnsi="Helvetica"/>
          <w:b/>
          <w:sz w:val="20"/>
          <w:u w:val="single"/>
        </w:rPr>
        <w:t>ANY</w:t>
      </w:r>
      <w:r w:rsidRPr="00BB25E9">
        <w:rPr>
          <w:rFonts w:ascii="Helvetica" w:eastAsia="Times New Roman" w:hAnsi="Helvetica"/>
          <w:sz w:val="20"/>
        </w:rPr>
        <w:t xml:space="preserve"> DOUBT, </w:t>
      </w:r>
      <w:r w:rsidRPr="00BB25E9">
        <w:rPr>
          <w:rFonts w:ascii="Helvetica" w:eastAsia="Times New Roman" w:hAnsi="Helvetica"/>
          <w:b/>
          <w:sz w:val="20"/>
          <w:u w:val="single"/>
        </w:rPr>
        <w:t>CONSIDER YOURSELF UNSKILLED</w:t>
      </w:r>
      <w:r w:rsidRPr="00BB25E9">
        <w:rPr>
          <w:rFonts w:ascii="Helvetica" w:eastAsia="Times New Roman" w:hAnsi="Helvetica"/>
          <w:sz w:val="20"/>
        </w:rPr>
        <w:t>.</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NOTHING IN THIS FILE IS FUNNY. YOU ARE NOT FUNNY. WE ARE NOT FUNNY. A FEW PEOPLE THOUGHT WE WERE FUNNY ONCE, BUT THEN WE STOPPED BEING FUNNY. </w:t>
      </w:r>
      <w:r w:rsidRPr="00BB25E9">
        <w:rPr>
          <w:rFonts w:ascii="Helvetica" w:eastAsia="Times New Roman" w:hAnsi="Helvetica"/>
          <w:b/>
          <w:sz w:val="20"/>
          <w:u w:val="single"/>
        </w:rPr>
        <w:t>DO NOT RUN ANYTHING IN HERE</w:t>
      </w:r>
      <w:r w:rsidRPr="00BB25E9">
        <w:rPr>
          <w:rFonts w:ascii="Helvetica" w:eastAsia="Times New Roman" w:hAnsi="Helvetica"/>
          <w:sz w:val="20"/>
        </w:rPr>
        <w:t xml:space="preserve"> WITH THE INTENTION OF BEING FUNNY. INSIDE JOKES ABOUT COLLEGE DABAIT ARE NOT FUNNY TO JUDGES IN HIGH SCHOOL DABAIT. NOT THAT YOU SHOULD BE RUNNING ANYTHING IN HERE ANYWAY.</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NEVER DO ANYTHING OBNOXIOUS IN DABAIT. RESPECT YOUR ELDERS, DO NOT WEAR TEE SHIRTS WITH NAUGHTY LANGUAGE ON THEM, DO NOT MAKE FUN OF PEOPLE IN CROSS-X, DO NOT RUN A KRITIK WITHOUT AN ALTERNATIVE WITH A TEXT, DO NOT RUN INTENTIONALLY NON-TOPICAL AFFIRMATIVES, DO NOT DO ANYTHING ILLEGAL, AND DO NOT DO ANYTHING THAT WOULD BE CONSIDERED A PUBLIC HEALTH HAZARD BY ANYONE. </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DO NOT IMITATE THE WGLF. YOU WILL FAIL. WE HAVE NO IDEA HOW WE GOT AWAY WITH ANY OF THIS. WE CONCLUDED IT IS BECAUSE WE REALLY ARE AS AWESOME AND GODLIKE AS WE PRETEND TO BE. THERE IS NO OTHER EXPLANATION. </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ESPECIALLY DO NOT ASSUME THAT WEST GEORGIA JUDGES WANT TO HEAR ANYTHING REMOTELY RELATED TO ANYTHING YOU ARE ABOUT TO READ. OUR COACHES BARELY PUT UP WITH US. WE BARELY PUT UP WITH OURSELVES.</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EVERYTHING CONTAINED HEREIN IS COMPLETELY SERIOUS. NOTHING CONTAINED HEREIN MAKES ANY SENSE. THE TWO AREN’T MUTUALLY CONSTITUATIVE.</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NEVER EVER </w:t>
      </w:r>
      <w:proofErr w:type="spellStart"/>
      <w:r w:rsidRPr="00BB25E9">
        <w:rPr>
          <w:rFonts w:ascii="Helvetica" w:eastAsia="Times New Roman" w:hAnsi="Helvetica"/>
          <w:sz w:val="20"/>
        </w:rPr>
        <w:t>EVER</w:t>
      </w:r>
      <w:proofErr w:type="spellEnd"/>
      <w:r w:rsidRPr="00BB25E9">
        <w:rPr>
          <w:rFonts w:ascii="Helvetica" w:eastAsia="Times New Roman" w:hAnsi="Helvetica"/>
          <w:sz w:val="20"/>
        </w:rPr>
        <w:t xml:space="preserve"> </w:t>
      </w:r>
      <w:proofErr w:type="spellStart"/>
      <w:r w:rsidRPr="00BB25E9">
        <w:rPr>
          <w:rFonts w:ascii="Helvetica" w:eastAsia="Times New Roman" w:hAnsi="Helvetica"/>
          <w:sz w:val="20"/>
        </w:rPr>
        <w:t>EVER</w:t>
      </w:r>
      <w:proofErr w:type="spellEnd"/>
      <w:r w:rsidRPr="00BB25E9">
        <w:rPr>
          <w:rFonts w:ascii="Helvetica" w:eastAsia="Times New Roman" w:hAnsi="Helvetica"/>
          <w:sz w:val="20"/>
        </w:rPr>
        <w:t xml:space="preserve"> </w:t>
      </w:r>
      <w:proofErr w:type="spellStart"/>
      <w:r w:rsidRPr="00BB25E9">
        <w:rPr>
          <w:rFonts w:ascii="Helvetica" w:eastAsia="Times New Roman" w:hAnsi="Helvetica"/>
          <w:sz w:val="20"/>
        </w:rPr>
        <w:t>EVER</w:t>
      </w:r>
      <w:proofErr w:type="spellEnd"/>
      <w:r w:rsidRPr="00BB25E9">
        <w:rPr>
          <w:rFonts w:ascii="Helvetica" w:eastAsia="Times New Roman" w:hAnsi="Helvetica"/>
          <w:sz w:val="20"/>
        </w:rPr>
        <w:t xml:space="preserve"> RUN ANYTHING IN THIS FILE IN A DABAIT. EVER. </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WE DIDN’T USE PROPER CITATIONS HALF THE TIME. HALF OF THE RESEARCH CONTAINED HEREIN COMES FROM AN ILLEGITIMATE SOURCE. THE OTHER HALF COMES FROM A LEGITIMATE SOURCE BUT IS USED ILLEGITIMATELY.</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 BY PURCHASING THE </w:t>
      </w:r>
      <w:proofErr w:type="gramStart"/>
      <w:r w:rsidRPr="00BB25E9">
        <w:rPr>
          <w:rFonts w:ascii="Helvetica" w:eastAsia="Times New Roman" w:hAnsi="Helvetica"/>
          <w:sz w:val="20"/>
        </w:rPr>
        <w:t>FILE</w:t>
      </w:r>
      <w:proofErr w:type="gramEnd"/>
      <w:r w:rsidRPr="00BB25E9">
        <w:rPr>
          <w:rFonts w:ascii="Helvetica" w:eastAsia="Times New Roman" w:hAnsi="Helvetica"/>
          <w:sz w:val="20"/>
        </w:rPr>
        <w:t xml:space="preserve"> THE CUSTOMER HAS AGREED NEVER TO HOLD THE WEST GEORGIA LIBERATION FRONT</w:t>
      </w:r>
      <w:r w:rsidRPr="00BB25E9">
        <w:rPr>
          <w:rFonts w:ascii="Helvetica" w:eastAsia="Times New Roman" w:hAnsi="Helvetica"/>
          <w:sz w:val="20"/>
          <w:vertAlign w:val="superscript"/>
        </w:rPr>
        <w:footnoteReference w:id="1"/>
      </w:r>
      <w:r w:rsidRPr="00BB25E9">
        <w:rPr>
          <w:rFonts w:ascii="Helvetica" w:eastAsia="Times New Roman" w:hAnsi="Helvetica"/>
          <w:sz w:val="20"/>
        </w:rPr>
        <w:t xml:space="preserve"> LIABLE FOR ANYTHING EVER. WE WILL NOT FIELD ANGRY CALLS FROM YOUR PARENTS, COACH, OR UNFORTUNATE JUDGES THAT YOU MAKE AN ASS OF YOURSELF IN FRONT OF.</w:t>
      </w:r>
    </w:p>
    <w:p w:rsidR="001373AA" w:rsidRPr="00BB25E9" w:rsidRDefault="001373AA" w:rsidP="001373AA">
      <w:pPr>
        <w:rPr>
          <w:rFonts w:ascii="Helvetica" w:eastAsia="Times New Roman" w:hAnsi="Helvetica"/>
          <w:sz w:val="20"/>
        </w:rPr>
      </w:pPr>
    </w:p>
    <w:p w:rsidR="001373AA" w:rsidRPr="00BB25E9" w:rsidRDefault="001373AA" w:rsidP="001373AA">
      <w:pPr>
        <w:numPr>
          <w:ilvl w:val="0"/>
          <w:numId w:val="14"/>
        </w:numPr>
        <w:rPr>
          <w:rFonts w:ascii="Helvetica" w:eastAsia="Times New Roman" w:hAnsi="Helvetica"/>
          <w:sz w:val="20"/>
        </w:rPr>
      </w:pPr>
      <w:r w:rsidRPr="00BB25E9">
        <w:rPr>
          <w:rFonts w:ascii="Helvetica" w:eastAsia="Times New Roman" w:hAnsi="Helvetica"/>
          <w:sz w:val="20"/>
        </w:rPr>
        <w:t xml:space="preserve"> ENJOY.</w:t>
      </w: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br w:type="page"/>
      </w:r>
      <w:bookmarkStart w:id="61" w:name="_Toc95917628"/>
      <w:r w:rsidRPr="00BB25E9">
        <w:rPr>
          <w:rFonts w:ascii="Helvetica" w:eastAsia="Times New Roman" w:hAnsi="Helvetica"/>
          <w:i/>
          <w:sz w:val="20"/>
        </w:rPr>
        <w:lastRenderedPageBreak/>
        <w:t>BEST 1AC EVER 1/3</w:t>
      </w:r>
      <w:bookmarkEnd w:id="61"/>
    </w:p>
    <w:p w:rsidR="001373AA" w:rsidRPr="00BB25E9" w:rsidRDefault="001373AA" w:rsidP="001373AA">
      <w:pPr>
        <w:rPr>
          <w:rFonts w:ascii="Helvetica" w:eastAsia="Times New Roman" w:hAnsi="Helvetica" w:cs="Arial"/>
          <w:sz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WELCOME TO THE SHORES OF BLOODY LAKE MICHIGAN, THE GREAT LAKE THAT MOST LOOKS LIKE A PHALLUS, WHERE 10,000 YEARS AGO IN A DISPLAY OF FROZEN MANIFEST DESTINY, THE ICE-AGE GLACIERS CONDUCTED A HOLOCIDAL WAR OF PRE-IMPERIALISM AGAINST THE LIKES OF MANY KEYSTONE SPECIES SUCH AS THE </w:t>
      </w:r>
      <w:proofErr w:type="gramStart"/>
      <w:r w:rsidRPr="00BB25E9">
        <w:rPr>
          <w:rFonts w:ascii="Helvetica" w:eastAsia="Times New Roman" w:hAnsi="Helvetica" w:cs="Arial"/>
          <w:sz w:val="20"/>
        </w:rPr>
        <w:t>SABER TOOTHED</w:t>
      </w:r>
      <w:proofErr w:type="gramEnd"/>
      <w:r w:rsidRPr="00BB25E9">
        <w:rPr>
          <w:rFonts w:ascii="Helvetica" w:eastAsia="Times New Roman" w:hAnsi="Helvetica" w:cs="Arial"/>
          <w:sz w:val="20"/>
        </w:rPr>
        <w:t xml:space="preserve"> TIGER AND THE WOOLY MAMMOTH.  IT IS UPON THE BONES OF THESE MAJESTIC, IF OFTEN MISUNDERSTOOD, CREATURES THAT THE BRICKS AND MORTAR OF NORTHWESTERN UNIVERSITY WAS BUILT.  WITHOUT THE SCREAMS OF THOSE STARVING AND FREEZING ANIMALS WE COULD NOT ENJOY THE COMFORTS OF OUR PRIVELEGED DEBATE SETTING</w:t>
      </w:r>
      <w:r w:rsidRPr="00BB25E9">
        <w:rPr>
          <w:rFonts w:ascii="Helvetica" w:eastAsia="Times New Roman" w:hAnsi="Helvetica" w:cs="Arial"/>
          <w:sz w:val="20"/>
        </w:rPr>
        <w:footnoteReference w:id="2"/>
      </w:r>
      <w:r w:rsidRPr="00BB25E9">
        <w:rPr>
          <w:rFonts w:ascii="Helvetica" w:eastAsia="Times New Roman" w:hAnsi="Helvetica" w:cs="Arial"/>
          <w:sz w:val="20"/>
        </w:rPr>
        <w:t>.  IT IS IN RECOGNITION OF THIS FOUNDING ACT OF VIOLENCE THAT THE 1AC STANDS IN AFFIRMATION OF THE LEFT SIDE OF THE PAIRING.</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&lt;</w:t>
      </w:r>
      <w:r w:rsidRPr="00BB25E9">
        <w:rPr>
          <w:rFonts w:ascii="Helvetica" w:eastAsia="Times New Roman" w:hAnsi="Helvetica" w:cs="Arial"/>
          <w:i/>
          <w:sz w:val="20"/>
          <w:szCs w:val="20"/>
        </w:rPr>
        <w:t>COMMENCE BRITISH VOICE</w:t>
      </w:r>
      <w:r w:rsidRPr="00BB25E9">
        <w:rPr>
          <w:rFonts w:ascii="Helvetica" w:eastAsia="Times New Roman" w:hAnsi="Helvetica" w:cs="Arial"/>
          <w:sz w:val="20"/>
          <w:szCs w:val="20"/>
        </w:rPr>
        <w:t>&gt;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NOW THAT THAT BULLSHIT IS OVER WITH, IT’S TIME TO TALK ABOUT SPACE, AND SPATIALITY, AND THE CONCOMITANT SPATIALIZATION OF SPACE, AND HOW THAT’S RELEVANT TO ALL THE SPACES THAT ENCOMPASS OUR DABAIT-SPACE. WE ARE IN THE EPOCH OF SPACE, AND THE ANXIETY OF OUR CUBIC TIME IS ONE OF SPACE. IN ORDER TO ACCESS ALTERITY AND INFINITE RESPECT FOR THE OTHERNESS OF THE OTHER, WE MUST PERFORMATIVELY ENACT A PARALLEL AFFIRMATION</w:t>
      </w:r>
      <w:r w:rsidRPr="00BB25E9">
        <w:rPr>
          <w:rFonts w:ascii="Helvetica" w:eastAsia="Times New Roman" w:hAnsi="Helvetica" w:cs="Arial"/>
          <w:sz w:val="20"/>
          <w:szCs w:val="20"/>
          <w:vertAlign w:val="superscript"/>
        </w:rPr>
        <w:footnoteReference w:id="3"/>
      </w:r>
      <w:r w:rsidRPr="00BB25E9">
        <w:rPr>
          <w:rFonts w:ascii="Helvetica" w:eastAsia="Times New Roman" w:hAnsi="Helvetica" w:cs="Arial"/>
          <w:sz w:val="20"/>
          <w:szCs w:val="20"/>
        </w:rPr>
        <w:t xml:space="preserve"> OF THE SPACE INHABITED BY OTHERNESS. THIS PROCESS UN-INAUGURATES THE CONDITIONS OF SPATIALITY THAT MAKES VIOLENCE POSSIBLE IN THE FIRST PLACE. THE IMPETUS OF VIOLENCE IS THAT WHICH DENIES THE OTHER THEIR SPACE, AND/OR SPATIALIZES THE OTHER INTO MARGINALIZED SPACES WHICH HAVE BEEN PRE-SCRIPTED BY THE BUREAUCRACY-SPACE.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&lt;</w:t>
      </w:r>
      <w:r w:rsidRPr="00BB25E9">
        <w:rPr>
          <w:rFonts w:ascii="Helvetica" w:eastAsia="Times New Roman" w:hAnsi="Helvetica" w:cs="Arial"/>
          <w:i/>
          <w:sz w:val="20"/>
          <w:szCs w:val="20"/>
        </w:rPr>
        <w:t>END BRITISH VOICE</w:t>
      </w:r>
      <w:r w:rsidRPr="00BB25E9">
        <w:rPr>
          <w:rFonts w:ascii="Helvetica" w:eastAsia="Times New Roman" w:hAnsi="Helvetica" w:cs="Arial"/>
          <w:sz w:val="20"/>
          <w:szCs w:val="20"/>
        </w:rPr>
        <w:t>&gt;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THE SPATIAL COORDINATES OF OUR LIVES PRODUCE CARS, ARMORED PERSONNEL CARRIERS, LIGHT TRUCKS, AMBULANCES, AND MONSTER TRUCKS.  THE REDUCTION OF HUMAN LIFE TO SPATIALITY REACHES </w:t>
      </w:r>
      <w:proofErr w:type="gramStart"/>
      <w:r w:rsidRPr="00BB25E9">
        <w:rPr>
          <w:rFonts w:ascii="Helvetica" w:eastAsia="Times New Roman" w:hAnsi="Helvetica" w:cs="Arial"/>
          <w:sz w:val="20"/>
          <w:szCs w:val="20"/>
        </w:rPr>
        <w:t>IT’S</w:t>
      </w:r>
      <w:proofErr w:type="gramEnd"/>
      <w:r w:rsidRPr="00BB25E9">
        <w:rPr>
          <w:rFonts w:ascii="Helvetica" w:eastAsia="Times New Roman" w:hAnsi="Helvetica" w:cs="Arial"/>
          <w:sz w:val="20"/>
          <w:szCs w:val="20"/>
        </w:rPr>
        <w:t xml:space="preserve"> APOGEE IN PUBLIC TRANSPORTATION, LIFE IS REDUCED TO YOUR POISTION VIS A VIS A BUS LINE, AND THE BIOPOLITICAL CARE FOR THE POPULATION THAT ALLOWS GOVERNMENTALITY TO MAKE MEANING OF LIFE ITSELF.  THE INTERNAL COMBUSTION ENGINE OR THE GRANDFATHERED SMOKE SPEWING POWER PLANT WOULD BE THE PROPER PLACE TO SITUATE OUR TOPIC KNOWLEGE, YET OBVIOUSLY WE DON’T REALLY CARE AT ALL ABOUT THAT SO WE’LL CONTINUE TO WEAVE OUR WEB OF DISINQUIRY.</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IN RESPONSE TO THIS APORIA, IT IS </w:t>
      </w:r>
      <w:r w:rsidRPr="00BB25E9">
        <w:rPr>
          <w:rFonts w:ascii="Helvetica" w:eastAsia="Times New Roman" w:hAnsi="Helvetica" w:cs="Arial"/>
          <w:i/>
          <w:sz w:val="20"/>
          <w:szCs w:val="20"/>
        </w:rPr>
        <w:t>PATENTLY OBVIOUS</w:t>
      </w:r>
      <w:r w:rsidRPr="00BB25E9">
        <w:rPr>
          <w:rFonts w:ascii="Helvetica" w:eastAsia="Times New Roman" w:hAnsi="Helvetica" w:cs="Arial"/>
          <w:sz w:val="20"/>
          <w:szCs w:val="20"/>
        </w:rPr>
        <w:t xml:space="preserve"> THAT THE MOST ETHICAL RESPONSE IS TO AFFIRM THE TOPIC AS A HOMOTOPIA. THIS AFFIRMATION RECONFIGURES THE BALLOT-SPACE AND THE DABAIT-SPACE AS A DISCURSIVE HOMOTOPIA, THAT IS, WE EXAMINE THE DISCURSIVE SPACES OF THE TOPIC AND THE RESOLUTION AND CONSUMPTION AND DABAIT ITSELF.  HOMOTOPIAS ARE ABLE TO UNRAVEL THE HIDDEN MEANINGS AND THE GIVENNESS OF THESE THINGS, FOR IT IS GIVENNESS, DEMARCATED TOPOGRAPHICAL BOUNDARIES, WHICH SPATIALIZE NON-HOMOTOPIAS INTO MARGINALIZED SPACES AND NON-SPACES VIA DISCURSIVE GENOCAUSTAL AND HOLOCIDAL IMPERIALISM.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IT’S BASICALLY JUST LIKE THE AMISH. </w:t>
      </w:r>
    </w:p>
    <w:p w:rsidR="001373AA" w:rsidRPr="00BB25E9" w:rsidRDefault="001373AA" w:rsidP="001373AA">
      <w:pPr>
        <w:spacing w:before="100" w:beforeAutospacing="1" w:after="100" w:afterAutospacing="1"/>
        <w:rPr>
          <w:rFonts w:ascii="Helvetica" w:eastAsia="Arial Unicode MS" w:hAnsi="Helvetica" w:cs="Arial"/>
          <w:caps/>
          <w:sz w:val="20"/>
          <w:szCs w:val="20"/>
        </w:rPr>
      </w:pPr>
      <w:r w:rsidRPr="00BB25E9">
        <w:rPr>
          <w:rFonts w:ascii="Helvetica" w:eastAsia="Arial Unicode MS" w:hAnsi="Helvetica" w:cs="Arial"/>
          <w:caps/>
          <w:sz w:val="20"/>
          <w:szCs w:val="20"/>
        </w:rPr>
        <w:lastRenderedPageBreak/>
        <w:t xml:space="preserve">ThE problemATIC OF SPACE IS ALSO TIED TO THE notion of progress.  WHAT WE CONCIEVE OF AS “PROGRESS” ties directly to the euclidian assumption of a 'perfect' independence, at some level, of 'things'. It is on the basis of this independence of 'things' that we have constructed the abstract rationalist notion of 'causality'. Twentieth century physics has demonstrated </w:t>
      </w:r>
    </w:p>
    <w:p w:rsidR="001373AA" w:rsidRPr="00BB25E9" w:rsidRDefault="001373AA" w:rsidP="001373AA">
      <w:pPr>
        <w:keepNext/>
        <w:outlineLvl w:val="1"/>
        <w:rPr>
          <w:rFonts w:ascii="Helvetica" w:eastAsia="Times New Roman" w:hAnsi="Helvetica" w:cs="Arial"/>
          <w:b/>
          <w:bCs/>
          <w:i/>
          <w:iCs/>
          <w:szCs w:val="28"/>
        </w:rPr>
      </w:pPr>
      <w:bookmarkStart w:id="62" w:name="_Toc95917629"/>
      <w:r w:rsidRPr="00BB25E9">
        <w:rPr>
          <w:rFonts w:ascii="Helvetica" w:eastAsia="Times New Roman" w:hAnsi="Helvetica" w:cs="Arial"/>
          <w:b/>
          <w:bCs/>
          <w:i/>
          <w:iCs/>
          <w:szCs w:val="28"/>
        </w:rPr>
        <w:t>BEST 1AC EVER 2/3</w:t>
      </w:r>
      <w:bookmarkEnd w:id="62"/>
    </w:p>
    <w:p w:rsidR="001373AA" w:rsidRPr="00BB25E9" w:rsidRDefault="001373AA" w:rsidP="001373AA">
      <w:pPr>
        <w:spacing w:before="100" w:beforeAutospacing="1" w:after="100" w:afterAutospacing="1"/>
        <w:rPr>
          <w:rFonts w:ascii="Helvetica" w:eastAsia="Arial Unicode MS" w:hAnsi="Helvetica" w:cs="Arial"/>
          <w:caps/>
          <w:sz w:val="20"/>
          <w:szCs w:val="20"/>
        </w:rPr>
      </w:pPr>
      <w:r w:rsidRPr="00BB25E9">
        <w:rPr>
          <w:rFonts w:ascii="Helvetica" w:eastAsia="Arial Unicode MS" w:hAnsi="Helvetica" w:cs="Arial"/>
          <w:caps/>
          <w:sz w:val="20"/>
          <w:szCs w:val="20"/>
        </w:rPr>
        <w:t>conclusively, however, that space is neither euclidian nor time independent</w:t>
      </w:r>
      <w:r w:rsidRPr="00BB25E9">
        <w:rPr>
          <w:rFonts w:ascii="Helvetica" w:eastAsia="Arial Unicode MS" w:hAnsi="Helvetica" w:cs="Arial"/>
          <w:caps/>
          <w:sz w:val="20"/>
          <w:szCs w:val="20"/>
          <w:vertAlign w:val="superscript"/>
        </w:rPr>
        <w:footnoteReference w:id="4"/>
      </w:r>
      <w:r w:rsidRPr="00BB25E9">
        <w:rPr>
          <w:rFonts w:ascii="Helvetica" w:eastAsia="Arial Unicode MS" w:hAnsi="Helvetica" w:cs="Arial"/>
          <w:caps/>
          <w:sz w:val="20"/>
          <w:szCs w:val="20"/>
        </w:rPr>
        <w:t xml:space="preserve">; instead, the non-euclidian space-time continuum is a </w:t>
      </w:r>
      <w:r w:rsidRPr="00BB25E9">
        <w:rPr>
          <w:rFonts w:ascii="Helvetica" w:eastAsia="Arial Unicode MS" w:hAnsi="Helvetica" w:cs="Arial"/>
          <w:i/>
          <w:caps/>
          <w:sz w:val="20"/>
          <w:szCs w:val="20"/>
        </w:rPr>
        <w:t>PARTICIPANT</w:t>
      </w:r>
      <w:r w:rsidRPr="00BB25E9">
        <w:rPr>
          <w:rFonts w:ascii="Helvetica" w:eastAsia="Arial Unicode MS" w:hAnsi="Helvetica" w:cs="Arial"/>
          <w:caps/>
          <w:sz w:val="20"/>
          <w:szCs w:val="20"/>
        </w:rPr>
        <w:t xml:space="preserve"> in natural phenomena.  THE SCIENCE OF GEODESY, WHICH DETERMINES THE EARTH’S SHAPE AND SIZE BY SURVEYS AND MATHEMATICAL MODELING, HAS DETERMINED THAT THE EARTH IS IN FACT NOT A PERFECT SPEHERE, BUT EXHIBITS THE ATTRIBUTES OF A GEOID.  WE CAN BE SAID TO BE LIVING IN A GEOIDAL EPOCH, BECAUSE THE EARTH IS LITERALLY EARTH SHAPED. THIS HAS BEEN CONFIRMED AS EARLY AS 247 B.C. BY THE GREEK GEOGRAPHER ERATOSTHENES</w:t>
      </w:r>
    </w:p>
    <w:p w:rsidR="001373AA" w:rsidRPr="00BB25E9" w:rsidRDefault="001373AA" w:rsidP="001373AA">
      <w:pPr>
        <w:spacing w:before="100" w:beforeAutospacing="1" w:after="100" w:afterAutospacing="1"/>
        <w:rPr>
          <w:rFonts w:ascii="Helvetica" w:eastAsia="Arial Unicode MS" w:hAnsi="Helvetica" w:cs="Arial"/>
          <w:caps/>
          <w:sz w:val="20"/>
          <w:szCs w:val="20"/>
        </w:rPr>
      </w:pPr>
      <w:r w:rsidRPr="00BB25E9">
        <w:rPr>
          <w:rFonts w:ascii="Helvetica" w:eastAsia="Arial Unicode MS" w:hAnsi="Helvetica" w:cs="Arial"/>
          <w:caps/>
          <w:sz w:val="20"/>
          <w:szCs w:val="20"/>
        </w:rPr>
        <w:t xml:space="preserve">The fact is, that we have 'leakage' between and </w:t>
      </w:r>
      <w:r w:rsidRPr="00BB25E9">
        <w:rPr>
          <w:rFonts w:ascii="Helvetica" w:eastAsia="Arial Unicode MS" w:hAnsi="Helvetica" w:cs="Arial"/>
          <w:i/>
          <w:caps/>
          <w:sz w:val="20"/>
          <w:szCs w:val="20"/>
        </w:rPr>
        <w:t>betwixt</w:t>
      </w:r>
      <w:r w:rsidRPr="00BB25E9">
        <w:rPr>
          <w:rFonts w:ascii="Helvetica" w:eastAsia="Arial Unicode MS" w:hAnsi="Helvetica" w:cs="Arial"/>
          <w:caps/>
          <w:sz w:val="20"/>
          <w:szCs w:val="20"/>
        </w:rPr>
        <w:t xml:space="preserve"> 'things' and the space which envelopes them. This means that our linear efforts to reorder and restructure things so that we might 'progress' towards a desired state cannot succeed, because each time we attend to the next item on our list, our actions are bleeding through the ether and effecting those things we just attended to in an unknown and unpredictable way. Our efforts at 'progress' are akin to re-arranging deck chairs on the Titanic.</w:t>
      </w:r>
    </w:p>
    <w:p w:rsidR="001373AA" w:rsidRPr="00BB25E9" w:rsidRDefault="001373AA" w:rsidP="001373AA">
      <w:pPr>
        <w:spacing w:before="100" w:beforeAutospacing="1" w:after="100" w:afterAutospacing="1"/>
        <w:rPr>
          <w:rFonts w:ascii="Helvetica" w:eastAsia="Arial Unicode MS" w:hAnsi="Helvetica" w:cs="Arial"/>
          <w:caps/>
          <w:sz w:val="20"/>
          <w:szCs w:val="20"/>
        </w:rPr>
      </w:pPr>
      <w:r w:rsidRPr="00BB25E9">
        <w:rPr>
          <w:rFonts w:ascii="Helvetica" w:eastAsia="Arial Unicode MS" w:hAnsi="Helvetica" w:cs="Arial"/>
          <w:caps/>
          <w:sz w:val="20"/>
          <w:szCs w:val="20"/>
        </w:rPr>
        <w:t>seen through the more reality-consistent lenses of a non-euclidian space-time continuum, wherein space is a 'participant' along with 'things', THE REDUCTION OF LIFE TO GIVENNESS IS REPLACED WITH A NEW WAY OF BEING IN THE WORLD; OUR FEAR OF ANTHROPIC MORTALITY IS DECONSTRUCTED, AND THE REDUCTION OF LIFE TO THE ZERO POINT OF THE TSUNAMI</w:t>
      </w:r>
      <w:r w:rsidRPr="00BB25E9">
        <w:rPr>
          <w:rFonts w:ascii="Helvetica" w:eastAsia="Arial Unicode MS" w:hAnsi="Helvetica" w:cs="Arial"/>
          <w:caps/>
          <w:sz w:val="20"/>
          <w:szCs w:val="20"/>
          <w:vertAlign w:val="superscript"/>
        </w:rPr>
        <w:footnoteReference w:id="5"/>
      </w:r>
      <w:r w:rsidRPr="00BB25E9">
        <w:rPr>
          <w:rFonts w:ascii="Helvetica" w:eastAsia="Arial Unicode MS" w:hAnsi="Helvetica" w:cs="Arial"/>
          <w:caps/>
          <w:sz w:val="20"/>
          <w:szCs w:val="20"/>
        </w:rPr>
        <w:t xml:space="preserve"> IS SIMULTANEOUSLY ACHIEVED AND EXTINGUISHED.</w:t>
      </w:r>
    </w:p>
    <w:p w:rsidR="001373AA" w:rsidRPr="00BB25E9" w:rsidRDefault="001373AA" w:rsidP="001373AA">
      <w:pPr>
        <w:spacing w:before="100" w:beforeAutospacing="1" w:after="100" w:afterAutospacing="1"/>
        <w:rPr>
          <w:rFonts w:ascii="Helvetica" w:eastAsia="Arial Unicode MS" w:hAnsi="Helvetica" w:cs="Arial"/>
          <w:caps/>
          <w:sz w:val="20"/>
          <w:szCs w:val="20"/>
        </w:rPr>
      </w:pPr>
    </w:p>
    <w:p w:rsidR="001373AA" w:rsidRPr="00BB25E9" w:rsidRDefault="001373AA" w:rsidP="001373AA">
      <w:pP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IN ORDER TO DISCURSIVELY ACTIVATE THESE HOMOTOPIAS FROM WITHIN OUR DABAIT-O-SPHERE, ADDRESS THE APORIAS PRESENT IN OUR CONCEPTIONS OF HETEROSPATIAL EXISTENCE, AND ADRESS THE FASCIST AND MODERNISTIC APPROPRIATION OF PROGRESS, WE MUST ENGAGE IN A SELF-REFLEXIVE PROCESS WITHIN OUR OWN COMING HOLY AND/OR SACRED COMMUNITY:</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THE WGLF NON-COMPETITIVE PURPOSE: INCREASE MEANINGFUL PARTICIPATION OF NON-NAZIS WITHIN DABAIT. WE HAVE A PEDAGOGICAL RESPONSIBILITY AS INTELLECTUALS TO TAKE A STAND AGAINST NOT-NON-NAZISM. NON-NAZIS HAVE PRODUCTIVE CONTRIBUTIONS TO PRODUCTIVELY CONTRIBUTE TO OUR ACTIVITY, ALL OF WHICH ARE NOT NAZISM. AND WE CAN ALL AGREE THAT WE CAN ALWAYS USE LESS NAZISM.  AND NAZIS.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AFFIRM THE TOPIC AS A METAPHOR FOR THIS PARTICULAR NON-COMPETITIVE PURPOSE. BECAUSE JUST LIKE THE RESOLUTION HAS THE USFG </w:t>
      </w:r>
      <w:r w:rsidRPr="00BB25E9">
        <w:rPr>
          <w:rFonts w:ascii="Helvetica" w:eastAsia="Times New Roman" w:hAnsi="Helvetica" w:cs="Arial"/>
          <w:i/>
          <w:sz w:val="20"/>
          <w:szCs w:val="20"/>
        </w:rPr>
        <w:t>REDUCE</w:t>
      </w:r>
      <w:r w:rsidRPr="00BB25E9">
        <w:rPr>
          <w:rFonts w:ascii="Helvetica" w:eastAsia="Times New Roman" w:hAnsi="Helvetica" w:cs="Arial"/>
          <w:sz w:val="20"/>
          <w:szCs w:val="20"/>
        </w:rPr>
        <w:t xml:space="preserve"> CONSUMPTION OF FOSSIL FUELS, OUR PURPOSE HAS THE DABAIT COMMUNITY </w:t>
      </w:r>
      <w:r w:rsidRPr="00BB25E9">
        <w:rPr>
          <w:rFonts w:ascii="Helvetica" w:eastAsia="Times New Roman" w:hAnsi="Helvetica" w:cs="Arial"/>
          <w:i/>
          <w:sz w:val="20"/>
          <w:szCs w:val="20"/>
        </w:rPr>
        <w:t>REDUCE</w:t>
      </w:r>
      <w:r w:rsidRPr="00BB25E9">
        <w:rPr>
          <w:rFonts w:ascii="Helvetica" w:eastAsia="Times New Roman" w:hAnsi="Helvetica" w:cs="Arial"/>
          <w:sz w:val="20"/>
          <w:szCs w:val="20"/>
        </w:rPr>
        <w:t xml:space="preserve"> NAZIS.</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lastRenderedPageBreak/>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proofErr w:type="gramStart"/>
      <w:r w:rsidRPr="00BB25E9">
        <w:rPr>
          <w:rFonts w:ascii="Helvetica" w:eastAsia="Times New Roman" w:hAnsi="Helvetica" w:cs="Arial"/>
          <w:sz w:val="20"/>
          <w:szCs w:val="20"/>
        </w:rPr>
        <w:t>SO</w:t>
      </w:r>
      <w:proofErr w:type="gramEnd"/>
      <w:r w:rsidRPr="00BB25E9">
        <w:rPr>
          <w:rFonts w:ascii="Helvetica" w:eastAsia="Times New Roman" w:hAnsi="Helvetica" w:cs="Arial"/>
          <w:sz w:val="20"/>
          <w:szCs w:val="20"/>
        </w:rPr>
        <w:t xml:space="preserve"> YOU MAY BE WONDERING: WHAT’S THE IMPACT?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IN ORDER TO UNDERSTAND WHAT NAZIS DO AND WHY THEY DO IT THE WAY THEY DO, WE MUST LOOK TO THE BRILLIANT WORKS OF THE DABAIT COMMUNITY’S OWN BRITNEY SPEARS, GIORGIO AGAMBEN.  WE ALL KNOW THAT THE CAMP IS BIOPOLITICAL, THAT HOMO SACER IS SOME ROMAN CONCEPT, AND THAT THE SOVEREIGN BAN IS SOMETHING SERIOUS, BUT WE MUST LOOK TO THE (TRANS)POLITICAL FIGURE OF THE ZOMBIE TO TRULY UNDERSTAND THE INDISTINCTION BETWEEN LIFE, DEATH, SPACE, TIME, AND CONSUMPTION.  JUST AS </w:t>
      </w:r>
    </w:p>
    <w:p w:rsidR="001373AA" w:rsidRPr="00BB25E9" w:rsidRDefault="001373AA" w:rsidP="001373AA">
      <w:pPr>
        <w:keepNext/>
        <w:outlineLvl w:val="1"/>
        <w:rPr>
          <w:rFonts w:ascii="Helvetica" w:eastAsia="Times New Roman" w:hAnsi="Helvetica" w:cs="Arial"/>
          <w:b/>
          <w:bCs/>
          <w:i/>
          <w:iCs/>
          <w:szCs w:val="28"/>
        </w:rPr>
      </w:pPr>
      <w:bookmarkStart w:id="63" w:name="_Toc95917630"/>
      <w:r w:rsidRPr="00BB25E9">
        <w:rPr>
          <w:rFonts w:ascii="Helvetica" w:eastAsia="Times New Roman" w:hAnsi="Helvetica" w:cs="Arial"/>
          <w:b/>
          <w:bCs/>
          <w:i/>
          <w:iCs/>
          <w:szCs w:val="28"/>
        </w:rPr>
        <w:t>BEST 1AC EVER 3/3</w:t>
      </w:r>
      <w:bookmarkEnd w:id="63"/>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ALL ROADS ONCE LEAD TO ROME, JUST AS CANADA ONLY HAS ONE ROAD, AND JUST AS SCHLAG TALKED ABOUT THE FORK IN THE ROAD, THE FIGURE/SPECTRE OF THE ZOMBIE IS THAT WHICH MAKES POLITICS POSSIBLE IN THE FIRST PLACE.   IT IS THE ROAD WE MUST ALL TRAVEL TO UNDERSTAND THAT WHICH IS CONSTITUTIVE OF SUBJECTIVITY ITSELF.</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IMAGINE THIS SPEECH ACT AS THE FIRST SPEECH ACT IN THE COMING AGE OF POST-THOUGHT, AS AN ARTIFACT IN THE FABRIC OF EXISTENCE, AS A REVOLUTIONARY SPEECH ACT, AND AS A STREAM OF SIGNIFIERS LACKING SIGNIFIED.  THIS SPEECH ACT IS LITERALLY THE VOICE OF BARE LIFE SPEAKING, THE CALL OF THE OTHER, THE LANGUAGE OF THE BIRDS, AND THE PRODUCTION OF IDENTITY.  THIS SPEECH ACT IS ALSO NONE OF THOSE THINGS.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 PROPER PHILOSOPHICAL QUESTION USED TO BE “WHY IS THERE SOMETHING RATHER THAN NOTHING?” BUT GIVEN THE VICISSITUDES OF OUR POST-(</w:t>
      </w:r>
      <w:proofErr w:type="gramStart"/>
      <w:r w:rsidRPr="00BB25E9">
        <w:rPr>
          <w:rFonts w:ascii="Helvetica" w:eastAsia="Times New Roman" w:hAnsi="Helvetica" w:cs="Arial"/>
          <w:sz w:val="20"/>
          <w:szCs w:val="20"/>
        </w:rPr>
        <w:t>UN)GLOBALIZED</w:t>
      </w:r>
      <w:proofErr w:type="gramEnd"/>
      <w:r w:rsidRPr="00BB25E9">
        <w:rPr>
          <w:rFonts w:ascii="Helvetica" w:eastAsia="Times New Roman" w:hAnsi="Helvetica" w:cs="Arial"/>
          <w:sz w:val="20"/>
          <w:szCs w:val="20"/>
        </w:rPr>
        <w:t xml:space="preserve">, HYPER-SPATIAL, ALIENATING HUMAN CONDITION, WHERE STRUCTURAL VIOLENCE IS AS COMMON AS FLOWERS, AND 4400 STARVING CHILDREN DIE EVERY DAY IN COUNTRIES LIKE ASIA AND HAITI AND SAUDI IRAQUIA, THE ONLY PHILOSOPHICAL QUESTION LEFT TO ASK IS “WHY IS THERE NOTHING INSTEAD OF SOMETHING”?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NOTHING TO HOPE FOR</w:t>
      </w: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NOTHING TO CARE ABOUT</w:t>
      </w: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NO WAY TO BE POLITICAL</w:t>
      </w: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NO WAY TO BE APOLITICAL</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GIVEN THIS VERITABLE STOCKPILE OF VACUOUSNESS, THE ONLY THING LEFT TO DO IS SET UP AN ETHICAL RELATIONSHIP WITH DABAIT WHEREBY WE BECOME POST-VACUOUS.  THIS MAY NOT SEEM POSSIBLE, PROBABLE, OR COMPELLING, BUT WE ASSURE YOU IT IS REVOLUTIONARY.  UTOPIAN, IMPOSSIBLE DEMANDS ARE THE ONLY WAY TO AVOID THE PITFALLS OF A THIRD WAY IN POLITICS, ALWAYS FORCED TO CHOOSE BETWEEN VACUOUSNESS AND MORE VACUOUSNESS.  WE NEED TO DREAM THE SPECIAL DREAM AND PRETEND WE ARE STRONG, BUT NEVER LEAVE THE COMFORTABLE CONFINES OF OUR DAILY LIVES.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p>
    <w:p w:rsidR="001373AA" w:rsidRPr="00BB25E9" w:rsidRDefault="001373AA" w:rsidP="001373AA">
      <w:pPr>
        <w:jc w:val="center"/>
        <w:rPr>
          <w:rFonts w:ascii="Helvetica" w:eastAsia="Times New Roman" w:hAnsi="Helvetica" w:cs="Arial"/>
          <w:sz w:val="20"/>
          <w:szCs w:val="20"/>
        </w:rPr>
      </w:pP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caps/>
          <w:sz w:val="20"/>
          <w:szCs w:val="20"/>
        </w:rPr>
      </w:pPr>
      <w:r w:rsidRPr="00BB25E9">
        <w:rPr>
          <w:rFonts w:ascii="Helvetica" w:eastAsia="Times New Roman" w:hAnsi="Helvetica" w:cs="Arial"/>
          <w:sz w:val="20"/>
          <w:szCs w:val="20"/>
        </w:rPr>
        <w:t xml:space="preserve">WE WILL NOT FORFEIT OUR RIGHT AS THE AFF TO CHOOSE THE FRAMEWORK FOR THE DABAIT, AS EMORY AND MICHIGAN STATE HAVE STRENUOSLY ARGUED FOR MANY TIMES AGAINST US. </w:t>
      </w:r>
      <w:r w:rsidRPr="00BB25E9">
        <w:rPr>
          <w:rFonts w:ascii="Helvetica" w:eastAsia="Times New Roman" w:hAnsi="Helvetica" w:cs="Arial"/>
          <w:caps/>
          <w:sz w:val="20"/>
          <w:szCs w:val="20"/>
        </w:rPr>
        <w:t xml:space="preserve">IN RESPONSE TO THOSE THAT WOULD INEVITABLY COMMIT GENOCIDE BY RUNNING TOPICALITY AGAINST US, WE PRESENT THE FOLLOWING: </w:t>
      </w:r>
    </w:p>
    <w:p w:rsidR="001373AA" w:rsidRPr="00BB25E9" w:rsidRDefault="001373AA" w:rsidP="001373AA">
      <w:pPr>
        <w:rPr>
          <w:rFonts w:ascii="Helvetica" w:eastAsia="Times New Roman" w:hAnsi="Helvetica" w:cs="Arial"/>
          <w:caps/>
          <w:sz w:val="20"/>
          <w:szCs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sz w:val="20"/>
          <w:szCs w:val="20"/>
        </w:rPr>
        <w:lastRenderedPageBreak/>
        <w:t>THE 1AC IS A CRITICISM OF HOW WE (THE ROYAL WE) RELATE TO THE RESOLUTION. THEIR FRAMEWORK IS A SPACESHIP THAT ALSO CAN BE DESCRIBED AS A SUBMARINE WHERE THEY ENCASE THEMSELVES IN ORDER TO MEDIATE THEIR EXPERIENCE OF THE TOPIC. LIKE A SPACESHIP THAT ALSO CAN BE DESCRIBED AS A SUBMARINE ONLY LETS US EXPERIENCE NATURE THROUGH THE PORTHOLES OF A SPACESHIP THAT ALSO CAN BE DESCRIBED AS A SUBMARINE WHILE SITTING IN BONG HIT INDUCED COMFORT, POLICY DABAIT ONLY LETS US EXPERIENCE THE TOPIC THROUGH THE WINDOW OF PREDICTABILITY WHILE SURROUNDED BY COMFORTINGLY FAMILIAR ARGUMENTS. THEIR FRAMEWORK IS A SPACESHIP THAT ALSO CAN BE DESCRIBED AS A SUBMARINE, AIR CONDITIONED, UNCOMFORTABLY DISSIMILAR - SECURE IS IN AN INSECURE WORLD. WE ARE CERTAIN WHAT WE WILL FIND. THEY DON'T FEEL GUILTY BECAUSE OTHERWISE HOW CAN THEY STAY SAFE. THIS IS AN UNPRODUCTIVE POSITION WITH THE RESOLUTION JUST LIKE THE SEAL HUNTER COMMERCIAL. FRAMEWORK DOES VIOLENCE TO US AS SUBJECTS. LIKE DEATH WHO ALLOWED HIMSELF TO BE INTERPOLATED BY A SPACESHIP THAT ALSO CAN BE DESCRIBED AS A SUBMARINE THEIRS IS AN ATTEMPT TO INTERPOLATE OUR RELATIONSHIP TO THE TOPIC. VOTING NEGATIVE LITERALLY DESTROYS OUR ABILITY TO ACT.</w:t>
      </w:r>
      <w:r w:rsidRPr="00BB25E9">
        <w:rPr>
          <w:rFonts w:ascii="Helvetica" w:eastAsia="Times New Roman" w:hAnsi="Helvetica" w:cs="Arial"/>
          <w:b/>
          <w:bCs/>
          <w:iCs/>
          <w:szCs w:val="28"/>
        </w:rPr>
        <w:br w:type="page"/>
      </w:r>
      <w:bookmarkStart w:id="64" w:name="_Toc95917631"/>
      <w:r w:rsidRPr="00BB25E9">
        <w:rPr>
          <w:rFonts w:ascii="Helvetica" w:eastAsia="Times New Roman" w:hAnsi="Helvetica" w:cs="Arial"/>
          <w:b/>
          <w:bCs/>
          <w:i/>
          <w:iCs/>
          <w:szCs w:val="28"/>
        </w:rPr>
        <w:lastRenderedPageBreak/>
        <w:t>OLD 1AC 1/10</w:t>
      </w:r>
      <w:bookmarkEnd w:id="64"/>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bCs/>
          <w:sz w:val="28"/>
        </w:rPr>
      </w:pPr>
      <w:r w:rsidRPr="00BB25E9">
        <w:rPr>
          <w:rFonts w:ascii="Helvetica" w:eastAsia="Times New Roman" w:hAnsi="Helvetica" w:cs="Arial"/>
          <w:b/>
          <w:bCs/>
          <w:sz w:val="28"/>
          <w:szCs w:val="20"/>
        </w:rPr>
        <w:t>WELCOME TO ATLANTA WHERE THE PLAYAZ PLAY.</w:t>
      </w:r>
      <w:r w:rsidRPr="00BB25E9">
        <w:rPr>
          <w:rFonts w:ascii="Helvetica" w:eastAsia="Times New Roman" w:hAnsi="Helvetica" w:cs="Arial"/>
          <w:sz w:val="28"/>
          <w:szCs w:val="20"/>
        </w:rPr>
        <w:t xml:space="preserve">   </w:t>
      </w:r>
      <w:r w:rsidRPr="00BB25E9">
        <w:rPr>
          <w:rFonts w:ascii="Helvetica" w:eastAsia="Times New Roman" w:hAnsi="Helvetica" w:cs="Arial"/>
          <w:b/>
          <w:bCs/>
          <w:sz w:val="28"/>
          <w:szCs w:val="20"/>
        </w:rPr>
        <w:t xml:space="preserve">IT’S GOOD TO BE BACK EAST DEBUTING OUR NEW SHIT.  PEEP THIS: </w:t>
      </w:r>
      <w:r w:rsidRPr="00BB25E9">
        <w:rPr>
          <w:rFonts w:ascii="Helvetica" w:eastAsia="Times New Roman" w:hAnsi="Helvetica" w:cs="Arial"/>
          <w:sz w:val="28"/>
          <w:szCs w:val="20"/>
        </w:rPr>
        <w:t xml:space="preserve"> </w:t>
      </w:r>
      <w:r w:rsidRPr="00BB25E9">
        <w:rPr>
          <w:rFonts w:ascii="Helvetica" w:eastAsia="Times New Roman" w:hAnsi="Helvetica"/>
          <w:b/>
          <w:bCs/>
          <w:sz w:val="28"/>
        </w:rPr>
        <w:t xml:space="preserve">YOU ARE NOT DABAITING WEST GEORGIA.  THIS IS A WGLF HIJAFKING.  </w:t>
      </w:r>
      <w:r w:rsidRPr="00BB25E9">
        <w:rPr>
          <w:rFonts w:ascii="Helvetica" w:eastAsia="Times New Roman" w:hAnsi="Helvetica" w:cs="Arial"/>
          <w:b/>
          <w:bCs/>
          <w:sz w:val="28"/>
        </w:rPr>
        <w:t xml:space="preserve">WE’LL EXPLAIN OUR FRAMEWORK FOR THE DABAIT, AS IMPORTANT AS ANY OTHER FRAMEWORK YET PICKED BY US BECAUSE WE ARE THE AFFIRMATIVE AND ACCORDING TO </w:t>
      </w:r>
      <w:proofErr w:type="gramStart"/>
      <w:r w:rsidRPr="00BB25E9">
        <w:rPr>
          <w:rFonts w:ascii="Helvetica" w:eastAsia="Times New Roman" w:hAnsi="Helvetica" w:cs="Arial"/>
          <w:b/>
          <w:bCs/>
          <w:sz w:val="28"/>
        </w:rPr>
        <w:t>EMORY</w:t>
      </w:r>
      <w:proofErr w:type="gramEnd"/>
      <w:r w:rsidRPr="00BB25E9">
        <w:rPr>
          <w:rFonts w:ascii="Helvetica" w:eastAsia="Times New Roman" w:hAnsi="Helvetica" w:cs="Arial"/>
          <w:b/>
          <w:bCs/>
          <w:sz w:val="28"/>
        </w:rPr>
        <w:t xml:space="preserve"> WE GET TO DEFINE OUR GROUND IN ORDER FOR US TO BE ABLE TO PREDICT WHAT YOU ARE GONNA SAY.  OUR VIEW OF DABAIT IS EXPLAINED BY SPIRITUAL LEADER GRAND HUSTLE, THE WGLF RUBBER BAND MAN AND INFORMATION MINISTER:</w:t>
      </w:r>
    </w:p>
    <w:p w:rsidR="001373AA" w:rsidRPr="00BB25E9" w:rsidRDefault="001373AA" w:rsidP="001373AA">
      <w:pPr>
        <w:rPr>
          <w:rFonts w:ascii="Helvetica" w:eastAsia="Times New Roman" w:hAnsi="Helvetica" w:cs="Arial"/>
        </w:rPr>
      </w:pPr>
    </w:p>
    <w:p w:rsidR="001373AA" w:rsidRPr="00BB25E9" w:rsidRDefault="001373AA" w:rsidP="001373AA">
      <w:pPr>
        <w:rPr>
          <w:rFonts w:ascii="Helvetica" w:eastAsia="Times New Roman" w:hAnsi="Helvetica"/>
          <w:sz w:val="20"/>
          <w:szCs w:val="20"/>
          <w:u w:val="single"/>
        </w:rPr>
      </w:pPr>
      <w:r w:rsidRPr="00BB25E9">
        <w:rPr>
          <w:rFonts w:ascii="Helvetica" w:eastAsia="Times New Roman" w:hAnsi="Helvetica"/>
          <w:sz w:val="16"/>
          <w:szCs w:val="20"/>
        </w:rPr>
        <w:t>BECAUSE</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 xml:space="preserve">FOCUSING ON POLICY IS THE HOPE TO ALL OF OUR PRAYERS! IF ONLY WE COULD SOMEHOW MAKE EVERYTHING CALCULABLE AND ATTEND THE </w:t>
      </w:r>
      <w:proofErr w:type="spellStart"/>
      <w:r w:rsidRPr="00BB25E9">
        <w:rPr>
          <w:rFonts w:ascii="Helvetica" w:eastAsia="Times New Roman" w:hAnsi="Helvetica"/>
          <w:b/>
          <w:bCs/>
          <w:sz w:val="20"/>
          <w:szCs w:val="20"/>
          <w:u w:val="single"/>
        </w:rPr>
        <w:t>THE</w:t>
      </w:r>
      <w:proofErr w:type="spellEnd"/>
      <w:r w:rsidRPr="00BB25E9">
        <w:rPr>
          <w:rFonts w:ascii="Helvetica" w:eastAsia="Times New Roman" w:hAnsi="Helvetica"/>
          <w:b/>
          <w:bCs/>
          <w:sz w:val="20"/>
          <w:szCs w:val="20"/>
          <w:u w:val="single"/>
        </w:rPr>
        <w:t xml:space="preserve"> NEEDS OF THE POPULATION, THINGS WOULD BE JUST PEACHY KEEN. THE POLITICAL DOES NOT INCLUDE THINKING OR PERSONAL REFUSALS. IT ONLY INCLUDES POLICIES. WE SHOULD ENGAGE IN ROLEPLAYING AS A TRANSFORMATIVE WAY OF IMAGINING A BETTER WORLD......OR MAYBE NOT.</w:t>
      </w:r>
      <w:r w:rsidRPr="00BB25E9">
        <w:rPr>
          <w:rFonts w:ascii="Helvetica" w:eastAsia="Times New Roman" w:hAnsi="Helvetica"/>
          <w:b/>
          <w:bCs/>
          <w:sz w:val="20"/>
          <w:szCs w:val="20"/>
          <w:u w:val="single"/>
          <w:vertAlign w:val="superscript"/>
        </w:rPr>
        <w:footnoteReference w:id="6"/>
      </w:r>
    </w:p>
    <w:p w:rsidR="001373AA" w:rsidRPr="00BB25E9" w:rsidRDefault="001373AA" w:rsidP="001373AA">
      <w:pPr>
        <w:rPr>
          <w:rFonts w:ascii="Helvetica" w:eastAsia="Times New Roman" w:hAnsi="Helvetica"/>
          <w:sz w:val="20"/>
          <w:szCs w:val="20"/>
        </w:rPr>
      </w:pPr>
    </w:p>
    <w:p w:rsidR="001373AA" w:rsidRPr="00BB25E9" w:rsidRDefault="001373AA" w:rsidP="001373AA">
      <w:pPr>
        <w:rPr>
          <w:rFonts w:ascii="Helvetica" w:eastAsia="Times New Roman" w:hAnsi="Helvetica"/>
          <w:b/>
          <w:bCs/>
          <w:sz w:val="28"/>
          <w:szCs w:val="20"/>
        </w:rPr>
      </w:pPr>
      <w:r w:rsidRPr="00BB25E9">
        <w:rPr>
          <w:rFonts w:ascii="Helvetica" w:eastAsia="Times New Roman" w:hAnsi="Helvetica"/>
          <w:b/>
          <w:bCs/>
          <w:sz w:val="28"/>
          <w:szCs w:val="20"/>
        </w:rPr>
        <w:t>GRAND HUSTLE CONTINUES...</w:t>
      </w:r>
    </w:p>
    <w:p w:rsidR="001373AA" w:rsidRPr="00BB25E9" w:rsidRDefault="001373AA" w:rsidP="001373AA">
      <w:pPr>
        <w:rPr>
          <w:rFonts w:ascii="Helvetica" w:eastAsia="Times New Roman" w:hAnsi="Helvetica"/>
          <w:sz w:val="16"/>
          <w:szCs w:val="20"/>
        </w:rPr>
      </w:pPr>
      <w:r w:rsidRPr="00BB25E9">
        <w:rPr>
          <w:rFonts w:ascii="Helvetica" w:eastAsia="Times New Roman" w:hAnsi="Helvetica"/>
          <w:b/>
          <w:bCs/>
          <w:sz w:val="20"/>
          <w:szCs w:val="20"/>
          <w:u w:val="single"/>
        </w:rPr>
        <w:t>OH MY GOD! SOMETHING BAD IS HAPPENING IN OUR BELOVED POLICY DABAIT! THE ENCOURAGEMENT OF CRITICAL THOUGHT HAS DIRECTLY USURPED OUR FAVORITE GENOCIDAL GAMES OF CALCULATION AND BUREAUCRATIC ROLE-PLAYING.</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IF ONLY WE COULD GET RID OF THE KRITICAL ARGUMENTS</w:t>
      </w:r>
      <w:r w:rsidRPr="00BB25E9">
        <w:rPr>
          <w:rFonts w:ascii="Helvetica" w:eastAsia="Times New Roman" w:hAnsi="Helvetica"/>
          <w:sz w:val="20"/>
          <w:szCs w:val="20"/>
        </w:rPr>
        <w:t xml:space="preserve"> </w:t>
      </w:r>
      <w:r w:rsidRPr="00BB25E9">
        <w:rPr>
          <w:rFonts w:ascii="Helvetica" w:eastAsia="Times New Roman" w:hAnsi="Helvetica"/>
          <w:sz w:val="16"/>
          <w:szCs w:val="20"/>
        </w:rPr>
        <w:t>(THE JEWS),</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WE COULD HAVE A CLEANER, MORE PRODUCTIVE DABAIT COMMUNITY</w:t>
      </w:r>
      <w:r w:rsidRPr="00BB25E9">
        <w:rPr>
          <w:rFonts w:ascii="Helvetica" w:eastAsia="Times New Roman" w:hAnsi="Helvetica"/>
          <w:sz w:val="20"/>
          <w:szCs w:val="20"/>
        </w:rPr>
        <w:t xml:space="preserve"> </w:t>
      </w:r>
      <w:r w:rsidRPr="00BB25E9">
        <w:rPr>
          <w:rFonts w:ascii="Helvetica" w:eastAsia="Times New Roman" w:hAnsi="Helvetica"/>
          <w:sz w:val="16"/>
          <w:szCs w:val="20"/>
        </w:rPr>
        <w:t>(GERMANY).</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IT'S SO UNFAIR TO HAVE TO JUSTIFY OUR ASSUMPTIONS. THESE EPISTEMOLOGICAL QUESTIONS ACTUALLY HAVE NO BEARING WHATSOEVER ON ANYTHING A "REAL POLICYMAKER" WOULD CONSIDER, SO WHY SHOULD WE</w:t>
      </w:r>
      <w:r w:rsidRPr="00BB25E9">
        <w:rPr>
          <w:rFonts w:ascii="Helvetica" w:eastAsia="Times New Roman" w:hAnsi="Helvetica"/>
          <w:sz w:val="16"/>
          <w:szCs w:val="20"/>
        </w:rPr>
        <w:t>? WITH ALL DUE RESPECT SCHOOFS, YOU ARE NOT EXACTLY IN TOUCH WITH THE HEARTBEAT OF THE COMMUNITY EITHER. YOUR REVOLUTION IS OVER. THE BUMS LOST.</w:t>
      </w:r>
      <w:r w:rsidRPr="00BB25E9">
        <w:rPr>
          <w:rFonts w:ascii="Helvetica" w:eastAsia="Times New Roman" w:hAnsi="Helvetica"/>
          <w:sz w:val="16"/>
          <w:szCs w:val="20"/>
          <w:vertAlign w:val="superscript"/>
        </w:rPr>
        <w:footnoteReference w:id="7"/>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65" w:name="_Toc95917632"/>
      <w:r w:rsidRPr="00BB25E9">
        <w:rPr>
          <w:rFonts w:ascii="Helvetica" w:eastAsia="Times New Roman" w:hAnsi="Helvetica" w:cs="Arial"/>
          <w:b/>
          <w:bCs/>
          <w:i/>
          <w:iCs/>
          <w:szCs w:val="28"/>
        </w:rPr>
        <w:lastRenderedPageBreak/>
        <w:t>OLD 1AC 2/10</w:t>
      </w:r>
      <w:bookmarkEnd w:id="65"/>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Arial Unicode MS" w:hAnsi="Helvetica" w:cs="Arial Unicode MS"/>
          <w:b/>
          <w:bCs/>
          <w:sz w:val="28"/>
        </w:rPr>
      </w:pPr>
      <w:r w:rsidRPr="00BB25E9">
        <w:rPr>
          <w:rFonts w:ascii="Helvetica" w:eastAsia="Arial Unicode MS" w:hAnsi="Helvetica" w:cs="Arial Unicode MS"/>
          <w:b/>
          <w:bCs/>
          <w:sz w:val="28"/>
        </w:rPr>
        <w:t>THIS RESOLUTION’S OBSESSIVE FOCUS WITH REDUCING FOSSIL FUEL CONSUMPTION IS NOTHING MORE THAN A REPKOIAN DOUBLE BLUFF DESIGNED TO DISTRACT US AND EXCLUDE DISCUSSIONS OF THE FOREMOST POLITICAL QUESTION:  THE LOOMING IMP/EXPLOSION OF THE SUN.  THE IRABIANS OF THE COLLEGE DABAIT CIRCUIT COMPETING IN THIS SEASON-OPENING MOCKERY MUST RECOGNIZE THE EVILS OF POLICY DABAIT (CONSTITUTED AS SUCH).  JACKPOT THE PIMP EXPLAINS OUR HARM AREA:</w:t>
      </w:r>
    </w:p>
    <w:p w:rsidR="001373AA" w:rsidRPr="00BB25E9" w:rsidRDefault="001373AA" w:rsidP="001373AA">
      <w:pPr>
        <w:rPr>
          <w:rFonts w:ascii="Helvetica" w:eastAsia="Times New Roman" w:hAnsi="Helvetica"/>
          <w:b/>
          <w:bCs/>
          <w:sz w:val="28"/>
          <w:szCs w:val="20"/>
        </w:rPr>
      </w:pPr>
      <w:r w:rsidRPr="00BB25E9">
        <w:rPr>
          <w:rFonts w:ascii="Helvetica" w:eastAsia="Times New Roman" w:hAnsi="Helvetica"/>
          <w:sz w:val="20"/>
          <w:szCs w:val="20"/>
        </w:rPr>
        <w:br/>
      </w:r>
      <w:r w:rsidRPr="00BB25E9">
        <w:rPr>
          <w:rFonts w:ascii="Helvetica" w:eastAsia="Times New Roman" w:hAnsi="Helvetica"/>
          <w:b/>
          <w:bCs/>
          <w:sz w:val="20"/>
          <w:szCs w:val="20"/>
          <w:u w:val="single"/>
        </w:rPr>
        <w:t>POLICY DABAIT (CONSTITUTED AS SUCH) CAUSES NUCLEAR GENOCIDE, INCREASES AND DECREASES THE ECONOMY, MANIFEST DESTINY, HELL ON EARTH MASQUERADING AS MATERIAL PARADISE</w:t>
      </w:r>
      <w:r w:rsidRPr="00BB25E9">
        <w:rPr>
          <w:rFonts w:ascii="Helvetica" w:eastAsia="Times New Roman" w:hAnsi="Helvetica"/>
          <w:sz w:val="20"/>
          <w:szCs w:val="20"/>
        </w:rPr>
        <w:t xml:space="preserve">, </w:t>
      </w:r>
      <w:r w:rsidRPr="00BB25E9">
        <w:rPr>
          <w:rFonts w:ascii="Helvetica" w:eastAsia="Times New Roman" w:hAnsi="Helvetica"/>
          <w:sz w:val="16"/>
          <w:szCs w:val="20"/>
        </w:rPr>
        <w:t>AND USED KLEENEX</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 xml:space="preserve">IT IGNORES THE FUNDAMENTAL PROBLEMATIC AND AXIOMATIC OF OUR EXISTENCE: THE INEVITABLE NUCLEAR HOLOCIDAL IMP/EXPLOSION OF THE SUN. NOT ATTENDING TO HOW THIS WILL AFFECT THE WORLD WILL LEAVE US SUN-LESS, LIFE AND ENERGY WILL BE UNDONE, AND THE SUPER-INTELLEGENT DINOSAURS WILL RE-EMERGE FROM THE HOLLOW EARTH CAUSING US TO NOT ATTEND TO THE TIMECUBE, THUS SOLVING NUCLEAR WASTE PROBLEM. FAMINE LEADS TO DEHUMANIZATION, WHICH IS THE FIFTH HORSEMAN OF THE APOCALYPSE, FAMINE IS ONE OF THE OTHER FOUR HORSEMEN OF THE APOCALYPSE, WHICH MEANS FAMINE OUTWEIGHS ITSELF, BUT ALL OF THIS IS OUTWEIGHED BY SOLAR UN-ONTOLOGY, WHICH MEANS SOLAR IMPLOSION OUTWEIGHS THINGS THAT OUTWEIGH THEMSELVES. NOT VOTING ON THIS CARD LITERALLY UNDOES THE UNIVERSE </w:t>
      </w:r>
      <w:r w:rsidRPr="00BB25E9">
        <w:rPr>
          <w:rFonts w:ascii="Helvetica" w:eastAsia="Times New Roman" w:hAnsi="Helvetica"/>
          <w:sz w:val="16"/>
          <w:szCs w:val="20"/>
        </w:rPr>
        <w:t xml:space="preserve">AND GREY GOO AND YELLOW GOO AND COLORBLIND GOO AND THE GOO </w:t>
      </w:r>
      <w:proofErr w:type="spellStart"/>
      <w:r w:rsidRPr="00BB25E9">
        <w:rPr>
          <w:rFonts w:ascii="Helvetica" w:eastAsia="Times New Roman" w:hAnsi="Helvetica"/>
          <w:sz w:val="16"/>
          <w:szCs w:val="20"/>
        </w:rPr>
        <w:t>GOO</w:t>
      </w:r>
      <w:proofErr w:type="spellEnd"/>
      <w:r w:rsidRPr="00BB25E9">
        <w:rPr>
          <w:rFonts w:ascii="Helvetica" w:eastAsia="Times New Roman" w:hAnsi="Helvetica"/>
          <w:sz w:val="16"/>
          <w:szCs w:val="20"/>
        </w:rPr>
        <w:t xml:space="preserve"> DOLLS</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 xml:space="preserve">WE CLAIM THE RIGHT TO A RADICAL INCOMPETENCE AS WELL AS THE ABSENCE OF A LINK. ALL OF THAT ALSO KILLS HEGEMONY. THE GOOD KIND OF HEGEMONY, NOT THE BAD KIND. ALL DENIERS OF THIS EVIDENCE ALSO DENY THE HOLOCAUST, WHICH LEADS TO HOLOCAUST DENIAL, THE IMPACT BEING THE HOLOCAUST. </w:t>
      </w:r>
      <w:r w:rsidRPr="00BB25E9">
        <w:rPr>
          <w:rFonts w:ascii="Helvetica" w:eastAsia="Times New Roman" w:hAnsi="Helvetica"/>
          <w:sz w:val="20"/>
          <w:szCs w:val="20"/>
        </w:rPr>
        <w:t>A-TOWN DOWN.</w:t>
      </w:r>
      <w:r w:rsidRPr="00BB25E9">
        <w:rPr>
          <w:rFonts w:ascii="Helvetica" w:eastAsia="Times New Roman" w:hAnsi="Helvetica"/>
          <w:sz w:val="20"/>
          <w:szCs w:val="20"/>
        </w:rPr>
        <w:br/>
      </w:r>
      <w:r w:rsidRPr="00BB25E9">
        <w:rPr>
          <w:rFonts w:ascii="Helvetica" w:eastAsia="Times New Roman" w:hAnsi="Helvetica"/>
          <w:sz w:val="20"/>
          <w:szCs w:val="20"/>
        </w:rPr>
        <w:br/>
      </w:r>
      <w:r w:rsidRPr="00BB25E9">
        <w:rPr>
          <w:rFonts w:ascii="Helvetica" w:eastAsia="Times New Roman" w:hAnsi="Helvetica"/>
          <w:b/>
          <w:bCs/>
          <w:sz w:val="20"/>
          <w:szCs w:val="20"/>
        </w:rPr>
        <w:t>(</w:t>
      </w:r>
      <w:r w:rsidRPr="00BB25E9">
        <w:rPr>
          <w:rFonts w:ascii="Helvetica" w:eastAsia="Times New Roman" w:hAnsi="Helvetica"/>
          <w:b/>
          <w:bCs/>
          <w:sz w:val="28"/>
          <w:szCs w:val="20"/>
        </w:rPr>
        <w:t>THIS EVIDENCE HAS BEEN GENDER-PARAPHRASED</w:t>
      </w:r>
      <w:r w:rsidRPr="00BB25E9">
        <w:rPr>
          <w:rFonts w:ascii="Helvetica" w:eastAsia="Times New Roman" w:hAnsi="Helvetica"/>
          <w:sz w:val="28"/>
          <w:szCs w:val="20"/>
        </w:rPr>
        <w:t>)</w:t>
      </w:r>
    </w:p>
    <w:p w:rsidR="001373AA" w:rsidRPr="00BB25E9" w:rsidRDefault="001373AA" w:rsidP="001373AA">
      <w:pPr>
        <w:rPr>
          <w:rFonts w:ascii="Helvetica" w:eastAsia="Times New Roman" w:hAnsi="Helvetica"/>
          <w:sz w:val="20"/>
          <w:szCs w:val="20"/>
        </w:rPr>
      </w:pPr>
    </w:p>
    <w:p w:rsidR="001373AA" w:rsidRPr="00BB25E9" w:rsidRDefault="001373AA" w:rsidP="001373AA">
      <w:pPr>
        <w:rPr>
          <w:rFonts w:ascii="Helvetica" w:eastAsia="Times New Roman" w:hAnsi="Helvetica"/>
          <w:szCs w:val="20"/>
        </w:rPr>
      </w:pPr>
    </w:p>
    <w:p w:rsidR="001373AA" w:rsidRPr="00BB25E9" w:rsidRDefault="001373AA" w:rsidP="001373AA">
      <w:pPr>
        <w:rPr>
          <w:rFonts w:ascii="Helvetica" w:eastAsia="Times New Roman" w:hAnsi="Helvetica"/>
          <w:b/>
          <w:bCs/>
          <w:sz w:val="28"/>
          <w:szCs w:val="20"/>
        </w:rPr>
      </w:pP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66" w:name="_Toc95917633"/>
      <w:r w:rsidRPr="00BB25E9">
        <w:rPr>
          <w:rFonts w:ascii="Helvetica" w:eastAsia="Times New Roman" w:hAnsi="Helvetica" w:cs="Arial"/>
          <w:b/>
          <w:bCs/>
          <w:i/>
          <w:iCs/>
          <w:szCs w:val="28"/>
        </w:rPr>
        <w:lastRenderedPageBreak/>
        <w:t>OLD 1AC 3/10</w:t>
      </w:r>
      <w:bookmarkEnd w:id="66"/>
    </w:p>
    <w:p w:rsidR="001373AA" w:rsidRPr="00BB25E9" w:rsidRDefault="001373AA" w:rsidP="001373AA">
      <w:pPr>
        <w:rPr>
          <w:rFonts w:ascii="Helvetica" w:eastAsia="Times New Roman" w:hAnsi="Helvetica" w:cs="Arial"/>
          <w:b/>
          <w:bCs/>
          <w:sz w:val="28"/>
        </w:rPr>
      </w:pPr>
    </w:p>
    <w:p w:rsidR="001373AA" w:rsidRPr="00BB25E9" w:rsidRDefault="001373AA" w:rsidP="001373AA">
      <w:pPr>
        <w:rPr>
          <w:rFonts w:ascii="Helvetica" w:eastAsia="Times New Roman" w:hAnsi="Helvetica"/>
          <w:b/>
          <w:bCs/>
          <w:sz w:val="28"/>
        </w:rPr>
      </w:pPr>
      <w:r w:rsidRPr="00BB25E9">
        <w:rPr>
          <w:rFonts w:ascii="Helvetica" w:eastAsia="Times New Roman" w:hAnsi="Helvetica" w:cs="Arial"/>
          <w:b/>
          <w:bCs/>
          <w:sz w:val="28"/>
        </w:rPr>
        <w:t xml:space="preserve">AND, SCIENTISTS HAVE PROVEN THAT THE SUN WILL EXPLODE BEFORE 2008 </w:t>
      </w:r>
    </w:p>
    <w:p w:rsidR="001373AA" w:rsidRPr="00BB25E9" w:rsidRDefault="001373AA" w:rsidP="001373AA">
      <w:pPr>
        <w:rPr>
          <w:rFonts w:ascii="Helvetica" w:eastAsia="Times New Roman" w:hAnsi="Helvetica" w:cs="Arial"/>
          <w:b/>
          <w:sz w:val="20"/>
          <w:u w:val="single"/>
        </w:rPr>
      </w:pPr>
    </w:p>
    <w:p w:rsidR="001373AA" w:rsidRPr="00BB25E9" w:rsidRDefault="001373AA" w:rsidP="001373AA">
      <w:pPr>
        <w:rPr>
          <w:rFonts w:ascii="Helvetica" w:eastAsia="Arial Unicode MS" w:hAnsi="Helvetica" w:cs="Arial"/>
          <w:b/>
          <w:sz w:val="20"/>
          <w:u w:val="single"/>
        </w:rPr>
      </w:pPr>
      <w:r w:rsidRPr="00BB25E9">
        <w:rPr>
          <w:rFonts w:ascii="Helvetica" w:eastAsia="Times New Roman" w:hAnsi="Helvetica" w:cs="Arial"/>
          <w:b/>
          <w:sz w:val="20"/>
          <w:u w:val="single"/>
        </w:rPr>
        <w:t>The Sun is overheating and will soon blow up, taking Earth and the rest of the solar system with it.</w:t>
      </w:r>
    </w:p>
    <w:p w:rsidR="001373AA" w:rsidRPr="00BB25E9" w:rsidRDefault="001373AA" w:rsidP="001373AA">
      <w:pPr>
        <w:spacing w:before="100" w:beforeAutospacing="1" w:after="100" w:afterAutospacing="1"/>
        <w:rPr>
          <w:rFonts w:ascii="Helvetica" w:eastAsia="Arial Unicode MS" w:hAnsi="Helvetica" w:cs="Arial"/>
          <w:b/>
          <w:bCs/>
          <w:u w:val="single"/>
        </w:rPr>
      </w:pPr>
      <w:r w:rsidRPr="00BB25E9">
        <w:rPr>
          <w:rFonts w:ascii="Helvetica" w:eastAsia="Arial Unicode MS" w:hAnsi="Helvetica" w:cs="Arial"/>
          <w:b/>
          <w:bCs/>
          <w:u w:val="single"/>
        </w:rPr>
        <w:t xml:space="preserve">The alert was issued after an international satellite photographed a massive explosion on the surface of the Sun that sent a plume of fire 30 times longer than the diameter of Earth blasting into space. </w:t>
      </w:r>
    </w:p>
    <w:p w:rsidR="001373AA" w:rsidRPr="00BB25E9" w:rsidRDefault="001373AA" w:rsidP="001373AA">
      <w:pPr>
        <w:spacing w:before="100" w:beforeAutospacing="1" w:after="100" w:afterAutospacing="1"/>
        <w:rPr>
          <w:rFonts w:ascii="Helvetica" w:eastAsia="Arial Unicode MS" w:hAnsi="Helvetica" w:cs="Arial Unicode MS"/>
          <w:b/>
          <w:bCs/>
          <w:u w:val="single"/>
        </w:rPr>
      </w:pPr>
      <w:r w:rsidRPr="00BB25E9">
        <w:rPr>
          <w:rFonts w:ascii="Helvetica" w:eastAsia="Arial Unicode MS" w:hAnsi="Helvetica" w:cs="Arial"/>
          <w:b/>
          <w:bCs/>
          <w:u w:val="single"/>
        </w:rPr>
        <w:t>"It will blow apart like an out-of-control nuclear reactor within six years," predicts Dutch astrophysicist</w:t>
      </w:r>
      <w:r w:rsidRPr="00BB25E9">
        <w:rPr>
          <w:rFonts w:ascii="Helvetica" w:eastAsia="Arial Unicode MS" w:hAnsi="Helvetica" w:cs="Arial"/>
        </w:rPr>
        <w:t xml:space="preserve"> Dr. Piers </w:t>
      </w:r>
      <w:r w:rsidRPr="00BB25E9">
        <w:rPr>
          <w:rFonts w:ascii="Helvetica" w:eastAsia="Arial Unicode MS" w:hAnsi="Helvetica" w:cs="Arial"/>
          <w:b/>
          <w:bCs/>
          <w:u w:val="single"/>
        </w:rPr>
        <w:t>Van der Meer, a top expert affiliated with the European Space Agency.</w:t>
      </w:r>
      <w:r w:rsidRPr="00BB25E9">
        <w:rPr>
          <w:rFonts w:ascii="Helvetica" w:eastAsia="Arial Unicode MS" w:hAnsi="Helvetica" w:cs="Arial"/>
          <w:b/>
          <w:bCs/>
          <w:u w:val="single"/>
          <w:vertAlign w:val="superscript"/>
        </w:rPr>
        <w:footnoteReference w:id="8"/>
      </w:r>
    </w:p>
    <w:p w:rsidR="001373AA" w:rsidRPr="00BB25E9" w:rsidRDefault="001373AA" w:rsidP="001373AA">
      <w:pPr>
        <w:spacing w:before="100" w:beforeAutospacing="1" w:after="100" w:afterAutospacing="1"/>
        <w:rPr>
          <w:rFonts w:ascii="Helvetica" w:eastAsia="Arial Unicode MS" w:hAnsi="Helvetica" w:cs="Arial Unicode MS"/>
          <w:b/>
          <w:bCs/>
          <w:u w:val="single"/>
        </w:rPr>
      </w:pPr>
    </w:p>
    <w:p w:rsidR="001373AA" w:rsidRPr="00BB25E9" w:rsidRDefault="001373AA" w:rsidP="001373AA">
      <w:pPr>
        <w:spacing w:before="100" w:beforeAutospacing="1" w:after="100" w:afterAutospacing="1"/>
        <w:rPr>
          <w:rFonts w:ascii="Helvetica" w:eastAsia="Arial Unicode MS" w:hAnsi="Helvetica" w:cs="Arial Unicode MS"/>
          <w:b/>
          <w:bCs/>
        </w:rPr>
      </w:pPr>
      <w:r w:rsidRPr="00BB25E9">
        <w:rPr>
          <w:rFonts w:ascii="Helvetica" w:eastAsia="Arial Unicode MS" w:hAnsi="Helvetica" w:cs="Arial Unicode MS"/>
          <w:b/>
          <w:bCs/>
          <w:sz w:val="28"/>
        </w:rPr>
        <w:t>AND, IF THE SUN DOESN’T EXPLODE, IT WILL BE IMPLODED BY A BLACK-HOLE ASTEROID.</w:t>
      </w:r>
    </w:p>
    <w:p w:rsidR="001373AA" w:rsidRPr="00BB25E9" w:rsidRDefault="001373AA" w:rsidP="001373AA">
      <w:pPr>
        <w:spacing w:before="100" w:beforeAutospacing="1" w:after="100" w:afterAutospacing="1"/>
        <w:rPr>
          <w:rFonts w:ascii="Helvetica" w:eastAsia="Arial Unicode MS" w:hAnsi="Helvetica" w:cs="Arial"/>
          <w:b/>
          <w:bCs/>
          <w:sz w:val="28"/>
        </w:rPr>
      </w:pPr>
      <w:r w:rsidRPr="00BB25E9">
        <w:rPr>
          <w:rFonts w:ascii="Helvetica" w:eastAsia="Arial Unicode MS" w:hAnsi="Helvetica" w:cs="Arial"/>
          <w:b/>
          <w:bCs/>
          <w:u w:val="single"/>
        </w:rPr>
        <w:t xml:space="preserve">The Sun is going to be impacted by a Black-hole </w:t>
      </w:r>
      <w:proofErr w:type="spellStart"/>
      <w:r w:rsidRPr="00BB25E9">
        <w:rPr>
          <w:rFonts w:ascii="Helvetica" w:eastAsia="Arial Unicode MS" w:hAnsi="Helvetica" w:cs="Arial"/>
          <w:b/>
          <w:bCs/>
          <w:u w:val="single"/>
        </w:rPr>
        <w:t>astroid</w:t>
      </w:r>
      <w:proofErr w:type="spellEnd"/>
      <w:r w:rsidRPr="00BB25E9">
        <w:rPr>
          <w:rFonts w:ascii="Helvetica" w:eastAsia="Arial Unicode MS" w:hAnsi="Helvetica" w:cs="Arial"/>
          <w:b/>
          <w:bCs/>
          <w:u w:val="single"/>
        </w:rPr>
        <w:t xml:space="preserve"> traveling at -Speed of Light to the 9th power</w:t>
      </w:r>
      <w:r w:rsidRPr="00BB25E9">
        <w:rPr>
          <w:rFonts w:ascii="Helvetica" w:eastAsia="Arial Unicode MS" w:hAnsi="Helvetica" w:cs="Arial"/>
        </w:rPr>
        <w:t xml:space="preserve"> (</w:t>
      </w:r>
      <w:proofErr w:type="spellStart"/>
      <w:r w:rsidRPr="00BB25E9">
        <w:rPr>
          <w:rFonts w:ascii="Helvetica" w:eastAsia="Arial Unicode MS" w:hAnsi="Helvetica" w:cs="Arial"/>
        </w:rPr>
        <w:t>thats</w:t>
      </w:r>
      <w:proofErr w:type="spellEnd"/>
      <w:r w:rsidRPr="00BB25E9">
        <w:rPr>
          <w:rFonts w:ascii="Helvetica" w:eastAsia="Arial Unicode MS" w:hAnsi="Helvetica" w:cs="Arial"/>
        </w:rPr>
        <w:t xml:space="preserve"> minus SOL to the 9th</w:t>
      </w:r>
      <w:proofErr w:type="gramStart"/>
      <w:r w:rsidRPr="00BB25E9">
        <w:rPr>
          <w:rFonts w:ascii="Helvetica" w:eastAsia="Arial Unicode MS" w:hAnsi="Helvetica" w:cs="Arial"/>
        </w:rPr>
        <w:t>).</w:t>
      </w:r>
      <w:r w:rsidRPr="00BB25E9">
        <w:rPr>
          <w:rFonts w:ascii="Helvetica" w:eastAsia="Arial Unicode MS" w:hAnsi="Helvetica" w:cs="Arial"/>
          <w:b/>
          <w:bCs/>
          <w:u w:val="single"/>
        </w:rPr>
        <w:t>This</w:t>
      </w:r>
      <w:proofErr w:type="gramEnd"/>
      <w:r w:rsidRPr="00BB25E9">
        <w:rPr>
          <w:rFonts w:ascii="Helvetica" w:eastAsia="Arial Unicode MS" w:hAnsi="Helvetica" w:cs="Arial"/>
          <w:b/>
          <w:bCs/>
          <w:u w:val="single"/>
        </w:rPr>
        <w:t xml:space="preserve"> will come from another dimension of a fractured </w:t>
      </w:r>
      <w:proofErr w:type="spellStart"/>
      <w:r w:rsidRPr="00BB25E9">
        <w:rPr>
          <w:rFonts w:ascii="Helvetica" w:eastAsia="Arial Unicode MS" w:hAnsi="Helvetica" w:cs="Arial"/>
          <w:b/>
          <w:bCs/>
          <w:u w:val="single"/>
        </w:rPr>
        <w:t>Universe.It</w:t>
      </w:r>
      <w:proofErr w:type="spellEnd"/>
      <w:r w:rsidRPr="00BB25E9">
        <w:rPr>
          <w:rFonts w:ascii="Helvetica" w:eastAsia="Arial Unicode MS" w:hAnsi="Helvetica" w:cs="Arial"/>
          <w:b/>
          <w:bCs/>
          <w:u w:val="single"/>
        </w:rPr>
        <w:t xml:space="preserve"> will not be a part of this God's Plan</w:t>
      </w:r>
      <w:r w:rsidRPr="00BB25E9">
        <w:rPr>
          <w:rFonts w:ascii="Helvetica" w:eastAsia="Arial Unicode MS" w:hAnsi="Helvetica" w:cs="Arial"/>
        </w:rPr>
        <w:t>.</w:t>
      </w:r>
      <w:r w:rsidRPr="00BB25E9">
        <w:rPr>
          <w:rFonts w:ascii="Helvetica" w:eastAsia="Arial Unicode MS" w:hAnsi="Helvetica" w:cs="Arial"/>
          <w:vertAlign w:val="superscript"/>
        </w:rPr>
        <w:footnoteReference w:id="9"/>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67" w:name="_Toc95917634"/>
      <w:r w:rsidRPr="00BB25E9">
        <w:rPr>
          <w:rFonts w:ascii="Helvetica" w:eastAsia="Times New Roman" w:hAnsi="Helvetica" w:cs="Arial"/>
          <w:b/>
          <w:bCs/>
          <w:i/>
          <w:iCs/>
          <w:szCs w:val="28"/>
        </w:rPr>
        <w:lastRenderedPageBreak/>
        <w:t>OLD 1AC 4/10</w:t>
      </w:r>
      <w:bookmarkEnd w:id="67"/>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0"/>
          <w:szCs w:val="20"/>
        </w:rPr>
      </w:pPr>
      <w:r w:rsidRPr="00BB25E9">
        <w:rPr>
          <w:rFonts w:ascii="Helvetica" w:eastAsia="Times New Roman" w:hAnsi="Helvetica" w:cs="Arial"/>
          <w:b/>
          <w:bCs/>
          <w:sz w:val="28"/>
          <w:szCs w:val="20"/>
        </w:rPr>
        <w:t>LYOTARD, THE GREATEST PHILOSOPHER EVER BESIDES ZIZEK, EXPLAINS THE ULTIMATE FINITUDE THAT SOLAR IMP/EXPLOSION PROVIDES:</w:t>
      </w:r>
    </w:p>
    <w:p w:rsidR="001373AA" w:rsidRPr="00BB25E9" w:rsidRDefault="001373AA" w:rsidP="001373AA">
      <w:pPr>
        <w:rPr>
          <w:rFonts w:ascii="Helvetica" w:eastAsia="Times New Roman" w:hAnsi="Helvetica" w:cs="Arial"/>
          <w:b/>
          <w:bCs/>
          <w:sz w:val="20"/>
          <w:szCs w:val="20"/>
        </w:rPr>
      </w:pPr>
    </w:p>
    <w:p w:rsidR="001373AA" w:rsidRPr="00BB25E9" w:rsidRDefault="001373AA" w:rsidP="001373AA">
      <w:pPr>
        <w:keepNext/>
        <w:outlineLvl w:val="1"/>
        <w:rPr>
          <w:rFonts w:ascii="Helvetica" w:eastAsia="Times New Roman" w:hAnsi="Helvetica" w:cs="Arial"/>
          <w:b/>
          <w:bCs/>
          <w:iCs/>
          <w:szCs w:val="28"/>
        </w:rPr>
      </w:pPr>
      <w:r w:rsidRPr="00BB25E9">
        <w:rPr>
          <w:rFonts w:ascii="Helvetica" w:eastAsia="Times New Roman" w:hAnsi="Helvetica" w:cs="Arial"/>
          <w:b/>
          <w:bCs/>
          <w:iCs/>
          <w:szCs w:val="28"/>
        </w:rPr>
        <w:t xml:space="preserve">. . . THE LIFE OF THE SUN. THE ANTICIPATED EXPLOSION OF THIS STAR IS THE ONLY CHALLENGE OBJECTIVELY POSED TO DEVELOPMENT . . . SINCE DEVELOPENT IS THE VERY THING WHICH TAKES AWAY THE HOPE OF AN ALTERNATIVE TO THE SYSTEM FROM BOTH ANALYSIS AND PRACTICE, SINCE THE POLITICS WHICH 'WE' HAVE INHERITED FROM REVOLUTIONARY MODES OF THOUGHT AND ACTIONS NOW TURNS OUT TO BE REDUNDANT . . . THE QUESTION I AM RAISING HERE IS SIMPLY THIS: WHAT ELSE REMAINS AS 'POLITICS' EXCEPT RESISTANCE TO THIS INHUMAN? . . . WITH THE SUN'S DEATH YOUR INSOLUBLE QUESTIONS WILL BE DONE WITH TOO. IT'S POSSIBLE THEY'LL STAY UNANSWERED RIGHT UP TO THE END, FLAWLESSLY FORMULATED, THOUGH NOW BOTH GROUNDS FOR RAISING SUCH QUESTIONS AS WELL AS THE PLACE TO DO THIS WILL NO LONGER EXIST . . . AFTER THE SUN'S DEATH THERE WON'T BE A THOUGHT TO KNOW THAT ITS DEATH TOOK PLACE. THAT, IN MY VIEW, IS THE SOLE SERIOUS QUESTION TO FACE HUMANITY TODAY. IN COMPARISON EVERYTHING ELSE SEEMS INSIGNIFICANT. WARS, CONFLICTS, POLITICAL TENTION, SHIFTS IN OPINION, PHILOSOPHICAL DABAITS, EVEN PASSIONS - EVERYTHING'S DEAD ALREADY IF THIS INFINITE RESERVE FROM WHICH YOU NOW DRAW ENERGY TO DEFER ANSWERS, IF IN SHORT THOUGHT AS QUEST, DIES OUT WITH THE SUN. </w:t>
      </w:r>
    </w:p>
    <w:p w:rsidR="001373AA" w:rsidRPr="00BB25E9" w:rsidRDefault="001373AA" w:rsidP="001373AA">
      <w:pPr>
        <w:keepNext/>
        <w:outlineLvl w:val="1"/>
        <w:rPr>
          <w:rFonts w:ascii="Helvetica" w:eastAsia="Times New Roman" w:hAnsi="Helvetica" w:cs="Arial"/>
          <w:b/>
          <w:bCs/>
          <w:i/>
          <w:iCs/>
          <w:szCs w:val="20"/>
        </w:rPr>
      </w:pPr>
      <w:r w:rsidRPr="00BB25E9">
        <w:rPr>
          <w:rFonts w:ascii="Helvetica" w:eastAsia="Times New Roman" w:hAnsi="Helvetica" w:cs="Arial"/>
          <w:b/>
          <w:bCs/>
          <w:iCs/>
          <w:szCs w:val="28"/>
        </w:rPr>
        <w:t xml:space="preserve"> [THIS CARD CAME FROM LYOTARD’S BOOK </w:t>
      </w:r>
      <w:r w:rsidRPr="00BB25E9">
        <w:rPr>
          <w:rFonts w:ascii="Helvetica" w:eastAsia="Times New Roman" w:hAnsi="Helvetica" w:cs="Arial"/>
          <w:b/>
          <w:bCs/>
          <w:iCs/>
          <w:szCs w:val="28"/>
          <w:u w:val="single"/>
        </w:rPr>
        <w:t>THE INHUMAN</w:t>
      </w:r>
      <w:r w:rsidRPr="00BB25E9">
        <w:rPr>
          <w:rFonts w:ascii="Helvetica" w:eastAsia="Times New Roman" w:hAnsi="Helvetica" w:cs="Arial"/>
          <w:b/>
          <w:bCs/>
          <w:iCs/>
          <w:szCs w:val="28"/>
        </w:rPr>
        <w:t>, LIKE, THE FIRST CHAPTER OR SOMETHING. IT HAS BEEN PARAPHRASED FOR POST-VACUOUSNESS.]</w:t>
      </w:r>
      <w:r w:rsidRPr="00BB25E9">
        <w:rPr>
          <w:rFonts w:ascii="Helvetica" w:eastAsia="Times New Roman" w:hAnsi="Helvetica" w:cs="Arial"/>
          <w:b/>
          <w:bCs/>
          <w:iCs/>
          <w:szCs w:val="20"/>
        </w:rPr>
        <w:br w:type="page"/>
      </w:r>
      <w:bookmarkStart w:id="68" w:name="_Toc95917635"/>
      <w:r w:rsidRPr="00BB25E9">
        <w:rPr>
          <w:rFonts w:ascii="Helvetica" w:eastAsia="Times New Roman" w:hAnsi="Helvetica" w:cs="Arial"/>
          <w:b/>
          <w:bCs/>
          <w:i/>
          <w:iCs/>
          <w:szCs w:val="28"/>
        </w:rPr>
        <w:lastRenderedPageBreak/>
        <w:t>OLD 1AC 5/10</w:t>
      </w:r>
      <w:bookmarkEnd w:id="68"/>
    </w:p>
    <w:p w:rsidR="001373AA" w:rsidRPr="00BB25E9" w:rsidRDefault="001373AA" w:rsidP="001373AA">
      <w:pPr>
        <w:rPr>
          <w:rFonts w:ascii="Helvetica" w:eastAsia="Times New Roman" w:hAnsi="Helvetica" w:cs="Arial"/>
          <w:b/>
          <w:bCs/>
          <w:sz w:val="20"/>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 xml:space="preserve">SCHIZOBSERVATION </w:t>
      </w:r>
      <w:proofErr w:type="gramStart"/>
      <w:r w:rsidRPr="00BB25E9">
        <w:rPr>
          <w:rFonts w:ascii="Helvetica" w:eastAsia="Times New Roman" w:hAnsi="Helvetica" w:cs="Arial"/>
          <w:b/>
          <w:bCs/>
          <w:sz w:val="28"/>
          <w:szCs w:val="20"/>
        </w:rPr>
        <w:t>PI :</w:t>
      </w:r>
      <w:proofErr w:type="gramEnd"/>
      <w:r w:rsidRPr="00BB25E9">
        <w:rPr>
          <w:rFonts w:ascii="Helvetica" w:eastAsia="Times New Roman" w:hAnsi="Helvetica" w:cs="Arial"/>
          <w:b/>
          <w:bCs/>
          <w:sz w:val="28"/>
          <w:szCs w:val="20"/>
        </w:rPr>
        <w:t xml:space="preserve"> THE COMING HISTORICAL CRISIS OF THE FUTUREPAST IN FOUR SIMULTANEOUS DAYS: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NATURES HARMONIC SYMMETRY DICTATES THAT TIME IS A CUBE WITH FOUR SIDES: ONLY WGLF AND TIMECUBE KNOWLEDGE CAN TRANSGRESS REAL FASCISM THAT EXISTS PRE-FIAT.  THE TIMECUBE EXPLAINED IN 2K4:</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THE TIMECUBE WOULD LIKE TO FIRST APOLOGIZE...FOR NOT GETTING HERE SOONER</w:t>
      </w:r>
      <w:r w:rsidRPr="00BB25E9">
        <w:rPr>
          <w:rFonts w:ascii="Helvetica" w:eastAsia="Times New Roman" w:hAnsi="Helvetica"/>
          <w:sz w:val="20"/>
        </w:rPr>
        <w:br/>
      </w:r>
      <w:r w:rsidRPr="00BB25E9">
        <w:rPr>
          <w:rFonts w:ascii="Helvetica" w:eastAsia="Times New Roman" w:hAnsi="Helvetica"/>
          <w:b/>
          <w:sz w:val="20"/>
          <w:u w:val="single"/>
        </w:rPr>
        <w:t>PERSONAL ATTACKS AGAINST THE TIMECUBE ARE JUST ACADEMIA'S DENIAL OF THE FOUR SIMULTANEUS DAYS IN ONE 24 HOUR SPAN.</w:t>
      </w:r>
      <w:r w:rsidRPr="00BB25E9">
        <w:rPr>
          <w:rFonts w:ascii="Helvetica" w:eastAsia="Times New Roman" w:hAnsi="Helvetica"/>
          <w:sz w:val="20"/>
        </w:rPr>
        <w:t xml:space="preserve"> THE GHETTO PREP'S COMMENT ABOUT PAIN THE TIMECUBE CAUSES IS A LIE USED TO JUSTIFY THE DENIAL OF THE FOUR SIMULATANEUS DAYS AND ALSO TO PREVENT ANY TRUE DEBAIT. THE WGLF AND TIMECUBE CHALLENGE ANYONE TO A DEBATE BUT YET THE GHETTO PREP REFUSES AS THEY ARE AFRAID AND AS GENE RAY CLARIFIES "EVIL AND STUPID"</w:t>
      </w:r>
      <w:r w:rsidRPr="00BB25E9">
        <w:rPr>
          <w:rFonts w:ascii="Helvetica" w:eastAsia="Times New Roman" w:hAnsi="Helvetica"/>
          <w:sz w:val="20"/>
        </w:rPr>
        <w:br/>
        <w:t>THE GHETTO PREP HAS YET TO BRING ANY EVIDENCE THAT IN FACT THE CURRENT ACADEMIC WORLDVIEW IS NOT UNFALSE.</w:t>
      </w:r>
      <w:r w:rsidRPr="00BB25E9">
        <w:rPr>
          <w:rFonts w:ascii="Helvetica" w:eastAsia="Times New Roman" w:hAnsi="Helvetica"/>
          <w:sz w:val="20"/>
        </w:rPr>
        <w:br/>
        <w:t>I WILL REREPLY IN MY ORIGINAL FUTURE POST WITH THE WGLF'S CALL FOR REINVASION OF THE NORTHEAST FORUM UNLESS YOU CONCEED TO DEBAIT THE TIMECUBE</w:t>
      </w:r>
      <w:r w:rsidRPr="00BB25E9">
        <w:rPr>
          <w:rFonts w:ascii="Helvetica" w:eastAsia="Times New Roman" w:hAnsi="Helvetica"/>
          <w:sz w:val="20"/>
        </w:rPr>
        <w:br/>
        <w:t>FURTHER--</w:t>
      </w:r>
      <w:r w:rsidRPr="00BB25E9">
        <w:rPr>
          <w:rFonts w:ascii="Helvetica" w:eastAsia="Times New Roman" w:hAnsi="Helvetica"/>
          <w:b/>
          <w:sz w:val="20"/>
          <w:u w:val="single"/>
        </w:rPr>
        <w:t>ALL EVIL ATTACKS AGAINST THE TIMECUBE ARE ALSO VOID OF ANY ATTEMPT TO ADRESS ONE OF THE FOREMOST IMPORTANT ISSUES OF OUR DAY--THE INEVITABLE IMP/EXPLOSION OF THE SUN</w:t>
      </w:r>
      <w:r w:rsidRPr="00BB25E9">
        <w:rPr>
          <w:rFonts w:ascii="Helvetica" w:eastAsia="Times New Roman" w:hAnsi="Helvetica"/>
          <w:sz w:val="20"/>
        </w:rPr>
        <w:t xml:space="preserve">. PLEASE REFER TO AN EARLIER POST BY WGLF ON THIS MATTER. </w:t>
      </w:r>
      <w:r w:rsidRPr="00BB25E9">
        <w:rPr>
          <w:rFonts w:ascii="Helvetica" w:eastAsia="Times New Roman" w:hAnsi="Helvetica"/>
          <w:b/>
          <w:sz w:val="20"/>
          <w:u w:val="single"/>
        </w:rPr>
        <w:t xml:space="preserve">YOUR DENIAL OR FAILURE TO RECOGNIZE THIS INEVITABILITY MAKES YOU COMPLICIT IN IT. </w:t>
      </w:r>
      <w:r w:rsidRPr="00BB25E9">
        <w:rPr>
          <w:rFonts w:ascii="Helvetica" w:eastAsia="Times New Roman" w:hAnsi="Helvetica"/>
          <w:b/>
          <w:sz w:val="20"/>
          <w:u w:val="single"/>
        </w:rPr>
        <w:br/>
      </w:r>
      <w:r w:rsidRPr="00BB25E9">
        <w:rPr>
          <w:rFonts w:ascii="Helvetica" w:eastAsia="Times New Roman" w:hAnsi="Helvetica"/>
          <w:sz w:val="20"/>
        </w:rPr>
        <w:br/>
      </w:r>
      <w:proofErr w:type="spellStart"/>
      <w:r w:rsidRPr="00BB25E9">
        <w:rPr>
          <w:rFonts w:ascii="Helvetica" w:eastAsia="Times New Roman" w:hAnsi="Helvetica"/>
          <w:sz w:val="20"/>
        </w:rPr>
        <w:t>DownWithWGLF'S</w:t>
      </w:r>
      <w:proofErr w:type="spellEnd"/>
      <w:r w:rsidRPr="00BB25E9">
        <w:rPr>
          <w:rFonts w:ascii="Helvetica" w:eastAsia="Times New Roman" w:hAnsi="Helvetica"/>
          <w:sz w:val="20"/>
        </w:rPr>
        <w:t xml:space="preserve"> BLATANT UNREFOUNDED ATTACK AGAINST/FOR THE WGLF MAKES THEM COMPLICIT IN THE INEVITABLE IMP/EXPLOSION OF THE SUN. WE HAVE A FEW ARGUMENTS TO THE DOWN(ER)S RESPONSES/</w:t>
      </w:r>
      <w:r w:rsidRPr="00BB25E9">
        <w:rPr>
          <w:rFonts w:ascii="Helvetica" w:eastAsia="Times New Roman" w:hAnsi="Helvetica"/>
          <w:sz w:val="20"/>
        </w:rPr>
        <w:br/>
        <w:t xml:space="preserve">DOWNER CAUSES GENOCAUST OF FOUR SMALL PUPPIES IN THEIR DENIAL OF THE TIMECUBE. THEIR CLAIM THAT IT IS MERELY A CONSTRUCTION IMPLIES COMPLICITY IN THE EXTINCTION THAT WILL COME OF IT--TO QUOTE THE WISEST MAN OF THE CENTURY GENE RAY-- </w:t>
      </w:r>
      <w:r w:rsidRPr="00BB25E9">
        <w:rPr>
          <w:rFonts w:ascii="Helvetica" w:eastAsia="Times New Roman" w:hAnsi="Helvetica"/>
          <w:b/>
          <w:sz w:val="20"/>
          <w:u w:val="single"/>
        </w:rPr>
        <w:t xml:space="preserve">EVIL EDUCATORS TEACH DUMB STUDENTS HOW TO PROFIT FROM PLUNDER OF EARTH AND TO CREATE DEADLY NUCLEAR WASTE THAT WILL POISON THE CHILDREN'S WATER AND DESTROY HUMANITY. BOTH EDUCATOR AND STUPID STUDENT MUST BE CONDEMNED. TIS TIME TO BAN ANY EDUCATOR WHO DOES NOT TEACH CUBICISM ABOVE CUBELESSNESS. TO SAVE HUMANITY FROM EXTINCTION, LIKE PRIOR CIVILIZATIONS PERISHED, YOUTH MUST REDIRECT SELFTEACHERS, OR SHACKLE THEM. </w:t>
      </w:r>
      <w:r w:rsidRPr="00BB25E9">
        <w:rPr>
          <w:rFonts w:ascii="Helvetica" w:eastAsia="Times New Roman" w:hAnsi="Helvetica"/>
          <w:b/>
          <w:sz w:val="20"/>
          <w:u w:val="single"/>
        </w:rPr>
        <w:br/>
      </w:r>
      <w:r w:rsidRPr="00BB25E9">
        <w:rPr>
          <w:rFonts w:ascii="Helvetica" w:eastAsia="Times New Roman" w:hAnsi="Helvetica"/>
          <w:sz w:val="20"/>
          <w:lang w:val="fr-FR"/>
        </w:rPr>
        <w:t xml:space="preserve">YOUR ZULU ARGUMENT RE-DISENFRANCHISES THEM YOU UN/RE/VICTIMIZE. </w:t>
      </w:r>
      <w:r w:rsidRPr="00BB25E9">
        <w:rPr>
          <w:rFonts w:ascii="Helvetica" w:eastAsia="Times New Roman" w:hAnsi="Helvetica"/>
          <w:sz w:val="20"/>
        </w:rPr>
        <w:t xml:space="preserve">THIS MAKES YOU COMPLICIT. THE NEW ORWELLIAN IS THE DENIAL OF THE TIMECUBE. THE 23RD DIMENSION IS A CREATION TO AVOID THE DEBAIT OVER TIMECUBE AND THE SUN. IN FACT "ALL CREATION ON EARTH EXISTS BETWEEN THE 2 OPPOSITE POLES, AND IF UNIFIED, WOULD CANCEL AND CEASE TO EXIST. </w:t>
      </w:r>
      <w:r w:rsidRPr="00BB25E9">
        <w:rPr>
          <w:rFonts w:ascii="Helvetica" w:eastAsia="Times New Roman" w:hAnsi="Helvetica"/>
          <w:sz w:val="20"/>
        </w:rPr>
        <w:br/>
      </w:r>
      <w:r w:rsidRPr="00BB25E9">
        <w:rPr>
          <w:rFonts w:ascii="Helvetica" w:eastAsia="Times New Roman" w:hAnsi="Helvetica"/>
          <w:b/>
          <w:sz w:val="20"/>
          <w:u w:val="single"/>
        </w:rPr>
        <w:t xml:space="preserve">HUMANS EXIST ONLY AS OPPOSITES - WITH A ZERO VALUE, FOR IF UNIFIED, MALE AND FEMALE WOULD COUNTER EACH OTHER &amp; CEASE TO EXIST. </w:t>
      </w:r>
      <w:r w:rsidRPr="00BB25E9">
        <w:rPr>
          <w:rFonts w:ascii="Helvetica" w:eastAsia="Times New Roman" w:hAnsi="Helvetica"/>
          <w:b/>
          <w:sz w:val="20"/>
          <w:u w:val="single"/>
        </w:rPr>
        <w:br/>
      </w:r>
      <w:r w:rsidRPr="00BB25E9">
        <w:rPr>
          <w:rFonts w:ascii="Helvetica" w:eastAsia="Times New Roman" w:hAnsi="Helvetica"/>
          <w:sz w:val="20"/>
        </w:rPr>
        <w:br/>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sz w:val="16"/>
          <w:szCs w:val="16"/>
        </w:rPr>
        <w:br w:type="page"/>
      </w:r>
      <w:bookmarkStart w:id="69" w:name="_Toc95917636"/>
      <w:r w:rsidRPr="00BB25E9">
        <w:rPr>
          <w:rFonts w:ascii="Helvetica" w:eastAsia="Times New Roman" w:hAnsi="Helvetica" w:cs="Arial"/>
          <w:b/>
          <w:bCs/>
          <w:i/>
          <w:iCs/>
          <w:szCs w:val="28"/>
        </w:rPr>
        <w:lastRenderedPageBreak/>
        <w:t>OLD 1AC 6/10</w:t>
      </w:r>
      <w:bookmarkEnd w:id="69"/>
    </w:p>
    <w:p w:rsidR="001373AA" w:rsidRPr="00BB25E9" w:rsidRDefault="001373AA" w:rsidP="001373AA">
      <w:pPr>
        <w:spacing w:before="100" w:beforeAutospacing="1" w:after="100" w:afterAutospacing="1"/>
        <w:rPr>
          <w:rFonts w:ascii="Helvetica" w:eastAsia="Arial Unicode MS" w:hAnsi="Helvetica" w:cs="Arial Unicode MS"/>
          <w:sz w:val="16"/>
          <w:szCs w:val="16"/>
        </w:rPr>
      </w:pPr>
      <w:r w:rsidRPr="00BB25E9">
        <w:rPr>
          <w:rFonts w:ascii="Helvetica" w:eastAsia="Arial Unicode MS" w:hAnsi="Helvetica" w:cs="Arial Unicode MS"/>
          <w:b/>
          <w:bCs/>
          <w:sz w:val="16"/>
          <w:szCs w:val="16"/>
          <w:u w:val="single"/>
        </w:rPr>
        <w:t>ALSO THE LEARNING TRIAL IS A MERE DENIAL OF THE 4TH SIMULTANEUS DAY OF OUR UNNONEXISTENCE IN THE HYPER(TERMPORAL)REAL OF THE FUTUREPAST BIATCHES</w:t>
      </w:r>
      <w:r w:rsidRPr="00BB25E9">
        <w:rPr>
          <w:rFonts w:ascii="Helvetica" w:eastAsia="Arial Unicode MS" w:hAnsi="Helvetica" w:cs="Arial Unicode MS"/>
          <w:b/>
          <w:bCs/>
          <w:sz w:val="16"/>
          <w:szCs w:val="16"/>
          <w:u w:val="single"/>
        </w:rPr>
        <w:br/>
      </w:r>
      <w:r w:rsidRPr="00BB25E9">
        <w:rPr>
          <w:rFonts w:ascii="Helvetica" w:eastAsia="Arial Unicode MS" w:hAnsi="Helvetica" w:cs="Arial Unicode MS"/>
          <w:sz w:val="16"/>
          <w:szCs w:val="16"/>
        </w:rPr>
        <w:br/>
      </w:r>
      <w:r w:rsidRPr="00BB25E9">
        <w:rPr>
          <w:rFonts w:ascii="Helvetica" w:eastAsia="Arial Unicode MS" w:hAnsi="Helvetica" w:cs="Arial Unicode MS"/>
          <w:b/>
          <w:bCs/>
          <w:sz w:val="16"/>
          <w:szCs w:val="16"/>
          <w:u w:val="single"/>
        </w:rPr>
        <w:t>THE TIMECUBE IS REAL</w:t>
      </w:r>
      <w:r w:rsidRPr="00BB25E9">
        <w:rPr>
          <w:rFonts w:ascii="Helvetica" w:eastAsia="Arial Unicode MS" w:hAnsi="Helvetica" w:cs="Arial Unicode MS"/>
          <w:b/>
          <w:bCs/>
          <w:sz w:val="16"/>
          <w:szCs w:val="16"/>
          <w:u w:val="single"/>
        </w:rPr>
        <w:br/>
        <w:t>THERE IS NO DATA TO PROVE OTHERWISE</w:t>
      </w:r>
      <w:r w:rsidRPr="00BB25E9">
        <w:rPr>
          <w:rFonts w:ascii="Helvetica" w:eastAsia="Arial Unicode MS" w:hAnsi="Helvetica" w:cs="Arial Unicode MS"/>
          <w:b/>
          <w:bCs/>
          <w:sz w:val="16"/>
          <w:szCs w:val="16"/>
          <w:u w:val="single"/>
        </w:rPr>
        <w:br/>
        <w:t>THERE ARE FOUR CORNERS IN A ROOM</w:t>
      </w:r>
      <w:r w:rsidRPr="00BB25E9">
        <w:rPr>
          <w:rFonts w:ascii="Helvetica" w:eastAsia="Arial Unicode MS" w:hAnsi="Helvetica" w:cs="Arial Unicode MS"/>
          <w:b/>
          <w:bCs/>
          <w:sz w:val="16"/>
          <w:szCs w:val="16"/>
          <w:u w:val="single"/>
        </w:rPr>
        <w:br/>
        <w:t>FOUR LIMBS ON A BODY</w:t>
      </w:r>
      <w:r w:rsidRPr="00BB25E9">
        <w:rPr>
          <w:rFonts w:ascii="Helvetica" w:eastAsia="Arial Unicode MS" w:hAnsi="Helvetica" w:cs="Arial Unicode MS"/>
          <w:b/>
          <w:bCs/>
          <w:sz w:val="16"/>
          <w:szCs w:val="16"/>
          <w:u w:val="single"/>
        </w:rPr>
        <w:br/>
        <w:t>FOUR SEASONS IN A YEAR</w:t>
      </w:r>
      <w:r w:rsidRPr="00BB25E9">
        <w:rPr>
          <w:rFonts w:ascii="Helvetica" w:eastAsia="Arial Unicode MS" w:hAnsi="Helvetica" w:cs="Arial Unicode MS"/>
          <w:b/>
          <w:bCs/>
          <w:sz w:val="16"/>
          <w:szCs w:val="16"/>
          <w:u w:val="single"/>
        </w:rPr>
        <w:br/>
        <w:t>SIXTEEN DIVIDED BY FOUR IS FOUR</w:t>
      </w:r>
      <w:r w:rsidRPr="00BB25E9">
        <w:rPr>
          <w:rFonts w:ascii="Helvetica" w:eastAsia="Arial Unicode MS" w:hAnsi="Helvetica" w:cs="Arial Unicode MS"/>
          <w:b/>
          <w:bCs/>
          <w:sz w:val="16"/>
          <w:szCs w:val="16"/>
          <w:u w:val="single"/>
        </w:rPr>
        <w:br/>
      </w:r>
      <w:proofErr w:type="spellStart"/>
      <w:r w:rsidRPr="00BB25E9">
        <w:rPr>
          <w:rFonts w:ascii="Helvetica" w:eastAsia="Arial Unicode MS" w:hAnsi="Helvetica" w:cs="Arial Unicode MS"/>
          <w:b/>
          <w:bCs/>
          <w:sz w:val="16"/>
          <w:szCs w:val="16"/>
          <w:u w:val="single"/>
        </w:rPr>
        <w:t>FOUR</w:t>
      </w:r>
      <w:proofErr w:type="spellEnd"/>
      <w:r w:rsidRPr="00BB25E9">
        <w:rPr>
          <w:rFonts w:ascii="Helvetica" w:eastAsia="Arial Unicode MS" w:hAnsi="Helvetica" w:cs="Arial Unicode MS"/>
          <w:b/>
          <w:bCs/>
          <w:sz w:val="16"/>
          <w:szCs w:val="16"/>
          <w:u w:val="single"/>
        </w:rPr>
        <w:t xml:space="preserve"> TIMES FOUR IS SIXTEEN</w:t>
      </w:r>
      <w:r w:rsidRPr="00BB25E9">
        <w:rPr>
          <w:rFonts w:ascii="Helvetica" w:eastAsia="Arial Unicode MS" w:hAnsi="Helvetica" w:cs="Arial Unicode MS"/>
          <w:b/>
          <w:bCs/>
          <w:sz w:val="16"/>
          <w:szCs w:val="16"/>
          <w:u w:val="single"/>
        </w:rPr>
        <w:br/>
        <w:t>64 IS BETTER THAN 60</w:t>
      </w:r>
      <w:r w:rsidRPr="00BB25E9">
        <w:rPr>
          <w:rFonts w:ascii="Helvetica" w:eastAsia="Arial Unicode MS" w:hAnsi="Helvetica" w:cs="Arial Unicode MS"/>
          <w:b/>
          <w:bCs/>
          <w:sz w:val="16"/>
          <w:szCs w:val="16"/>
          <w:u w:val="single"/>
        </w:rPr>
        <w:br/>
        <w:t>YOUR HEAD IS A CUBE--FOUR CORNERS</w:t>
      </w:r>
      <w:r w:rsidRPr="00BB25E9">
        <w:rPr>
          <w:rFonts w:ascii="Helvetica" w:eastAsia="Arial Unicode MS" w:hAnsi="Helvetica" w:cs="Arial Unicode MS"/>
          <w:b/>
          <w:bCs/>
          <w:sz w:val="16"/>
          <w:szCs w:val="16"/>
          <w:u w:val="single"/>
        </w:rPr>
        <w:br/>
        <w:t>A TOP AND A BOTTOM ARE NOT A SIDE</w:t>
      </w:r>
      <w:r w:rsidRPr="00BB25E9">
        <w:rPr>
          <w:rFonts w:ascii="Helvetica" w:eastAsia="Arial Unicode MS" w:hAnsi="Helvetica" w:cs="Arial Unicode MS"/>
          <w:b/>
          <w:bCs/>
          <w:sz w:val="16"/>
          <w:szCs w:val="16"/>
          <w:u w:val="single"/>
        </w:rPr>
        <w:br/>
        <w:t>ALL OF THIS IN UNREFUTABLE</w:t>
      </w:r>
      <w:r w:rsidRPr="00BB25E9">
        <w:rPr>
          <w:rFonts w:ascii="Helvetica" w:eastAsia="Arial Unicode MS" w:hAnsi="Helvetica" w:cs="Arial Unicode MS"/>
          <w:b/>
          <w:bCs/>
          <w:sz w:val="16"/>
          <w:szCs w:val="16"/>
          <w:u w:val="single"/>
        </w:rPr>
        <w:br/>
      </w:r>
      <w:r w:rsidRPr="00BB25E9">
        <w:rPr>
          <w:rFonts w:ascii="Helvetica" w:eastAsia="Arial Unicode MS" w:hAnsi="Helvetica" w:cs="Arial Unicode MS"/>
          <w:sz w:val="16"/>
          <w:szCs w:val="16"/>
        </w:rPr>
        <w:br/>
        <w:t>YOUR DENIAL AND REFUSAL TO DEBAIT THE TIMECUBE MAKE U COMPLICIT IN ALL OF OUR EXTINCTIONS. YOUR ATTACKS ARE THE WORD OF THE ORWELLIAN ACADEMIA SEEKING TO KEEP CHURCH IN THE UBERSTATE</w:t>
      </w:r>
      <w:r w:rsidRPr="00BB25E9">
        <w:rPr>
          <w:rFonts w:ascii="Helvetica" w:eastAsia="Arial Unicode MS" w:hAnsi="Helvetica" w:cs="Arial Unicode MS"/>
          <w:b/>
          <w:bCs/>
          <w:sz w:val="16"/>
          <w:szCs w:val="16"/>
          <w:u w:val="single"/>
        </w:rPr>
        <w:br/>
        <w:t>ALL CLOCKS ARE WRONG</w:t>
      </w:r>
      <w:r w:rsidRPr="00BB25E9">
        <w:rPr>
          <w:rFonts w:ascii="Helvetica" w:eastAsia="Arial Unicode MS" w:hAnsi="Helvetica" w:cs="Arial Unicode MS"/>
          <w:b/>
          <w:bCs/>
          <w:sz w:val="16"/>
          <w:szCs w:val="16"/>
          <w:u w:val="single"/>
        </w:rPr>
        <w:br/>
      </w:r>
      <w:r w:rsidRPr="00BB25E9">
        <w:rPr>
          <w:rFonts w:ascii="Helvetica" w:eastAsia="Arial Unicode MS" w:hAnsi="Helvetica" w:cs="Arial Unicode MS"/>
          <w:sz w:val="16"/>
          <w:szCs w:val="16"/>
        </w:rPr>
        <w:t>SECULARISM IS THE WORD</w:t>
      </w:r>
      <w:r w:rsidRPr="00BB25E9">
        <w:rPr>
          <w:rFonts w:ascii="Helvetica" w:eastAsia="Arial Unicode MS" w:hAnsi="Helvetica" w:cs="Arial Unicode MS"/>
          <w:b/>
          <w:bCs/>
          <w:sz w:val="16"/>
          <w:szCs w:val="16"/>
          <w:u w:val="single"/>
        </w:rPr>
        <w:br/>
      </w:r>
      <w:r w:rsidRPr="00BB25E9">
        <w:rPr>
          <w:rFonts w:ascii="Helvetica" w:eastAsia="Arial Unicode MS" w:hAnsi="Helvetica" w:cs="Arial Unicode MS"/>
          <w:sz w:val="16"/>
          <w:szCs w:val="16"/>
        </w:rPr>
        <w:br/>
        <w:t>ON TO IMPACT</w:t>
      </w:r>
      <w:r w:rsidRPr="00BB25E9">
        <w:rPr>
          <w:rFonts w:ascii="Helvetica" w:eastAsia="Arial Unicode MS" w:hAnsi="Helvetica" w:cs="Arial Unicode MS"/>
          <w:sz w:val="16"/>
          <w:szCs w:val="16"/>
        </w:rPr>
        <w:br/>
      </w:r>
      <w:r w:rsidRPr="00BB25E9">
        <w:rPr>
          <w:rFonts w:ascii="Helvetica" w:eastAsia="Arial Unicode MS" w:hAnsi="Helvetica" w:cs="Arial Unicode MS"/>
          <w:sz w:val="16"/>
          <w:szCs w:val="16"/>
        </w:rPr>
        <w:br/>
      </w:r>
      <w:r w:rsidRPr="00BB25E9">
        <w:rPr>
          <w:rFonts w:ascii="Helvetica" w:eastAsia="Arial Unicode MS" w:hAnsi="Helvetica" w:cs="Arial Unicode MS"/>
          <w:b/>
          <w:bCs/>
          <w:sz w:val="16"/>
          <w:szCs w:val="16"/>
          <w:u w:val="single"/>
        </w:rPr>
        <w:t>TIMECUBE REUNDISENFRANCISES WHICH MULTI-TRAVERSES YOUR COUNTERWARRANT TO OTHERWISE.</w:t>
      </w:r>
      <w:r w:rsidRPr="00BB25E9">
        <w:rPr>
          <w:rFonts w:ascii="Helvetica" w:eastAsia="Arial Unicode MS" w:hAnsi="Helvetica" w:cs="Arial Unicode MS"/>
          <w:sz w:val="16"/>
          <w:szCs w:val="16"/>
        </w:rPr>
        <w:t xml:space="preserve"> DOUCH. ACADEMIC CONTROLS AND TEACHES YOUTH TO OBEY THE TIME LAW AND ORWELLIAN WORD. YOU ARE BUNK AND VOID LIKE MY LIBRARY CARD IF INFACT LIBRARY EXISTS MUCH LIKE THE UN/RE EXISTENT TOC. KOOL AID AND THE TOKENS THAT FOLLOW IT ARE PART OF THE DENIAL OF THE TIME CUBE. </w:t>
      </w:r>
      <w:r w:rsidRPr="00BB25E9">
        <w:rPr>
          <w:rFonts w:ascii="Helvetica" w:eastAsia="Arial Unicode MS" w:hAnsi="Helvetica" w:cs="Arial Unicode MS"/>
          <w:b/>
          <w:bCs/>
          <w:sz w:val="16"/>
          <w:szCs w:val="16"/>
          <w:u w:val="single"/>
        </w:rPr>
        <w:t xml:space="preserve">KOOL AID MAN IS REALLY A BOX WITH FOUR CORNERS. HE IS FOUR QUADRANTS EACH WITH A SIMULTANEUS DAY. ALL FAMOUS DEATHS WE DENY, THEIR DEATH IS INEVITABLE BECAUSE OF YOUR DENIAL AND YOUR THREAT IS USED TO JUSTIFY FURTHER COMPLICITY </w:t>
      </w:r>
      <w:r w:rsidRPr="00BB25E9">
        <w:rPr>
          <w:rFonts w:ascii="Helvetica" w:eastAsia="Arial Unicode MS" w:hAnsi="Helvetica" w:cs="Arial Unicode MS"/>
          <w:sz w:val="16"/>
          <w:szCs w:val="16"/>
        </w:rPr>
        <w:br/>
      </w:r>
      <w:r w:rsidRPr="00BB25E9">
        <w:rPr>
          <w:rFonts w:ascii="Helvetica" w:eastAsia="Arial Unicode MS" w:hAnsi="Helvetica" w:cs="Arial Unicode MS"/>
          <w:sz w:val="16"/>
          <w:szCs w:val="16"/>
        </w:rPr>
        <w:br/>
        <w:t>THE G-HE-TTO IS AFRAID TO INFACT CHALLENGE TIMECUBE OR WGLF. THEY ASK OTHERS TO REUNENGAGE IN THIS DABAIT WHILE SIMULTANEUSLY RETURNING TO A STATE OF DENIAL. THE G-HEHE-TOOOOO IS COMPLICIT IN THE NUCLEAR WASTE DUMPING THE DENIAL CAUSES. ALL INDICTS OF GENE RAY ARE SLANDER TO PREVENT US FROM DABAITING THE TIMECUBE BECAUSE YOU ARE AFRAID. YOU HAVE PRESENTED NO WARRANTS FOR YOUR TRUTH CLAIM.</w:t>
      </w:r>
      <w:r w:rsidRPr="00BB25E9">
        <w:rPr>
          <w:rFonts w:ascii="Helvetica" w:eastAsia="Arial Unicode MS" w:hAnsi="Helvetica" w:cs="Arial Unicode MS"/>
          <w:sz w:val="16"/>
          <w:szCs w:val="16"/>
        </w:rPr>
        <w:br/>
        <w:t>ACADEMIA TEACHES LIKE A 1-CORNER CREATION AND LIFE PRINCIPLE, WHEREAS THE TIMECUBE PRINCIPLE HAS A 4X4 ROTATION LIFE PRINCIPLE.</w:t>
      </w:r>
      <w:r w:rsidRPr="00BB25E9">
        <w:rPr>
          <w:rFonts w:ascii="Helvetica" w:eastAsia="Arial Unicode MS" w:hAnsi="Helvetica" w:cs="Arial Unicode MS"/>
          <w:sz w:val="16"/>
          <w:szCs w:val="16"/>
          <w:vertAlign w:val="superscript"/>
        </w:rPr>
        <w:footnoteReference w:id="10"/>
      </w:r>
      <w:r w:rsidRPr="00BB25E9">
        <w:rPr>
          <w:rFonts w:ascii="Helvetica" w:eastAsia="Arial Unicode MS" w:hAnsi="Helvetica" w:cs="Arial Unicode MS"/>
          <w:sz w:val="16"/>
          <w:szCs w:val="16"/>
        </w:rPr>
        <w:br/>
      </w:r>
    </w:p>
    <w:p w:rsidR="001373AA" w:rsidRPr="00BB25E9" w:rsidRDefault="001373AA" w:rsidP="001373AA">
      <w:pPr>
        <w:spacing w:before="100" w:beforeAutospacing="1" w:after="100" w:afterAutospacing="1"/>
        <w:rPr>
          <w:rFonts w:ascii="Helvetica" w:eastAsia="Arial Unicode MS" w:hAnsi="Helvetica" w:cs="Arial Unicode MS"/>
        </w:rPr>
      </w:pPr>
      <w:r w:rsidRPr="00BB25E9">
        <w:rPr>
          <w:rFonts w:ascii="Helvetica" w:eastAsia="Arial Unicode MS" w:hAnsi="Helvetica" w:cs="Arial Unicode MS"/>
        </w:rPr>
        <w:br/>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0" w:name="_Toc95917637"/>
      <w:r w:rsidRPr="00BB25E9">
        <w:rPr>
          <w:rFonts w:ascii="Helvetica" w:eastAsia="Times New Roman" w:hAnsi="Helvetica" w:cs="Arial"/>
          <w:b/>
          <w:bCs/>
          <w:i/>
          <w:iCs/>
          <w:szCs w:val="28"/>
        </w:rPr>
        <w:lastRenderedPageBreak/>
        <w:t>OLD 1AC 7/10</w:t>
      </w:r>
      <w:bookmarkEnd w:id="70"/>
    </w:p>
    <w:p w:rsidR="001373AA" w:rsidRPr="00BB25E9" w:rsidRDefault="001373AA" w:rsidP="001373AA">
      <w:pPr>
        <w:spacing w:before="100" w:beforeAutospacing="1" w:after="100" w:afterAutospacing="1"/>
        <w:rPr>
          <w:rFonts w:ascii="Helvetica" w:eastAsia="Arial Unicode MS" w:hAnsi="Helvetica" w:cs="Arial"/>
          <w:b/>
          <w:bCs/>
          <w:sz w:val="32"/>
        </w:rPr>
      </w:pPr>
      <w:r w:rsidRPr="00BB25E9">
        <w:rPr>
          <w:rFonts w:ascii="Helvetica" w:eastAsia="Arial Unicode MS" w:hAnsi="Helvetica" w:cs="Arial"/>
          <w:b/>
          <w:bCs/>
          <w:sz w:val="32"/>
        </w:rPr>
        <w:t xml:space="preserve"> </w:t>
      </w:r>
      <w:r w:rsidRPr="00BB25E9">
        <w:rPr>
          <w:rFonts w:ascii="Helvetica" w:eastAsia="Arial Unicode MS" w:hAnsi="Helvetica" w:cs="Arial Unicode MS"/>
          <w:b/>
          <w:bCs/>
          <w:sz w:val="32"/>
        </w:rPr>
        <w:t xml:space="preserve">ERGO THE FOLLOWING UNSTABLE SUBTEXTUAL TEXT OF OUR DEFINITE COURSE OF ANTITHETICAL COUNTERFACTUAL TOPICAL KNOWLEGE:  THE REAGAN ADMINISTRATION SHOULD HAVE ENACTED AN ENERGY POLICY TO EFFECTUALLY DEAL WITH THE FOSSIL FUELS BY HARNESSING THE POWER OF DONALD RUMSFELD’S SEXUAL ENERGY AND STUFF BY 2012 WHILE ADDRESSING THE FOREMOST POLITICAL QUESTION OF THE IMP/EXPLOSION OF THE SUN.  WE REVERSE THE ANTI-RIGHT TO </w:t>
      </w:r>
      <w:proofErr w:type="gramStart"/>
      <w:r w:rsidRPr="00BB25E9">
        <w:rPr>
          <w:rFonts w:ascii="Helvetica" w:eastAsia="Arial Unicode MS" w:hAnsi="Helvetica" w:cs="Arial Unicode MS"/>
          <w:b/>
          <w:bCs/>
          <w:sz w:val="32"/>
        </w:rPr>
        <w:t>UNCLARIFY  NEGATIVE</w:t>
      </w:r>
      <w:proofErr w:type="gramEnd"/>
      <w:r w:rsidRPr="00BB25E9">
        <w:rPr>
          <w:rFonts w:ascii="Helvetica" w:eastAsia="Arial Unicode MS" w:hAnsi="Helvetica" w:cs="Arial Unicode MS"/>
          <w:b/>
          <w:bCs/>
          <w:sz w:val="32"/>
        </w:rPr>
        <w:t xml:space="preserve"> INTENT.  ONLY UN-NEW ANSWERS IN THE 1NC BECAUSE THE 1AC IS WHERE WE MAKE STRATEGIC DECISONS ABOUT WHICH 1AC TO NOT RUN IN THE DABAIT. </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1" w:name="_Toc95917638"/>
      <w:r w:rsidRPr="00BB25E9">
        <w:rPr>
          <w:rFonts w:ascii="Helvetica" w:eastAsia="Times New Roman" w:hAnsi="Helvetica" w:cs="Arial"/>
          <w:b/>
          <w:bCs/>
          <w:i/>
          <w:iCs/>
          <w:szCs w:val="28"/>
        </w:rPr>
        <w:lastRenderedPageBreak/>
        <w:t>OLD 1AC 8/10</w:t>
      </w:r>
      <w:bookmarkEnd w:id="71"/>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SCHIZOBSERVATION THREE: THE SOLUTION TO THE PROBLEM (WE ASSUME SPANOS)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RUMSFELD’S SEXUAL ENERGY COULD REPLACE FOSSIL FUELS.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THERE HAVE BEEN RECENT REPORTS, FROM PENTAGON CUSTODIANS, OF MOSITENED SEAT CUSHIONS FOLLOWING DONALD RUMSFELD’S PRESS BRIEFINGS...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YOU CAN TELL HOW MUCH A MAN CARES ABOUT A WOMAN’S SEXUAL NEEDS WHEN HE’S FASTIDIOUS IN HIS PERSONAL HYGIENE, AND THEY DON’T COME MUCH CLEANER THAN DONALD RUMSFELD.  HE HAS AN ANTISEPTIC SHEEN....A WOMAN CAN EASILY IMAGINE RUNNING HER FINGERS THROUGH THAT HAIR, INSERTING HER TONGUE INTO THOSE EARS AND NOSE AND WHO KNOWS WHERE ELSE, WITHOUT HER FINGERS AND MOUTH BECOMING ENCRUSTED WITH DANDRUFF AND MUCUS....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IN FACT, RUMSFELD’S HAIR IS THE THIRD LARGEST OIL RESERVE IN THE UNITED STATES... ACCORDING TO JOINT RESEARCH BY THE HERITAGE FOUNDATION AND KINSEY INSTITUTE, 97 PERCENT OF REGISTERED REPUBLICAN WOMEN AND 86 PERCENT OF REPUBLICAN MEN REGULARLY ENTERTAIN SEXUAL FANTASIES INVOLVING DONALD RUMSFELD...</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REPUBLICAN MEN OF ALL AGES ARE THREE TIMES MORE LIKELY TO THINK OF DONALD RUMSFELD’S NAKED PHYSIQUE THEN OF LEGENDARY NUDE PHOTOGRAPHS OF ANN COULTER AND THE DONKEY...</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THE QUESTION IS, DOES DONALD RUMSFELD HAVE TIME TO BE TENDER?  THE ANSWER IS, HE HAS NO USE FOR TENDERNESS.  AS A COLLEGE ATHLETE, RUMSFELD LEARNED THE WRESTLER’S TRICK OF SUCKING HIS TESTICLES UP INTO HIS LOWER ABDOMEN, AND THEN APPLYING A TIGHT TRUSS.  ON THE MATS, RUMSFELD NEVER SUFFERED ANY TESTICULAR DAMAGE...</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keepNext/>
        <w:outlineLvl w:val="1"/>
        <w:rPr>
          <w:rFonts w:ascii="Helvetica" w:eastAsia="Times New Roman" w:hAnsi="Helvetica" w:cs="Arial"/>
          <w:b/>
          <w:bCs/>
          <w:i/>
          <w:iCs/>
          <w:szCs w:val="28"/>
        </w:rPr>
      </w:pPr>
      <w:bookmarkStart w:id="72" w:name="_Toc95917639"/>
      <w:r w:rsidRPr="00BB25E9">
        <w:rPr>
          <w:rFonts w:ascii="Helvetica" w:eastAsia="Times New Roman" w:hAnsi="Helvetica" w:cs="Arial"/>
          <w:b/>
          <w:bCs/>
          <w:i/>
          <w:iCs/>
          <w:szCs w:val="28"/>
        </w:rPr>
        <w:t>OLD 1AC 9/10</w:t>
      </w:r>
      <w:bookmarkEnd w:id="72"/>
    </w:p>
    <w:p w:rsidR="001373AA" w:rsidRPr="00BB25E9" w:rsidRDefault="001373AA" w:rsidP="001373AA">
      <w:pPr>
        <w:rPr>
          <w:rFonts w:ascii="Helvetica" w:eastAsia="Times New Roman" w:hAnsi="Helvetica" w:cs="Arial"/>
          <w:b/>
          <w:bCs/>
          <w:sz w:val="28"/>
        </w:rPr>
      </w:pPr>
    </w:p>
    <w:p w:rsidR="001373AA" w:rsidRPr="00BB25E9" w:rsidRDefault="001373AA" w:rsidP="001373AA">
      <w:pPr>
        <w:rPr>
          <w:rFonts w:ascii="Helvetica" w:eastAsia="Times New Roman" w:hAnsi="Helvetica" w:cs="Arial"/>
          <w:b/>
          <w:bCs/>
          <w:sz w:val="28"/>
        </w:rPr>
      </w:pPr>
      <w:r w:rsidRPr="00BB25E9">
        <w:rPr>
          <w:rFonts w:ascii="Helvetica" w:eastAsia="Times New Roman" w:hAnsi="Helvetica" w:cs="Arial"/>
          <w:b/>
          <w:bCs/>
          <w:sz w:val="28"/>
        </w:rPr>
        <w:lastRenderedPageBreak/>
        <w:t>THIS SIMMERING SEXUAL ENERGY, MULTIPLIED BY THE HORDES OF LUSTFUL ADMIRERS WHO EXUDE IT, IS ABSORBED BY RUMSFELD AND FUELS THE PERPETUAL ENGINE OF HIS MILITARY GENIUS.  IF WE COULD TAP INTO THIS INCREDIBLE POWER THAT EMANATES FROM THE RUMROD, WE WOULD NEVER HAVE TO FILL UP OUR CARS AND ARMORED PERSONNEL CARRIERS WITH GASOLINE AGAIN.</w:t>
      </w:r>
      <w:r w:rsidRPr="00BB25E9">
        <w:rPr>
          <w:rFonts w:ascii="Helvetica" w:eastAsia="Times New Roman" w:hAnsi="Helvetica" w:cs="Arial"/>
          <w:b/>
          <w:bCs/>
          <w:sz w:val="28"/>
          <w:szCs w:val="20"/>
          <w:vertAlign w:val="superscript"/>
        </w:rPr>
        <w:footnoteReference w:id="11"/>
      </w:r>
    </w:p>
    <w:p w:rsidR="001373AA" w:rsidRPr="00BB25E9" w:rsidRDefault="001373AA" w:rsidP="001373AA">
      <w:pPr>
        <w:rPr>
          <w:rFonts w:ascii="Helvetica" w:eastAsia="Times New Roman" w:hAnsi="Helvetica" w:cs="Arial"/>
          <w:b/>
          <w:bCs/>
          <w:sz w:val="28"/>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3" w:name="_Toc95917640"/>
      <w:r w:rsidRPr="00BB25E9">
        <w:rPr>
          <w:rFonts w:ascii="Helvetica" w:eastAsia="Times New Roman" w:hAnsi="Helvetica" w:cs="Arial"/>
          <w:b/>
          <w:bCs/>
          <w:i/>
          <w:iCs/>
          <w:szCs w:val="28"/>
        </w:rPr>
        <w:lastRenderedPageBreak/>
        <w:t>OLD 1AC 10/10</w:t>
      </w:r>
      <w:bookmarkEnd w:id="73"/>
    </w:p>
    <w:p w:rsidR="001373AA" w:rsidRPr="00BB25E9" w:rsidRDefault="001373AA" w:rsidP="001373AA">
      <w:pPr>
        <w:rPr>
          <w:rFonts w:ascii="Helvetica" w:eastAsia="Times New Roman" w:hAnsi="Helvetica" w:cs="Arial"/>
          <w:b/>
          <w:bCs/>
          <w:sz w:val="28"/>
        </w:rPr>
      </w:pPr>
    </w:p>
    <w:p w:rsidR="001373AA" w:rsidRPr="00BB25E9" w:rsidRDefault="001373AA" w:rsidP="001373AA">
      <w:pPr>
        <w:rPr>
          <w:rFonts w:ascii="Helvetica" w:eastAsia="Times New Roman" w:hAnsi="Helvetica"/>
          <w:b/>
          <w:bCs/>
          <w:sz w:val="28"/>
          <w:szCs w:val="20"/>
        </w:rPr>
      </w:pPr>
      <w:r w:rsidRPr="00BB25E9">
        <w:rPr>
          <w:rFonts w:ascii="Helvetica" w:eastAsia="Times New Roman" w:hAnsi="Helvetica" w:cs="Arial"/>
          <w:b/>
          <w:bCs/>
          <w:sz w:val="28"/>
        </w:rPr>
        <w:t xml:space="preserve">THE UNDERVIEW: PUT AWAY YOUR 1NC:  </w:t>
      </w:r>
      <w:r w:rsidRPr="00BB25E9">
        <w:rPr>
          <w:rFonts w:ascii="Helvetica" w:eastAsia="Times New Roman" w:hAnsi="Helvetica"/>
          <w:b/>
          <w:bCs/>
          <w:sz w:val="28"/>
          <w:szCs w:val="20"/>
        </w:rPr>
        <w:t>WE WILL START THE INDICT DABAIT IN THE 1AC.  FIRST NOTE THAT THIS IS WHAT DUMBASSES SAY:</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b/>
          <w:bCs/>
          <w:sz w:val="20"/>
          <w:szCs w:val="20"/>
          <w:u w:val="single"/>
        </w:rPr>
      </w:pPr>
      <w:r w:rsidRPr="00BB25E9">
        <w:rPr>
          <w:rFonts w:ascii="Helvetica" w:eastAsia="Times New Roman" w:hAnsi="Helvetica"/>
          <w:b/>
          <w:bCs/>
          <w:sz w:val="20"/>
          <w:szCs w:val="20"/>
          <w:u w:val="single"/>
        </w:rPr>
        <w:t>WE HATE THE WGLF. NO ONE CAN UNDERSTAND THEM. THEY THINK THEY ARE SOOO FUNNY AND SMART,</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BUT THEY ARE REALLY STOOPID</w:t>
      </w:r>
      <w:r w:rsidRPr="00BB25E9">
        <w:rPr>
          <w:rFonts w:ascii="Helvetica" w:eastAsia="Times New Roman" w:hAnsi="Helvetica"/>
          <w:sz w:val="20"/>
          <w:szCs w:val="20"/>
        </w:rPr>
        <w:t xml:space="preserve">. </w:t>
      </w:r>
      <w:r w:rsidRPr="00BB25E9">
        <w:rPr>
          <w:rFonts w:ascii="Helvetica" w:eastAsia="Times New Roman" w:hAnsi="Helvetica"/>
          <w:b/>
          <w:bCs/>
          <w:sz w:val="20"/>
          <w:szCs w:val="20"/>
          <w:u w:val="single"/>
        </w:rPr>
        <w:t>THEY'RE ALWAYS TALKING ABOUT THE SUN AND CRAP THAT WE THINK IS IRRELEVANT.</w:t>
      </w:r>
      <w:r w:rsidRPr="00BB25E9">
        <w:rPr>
          <w:rFonts w:ascii="Helvetica" w:eastAsia="Times New Roman" w:hAnsi="Helvetica"/>
          <w:sz w:val="20"/>
          <w:szCs w:val="20"/>
        </w:rPr>
        <w:t xml:space="preserve"> </w:t>
      </w:r>
      <w:proofErr w:type="gramStart"/>
      <w:r w:rsidRPr="00BB25E9">
        <w:rPr>
          <w:rFonts w:ascii="Helvetica" w:eastAsia="Times New Roman" w:hAnsi="Helvetica"/>
          <w:sz w:val="20"/>
          <w:szCs w:val="20"/>
        </w:rPr>
        <w:t>GOD</w:t>
      </w:r>
      <w:proofErr w:type="gramEnd"/>
      <w:r w:rsidRPr="00BB25E9">
        <w:rPr>
          <w:rFonts w:ascii="Helvetica" w:eastAsia="Times New Roman" w:hAnsi="Helvetica"/>
          <w:sz w:val="20"/>
          <w:szCs w:val="20"/>
        </w:rPr>
        <w:t xml:space="preserve"> I WISH THE MODS WOULD BAN THEM FOREVER. </w:t>
      </w:r>
      <w:r w:rsidRPr="00BB25E9">
        <w:rPr>
          <w:rFonts w:ascii="Helvetica" w:eastAsia="Times New Roman" w:hAnsi="Helvetica"/>
          <w:b/>
          <w:bCs/>
          <w:sz w:val="20"/>
          <w:szCs w:val="20"/>
          <w:u w:val="single"/>
        </w:rPr>
        <w:t>I AM ALL ABOUT FREE SPEECH, SO LONG AS I UNDERSTAND WHAT THEY ARE SAYING AND AGREE WITH IT. BEING A NAZI IS HARD.</w:t>
      </w:r>
      <w:r w:rsidRPr="00BB25E9">
        <w:rPr>
          <w:rFonts w:ascii="Helvetica" w:eastAsia="Times New Roman" w:hAnsi="Helvetica"/>
          <w:b/>
          <w:bCs/>
          <w:sz w:val="20"/>
          <w:szCs w:val="20"/>
          <w:u w:val="single"/>
          <w:vertAlign w:val="superscript"/>
        </w:rPr>
        <w:footnoteReference w:id="12"/>
      </w:r>
    </w:p>
    <w:p w:rsidR="001373AA" w:rsidRPr="00BB25E9" w:rsidRDefault="001373AA" w:rsidP="001373AA">
      <w:pPr>
        <w:rPr>
          <w:rFonts w:ascii="Helvetica" w:eastAsia="Times New Roman" w:hAnsi="Helvetica"/>
          <w:b/>
          <w:bCs/>
          <w:sz w:val="20"/>
          <w:szCs w:val="20"/>
          <w:u w:val="single"/>
        </w:rPr>
      </w:pPr>
    </w:p>
    <w:p w:rsidR="001373AA" w:rsidRPr="00BB25E9" w:rsidRDefault="001373AA" w:rsidP="001373AA">
      <w:pPr>
        <w:rPr>
          <w:rFonts w:ascii="Helvetica" w:eastAsia="Times New Roman" w:hAnsi="Helvetica"/>
          <w:b/>
          <w:bCs/>
          <w:sz w:val="28"/>
          <w:szCs w:val="20"/>
        </w:rPr>
      </w:pPr>
      <w:r w:rsidRPr="00BB25E9">
        <w:rPr>
          <w:rFonts w:ascii="Helvetica" w:eastAsia="Times New Roman" w:hAnsi="Helvetica"/>
          <w:b/>
          <w:bCs/>
          <w:sz w:val="28"/>
          <w:szCs w:val="20"/>
        </w:rPr>
        <w:t>ADDITIONALLY, THE WGLF IS MORE QUALIFIED THAN YOUR THINK TANK PEOPLE AND OTHER MISCELLANEOUS DOUCHES:</w:t>
      </w:r>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b/>
          <w:bCs/>
          <w:sz w:val="18"/>
          <w:szCs w:val="18"/>
          <w:u w:val="single"/>
        </w:rPr>
      </w:pPr>
      <w:r w:rsidRPr="00BB25E9">
        <w:rPr>
          <w:rFonts w:ascii="Helvetica" w:eastAsia="Times New Roman" w:hAnsi="Helvetica"/>
          <w:sz w:val="20"/>
        </w:rPr>
        <w:t xml:space="preserve">WE WERE BORN IN 1472 IN WHAT IS NOW THE ATL. WE HAVE BEEN TRANSCENDENTAL SPIRITS SINCE WE DISCOVERED THE SHAMANIC TRADITIONS OF CENTRAL AMERICA IN THE LATE 1600'S. WE BUILT A TEMPLE AND HAVE A SOCIETY THAT NOW NUMBERS 100, 000. WE ARE RESPONSIBLE FOR THE 2 </w:t>
      </w:r>
      <w:r w:rsidRPr="00BB25E9">
        <w:rPr>
          <w:rFonts w:ascii="Helvetica" w:eastAsia="Times New Roman" w:hAnsi="Helvetica"/>
          <w:color w:val="FF0000"/>
          <w:sz w:val="20"/>
        </w:rPr>
        <w:t>DOLLAR</w:t>
      </w:r>
      <w:r w:rsidRPr="00BB25E9">
        <w:rPr>
          <w:rFonts w:ascii="Helvetica" w:eastAsia="Times New Roman" w:hAnsi="Helvetica"/>
          <w:sz w:val="20"/>
        </w:rPr>
        <w:t xml:space="preserve"> </w:t>
      </w:r>
      <w:r w:rsidRPr="00BB25E9">
        <w:rPr>
          <w:rFonts w:ascii="Helvetica" w:eastAsia="Times New Roman" w:hAnsi="Helvetica"/>
          <w:color w:val="FF0000"/>
          <w:sz w:val="20"/>
        </w:rPr>
        <w:t>BILL</w:t>
      </w:r>
      <w:r w:rsidRPr="00BB25E9">
        <w:rPr>
          <w:rFonts w:ascii="Helvetica" w:eastAsia="Times New Roman" w:hAnsi="Helvetica"/>
          <w:sz w:val="20"/>
        </w:rPr>
        <w:t xml:space="preserve"> AND TV DINNERS. WE HAVE RECENTLY CHOSEN THE DABAIT COMMUNITY AS OUR SPECIAL PROJECT BECAUSE YOU ALL ARE DUMBASSES AND WE ARE MUCH SMARTER THAN YOU. WE HAVE BEEN WORKING ON THE LOOMING PROBLEM OF SOLAR IMP/EXPLOSIONS SINCE THE LATE 40'S WHEN ROGER RABBIT BROUGHT IT TO OUR ATTENTION. WE HAVE BEEN AWARE OF THE SUPER INTELLIGENT DINOSAURS SINCE THE LATE 1800'S, BUT OUR INITIAL ATTEMPTS TO GENERATE PUBLIC AWARENESS HAVE FALLEN ON DEAF EARS. WE BELEIVE IN NOTHING LEBOWSKI. WE ARE SCHIZO-DE(DICHOT)OMIZERS AND WE ARE PRO-CHOICE. WE THINK THE MODS IN HERE ARE MAINLY NAZIS, AND WE THINK THAT THE WOLF-DEMON TRIBE IS BETTER THAN THE BIRDS OF PARADISE. WE SUPPORTED THE IRAQ WAR, BUT ONLY BECAUSE WE PLAN ON TAKING THE OIL FOR OURSELVES SOMEDAY. WE THINK THE EUROPE TOPIC SUCKED AND THAT THE NDT DOESN'T EXIST PRIOR TO LANGUAGE. WE HAVE JUDGED OCEAN POLICY AND EVEN TAUGHT AT DEBATE CAMPS, BUT WE THINK IT IS A WASTE OF TIME TO TALK ABOUT THE OCEAN WHEN THE SUN'S INEVITABLE IMP/EXPLOSION WILL RENDER IT EVAPORATED. WE BELEIVE IN ALLAH, BUDDHA, AND JOE, BUT NOT YAWEH, KRISHNA, OR BEELZEBUB. WE ATE MEDITERRANEAN FOOD TONIGHT, BUT RESERVE THE RIGHT TO CLARIFY OUR INTENT (THROUGH OPTIMAL MEANS) GAY MARRIAGE IS A CIVIL RIGHT; HETERO MARRAIGE ISN'T. THE NATIONAL DEBT IS A CRIME AND A FICTION AT THE SAME TIME. WE BELEIVE THAT CAPITAL IS THE REAL, AND WE ARE NIETHER INTERPASSIVE NOR ULTRAPASSIVE. WE STAND IN FOR THE UNIVERSAL YET THRIVE ON THE PARTICULAR. WE ARE NOT MARXISTS, BUT MURXISTS, BECAUSE ALL MARXISTS ARE COMMIES. WE RESERVE THE RIGHT TO A RADICAL INCOMPETANCE AS WELL AS THE ABSCENCE OF A LINK. TIME IS A CUBE WITH FOUR SIDES. BUSH IS ROBOT. HAVE YOU SPECIFIED WHETHER OR NOT ROBOTS WORSHIP GOD OR THEIR CREATORS POST PLAN? FIAT IS ILLUSORY. DABAIT IS ILLUSORY. YOU DON'T EXIST. WE DON'T EXIST. NOT PRIOR TO LANGUAGE AT LEAST. HAVE YOU CHECKED YOUR LIBIDINAL INVESTMENTS TODAY? IF WE TOLD YOU A VOLCANO IS COMING, WOULD YOU BUY INSURANCE FOR IT? IS YOUR PLAN MORE LIKE A PRETZEL OR SOMETHING THAT CAUSES NUCLEAR WAR? WE ARE HACKURZ. WE HAVE MAD TORJAN VIRII. THE ZIONISTS ARE BEHIND THIS. AL GORE AND THE JEWS ARE RESPONSIBLE FOR SARS. WE TAKE NO PRISONERS. WE PRISONERS NO TAKE. CROSS EX IS NEITHER BINDING NOR LIBERATING. CAN VOTING ISSUES REALLY VOTE? HOW COME FLORIDIANS CAN'T THEN? WHY ARE YOU SCREAMING AT ME? WHY CAN'T WE ALL JUST GET ALONG? WHY SHOULD WE ALL GET ALONG? ANTAGONISM IS CONSTITUTIVE OF EXISTENCE AS SUBJECTS IN LANGUAGE. WHY DON'T YOU SUTURE OUR LACK? WE TRAVERSE ALL FANTASIES EXCEPT THE ONES WE HAVE ABOUT MANGOES AND WINNING IN THE DOUBLES. WE WOULD EAT BABIES AND PUPPIES IF IT CAME DOWN TO </w:t>
      </w:r>
      <w:proofErr w:type="gramStart"/>
      <w:r w:rsidRPr="00BB25E9">
        <w:rPr>
          <w:rFonts w:ascii="Helvetica" w:eastAsia="Times New Roman" w:hAnsi="Helvetica"/>
          <w:sz w:val="20"/>
        </w:rPr>
        <w:t>IT.</w:t>
      </w:r>
      <w:proofErr w:type="gramEnd"/>
      <w:r w:rsidRPr="00BB25E9">
        <w:rPr>
          <w:rFonts w:ascii="Helvetica" w:eastAsia="Times New Roman" w:hAnsi="Helvetica"/>
          <w:sz w:val="20"/>
        </w:rPr>
        <w:t xml:space="preserve"> WE WOULDN'T EAT SEAFOOD IF IT WOULD STOP THE SUN FROM EXPLODING. WE PREDICT AN EARTHQUAKE, MAGNITUDE 9.2, TO HIT SAN JOSE ON WEDNESDAY. WE </w:t>
      </w:r>
      <w:r w:rsidRPr="00BB25E9">
        <w:rPr>
          <w:rFonts w:ascii="Helvetica" w:eastAsia="Times New Roman" w:hAnsi="Helvetica"/>
          <w:sz w:val="20"/>
        </w:rPr>
        <w:lastRenderedPageBreak/>
        <w:t>THINK BIRDS ARE NOT DESCENDED FROM DINOSAURS. WE ARE THE HYPNOTOAD AND THE CENTIPEDE LORDES.</w:t>
      </w:r>
      <w:r w:rsidRPr="00BB25E9">
        <w:rPr>
          <w:rFonts w:ascii="Helvetica" w:eastAsia="Times New Roman" w:hAnsi="Helvetica"/>
          <w:b/>
          <w:bCs/>
          <w:sz w:val="18"/>
          <w:szCs w:val="18"/>
          <w:u w:val="single"/>
          <w:vertAlign w:val="superscript"/>
        </w:rPr>
        <w:footnoteReference w:id="13"/>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4" w:name="_Toc95917641"/>
      <w:r w:rsidRPr="00BB25E9">
        <w:rPr>
          <w:rFonts w:ascii="Helvetica" w:eastAsia="Times New Roman" w:hAnsi="Helvetica" w:cs="Arial"/>
          <w:b/>
          <w:bCs/>
          <w:i/>
          <w:iCs/>
          <w:szCs w:val="28"/>
        </w:rPr>
        <w:lastRenderedPageBreak/>
        <w:t>2AC COUNTER-INTERPRETATION</w:t>
      </w:r>
      <w:bookmarkEnd w:id="74"/>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COUNTER INTERPRETATION: IN ORDER TO WIN, THEY MUST BEAT US IN SUPER NINTENDO.</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OUR INTERPRETATION IS BEST: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1) GROUND:  THERE ARE MANY DIVERSE SUPER NINTENDO GAMES, EACH OF WHICH IS A STABLE HISTORICAL ARTIFACT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2)HAND EYE COORDINATION:  SCIENCE HAS SHOWN THAT VIDEO GAMES INCREASE HAND EYE COORDINATION.</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3)EDUCATION:  SUPER NINTENDO TEACHES US ABOUT MAGIC, FLYING SORCERORS, AND ENDLESS QUESTS TO SAVE GIRLFRIENDS.</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sz w:val="20"/>
          <w:szCs w:val="20"/>
        </w:rPr>
        <w:t xml:space="preserve">4)LIMITS: SUPER NINTENDO NO LONGER MAKES </w:t>
      </w:r>
      <w:proofErr w:type="gramStart"/>
      <w:r w:rsidRPr="00BB25E9">
        <w:rPr>
          <w:rFonts w:ascii="Helvetica" w:eastAsia="Times New Roman" w:hAnsi="Helvetica" w:cs="Arial"/>
          <w:sz w:val="20"/>
          <w:szCs w:val="20"/>
        </w:rPr>
        <w:t>GAMES,</w:t>
      </w:r>
      <w:proofErr w:type="gramEnd"/>
      <w:r w:rsidRPr="00BB25E9">
        <w:rPr>
          <w:rFonts w:ascii="Helvetica" w:eastAsia="Times New Roman" w:hAnsi="Helvetica" w:cs="Arial"/>
          <w:sz w:val="20"/>
          <w:szCs w:val="20"/>
        </w:rPr>
        <w:t xml:space="preserve"> THIS IS THE DEFINITION OF A LIMIT</w:t>
      </w:r>
      <w:r w:rsidRPr="00BB25E9">
        <w:rPr>
          <w:rFonts w:ascii="Helvetica" w:eastAsia="Times New Roman" w:hAnsi="Helvetica" w:cs="Arial"/>
          <w:b/>
          <w:sz w:val="20"/>
        </w:rPr>
        <w:t>.</w:t>
      </w:r>
    </w:p>
    <w:p w:rsidR="001373AA" w:rsidRPr="00BB25E9" w:rsidRDefault="001373AA" w:rsidP="001373AA">
      <w:pPr>
        <w:rPr>
          <w:rFonts w:ascii="Helvetica" w:eastAsia="Times New Roman" w:hAnsi="Helvetica" w:cs="Arial"/>
          <w:b/>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5" w:name="_Toc95917642"/>
      <w:r w:rsidRPr="00BB25E9">
        <w:rPr>
          <w:rFonts w:ascii="Helvetica" w:eastAsia="Times New Roman" w:hAnsi="Helvetica" w:cs="Arial"/>
          <w:b/>
          <w:bCs/>
          <w:i/>
          <w:iCs/>
          <w:szCs w:val="28"/>
        </w:rPr>
        <w:lastRenderedPageBreak/>
        <w:t>1AR: SUPER NINTENDO</w:t>
      </w:r>
      <w:bookmarkEnd w:id="75"/>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EXTEND THE SUPER NINTENDO COUNTERINTERPRETATION:  GROUP THEIR ARGUMENTS.  THIS INTERPRETATION IS NO LESS ARBITRARY THAN THEIR CALLS TO HAVE A LITERAL, STABLE, AFFIRMATION OF THE TOPIC.  EXTEND THE 2AC SCHLAG EVIDENCE:  LANGUAGE IS NOT A NEUTRAL CONDUIT FOR THOUGHT, THERE IS NO COMMUNAL, LITERAL INTERPRETATION OF THE TOPIC- THIS MAKES ALL OF THEIR PREDICTABILITY &amp; EDUCATION CLAIMS SUSPECT, BECAUSE OF THE IMPOSSIBILITY OF THE PRECISION THAT THEY CLAIM THEIR INTERPRETATION UTILIZES.</w:t>
      </w:r>
    </w:p>
    <w:p w:rsidR="001373AA" w:rsidRPr="00BB25E9" w:rsidRDefault="001373AA" w:rsidP="001373AA">
      <w:pPr>
        <w:rPr>
          <w:rFonts w:ascii="Helvetica" w:eastAsia="Times New Roman" w:hAnsi="Helvetica" w:cs="Arial"/>
          <w:b/>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6" w:name="_Toc95917643"/>
      <w:r w:rsidRPr="00BB25E9">
        <w:rPr>
          <w:rFonts w:ascii="Helvetica" w:eastAsia="Times New Roman" w:hAnsi="Helvetica" w:cs="Arial"/>
          <w:b/>
          <w:bCs/>
          <w:i/>
          <w:iCs/>
          <w:szCs w:val="28"/>
        </w:rPr>
        <w:lastRenderedPageBreak/>
        <w:t>AT: SWITCH SIDE DABAIT</w:t>
      </w:r>
      <w:bookmarkEnd w:id="76"/>
    </w:p>
    <w:p w:rsidR="001373AA" w:rsidRPr="00BB25E9" w:rsidRDefault="001373AA" w:rsidP="001373AA">
      <w:pPr>
        <w:jc w:val="center"/>
        <w:rPr>
          <w:rFonts w:ascii="Helvetica" w:eastAsia="Times New Roman" w:hAnsi="Helvetica" w:cs="Arial"/>
          <w:b/>
          <w:sz w:val="20"/>
          <w:u w:val="single"/>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JUST BECAUSE WE CAN RUN SOMETHING ON THE NEGATIVE TOO DOESN’T MEAN WE’VE COMITTED A CRIME.  SWITCH SIDE DEBATE IS ALWAYS POSSIBLE WITHIN ANY DEBATE FRAMEWORK, IF THEY ARE A BIT CREATIVE.  THERE IS NOTHING INTRINSIC TO DEBATING GOVERNMENT POLICY THAT GENERATES SWITCH SIDE DEBATE.  </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THEIR EVIDENCE IS EITHER OLD (MUIR) OR WRITTEN BY THE LAST 15% OF OUR COMMUNITY WHO BELIEVE THAT THE ONLY THING WE SHOULD TALK ABOUT IS WHAT THE GOVERNEMENT SHOULD OR SHOULD NOT DO.  30 YEARS </w:t>
      </w:r>
      <w:proofErr w:type="gramStart"/>
      <w:r w:rsidRPr="00BB25E9">
        <w:rPr>
          <w:rFonts w:ascii="Helvetica" w:eastAsia="Times New Roman" w:hAnsi="Helvetica" w:cs="Arial"/>
          <w:sz w:val="20"/>
          <w:szCs w:val="20"/>
        </w:rPr>
        <w:t>AGO</w:t>
      </w:r>
      <w:proofErr w:type="gramEnd"/>
      <w:r w:rsidRPr="00BB25E9">
        <w:rPr>
          <w:rFonts w:ascii="Helvetica" w:eastAsia="Times New Roman" w:hAnsi="Helvetica" w:cs="Arial"/>
          <w:sz w:val="20"/>
          <w:szCs w:val="20"/>
        </w:rPr>
        <w:t xml:space="preserve"> PEOPLE SAID SWITCH SIDE GOOD TO COUNTERPLANS.</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THERE IS NO IMPACT TO THE VACUOUS ALL-PURPOSE GOOD THINGS THAT SWITCHING SIDES SUPPOSEDLY PRODUCES, TOLERANCE, LESS DOGMATISM, ETC ARE ALL LITERALLY MEANINGLESS.</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TURN:  WE’RE NOT SAYING ALL DEBATE ROUNDS EVER MUST BE LIKE THIS ONE.  THE ONLY NON-TOLERANT, NON-DOGMATIC MOVE IS TO DESCRIBE DEBATE IN THE ZERO-SUM WAY THEY DO.  IF FOR THIS ONE ROUND, WE HAVE PRODUCED AN EDUCATIONAL DISCUSSION, YOU SHOULD VOTE AFF.</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THERE ARE UNIQUE REASONS WHY THIS SHOULD BE RUN ON THE AFF:</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 MOSSIMAN EVIDENCE ON TRANSGRESSION DEMONSTRATES THAT TRANSGRESSION CAN ONLY OCCUR WHEN THERE IS AN EXPLICIT PROHIBITION AGAINST THE TRANSGRESSIVE ACT, ALA A BAN ON AFFS NOT DEALING WITH THE TOPIC</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sz w:val="20"/>
          <w:szCs w:val="20"/>
        </w:rPr>
        <w:t>THE TOPIC ITSELF IS IMPOSSIBLE:  THE IDEA THAT THE BUSH/CHENEY ADMINISTRATION WOULD EVER DO MEANINGFUL FOSSIL FUEL CUTS IS PURE FANTASY.  AFFS MUST BE ABLE TO REJECT THE LITERAL, GOVERNMENTAL FOCUS IN ORDER TO DEMONSTRATE THIS FOOLISHNESS.</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7" w:name="_Toc95917644"/>
      <w:r w:rsidRPr="00BB25E9">
        <w:rPr>
          <w:rFonts w:ascii="Helvetica" w:eastAsia="Times New Roman" w:hAnsi="Helvetica" w:cs="Arial"/>
          <w:b/>
          <w:bCs/>
          <w:i/>
          <w:iCs/>
          <w:szCs w:val="28"/>
        </w:rPr>
        <w:lastRenderedPageBreak/>
        <w:t>2</w:t>
      </w:r>
      <w:proofErr w:type="gramStart"/>
      <w:r w:rsidRPr="00BB25E9">
        <w:rPr>
          <w:rFonts w:ascii="Helvetica" w:eastAsia="Times New Roman" w:hAnsi="Helvetica" w:cs="Arial"/>
          <w:b/>
          <w:bCs/>
          <w:i/>
          <w:iCs/>
          <w:szCs w:val="28"/>
        </w:rPr>
        <w:t>AC:FRAMEWORK</w:t>
      </w:r>
      <w:bookmarkEnd w:id="77"/>
      <w:proofErr w:type="gramEnd"/>
    </w:p>
    <w:p w:rsidR="001373AA" w:rsidRPr="00BB25E9" w:rsidRDefault="001373AA" w:rsidP="001373AA">
      <w:pPr>
        <w:jc w:val="center"/>
        <w:rPr>
          <w:rFonts w:ascii="Helvetica" w:eastAsia="Times New Roman" w:hAnsi="Helvetica" w:cs="Arial"/>
          <w:b/>
          <w:sz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NO SPILLOVER INTO OTHER DEBATES- THERE IS NO REASON ALL OTHER DEBATES MUST OPERATE FROM WITHIN ONE FRAMEWORK.  THE IDEA THAT </w:t>
      </w:r>
      <w:proofErr w:type="gramStart"/>
      <w:r w:rsidRPr="00BB25E9">
        <w:rPr>
          <w:rFonts w:ascii="Helvetica" w:eastAsia="Times New Roman" w:hAnsi="Helvetica" w:cs="Arial"/>
          <w:sz w:val="20"/>
          <w:szCs w:val="20"/>
        </w:rPr>
        <w:t>SOMEHOW</w:t>
      </w:r>
      <w:proofErr w:type="gramEnd"/>
      <w:r w:rsidRPr="00BB25E9">
        <w:rPr>
          <w:rFonts w:ascii="Helvetica" w:eastAsia="Times New Roman" w:hAnsi="Helvetica" w:cs="Arial"/>
          <w:sz w:val="20"/>
          <w:szCs w:val="20"/>
        </w:rPr>
        <w:t xml:space="preserve"> WE’LL EVENTUALLY COME TO THIS IS STUPID.  IF WE HAVE PROVEN AN EDUCATIONAL BENEFIT TO WHAT WE HAVE DONE IN OUR AFF SPEECHES, YOU SHOULD VOTE AFF.</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szCs w:val="20"/>
        </w:rPr>
        <w:t>ALL OF THEIR ABUSE CLAIMS ARE ULTIMATELY SELF-SERVING- THE EXTREME EXAMPLES OF AFFS THAT JUST SAY RACISM OR SEXISM BAD DON’T APPLY- OUR ARGUMENT IS ULTIMATELY ENGAGIBLE IN BOTH FORM AND CONTENT- THEY CAN CRITICIZE HUMOROUS/PARODIC APPROACHES TO POLITICS, DEFEND POLICYMAKING, AND WHATEVER ELSE THEY CAN COME UP WITH. ALL OF THIS ALSO DEMONSTRATES THE INEVITABILITY OF SWITCH SIDE DEBATE.</w:t>
      </w:r>
    </w:p>
    <w:p w:rsidR="001373AA" w:rsidRPr="00BB25E9" w:rsidRDefault="001373AA" w:rsidP="001373AA">
      <w:pPr>
        <w:rPr>
          <w:rFonts w:ascii="Helvetica" w:eastAsia="Times New Roman" w:hAnsi="Helvetica" w:cs="Arial"/>
          <w:b/>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8" w:name="_Toc95917645"/>
      <w:r w:rsidRPr="00BB25E9">
        <w:rPr>
          <w:rFonts w:ascii="Helvetica" w:eastAsia="Times New Roman" w:hAnsi="Helvetica" w:cs="Arial"/>
          <w:b/>
          <w:bCs/>
          <w:i/>
          <w:iCs/>
          <w:szCs w:val="28"/>
        </w:rPr>
        <w:lastRenderedPageBreak/>
        <w:t>PARTICIPATION IN DEBATE</w:t>
      </w:r>
      <w:bookmarkEnd w:id="78"/>
    </w:p>
    <w:p w:rsidR="001373AA" w:rsidRPr="00BB25E9" w:rsidRDefault="001373AA" w:rsidP="001373AA">
      <w:pPr>
        <w:jc w:val="center"/>
        <w:rPr>
          <w:rFonts w:ascii="Helvetica" w:eastAsia="Times New Roman" w:hAnsi="Helvetica" w:cs="Arial"/>
          <w:b/>
          <w:sz w:val="20"/>
          <w:u w:val="single"/>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 CLAIM THAT PEOPLE WILL JUST LEAVE THE ACTIVITY IS UNVERIFIABLE.  JUST BECAUSE DEBATE NUMBERS ARE DOWN DOES NOT MEAN THAT THE APPROPRIATE SCAPEGOAT IS THE PROLIFERATION OF CRITICAL ARGUMENTS.  WE’LL BE WILLING TO WAGER THAT NO ONE IS GOING TO QUIT AFTER THIS DEBATE BECAUSE OF THE RESULT OF THIS FRAMEWORK DEBATE BEING CONCLUDED ONE WAY OR ANOTHER.</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THIS MEANS IT ALL COMES DOWN TO </w:t>
      </w:r>
      <w:proofErr w:type="gramStart"/>
      <w:r w:rsidRPr="00BB25E9">
        <w:rPr>
          <w:rFonts w:ascii="Helvetica" w:eastAsia="Times New Roman" w:hAnsi="Helvetica" w:cs="Arial"/>
          <w:sz w:val="20"/>
          <w:szCs w:val="20"/>
        </w:rPr>
        <w:t>EDUCATION  WHICH</w:t>
      </w:r>
      <w:proofErr w:type="gramEnd"/>
      <w:r w:rsidRPr="00BB25E9">
        <w:rPr>
          <w:rFonts w:ascii="Helvetica" w:eastAsia="Times New Roman" w:hAnsi="Helvetica" w:cs="Arial"/>
          <w:sz w:val="20"/>
          <w:szCs w:val="20"/>
        </w:rPr>
        <w:t xml:space="preserve"> IS THE ULTIMATE GOAL OF ALL TOPICALITY IMPACTS.  FAIR DEBATES BREED BETTER EDUCATION, GROUND IS KEY TO HAVE A BALANCED, EDUCATIONAL DEBATE, ETC.  THESE ARE ALL CLAIMS THAT THE 2NR WILL LIKELY SPOUT OFF EVERYWHERE.  THIS MEANS WE GET TO WEIGH THE EDUCATIONAL BENEFITS OF THE 1AC’S METHODOLOGY CLAIMS AND THE IMPACT TURNS WE READ TO PRETENDING TO BE THE GOVERNMENT AND POLICING ACADEMIC BOUNDARIES.</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cs="Arial"/>
          <w:sz w:val="20"/>
          <w:szCs w:val="20"/>
        </w:rPr>
        <w:t xml:space="preserve">THERE IS NO IMPACT TO PARTICIPATION IF IT RESULTS IN A DISTORTED, BANKRUPT UNDERSTANDING OF HOW TO CHANGE THE WORLD OR BE POLITICAL.  IN ORDER FOR IT TO MATTER THAT DEBATE IS MORE ACCESIBLE, THEY MUST PROVE THAT THE </w:t>
      </w:r>
      <w:proofErr w:type="gramStart"/>
      <w:r w:rsidRPr="00BB25E9">
        <w:rPr>
          <w:rFonts w:ascii="Helvetica" w:eastAsia="Times New Roman" w:hAnsi="Helvetica" w:cs="Arial"/>
          <w:sz w:val="20"/>
          <w:szCs w:val="20"/>
        </w:rPr>
        <w:t>TOPIC</w:t>
      </w:r>
      <w:proofErr w:type="gramEnd"/>
      <w:r w:rsidRPr="00BB25E9">
        <w:rPr>
          <w:rFonts w:ascii="Helvetica" w:eastAsia="Times New Roman" w:hAnsi="Helvetica" w:cs="Arial"/>
          <w:sz w:val="20"/>
          <w:szCs w:val="20"/>
        </w:rPr>
        <w:t xml:space="preserve"> THEY FORCE US TO DEBATE IS BENEFICIAL.</w:t>
      </w:r>
    </w:p>
    <w:p w:rsidR="001373AA" w:rsidRPr="00BB25E9" w:rsidRDefault="001373AA" w:rsidP="001373AA">
      <w:pPr>
        <w:rPr>
          <w:rFonts w:ascii="Helvetica" w:eastAsia="Times New Roman" w:hAnsi="Helvetica" w:cs="Arial"/>
          <w:b/>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79" w:name="_Toc95917646"/>
      <w:r w:rsidRPr="00BB25E9">
        <w:rPr>
          <w:rFonts w:ascii="Helvetica" w:eastAsia="Times New Roman" w:hAnsi="Helvetica" w:cs="Arial"/>
          <w:b/>
          <w:bCs/>
          <w:i/>
          <w:iCs/>
          <w:szCs w:val="28"/>
        </w:rPr>
        <w:lastRenderedPageBreak/>
        <w:t>2AR STUFF</w:t>
      </w:r>
      <w:bookmarkEnd w:id="79"/>
    </w:p>
    <w:p w:rsidR="001373AA" w:rsidRPr="00BB25E9" w:rsidRDefault="001373AA" w:rsidP="001373AA">
      <w:pPr>
        <w:ind w:left="360"/>
        <w:rPr>
          <w:rFonts w:ascii="Helvetica" w:eastAsia="Times New Roman" w:hAnsi="Helvetica" w:cs="Arial"/>
          <w:b/>
          <w:sz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STRAIGHT UP TOPICALITY DEBATES ABOUT THE NUANCES OF SEMANTIC INTERPRETATIONS FUNDAMENTALLY MISS THE POINT TO OUR AFF.  THE TYPE OF EDUCATION THEIR INTERPRETATION SECURES IS ONE THAT IS POLITICALLY STAGNANT AND LEAVES US DEBATERS, THE SO-CALLED FUTURE LEADERS OF THE WORLD, WITH NO HOPE FOR MEANINGFUL EDUCATION </w:t>
      </w:r>
      <w:proofErr w:type="gramStart"/>
      <w:r w:rsidRPr="00BB25E9">
        <w:rPr>
          <w:rFonts w:ascii="Helvetica" w:eastAsia="Times New Roman" w:hAnsi="Helvetica" w:cs="Arial"/>
          <w:sz w:val="20"/>
          <w:szCs w:val="20"/>
        </w:rPr>
        <w:t>OR  POLITICAL</w:t>
      </w:r>
      <w:proofErr w:type="gramEnd"/>
      <w:r w:rsidRPr="00BB25E9">
        <w:rPr>
          <w:rFonts w:ascii="Helvetica" w:eastAsia="Times New Roman" w:hAnsi="Helvetica" w:cs="Arial"/>
          <w:sz w:val="20"/>
          <w:szCs w:val="20"/>
        </w:rPr>
        <w:t xml:space="preserve"> CHANGE.</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ALL OF THEIR EVIDENCE (HABERMAS, </w:t>
      </w:r>
      <w:proofErr w:type="gramStart"/>
      <w:r w:rsidRPr="00BB25E9">
        <w:rPr>
          <w:rFonts w:ascii="Helvetica" w:eastAsia="Times New Roman" w:hAnsi="Helvetica" w:cs="Arial"/>
          <w:sz w:val="20"/>
          <w:szCs w:val="20"/>
        </w:rPr>
        <w:t>MUIR,PARCHER</w:t>
      </w:r>
      <w:proofErr w:type="gramEnd"/>
      <w:r w:rsidRPr="00BB25E9">
        <w:rPr>
          <w:rFonts w:ascii="Helvetica" w:eastAsia="Times New Roman" w:hAnsi="Helvetica" w:cs="Arial"/>
          <w:sz w:val="20"/>
          <w:szCs w:val="20"/>
        </w:rPr>
        <w:t xml:space="preserve">, ETC) ARE ALL ANSWERED BY OUR SCHLAG AND GRUPPE EVIDENCE.  THE NEUTRAL, COMMUNICATIVE MODEL IS BANKRUPT.  IT IS NOT ABLE TO KEEP UP WITH THE PROLIFERATION OF MEDIA DISCOURSE AND THE </w:t>
      </w:r>
      <w:proofErr w:type="spellStart"/>
      <w:r w:rsidRPr="00BB25E9">
        <w:rPr>
          <w:rFonts w:ascii="Helvetica" w:eastAsia="Times New Roman" w:hAnsi="Helvetica" w:cs="Arial"/>
          <w:sz w:val="20"/>
          <w:szCs w:val="20"/>
        </w:rPr>
        <w:t>THE</w:t>
      </w:r>
      <w:proofErr w:type="spellEnd"/>
      <w:r w:rsidRPr="00BB25E9">
        <w:rPr>
          <w:rFonts w:ascii="Helvetica" w:eastAsia="Times New Roman" w:hAnsi="Helvetica" w:cs="Arial"/>
          <w:sz w:val="20"/>
          <w:szCs w:val="20"/>
        </w:rPr>
        <w:t xml:space="preserve"> BUSH ADMINISTRATION’S SPINSTERS.  NONE OF THEIR EVIDENCE ASSUMES THIS POSTMODERN CONDITION OF COMMUNICATION IN WHICH STRAIGHT FORWARD DELIVERANCE OF COUNTER DEMANDS THROUGH NORMAL COMMUNICATIVE AND POLITICAL CHANNELS PRODUCES COUNTLESS COPIES OF JOHN KERRY.  THEIR ASSERTIONS ABOUT NOT BEING ABLE TO COUNTER THE RIGHT’S INFLUENCE IN POLITICS ARE DESCRIPTIVE OF EXACTLY WHAT OCCURS WHEN WE TRICK OURSELVES INTO THINKING THAT THE OLD APPROACHES TO POLITICAL ACTION ARE SUFFICIENT. THE PROBLEM IS THAT THE POLICTICAL HAS ALREADY BEEN CEDED TO THE RIGHT, AND THEY HAVE NO WAY TO COUNTER IT.</w:t>
      </w:r>
    </w:p>
    <w:p w:rsidR="001373AA" w:rsidRPr="00BB25E9" w:rsidRDefault="001373AA" w:rsidP="001373AA">
      <w:pPr>
        <w:rPr>
          <w:rFonts w:ascii="Helvetica" w:eastAsia="Times New Roman" w:hAnsi="Helvetica" w:cs="Arial"/>
          <w:b/>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0" w:name="_Toc95917647"/>
      <w:r w:rsidRPr="00BB25E9">
        <w:rPr>
          <w:rFonts w:ascii="Helvetica" w:eastAsia="Times New Roman" w:hAnsi="Helvetica" w:cs="Arial"/>
          <w:b/>
          <w:bCs/>
          <w:i/>
          <w:iCs/>
          <w:szCs w:val="28"/>
        </w:rPr>
        <w:lastRenderedPageBreak/>
        <w:t>CLAUDE EVIDENCE</w:t>
      </w:r>
      <w:bookmarkEnd w:id="80"/>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THEIR INTERPRETATION OF FIAT ENDORSES AN IMPOVERSHED VIEW OF THE STATE BY PORTRAYING IT AS A HOMOGENOUS ENTITY CAPABLE OF ACTING IN PREDICTABLE, RATIONAL WAYS.  THIS NEGLECTS THAT THE STATE IS COMPRISED OF A MULTITUDE OF PERSONALITIES WITH COMPETING INSTITUTIONAL PRIORITIES AND GOALS.</w:t>
      </w:r>
    </w:p>
    <w:p w:rsidR="001373AA" w:rsidRPr="00BB25E9" w:rsidRDefault="001373AA" w:rsidP="001373AA">
      <w:pPr>
        <w:rPr>
          <w:rFonts w:ascii="Helvetica" w:eastAsia="Times New Roman" w:hAnsi="Helvetica"/>
          <w:sz w:val="16"/>
          <w:szCs w:val="16"/>
        </w:rPr>
      </w:pPr>
      <w:r w:rsidRPr="00BB25E9">
        <w:rPr>
          <w:rFonts w:ascii="Helvetica" w:eastAsia="Times New Roman" w:hAnsi="Helvetica"/>
          <w:b/>
          <w:sz w:val="20"/>
          <w:u w:val="single"/>
        </w:rPr>
        <w:t>Claude, ’88</w:t>
      </w:r>
      <w:r w:rsidRPr="00BB25E9">
        <w:rPr>
          <w:rFonts w:ascii="Helvetica" w:eastAsia="Times New Roman" w:hAnsi="Helvetica"/>
          <w:sz w:val="20"/>
        </w:rPr>
        <w:t xml:space="preserve"> </w:t>
      </w:r>
      <w:r w:rsidRPr="00BB25E9">
        <w:rPr>
          <w:rFonts w:ascii="Helvetica" w:eastAsia="Times New Roman" w:hAnsi="Helvetica"/>
          <w:sz w:val="16"/>
          <w:szCs w:val="16"/>
        </w:rPr>
        <w:t>(Prof. of Gov. and Foreign Affairs, U of VA, States and the Global System, p. 18)</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16"/>
          <w:szCs w:val="16"/>
        </w:rPr>
      </w:pPr>
      <w:r w:rsidRPr="00BB25E9">
        <w:rPr>
          <w:rFonts w:ascii="Helvetica" w:eastAsia="Times New Roman" w:hAnsi="Helvetica"/>
          <w:sz w:val="16"/>
          <w:szCs w:val="16"/>
        </w:rPr>
        <w:t xml:space="preserve">This view of the state as an institutional monolith is fostered by the notion of sovereignty, which calls up the image of the monarch, presiding majestically over his kingdom. </w:t>
      </w:r>
      <w:r w:rsidRPr="00BB25E9">
        <w:rPr>
          <w:rFonts w:ascii="Helvetica" w:eastAsia="Times New Roman" w:hAnsi="Helvetica"/>
          <w:b/>
          <w:u w:val="thick"/>
        </w:rPr>
        <w:t>Sovereignty emphasizes the singularity of the state</w:t>
      </w:r>
      <w:r w:rsidRPr="00BB25E9">
        <w:rPr>
          <w:rFonts w:ascii="Helvetica" w:eastAsia="Times New Roman" w:hAnsi="Helvetica"/>
          <w:sz w:val="16"/>
          <w:szCs w:val="16"/>
        </w:rPr>
        <w:t xml:space="preserve">, its monopoly of authority, </w:t>
      </w:r>
      <w:r w:rsidRPr="00BB25E9">
        <w:rPr>
          <w:rFonts w:ascii="Helvetica" w:eastAsia="Times New Roman" w:hAnsi="Helvetica"/>
          <w:u w:val="thick"/>
        </w:rPr>
        <w:t>i</w:t>
      </w:r>
      <w:r w:rsidRPr="00BB25E9">
        <w:rPr>
          <w:rFonts w:ascii="Helvetica" w:eastAsia="Times New Roman" w:hAnsi="Helvetica"/>
          <w:b/>
          <w:u w:val="thick"/>
        </w:rPr>
        <w:t>ts unity of command and its capacity to speak with one voice</w:t>
      </w:r>
      <w:r w:rsidRPr="00BB25E9">
        <w:rPr>
          <w:rFonts w:ascii="Helvetica" w:eastAsia="Times New Roman" w:hAnsi="Helvetica"/>
          <w:u w:val="thick"/>
        </w:rPr>
        <w:t xml:space="preserve">.  Thus, </w:t>
      </w:r>
      <w:r w:rsidRPr="00BB25E9">
        <w:rPr>
          <w:rFonts w:ascii="Helvetica" w:eastAsia="Times New Roman" w:hAnsi="Helvetica"/>
          <w:b/>
          <w:u w:val="thick"/>
        </w:rPr>
        <w:t>France wills, Iran demands, China intends, New Zealand promises and the Soviet Union insists</w:t>
      </w:r>
      <w:r w:rsidRPr="00BB25E9">
        <w:rPr>
          <w:rFonts w:ascii="Helvetica" w:eastAsia="Times New Roman" w:hAnsi="Helvetica"/>
          <w:u w:val="thick"/>
        </w:rPr>
        <w:t xml:space="preserve">.  </w:t>
      </w:r>
      <w:r w:rsidRPr="00BB25E9">
        <w:rPr>
          <w:rFonts w:ascii="Helvetica" w:eastAsia="Times New Roman" w:hAnsi="Helvetica"/>
          <w:b/>
          <w:u w:val="thick"/>
        </w:rPr>
        <w:t>One all too easily conjures up the picture of a single-minded and purposeful state that decides exactly what it wants to achieve, adopts coherent policies intelligently adapted to its objectives, knows what it is doing, does what it intends and always has its act together</w:t>
      </w:r>
      <w:r w:rsidRPr="00BB25E9">
        <w:rPr>
          <w:rFonts w:ascii="Helvetica" w:eastAsia="Times New Roman" w:hAnsi="Helvetica"/>
          <w:u w:val="thick"/>
        </w:rPr>
        <w:t>.</w:t>
      </w:r>
      <w:r w:rsidRPr="00BB25E9">
        <w:rPr>
          <w:rFonts w:ascii="Helvetica" w:eastAsia="Times New Roman" w:hAnsi="Helvetica"/>
        </w:rPr>
        <w:t xml:space="preserve">  This view of the state is reinforced by political scientists’ emphasis upon the concept of policy and upon the thesis that governments derive policy from calculations of national interest.  </w:t>
      </w:r>
      <w:r w:rsidRPr="00BB25E9">
        <w:rPr>
          <w:rFonts w:ascii="Helvetica" w:eastAsia="Times New Roman" w:hAnsi="Helvetica"/>
          <w:b/>
          <w:u w:val="thick"/>
        </w:rPr>
        <w:t xml:space="preserve">We thus take it for granted that states act internationally in accordance with rationality conceived and consciously constructed schemes of action, and we implicitly refuse to consider the possibility that alternatives to policy-directed behavior may have importance </w:t>
      </w:r>
      <w:r w:rsidRPr="00BB25E9">
        <w:rPr>
          <w:rFonts w:ascii="Helvetica" w:eastAsia="Times New Roman" w:hAnsi="Helvetica"/>
        </w:rPr>
        <w:t xml:space="preserve">– alternatives such as random, reactive, instinctual, habitual and conformist </w:t>
      </w:r>
      <w:proofErr w:type="spellStart"/>
      <w:r w:rsidRPr="00BB25E9">
        <w:rPr>
          <w:rFonts w:ascii="Helvetica" w:eastAsia="Times New Roman" w:hAnsi="Helvetica"/>
        </w:rPr>
        <w:t>behaviour</w:t>
      </w:r>
      <w:proofErr w:type="spellEnd"/>
      <w:r w:rsidRPr="00BB25E9">
        <w:rPr>
          <w:rFonts w:ascii="Helvetica" w:eastAsia="Times New Roman" w:hAnsi="Helvetica"/>
        </w:rPr>
        <w:t>.  Our rationalistic assumption that states do what they have planned to do tends to inhibit the discovery that states sometimes do what they feel compelled to do, or what they have the opportunity to do, or what they have usually done, or what other states are doing, or whatever the line of least resistance would seem to suggest.</w:t>
      </w:r>
    </w:p>
    <w:p w:rsidR="001373AA" w:rsidRPr="00BB25E9" w:rsidRDefault="001373AA" w:rsidP="001373AA">
      <w:pPr>
        <w:rPr>
          <w:rFonts w:ascii="Helvetica" w:eastAsia="Times New Roman" w:hAnsi="Helvetica"/>
          <w:sz w:val="16"/>
          <w:szCs w:val="16"/>
        </w:rPr>
      </w:pPr>
      <w:r w:rsidRPr="00BB25E9">
        <w:rPr>
          <w:rFonts w:ascii="Helvetica" w:eastAsia="Times New Roman" w:hAnsi="Helvetica"/>
          <w:b/>
          <w:u w:val="thick"/>
        </w:rPr>
        <w:t>Academic preoccupation with the making of policy is accompanied by academic neglect of the execution of policy.  We seem to assume that once the state has calculated its interest and contrived a policy to further that interest, the carrying out of policy is the virtually automatic result of the routine functioning of the bureaucratic mechanism of the state.</w:t>
      </w:r>
      <w:r w:rsidRPr="00BB25E9">
        <w:rPr>
          <w:rFonts w:ascii="Helvetica" w:eastAsia="Times New Roman" w:hAnsi="Helvetica"/>
          <w:sz w:val="16"/>
          <w:szCs w:val="16"/>
        </w:rPr>
        <w:t xml:space="preserve">  I am inclined to</w:t>
      </w:r>
      <w:r w:rsidRPr="00BB25E9">
        <w:rPr>
          <w:rFonts w:ascii="Helvetica" w:eastAsia="Times New Roman" w:hAnsi="Helvetica"/>
          <w:b/>
          <w:sz w:val="16"/>
          <w:szCs w:val="16"/>
        </w:rPr>
        <w:t xml:space="preserve"> </w:t>
      </w:r>
      <w:r w:rsidRPr="00BB25E9">
        <w:rPr>
          <w:rFonts w:ascii="Helvetica" w:eastAsia="Times New Roman" w:hAnsi="Helvetica"/>
          <w:b/>
          <w:u w:val="thick"/>
        </w:rPr>
        <w:t xml:space="preserve">call this the </w:t>
      </w:r>
      <w:r w:rsidRPr="00BB25E9">
        <w:rPr>
          <w:rFonts w:ascii="Helvetica" w:eastAsia="Times New Roman" w:hAnsi="Helvetica"/>
          <w:b/>
          <w:i/>
          <w:u w:val="thick"/>
        </w:rPr>
        <w:t>Genesis</w:t>
      </w:r>
      <w:r w:rsidRPr="00BB25E9">
        <w:rPr>
          <w:rFonts w:ascii="Helvetica" w:eastAsia="Times New Roman" w:hAnsi="Helvetica"/>
          <w:b/>
          <w:u w:val="thick"/>
        </w:rPr>
        <w:t xml:space="preserve"> theory of public administration</w:t>
      </w:r>
      <w:r w:rsidRPr="00BB25E9">
        <w:rPr>
          <w:rFonts w:ascii="Helvetica" w:eastAsia="Times New Roman" w:hAnsi="Helvetica"/>
          <w:sz w:val="16"/>
          <w:szCs w:val="16"/>
        </w:rPr>
        <w:t xml:space="preserve">, taking as my text the passage: </w:t>
      </w:r>
      <w:r w:rsidRPr="00BB25E9">
        <w:rPr>
          <w:rFonts w:ascii="Helvetica" w:eastAsia="Times New Roman" w:hAnsi="Helvetica"/>
          <w:u w:val="thick"/>
        </w:rPr>
        <w:t>‘</w:t>
      </w:r>
      <w:r w:rsidRPr="00BB25E9">
        <w:rPr>
          <w:rFonts w:ascii="Helvetica" w:eastAsia="Times New Roman" w:hAnsi="Helvetica"/>
          <w:b/>
          <w:u w:val="thick"/>
        </w:rPr>
        <w:t xml:space="preserve">And God said, </w:t>
      </w:r>
      <w:proofErr w:type="gramStart"/>
      <w:r w:rsidRPr="00BB25E9">
        <w:rPr>
          <w:rFonts w:ascii="Helvetica" w:eastAsia="Times New Roman" w:hAnsi="Helvetica"/>
          <w:b/>
          <w:u w:val="thick"/>
        </w:rPr>
        <w:t>Let</w:t>
      </w:r>
      <w:proofErr w:type="gramEnd"/>
      <w:r w:rsidRPr="00BB25E9">
        <w:rPr>
          <w:rFonts w:ascii="Helvetica" w:eastAsia="Times New Roman" w:hAnsi="Helvetica"/>
          <w:b/>
          <w:u w:val="thick"/>
        </w:rPr>
        <w:t xml:space="preserve"> there be light; and there was light’.</w:t>
      </w:r>
      <w:r w:rsidRPr="00BB25E9">
        <w:rPr>
          <w:rFonts w:ascii="Helvetica" w:eastAsia="Times New Roman" w:hAnsi="Helvetica"/>
          <w:sz w:val="16"/>
          <w:szCs w:val="16"/>
        </w:rPr>
        <w:t xml:space="preserve">  I suspect that in the realm of government, </w:t>
      </w:r>
      <w:r w:rsidRPr="00BB25E9">
        <w:rPr>
          <w:rFonts w:ascii="Helvetica" w:eastAsia="Times New Roman" w:hAnsi="Helvetica"/>
          <w:b/>
          <w:u w:val="thick"/>
        </w:rPr>
        <w:t>policy execution rarely follows so promptly and inexorably from policy statement.</w:t>
      </w:r>
      <w:r w:rsidRPr="00BB25E9">
        <w:rPr>
          <w:rFonts w:ascii="Helvetica" w:eastAsia="Times New Roman" w:hAnsi="Helvetica"/>
          <w:sz w:val="16"/>
          <w:szCs w:val="16"/>
        </w:rPr>
        <w:t xml:space="preserve">  Alternatively, one may dub it the Pooh-Bah/Ko-Ko theory, </w:t>
      </w:r>
      <w:proofErr w:type="spellStart"/>
      <w:r w:rsidRPr="00BB25E9">
        <w:rPr>
          <w:rFonts w:ascii="Helvetica" w:eastAsia="Times New Roman" w:hAnsi="Helvetica"/>
          <w:sz w:val="16"/>
          <w:szCs w:val="16"/>
        </w:rPr>
        <w:t>honouring</w:t>
      </w:r>
      <w:proofErr w:type="spellEnd"/>
      <w:r w:rsidRPr="00BB25E9">
        <w:rPr>
          <w:rFonts w:ascii="Helvetica" w:eastAsia="Times New Roman" w:hAnsi="Helvetica"/>
          <w:sz w:val="16"/>
          <w:szCs w:val="16"/>
        </w:rPr>
        <w:t xml:space="preserve"> those denizens of William S. Gilbert’s Japan who took the position that when the Mikado ordered that something be done it was as good as done and might as well be declared to have been done.</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1" w:name="_Toc95917648"/>
      <w:r w:rsidRPr="00BB25E9">
        <w:rPr>
          <w:rFonts w:ascii="Helvetica" w:eastAsia="Times New Roman" w:hAnsi="Helvetica" w:cs="Arial"/>
          <w:b/>
          <w:bCs/>
          <w:i/>
          <w:iCs/>
          <w:szCs w:val="28"/>
        </w:rPr>
        <w:lastRenderedPageBreak/>
        <w:t>CLAUDE OVERVIEW</w:t>
      </w:r>
      <w:bookmarkEnd w:id="81"/>
    </w:p>
    <w:p w:rsidR="001373AA" w:rsidRPr="00BB25E9" w:rsidRDefault="001373AA" w:rsidP="001373AA">
      <w:pPr>
        <w:rPr>
          <w:rFonts w:ascii="Helvetica" w:eastAsia="Times New Roman" w:hAnsi="Helvetica" w:cs="Arial"/>
          <w:b/>
          <w:sz w:val="20"/>
          <w:u w:val="single"/>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 xml:space="preserve">EXTEND THE 2AC CLAUDE EVIDENCE- THEIR CONCEPTION OF FIAT HOMOGENIZES THE STATE, IGNORING THE </w:t>
      </w:r>
      <w:proofErr w:type="gramStart"/>
      <w:r w:rsidRPr="00BB25E9">
        <w:rPr>
          <w:rFonts w:ascii="Helvetica" w:eastAsia="Times New Roman" w:hAnsi="Helvetica" w:cs="Arial"/>
          <w:sz w:val="20"/>
          <w:szCs w:val="20"/>
        </w:rPr>
        <w:t>MYRIAD</w:t>
      </w:r>
      <w:proofErr w:type="gramEnd"/>
      <w:r w:rsidRPr="00BB25E9">
        <w:rPr>
          <w:rFonts w:ascii="Helvetica" w:eastAsia="Times New Roman" w:hAnsi="Helvetica" w:cs="Arial"/>
          <w:sz w:val="20"/>
          <w:szCs w:val="20"/>
        </w:rPr>
        <w:t xml:space="preserve"> OF PERSONALITIES THAT OPERATE THE APPARATUS KNOWN AS THE USFG.  THIS PREOCCUPATION WITH THE MAKING OF POLICY RATHER THAN THE EXECUTION OF POLICY SERVES TO IMPOVERSH OUR UNDERSTANDING OF THE WAY POLITICS OPERATES.  FIAT ONLY SERVES TO JUSTIFY THIS APPROACH BY WISHING AWAY THE HARD QUESTIONS OF POLICY EXECUTION. THE USFG ACTS, FUNDING IS GUARANTEED, AND THE NEG GETS A POLITICS LINK AND THE COURTS COUNTERPLAN.  THIS SHALLOW EXAMINATION OF THE WAY POLICY OUTCOMES ACTUALLY HAPPEN TURNS THEIR EDUCATION CLAIMS INTO REASONS TO VOTE FOR US.</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2" w:name="_Toc95917649"/>
      <w:r w:rsidRPr="00BB25E9">
        <w:rPr>
          <w:rFonts w:ascii="Helvetica" w:eastAsia="Times New Roman" w:hAnsi="Helvetica" w:cs="Arial"/>
          <w:b/>
          <w:bCs/>
          <w:i/>
          <w:iCs/>
          <w:szCs w:val="28"/>
        </w:rPr>
        <w:lastRenderedPageBreak/>
        <w:t>2AC: FRAMEWORK</w:t>
      </w:r>
      <w:bookmarkEnd w:id="82"/>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THEIR CALL FOR A COMMON, LITERAL UNDERSTANDING OF THE TOPIC RELIES UPON A NORMATIVE VIEW OF COMMUNICATION THAT PRESUPPOSES LANGUAGE AS A NEUTRAL CONDUIT OF THOUGHT.  THIS LARGELY IGNORES THE REALITY THAT MUCH OF COMMUNICATION IS INEFFECTIVE.</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SCHLAG IN 1990 (43 STAN. L.R.)</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18"/>
          <w:szCs w:val="18"/>
        </w:rPr>
      </w:pPr>
      <w:r w:rsidRPr="00BB25E9">
        <w:rPr>
          <w:rFonts w:ascii="Helvetica" w:eastAsia="Times New Roman" w:hAnsi="Helvetica" w:cs="Arial"/>
          <w:sz w:val="18"/>
          <w:szCs w:val="18"/>
        </w:rPr>
        <w:t>One answer is that</w:t>
      </w:r>
      <w:r w:rsidRPr="00BB25E9">
        <w:rPr>
          <w:rFonts w:ascii="Helvetica" w:eastAsia="Times New Roman" w:hAnsi="Helvetica" w:cs="Arial"/>
          <w:b/>
          <w:sz w:val="18"/>
          <w:szCs w:val="18"/>
          <w:u w:val="single"/>
        </w:rPr>
        <w:t xml:space="preserve"> normative</w:t>
      </w:r>
      <w:r w:rsidRPr="00BB25E9">
        <w:rPr>
          <w:rFonts w:ascii="Helvetica" w:eastAsia="Times New Roman" w:hAnsi="Helvetica" w:cs="Arial"/>
          <w:sz w:val="18"/>
          <w:szCs w:val="18"/>
        </w:rPr>
        <w:t xml:space="preserve"> legal </w:t>
      </w:r>
      <w:r w:rsidRPr="00BB25E9">
        <w:rPr>
          <w:rFonts w:ascii="Helvetica" w:eastAsia="Times New Roman" w:hAnsi="Helvetica" w:cs="Arial"/>
          <w:b/>
          <w:sz w:val="18"/>
          <w:szCs w:val="18"/>
          <w:u w:val="single"/>
        </w:rPr>
        <w:t xml:space="preserve">thought conceives of its own linguistic situation in just this problematic manner: </w:t>
      </w:r>
      <w:proofErr w:type="gramStart"/>
      <w:r w:rsidRPr="00BB25E9">
        <w:rPr>
          <w:rFonts w:ascii="Helvetica" w:eastAsia="Times New Roman" w:hAnsi="Helvetica" w:cs="Arial"/>
          <w:b/>
          <w:sz w:val="18"/>
          <w:szCs w:val="18"/>
          <w:u w:val="single"/>
        </w:rPr>
        <w:t>“ getting</w:t>
      </w:r>
      <w:proofErr w:type="gramEnd"/>
      <w:r w:rsidRPr="00BB25E9">
        <w:rPr>
          <w:rFonts w:ascii="Helvetica" w:eastAsia="Times New Roman" w:hAnsi="Helvetica" w:cs="Arial"/>
          <w:b/>
          <w:sz w:val="18"/>
          <w:szCs w:val="18"/>
          <w:u w:val="single"/>
        </w:rPr>
        <w:t xml:space="preserve"> its message across.”</w:t>
      </w:r>
      <w:r w:rsidRPr="00BB25E9">
        <w:rPr>
          <w:rFonts w:ascii="Helvetica" w:eastAsia="Times New Roman" w:hAnsi="Helvetica" w:cs="Arial"/>
          <w:sz w:val="18"/>
          <w:szCs w:val="18"/>
        </w:rPr>
        <w:t xml:space="preserve">  </w:t>
      </w:r>
      <w:r w:rsidRPr="00BB25E9">
        <w:rPr>
          <w:rFonts w:ascii="Helvetica" w:eastAsia="Times New Roman" w:hAnsi="Helvetica" w:cs="Arial"/>
          <w:b/>
          <w:sz w:val="18"/>
          <w:szCs w:val="18"/>
          <w:u w:val="single"/>
        </w:rPr>
        <w:t>Normative legal thought establishes and sees itself as transmitting important “substance” through already existing, relatively unobstructed channels of</w:t>
      </w:r>
      <w:r w:rsidRPr="00BB25E9">
        <w:rPr>
          <w:rFonts w:ascii="Helvetica" w:eastAsia="Times New Roman" w:hAnsi="Helvetica" w:cs="Arial"/>
          <w:sz w:val="18"/>
          <w:szCs w:val="18"/>
        </w:rPr>
        <w:t xml:space="preserve"> legal </w:t>
      </w:r>
      <w:r w:rsidRPr="00BB25E9">
        <w:rPr>
          <w:rFonts w:ascii="Helvetica" w:eastAsia="Times New Roman" w:hAnsi="Helvetica" w:cs="Arial"/>
          <w:b/>
          <w:sz w:val="18"/>
          <w:szCs w:val="18"/>
          <w:u w:val="single"/>
        </w:rPr>
        <w:t>communication.  This conception of language as an empty, neutral, already extant conduit for thought is itself linguistically embedded in our metaphorical understanding of language.</w:t>
      </w:r>
    </w:p>
    <w:p w:rsidR="001373AA" w:rsidRPr="00BB25E9" w:rsidRDefault="001373AA" w:rsidP="001373AA">
      <w:pPr>
        <w:rPr>
          <w:rFonts w:ascii="Helvetica" w:eastAsia="Times New Roman" w:hAnsi="Helvetica" w:cs="Arial"/>
          <w:sz w:val="18"/>
          <w:szCs w:val="18"/>
        </w:rPr>
      </w:pP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18"/>
          <w:szCs w:val="18"/>
          <w:u w:val="single"/>
        </w:rPr>
        <w:t>Unfortunately</w:t>
      </w:r>
      <w:r w:rsidRPr="00BB25E9">
        <w:rPr>
          <w:rFonts w:ascii="Helvetica" w:eastAsia="Times New Roman" w:hAnsi="Helvetica" w:cs="Arial"/>
          <w:sz w:val="18"/>
          <w:szCs w:val="18"/>
        </w:rPr>
        <w:t>, as Reddy demonstrates,</w:t>
      </w:r>
      <w:r w:rsidRPr="00BB25E9">
        <w:rPr>
          <w:rFonts w:ascii="Helvetica" w:eastAsia="Times New Roman" w:hAnsi="Helvetica" w:cs="Arial"/>
          <w:b/>
          <w:sz w:val="18"/>
          <w:szCs w:val="18"/>
          <w:u w:val="single"/>
        </w:rPr>
        <w:t xml:space="preserve"> this conception greatly overestimates the possibility of successful communication and greatly underestimates the need for active intervention on the part of the participants in constructing communication</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3" w:name="_Toc95917650"/>
      <w:r w:rsidRPr="00BB25E9">
        <w:rPr>
          <w:rFonts w:ascii="Helvetica" w:eastAsia="Times New Roman" w:hAnsi="Helvetica" w:cs="Arial"/>
          <w:b/>
          <w:bCs/>
          <w:i/>
          <w:iCs/>
          <w:szCs w:val="28"/>
        </w:rPr>
        <w:lastRenderedPageBreak/>
        <w:t>SO-CALLED 2AC TOPICALITY RANT 1/2</w:t>
      </w:r>
      <w:bookmarkEnd w:id="83"/>
    </w:p>
    <w:p w:rsidR="001373AA" w:rsidRPr="00BB25E9" w:rsidRDefault="001373AA" w:rsidP="001373AA">
      <w:pPr>
        <w:rPr>
          <w:rFonts w:ascii="Helvetica" w:eastAsia="Times New Roman" w:hAnsi="Helvetica"/>
          <w:b/>
          <w:bCs/>
          <w:sz w:val="28"/>
          <w:szCs w:val="20"/>
        </w:rPr>
      </w:pPr>
    </w:p>
    <w:p w:rsidR="001373AA" w:rsidRPr="00BB25E9" w:rsidRDefault="001373AA" w:rsidP="001373AA">
      <w:pPr>
        <w:rPr>
          <w:rFonts w:ascii="Helvetica" w:eastAsia="Times New Roman" w:hAnsi="Helvetica" w:cs="Arial"/>
          <w:bCs/>
          <w:sz w:val="20"/>
          <w:szCs w:val="20"/>
        </w:rPr>
      </w:pPr>
      <w:r w:rsidRPr="00BB25E9">
        <w:rPr>
          <w:rFonts w:ascii="Helvetica" w:eastAsia="Times New Roman" w:hAnsi="Helvetica" w:cs="Arial"/>
          <w:bCs/>
          <w:sz w:val="20"/>
          <w:szCs w:val="20"/>
        </w:rPr>
        <w:t xml:space="preserve">YOU HAVE ALL TAKEN DA BAIT.  TOPICALITY IS THE EQUIVALENT OF THE SOVEREIGN BAN, BIOPOLITICAL AUTHORITY, LOSS OF BEING AND A REVERSE VOTING ISSUE FOR REASONS OF GIGADEATH AND STOOPIDITY.  THE NEGATIVE TEAM HAS ONCE AGAIN REJECTED THE CREATIVITY AND KNOWLEDGE PROVIDED BY THE 1AC IN A </w:t>
      </w:r>
      <w:proofErr w:type="gramStart"/>
      <w:r w:rsidRPr="00BB25E9">
        <w:rPr>
          <w:rFonts w:ascii="Helvetica" w:eastAsia="Times New Roman" w:hAnsi="Helvetica" w:cs="Arial"/>
          <w:bCs/>
          <w:sz w:val="20"/>
          <w:szCs w:val="20"/>
        </w:rPr>
        <w:t>VAIN</w:t>
      </w:r>
      <w:proofErr w:type="gramEnd"/>
      <w:r w:rsidRPr="00BB25E9">
        <w:rPr>
          <w:rFonts w:ascii="Helvetica" w:eastAsia="Times New Roman" w:hAnsi="Helvetica" w:cs="Arial"/>
          <w:bCs/>
          <w:sz w:val="20"/>
          <w:szCs w:val="20"/>
        </w:rPr>
        <w:t xml:space="preserve"> ATTEMPT TO SECURE SECURITY FOR THEMSELVES VIA THE NORMS OF “THE TOPIC” AND SO-CALLED FAIR AND PREDICTABLE GROUND.  FAIR AND PREDICTABLE FOR WHOM?  NAZIS, PROBABLY SINCE THEY HAD RESOLUTIONS AND FAIR DIVISIONS OF GROUND BETWEEN THEMSELVES AND THE JEWS.  GEORGE BUSH INVADED IRAQ TO PRESERVE PREDICTABILITY AND FAIRNESS FOR THE AMERICANS. DICTIONARY.COM, EVEN BEING THE LINGUISTIC FASCISTS THEY ARE, DEFINES TOPICAL AS: CURRENTLY OF INTEREST OR COMTEMPORARY.  OUR LYOTARD EVIDENCE AND OUR WGLF CRITICISMS BOTH PROVE THE FOREMOST POLITICAL QUESTION IS NOT ENERGY POLICY, BUT THE LOOMING IMP/EXPLOSION OF THE SUN:  SHOULDN’T DABAIT THEN FOCUS ON THIS TOPIC INSTEAD OF SOME WEAK ASS FOSSILS SHIT?  IF ALL OF THEIR EDUCATION CLAIMS ARE TRUE AND DABAIT IS SUPPOSED TO BE ABOUT PREPARING OURSELVES TO SOLVE REAL PROBLEMS, THEN WHY SHOULDN’T WE FOCUS ON THE LOOMING IMP/EXPLOSION OF THE SUN.  IN FACT, THEY SHOULD LOSE THIS SO-CALLED DABAIT BECAUSE THEY ARE NOT PREPARED TO BE FUTURE POLICYMAKERS, BECAUSE POLICYMAKERS IN THE FUTUREPAST WILL RECOGNIZE THE FORESIGHT OUR CRITICISM ENTAILS. WHAT HAS THIS ACTIVITY PREPARED US FOR IF WE CAN’T TAKE THE UNEXPECTED LINE OF ARGUMENTATION AND CONSTRUCT ANSWERS TO IT?  THE NEGATIVE SHOULD LOSE FOR MAKING IT TO A SO-CALLED “ROUND ROBBIN’” AND FORGETTING ANY CRITICAL THINKING SKILLS.  WE HAVE ALWAYS ALREADY CRITICIZED THE TYPES OF AFFIRMATIVES THEY WANT US TO RUN AS BEING INEXTRICABLY EVIL.  THE GENOCIDAL CALCULATIONS AND BUREAUCRATIC ROLEPLAYING THAT ARE NECESSITATED BY THEIR CLAIMS OF US HAVING TO HAVE A REAL PLAN THAT DEALS WITH THE ENERGY AND OTHER CRAP IS EXACTLY THE THING OUR FIRST SPEECH INDICTS.  ANDY ELLIS OUTLINES OUR CRITICISM OF POLICY DABAIT:</w:t>
      </w:r>
    </w:p>
    <w:p w:rsidR="001373AA" w:rsidRPr="00BB25E9" w:rsidRDefault="001373AA" w:rsidP="001373AA">
      <w:pPr>
        <w:spacing w:before="100" w:beforeAutospacing="1" w:after="100" w:afterAutospacing="1"/>
        <w:rPr>
          <w:rFonts w:ascii="Helvetica" w:eastAsia="Arial Unicode MS" w:hAnsi="Helvetica" w:cs="Arial"/>
          <w:sz w:val="16"/>
          <w:szCs w:val="16"/>
        </w:rPr>
      </w:pPr>
      <w:r w:rsidRPr="00BB25E9">
        <w:rPr>
          <w:rFonts w:ascii="Helvetica" w:eastAsia="Arial Unicode MS" w:hAnsi="Helvetica" w:cs="Arial"/>
          <w:sz w:val="16"/>
          <w:szCs w:val="16"/>
        </w:rPr>
        <w:t xml:space="preserve">3)Lets make this argument perfectly clear too, </w:t>
      </w:r>
      <w:proofErr w:type="spellStart"/>
      <w:r w:rsidRPr="00BB25E9">
        <w:rPr>
          <w:rFonts w:ascii="Helvetica" w:eastAsia="Arial Unicode MS" w:hAnsi="Helvetica" w:cs="Arial"/>
          <w:sz w:val="16"/>
          <w:szCs w:val="16"/>
        </w:rPr>
        <w:t>its</w:t>
      </w:r>
      <w:proofErr w:type="spellEnd"/>
      <w:r w:rsidRPr="00BB25E9">
        <w:rPr>
          <w:rFonts w:ascii="Helvetica" w:eastAsia="Arial Unicode MS" w:hAnsi="Helvetica" w:cs="Arial"/>
          <w:sz w:val="16"/>
          <w:szCs w:val="16"/>
        </w:rPr>
        <w:t xml:space="preserve"> not just ok to be </w:t>
      </w:r>
      <w:r w:rsidRPr="00BB25E9">
        <w:rPr>
          <w:rFonts w:ascii="Helvetica" w:eastAsia="Arial Unicode MS" w:hAnsi="Helvetica" w:cs="Arial"/>
          <w:sz w:val="16"/>
          <w:szCs w:val="16"/>
        </w:rPr>
        <w:br/>
        <w:t xml:space="preserve">like </w:t>
      </w:r>
      <w:proofErr w:type="spellStart"/>
      <w:r w:rsidRPr="00BB25E9">
        <w:rPr>
          <w:rFonts w:ascii="Helvetica" w:eastAsia="Arial Unicode MS" w:hAnsi="Helvetica" w:cs="Arial"/>
          <w:sz w:val="16"/>
          <w:szCs w:val="16"/>
        </w:rPr>
        <w:t>i</w:t>
      </w:r>
      <w:proofErr w:type="spellEnd"/>
      <w:r w:rsidRPr="00BB25E9">
        <w:rPr>
          <w:rFonts w:ascii="Helvetica" w:eastAsia="Arial Unicode MS" w:hAnsi="Helvetica" w:cs="Arial"/>
          <w:sz w:val="16"/>
          <w:szCs w:val="16"/>
        </w:rPr>
        <w:t xml:space="preserve"> </w:t>
      </w:r>
      <w:proofErr w:type="spellStart"/>
      <w:r w:rsidRPr="00BB25E9">
        <w:rPr>
          <w:rFonts w:ascii="Helvetica" w:eastAsia="Arial Unicode MS" w:hAnsi="Helvetica" w:cs="Arial"/>
          <w:sz w:val="16"/>
          <w:szCs w:val="16"/>
        </w:rPr>
        <w:t>wanna</w:t>
      </w:r>
      <w:proofErr w:type="spellEnd"/>
      <w:r w:rsidRPr="00BB25E9">
        <w:rPr>
          <w:rFonts w:ascii="Helvetica" w:eastAsia="Arial Unicode MS" w:hAnsi="Helvetica" w:cs="Arial"/>
          <w:sz w:val="16"/>
          <w:szCs w:val="16"/>
        </w:rPr>
        <w:t xml:space="preserve"> work on the hill or </w:t>
      </w:r>
      <w:proofErr w:type="spellStart"/>
      <w:r w:rsidRPr="00BB25E9">
        <w:rPr>
          <w:rFonts w:ascii="Helvetica" w:eastAsia="Arial Unicode MS" w:hAnsi="Helvetica" w:cs="Arial"/>
          <w:sz w:val="16"/>
          <w:szCs w:val="16"/>
        </w:rPr>
        <w:t>i</w:t>
      </w:r>
      <w:proofErr w:type="spellEnd"/>
      <w:r w:rsidRPr="00BB25E9">
        <w:rPr>
          <w:rFonts w:ascii="Helvetica" w:eastAsia="Arial Unicode MS" w:hAnsi="Helvetica" w:cs="Arial"/>
          <w:sz w:val="16"/>
          <w:szCs w:val="16"/>
        </w:rPr>
        <w:t xml:space="preserve"> </w:t>
      </w:r>
      <w:proofErr w:type="spellStart"/>
      <w:r w:rsidRPr="00BB25E9">
        <w:rPr>
          <w:rFonts w:ascii="Helvetica" w:eastAsia="Arial Unicode MS" w:hAnsi="Helvetica" w:cs="Arial"/>
          <w:sz w:val="16"/>
          <w:szCs w:val="16"/>
        </w:rPr>
        <w:t>wanna</w:t>
      </w:r>
      <w:proofErr w:type="spellEnd"/>
      <w:r w:rsidRPr="00BB25E9">
        <w:rPr>
          <w:rFonts w:ascii="Helvetica" w:eastAsia="Arial Unicode MS" w:hAnsi="Helvetica" w:cs="Arial"/>
          <w:sz w:val="16"/>
          <w:szCs w:val="16"/>
        </w:rPr>
        <w:t xml:space="preserve"> work in the </w:t>
      </w:r>
      <w:proofErr w:type="spellStart"/>
      <w:r w:rsidRPr="00BB25E9">
        <w:rPr>
          <w:rFonts w:ascii="Helvetica" w:eastAsia="Arial Unicode MS" w:hAnsi="Helvetica" w:cs="Arial"/>
          <w:sz w:val="16"/>
          <w:szCs w:val="16"/>
        </w:rPr>
        <w:t>washington</w:t>
      </w:r>
      <w:proofErr w:type="spellEnd"/>
      <w:r w:rsidRPr="00BB25E9">
        <w:rPr>
          <w:rFonts w:ascii="Helvetica" w:eastAsia="Arial Unicode MS" w:hAnsi="Helvetica" w:cs="Arial"/>
          <w:sz w:val="16"/>
          <w:szCs w:val="16"/>
        </w:rPr>
        <w:t xml:space="preserve"> think </w:t>
      </w:r>
      <w:r w:rsidRPr="00BB25E9">
        <w:rPr>
          <w:rFonts w:ascii="Helvetica" w:eastAsia="Arial Unicode MS" w:hAnsi="Helvetica" w:cs="Arial"/>
          <w:sz w:val="16"/>
          <w:szCs w:val="16"/>
        </w:rPr>
        <w:br/>
        <w:t xml:space="preserve">tank establishment any more than its ok to be all like well </w:t>
      </w:r>
      <w:proofErr w:type="spellStart"/>
      <w:r w:rsidRPr="00BB25E9">
        <w:rPr>
          <w:rFonts w:ascii="Helvetica" w:eastAsia="Arial Unicode MS" w:hAnsi="Helvetica" w:cs="Arial"/>
          <w:sz w:val="16"/>
          <w:szCs w:val="16"/>
        </w:rPr>
        <w:t>i</w:t>
      </w:r>
      <w:proofErr w:type="spellEnd"/>
      <w:r w:rsidRPr="00BB25E9">
        <w:rPr>
          <w:rFonts w:ascii="Helvetica" w:eastAsia="Arial Unicode MS" w:hAnsi="Helvetica" w:cs="Arial"/>
          <w:sz w:val="16"/>
          <w:szCs w:val="16"/>
        </w:rPr>
        <w:t xml:space="preserve"> </w:t>
      </w:r>
      <w:proofErr w:type="spellStart"/>
      <w:r w:rsidRPr="00BB25E9">
        <w:rPr>
          <w:rFonts w:ascii="Helvetica" w:eastAsia="Arial Unicode MS" w:hAnsi="Helvetica" w:cs="Arial"/>
          <w:sz w:val="16"/>
          <w:szCs w:val="16"/>
        </w:rPr>
        <w:t>dont</w:t>
      </w:r>
      <w:proofErr w:type="spellEnd"/>
      <w:r w:rsidRPr="00BB25E9">
        <w:rPr>
          <w:rFonts w:ascii="Helvetica" w:eastAsia="Arial Unicode MS" w:hAnsi="Helvetica" w:cs="Arial"/>
          <w:sz w:val="16"/>
          <w:szCs w:val="16"/>
        </w:rPr>
        <w:t xml:space="preserve"> like </w:t>
      </w:r>
      <w:r w:rsidRPr="00BB25E9">
        <w:rPr>
          <w:rFonts w:ascii="Helvetica" w:eastAsia="Arial Unicode MS" w:hAnsi="Helvetica" w:cs="Arial"/>
          <w:sz w:val="16"/>
          <w:szCs w:val="16"/>
        </w:rPr>
        <w:br/>
        <w:t xml:space="preserve">the third </w:t>
      </w:r>
      <w:proofErr w:type="spellStart"/>
      <w:r w:rsidRPr="00BB25E9">
        <w:rPr>
          <w:rFonts w:ascii="Helvetica" w:eastAsia="Arial Unicode MS" w:hAnsi="Helvetica" w:cs="Arial"/>
          <w:sz w:val="16"/>
          <w:szCs w:val="16"/>
        </w:rPr>
        <w:t>reich</w:t>
      </w:r>
      <w:proofErr w:type="spellEnd"/>
      <w:r w:rsidRPr="00BB25E9">
        <w:rPr>
          <w:rFonts w:ascii="Helvetica" w:eastAsia="Arial Unicode MS" w:hAnsi="Helvetica" w:cs="Arial"/>
          <w:sz w:val="16"/>
          <w:szCs w:val="16"/>
        </w:rPr>
        <w:t xml:space="preserve"> but that internship </w:t>
      </w:r>
      <w:proofErr w:type="spellStart"/>
      <w:r w:rsidRPr="00BB25E9">
        <w:rPr>
          <w:rFonts w:ascii="Helvetica" w:eastAsia="Arial Unicode MS" w:hAnsi="Helvetica" w:cs="Arial"/>
          <w:sz w:val="16"/>
          <w:szCs w:val="16"/>
        </w:rPr>
        <w:t>a</w:t>
      </w:r>
      <w:proofErr w:type="spellEnd"/>
      <w:r w:rsidRPr="00BB25E9">
        <w:rPr>
          <w:rFonts w:ascii="Helvetica" w:eastAsia="Arial Unicode MS" w:hAnsi="Helvetica" w:cs="Arial"/>
          <w:sz w:val="16"/>
          <w:szCs w:val="16"/>
        </w:rPr>
        <w:t xml:space="preserve"> the </w:t>
      </w:r>
      <w:proofErr w:type="spellStart"/>
      <w:r w:rsidRPr="00BB25E9">
        <w:rPr>
          <w:rFonts w:ascii="Helvetica" w:eastAsia="Arial Unicode MS" w:hAnsi="Helvetica" w:cs="Arial"/>
          <w:sz w:val="16"/>
          <w:szCs w:val="16"/>
        </w:rPr>
        <w:t>chancelors</w:t>
      </w:r>
      <w:proofErr w:type="spellEnd"/>
      <w:r w:rsidRPr="00BB25E9">
        <w:rPr>
          <w:rFonts w:ascii="Helvetica" w:eastAsia="Arial Unicode MS" w:hAnsi="Helvetica" w:cs="Arial"/>
          <w:sz w:val="16"/>
          <w:szCs w:val="16"/>
        </w:rPr>
        <w:t xml:space="preserve"> </w:t>
      </w:r>
      <w:proofErr w:type="spellStart"/>
      <w:r w:rsidRPr="00BB25E9">
        <w:rPr>
          <w:rFonts w:ascii="Helvetica" w:eastAsia="Arial Unicode MS" w:hAnsi="Helvetica" w:cs="Arial"/>
          <w:sz w:val="16"/>
          <w:szCs w:val="16"/>
        </w:rPr>
        <w:t>asitant</w:t>
      </w:r>
      <w:proofErr w:type="spellEnd"/>
      <w:r w:rsidRPr="00BB25E9">
        <w:rPr>
          <w:rFonts w:ascii="Helvetica" w:eastAsia="Arial Unicode MS" w:hAnsi="Helvetica" w:cs="Arial"/>
          <w:sz w:val="16"/>
          <w:szCs w:val="16"/>
        </w:rPr>
        <w:t xml:space="preserve"> is a good </w:t>
      </w:r>
      <w:r w:rsidRPr="00BB25E9">
        <w:rPr>
          <w:rFonts w:ascii="Helvetica" w:eastAsia="Arial Unicode MS" w:hAnsi="Helvetica" w:cs="Arial"/>
          <w:sz w:val="16"/>
          <w:szCs w:val="16"/>
        </w:rPr>
        <w:br/>
      </w:r>
      <w:proofErr w:type="spellStart"/>
      <w:r w:rsidRPr="00BB25E9">
        <w:rPr>
          <w:rFonts w:ascii="Helvetica" w:eastAsia="Arial Unicode MS" w:hAnsi="Helvetica" w:cs="Arial"/>
          <w:sz w:val="16"/>
          <w:szCs w:val="16"/>
        </w:rPr>
        <w:t>carreer</w:t>
      </w:r>
      <w:proofErr w:type="spellEnd"/>
      <w:r w:rsidRPr="00BB25E9">
        <w:rPr>
          <w:rFonts w:ascii="Helvetica" w:eastAsia="Arial Unicode MS" w:hAnsi="Helvetica" w:cs="Arial"/>
          <w:sz w:val="16"/>
          <w:szCs w:val="16"/>
        </w:rPr>
        <w:t xml:space="preserve"> move, people </w:t>
      </w:r>
      <w:proofErr w:type="spellStart"/>
      <w:r w:rsidRPr="00BB25E9">
        <w:rPr>
          <w:rFonts w:ascii="Helvetica" w:eastAsia="Arial Unicode MS" w:hAnsi="Helvetica" w:cs="Arial"/>
          <w:sz w:val="16"/>
          <w:szCs w:val="16"/>
        </w:rPr>
        <w:t>wont</w:t>
      </w:r>
      <w:proofErr w:type="spellEnd"/>
      <w:r w:rsidRPr="00BB25E9">
        <w:rPr>
          <w:rFonts w:ascii="Helvetica" w:eastAsia="Arial Unicode MS" w:hAnsi="Helvetica" w:cs="Arial"/>
          <w:sz w:val="16"/>
          <w:szCs w:val="16"/>
        </w:rPr>
        <w:t xml:space="preserve"> say this because we are all supposed to be </w:t>
      </w:r>
      <w:r w:rsidRPr="00BB25E9">
        <w:rPr>
          <w:rFonts w:ascii="Helvetica" w:eastAsia="Arial Unicode MS" w:hAnsi="Helvetica" w:cs="Arial"/>
          <w:sz w:val="16"/>
          <w:szCs w:val="16"/>
        </w:rPr>
        <w:br/>
        <w:t xml:space="preserve">civil in this activity but what </w:t>
      </w:r>
      <w:r w:rsidRPr="00BB25E9">
        <w:rPr>
          <w:rFonts w:ascii="Helvetica" w:eastAsia="Arial Unicode MS" w:hAnsi="Helvetica" w:cs="Arial"/>
          <w:b/>
          <w:bCs/>
          <w:sz w:val="16"/>
          <w:szCs w:val="16"/>
          <w:u w:val="single"/>
        </w:rPr>
        <w:t xml:space="preserve">many of the community members use </w:t>
      </w:r>
      <w:r w:rsidRPr="00BB25E9">
        <w:rPr>
          <w:rFonts w:ascii="Helvetica" w:eastAsia="Arial Unicode MS" w:hAnsi="Helvetica" w:cs="Arial"/>
          <w:b/>
          <w:bCs/>
          <w:sz w:val="16"/>
          <w:szCs w:val="16"/>
          <w:u w:val="single"/>
        </w:rPr>
        <w:br/>
        <w:t xml:space="preserve">debate as </w:t>
      </w:r>
      <w:proofErr w:type="spellStart"/>
      <w:r w:rsidRPr="00BB25E9">
        <w:rPr>
          <w:rFonts w:ascii="Helvetica" w:eastAsia="Arial Unicode MS" w:hAnsi="Helvetica" w:cs="Arial"/>
          <w:b/>
          <w:bCs/>
          <w:sz w:val="16"/>
          <w:szCs w:val="16"/>
          <w:u w:val="single"/>
        </w:rPr>
        <w:t>preperation</w:t>
      </w:r>
      <w:proofErr w:type="spellEnd"/>
      <w:r w:rsidRPr="00BB25E9">
        <w:rPr>
          <w:rFonts w:ascii="Helvetica" w:eastAsia="Arial Unicode MS" w:hAnsi="Helvetica" w:cs="Arial"/>
          <w:b/>
          <w:bCs/>
          <w:sz w:val="16"/>
          <w:szCs w:val="16"/>
          <w:u w:val="single"/>
        </w:rPr>
        <w:t xml:space="preserve"> for is </w:t>
      </w:r>
      <w:proofErr w:type="spellStart"/>
      <w:r w:rsidRPr="00BB25E9">
        <w:rPr>
          <w:rFonts w:ascii="Helvetica" w:eastAsia="Arial Unicode MS" w:hAnsi="Helvetica" w:cs="Arial"/>
          <w:b/>
          <w:bCs/>
          <w:sz w:val="16"/>
          <w:szCs w:val="16"/>
          <w:u w:val="single"/>
        </w:rPr>
        <w:t>preperation</w:t>
      </w:r>
      <w:proofErr w:type="spellEnd"/>
      <w:r w:rsidRPr="00BB25E9">
        <w:rPr>
          <w:rFonts w:ascii="Helvetica" w:eastAsia="Arial Unicode MS" w:hAnsi="Helvetica" w:cs="Arial"/>
          <w:b/>
          <w:bCs/>
          <w:sz w:val="16"/>
          <w:szCs w:val="16"/>
          <w:u w:val="single"/>
        </w:rPr>
        <w:t xml:space="preserve"> for a kind of thinking that </w:t>
      </w:r>
      <w:r w:rsidRPr="00BB25E9">
        <w:rPr>
          <w:rFonts w:ascii="Helvetica" w:eastAsia="Arial Unicode MS" w:hAnsi="Helvetica" w:cs="Arial"/>
          <w:b/>
          <w:bCs/>
          <w:sz w:val="16"/>
          <w:szCs w:val="16"/>
          <w:u w:val="single"/>
        </w:rPr>
        <w:br/>
        <w:t xml:space="preserve">has left millions of dead bodies scattered here and around the world. </w:t>
      </w:r>
      <w:r w:rsidRPr="00BB25E9">
        <w:rPr>
          <w:rFonts w:ascii="Helvetica" w:eastAsia="Arial Unicode MS" w:hAnsi="Helvetica" w:cs="Arial"/>
          <w:b/>
          <w:bCs/>
          <w:sz w:val="16"/>
          <w:szCs w:val="16"/>
          <w:u w:val="single"/>
        </w:rPr>
        <w:br/>
        <w:t xml:space="preserve">When people say well </w:t>
      </w:r>
      <w:proofErr w:type="spellStart"/>
      <w:r w:rsidRPr="00BB25E9">
        <w:rPr>
          <w:rFonts w:ascii="Helvetica" w:eastAsia="Arial Unicode MS" w:hAnsi="Helvetica" w:cs="Arial"/>
          <w:b/>
          <w:bCs/>
          <w:sz w:val="16"/>
          <w:szCs w:val="16"/>
          <w:u w:val="single"/>
        </w:rPr>
        <w:t>i</w:t>
      </w:r>
      <w:proofErr w:type="spellEnd"/>
      <w:r w:rsidRPr="00BB25E9">
        <w:rPr>
          <w:rFonts w:ascii="Helvetica" w:eastAsia="Arial Unicode MS" w:hAnsi="Helvetica" w:cs="Arial"/>
          <w:b/>
          <w:bCs/>
          <w:sz w:val="16"/>
          <w:szCs w:val="16"/>
          <w:u w:val="single"/>
        </w:rPr>
        <w:t xml:space="preserve"> do this because </w:t>
      </w:r>
      <w:proofErr w:type="spellStart"/>
      <w:r w:rsidRPr="00BB25E9">
        <w:rPr>
          <w:rFonts w:ascii="Helvetica" w:eastAsia="Arial Unicode MS" w:hAnsi="Helvetica" w:cs="Arial"/>
          <w:b/>
          <w:bCs/>
          <w:sz w:val="16"/>
          <w:szCs w:val="16"/>
          <w:u w:val="single"/>
        </w:rPr>
        <w:t>i</w:t>
      </w:r>
      <w:proofErr w:type="spellEnd"/>
      <w:r w:rsidRPr="00BB25E9">
        <w:rPr>
          <w:rFonts w:ascii="Helvetica" w:eastAsia="Arial Unicode MS" w:hAnsi="Helvetica" w:cs="Arial"/>
          <w:b/>
          <w:bCs/>
          <w:sz w:val="16"/>
          <w:szCs w:val="16"/>
          <w:u w:val="single"/>
        </w:rPr>
        <w:t xml:space="preserve"> </w:t>
      </w:r>
      <w:proofErr w:type="spellStart"/>
      <w:r w:rsidRPr="00BB25E9">
        <w:rPr>
          <w:rFonts w:ascii="Helvetica" w:eastAsia="Arial Unicode MS" w:hAnsi="Helvetica" w:cs="Arial"/>
          <w:b/>
          <w:bCs/>
          <w:sz w:val="16"/>
          <w:szCs w:val="16"/>
          <w:u w:val="single"/>
        </w:rPr>
        <w:t>wanna</w:t>
      </w:r>
      <w:proofErr w:type="spellEnd"/>
      <w:r w:rsidRPr="00BB25E9">
        <w:rPr>
          <w:rFonts w:ascii="Helvetica" w:eastAsia="Arial Unicode MS" w:hAnsi="Helvetica" w:cs="Arial"/>
          <w:b/>
          <w:bCs/>
          <w:sz w:val="16"/>
          <w:szCs w:val="16"/>
          <w:u w:val="single"/>
        </w:rPr>
        <w:t xml:space="preserve"> be a congressman so </w:t>
      </w:r>
      <w:proofErr w:type="spellStart"/>
      <w:r w:rsidRPr="00BB25E9">
        <w:rPr>
          <w:rFonts w:ascii="Helvetica" w:eastAsia="Arial Unicode MS" w:hAnsi="Helvetica" w:cs="Arial"/>
          <w:b/>
          <w:bCs/>
          <w:sz w:val="16"/>
          <w:szCs w:val="16"/>
          <w:u w:val="single"/>
        </w:rPr>
        <w:t>i</w:t>
      </w:r>
      <w:proofErr w:type="spellEnd"/>
      <w:r w:rsidRPr="00BB25E9">
        <w:rPr>
          <w:rFonts w:ascii="Helvetica" w:eastAsia="Arial Unicode MS" w:hAnsi="Helvetica" w:cs="Arial"/>
          <w:b/>
          <w:bCs/>
          <w:sz w:val="16"/>
          <w:szCs w:val="16"/>
          <w:u w:val="single"/>
        </w:rPr>
        <w:t xml:space="preserve"> </w:t>
      </w:r>
      <w:r w:rsidRPr="00BB25E9">
        <w:rPr>
          <w:rFonts w:ascii="Helvetica" w:eastAsia="Arial Unicode MS" w:hAnsi="Helvetica" w:cs="Arial"/>
          <w:b/>
          <w:bCs/>
          <w:sz w:val="16"/>
          <w:szCs w:val="16"/>
          <w:u w:val="single"/>
        </w:rPr>
        <w:br/>
        <w:t xml:space="preserve">have to have traditional debate so </w:t>
      </w:r>
      <w:proofErr w:type="spellStart"/>
      <w:r w:rsidRPr="00BB25E9">
        <w:rPr>
          <w:rFonts w:ascii="Helvetica" w:eastAsia="Arial Unicode MS" w:hAnsi="Helvetica" w:cs="Arial"/>
          <w:b/>
          <w:bCs/>
          <w:sz w:val="16"/>
          <w:szCs w:val="16"/>
          <w:u w:val="single"/>
        </w:rPr>
        <w:t>i</w:t>
      </w:r>
      <w:proofErr w:type="spellEnd"/>
      <w:r w:rsidRPr="00BB25E9">
        <w:rPr>
          <w:rFonts w:ascii="Helvetica" w:eastAsia="Arial Unicode MS" w:hAnsi="Helvetica" w:cs="Arial"/>
          <w:b/>
          <w:bCs/>
          <w:sz w:val="16"/>
          <w:szCs w:val="16"/>
          <w:u w:val="single"/>
        </w:rPr>
        <w:t xml:space="preserve"> can prepare </w:t>
      </w:r>
      <w:proofErr w:type="spellStart"/>
      <w:r w:rsidRPr="00BB25E9">
        <w:rPr>
          <w:rFonts w:ascii="Helvetica" w:eastAsia="Arial Unicode MS" w:hAnsi="Helvetica" w:cs="Arial"/>
          <w:b/>
          <w:bCs/>
          <w:sz w:val="16"/>
          <w:szCs w:val="16"/>
          <w:u w:val="single"/>
        </w:rPr>
        <w:t>i</w:t>
      </w:r>
      <w:proofErr w:type="spellEnd"/>
      <w:r w:rsidRPr="00BB25E9">
        <w:rPr>
          <w:rFonts w:ascii="Helvetica" w:eastAsia="Arial Unicode MS" w:hAnsi="Helvetica" w:cs="Arial"/>
          <w:b/>
          <w:bCs/>
          <w:sz w:val="16"/>
          <w:szCs w:val="16"/>
          <w:u w:val="single"/>
        </w:rPr>
        <w:t xml:space="preserve"> say see you </w:t>
      </w:r>
      <w:proofErr w:type="spellStart"/>
      <w:r w:rsidRPr="00BB25E9">
        <w:rPr>
          <w:rFonts w:ascii="Helvetica" w:eastAsia="Arial Unicode MS" w:hAnsi="Helvetica" w:cs="Arial"/>
          <w:b/>
          <w:bCs/>
          <w:sz w:val="16"/>
          <w:szCs w:val="16"/>
          <w:u w:val="single"/>
        </w:rPr>
        <w:t>dont</w:t>
      </w:r>
      <w:proofErr w:type="spellEnd"/>
      <w:r w:rsidRPr="00BB25E9">
        <w:rPr>
          <w:rFonts w:ascii="Helvetica" w:eastAsia="Arial Unicode MS" w:hAnsi="Helvetica" w:cs="Arial"/>
          <w:b/>
          <w:bCs/>
          <w:sz w:val="16"/>
          <w:szCs w:val="16"/>
          <w:u w:val="single"/>
        </w:rPr>
        <w:t xml:space="preserve"> </w:t>
      </w:r>
      <w:r w:rsidRPr="00BB25E9">
        <w:rPr>
          <w:rFonts w:ascii="Helvetica" w:eastAsia="Arial Unicode MS" w:hAnsi="Helvetica" w:cs="Arial"/>
          <w:b/>
          <w:bCs/>
          <w:sz w:val="16"/>
          <w:szCs w:val="16"/>
          <w:u w:val="single"/>
        </w:rPr>
        <w:br/>
        <w:t xml:space="preserve">know how right you are, my experience with much actual policy making is </w:t>
      </w:r>
      <w:r w:rsidRPr="00BB25E9">
        <w:rPr>
          <w:rFonts w:ascii="Helvetica" w:eastAsia="Arial Unicode MS" w:hAnsi="Helvetica" w:cs="Arial"/>
          <w:b/>
          <w:bCs/>
          <w:sz w:val="16"/>
          <w:szCs w:val="16"/>
          <w:u w:val="single"/>
        </w:rPr>
        <w:br/>
        <w:t xml:space="preserve">that it is a lot like traditional </w:t>
      </w:r>
      <w:proofErr w:type="spellStart"/>
      <w:r w:rsidRPr="00BB25E9">
        <w:rPr>
          <w:rFonts w:ascii="Helvetica" w:eastAsia="Arial Unicode MS" w:hAnsi="Helvetica" w:cs="Arial"/>
          <w:b/>
          <w:bCs/>
          <w:sz w:val="16"/>
          <w:szCs w:val="16"/>
          <w:u w:val="single"/>
        </w:rPr>
        <w:t>deate</w:t>
      </w:r>
      <w:proofErr w:type="spellEnd"/>
      <w:r w:rsidRPr="00BB25E9">
        <w:rPr>
          <w:rFonts w:ascii="Helvetica" w:eastAsia="Arial Unicode MS" w:hAnsi="Helvetica" w:cs="Arial"/>
          <w:b/>
          <w:bCs/>
          <w:sz w:val="16"/>
          <w:szCs w:val="16"/>
          <w:u w:val="single"/>
        </w:rPr>
        <w:t xml:space="preserve">, </w:t>
      </w:r>
      <w:proofErr w:type="spellStart"/>
      <w:r w:rsidRPr="00BB25E9">
        <w:rPr>
          <w:rFonts w:ascii="Helvetica" w:eastAsia="Arial Unicode MS" w:hAnsi="Helvetica" w:cs="Arial"/>
          <w:b/>
          <w:bCs/>
          <w:sz w:val="16"/>
          <w:szCs w:val="16"/>
          <w:u w:val="single"/>
        </w:rPr>
        <w:t>decisons</w:t>
      </w:r>
      <w:proofErr w:type="spellEnd"/>
      <w:r w:rsidRPr="00BB25E9">
        <w:rPr>
          <w:rFonts w:ascii="Helvetica" w:eastAsia="Arial Unicode MS" w:hAnsi="Helvetica" w:cs="Arial"/>
          <w:b/>
          <w:bCs/>
          <w:sz w:val="16"/>
          <w:szCs w:val="16"/>
          <w:u w:val="single"/>
        </w:rPr>
        <w:t xml:space="preserve"> made in a </w:t>
      </w:r>
      <w:proofErr w:type="spellStart"/>
      <w:r w:rsidRPr="00BB25E9">
        <w:rPr>
          <w:rFonts w:ascii="Helvetica" w:eastAsia="Arial Unicode MS" w:hAnsi="Helvetica" w:cs="Arial"/>
          <w:b/>
          <w:bCs/>
          <w:sz w:val="16"/>
          <w:szCs w:val="16"/>
          <w:u w:val="single"/>
        </w:rPr>
        <w:t>hermeticly</w:t>
      </w:r>
      <w:proofErr w:type="spellEnd"/>
      <w:r w:rsidRPr="00BB25E9">
        <w:rPr>
          <w:rFonts w:ascii="Helvetica" w:eastAsia="Arial Unicode MS" w:hAnsi="Helvetica" w:cs="Arial"/>
          <w:b/>
          <w:bCs/>
          <w:sz w:val="16"/>
          <w:szCs w:val="16"/>
          <w:u w:val="single"/>
        </w:rPr>
        <w:t xml:space="preserve"> </w:t>
      </w:r>
      <w:r w:rsidRPr="00BB25E9">
        <w:rPr>
          <w:rFonts w:ascii="Helvetica" w:eastAsia="Arial Unicode MS" w:hAnsi="Helvetica" w:cs="Arial"/>
          <w:b/>
          <w:bCs/>
          <w:sz w:val="16"/>
          <w:szCs w:val="16"/>
          <w:u w:val="single"/>
        </w:rPr>
        <w:br/>
        <w:t xml:space="preserve">sealed insular context free from public participation and input in </w:t>
      </w:r>
      <w:r w:rsidRPr="00BB25E9">
        <w:rPr>
          <w:rFonts w:ascii="Helvetica" w:eastAsia="Arial Unicode MS" w:hAnsi="Helvetica" w:cs="Arial"/>
          <w:b/>
          <w:bCs/>
          <w:sz w:val="16"/>
          <w:szCs w:val="16"/>
          <w:u w:val="single"/>
        </w:rPr>
        <w:br/>
        <w:t xml:space="preserve">which the bodies of those most effected by the </w:t>
      </w:r>
      <w:proofErr w:type="spellStart"/>
      <w:r w:rsidRPr="00BB25E9">
        <w:rPr>
          <w:rFonts w:ascii="Helvetica" w:eastAsia="Arial Unicode MS" w:hAnsi="Helvetica" w:cs="Arial"/>
          <w:b/>
          <w:bCs/>
          <w:sz w:val="16"/>
          <w:szCs w:val="16"/>
          <w:u w:val="single"/>
        </w:rPr>
        <w:t>decsion</w:t>
      </w:r>
      <w:proofErr w:type="spellEnd"/>
      <w:r w:rsidRPr="00BB25E9">
        <w:rPr>
          <w:rFonts w:ascii="Helvetica" w:eastAsia="Arial Unicode MS" w:hAnsi="Helvetica" w:cs="Arial"/>
          <w:b/>
          <w:bCs/>
          <w:sz w:val="16"/>
          <w:szCs w:val="16"/>
          <w:u w:val="single"/>
        </w:rPr>
        <w:t xml:space="preserve"> are wielded </w:t>
      </w:r>
      <w:r w:rsidRPr="00BB25E9">
        <w:rPr>
          <w:rFonts w:ascii="Helvetica" w:eastAsia="Arial Unicode MS" w:hAnsi="Helvetica" w:cs="Arial"/>
          <w:b/>
          <w:bCs/>
          <w:sz w:val="16"/>
          <w:szCs w:val="16"/>
          <w:u w:val="single"/>
        </w:rPr>
        <w:br/>
        <w:t xml:space="preserve">entirely out of their control, </w:t>
      </w:r>
      <w:proofErr w:type="spellStart"/>
      <w:r w:rsidRPr="00BB25E9">
        <w:rPr>
          <w:rFonts w:ascii="Helvetica" w:eastAsia="Arial Unicode MS" w:hAnsi="Helvetica" w:cs="Arial"/>
          <w:b/>
          <w:bCs/>
          <w:sz w:val="16"/>
          <w:szCs w:val="16"/>
          <w:u w:val="single"/>
        </w:rPr>
        <w:t>decisons</w:t>
      </w:r>
      <w:proofErr w:type="spellEnd"/>
      <w:r w:rsidRPr="00BB25E9">
        <w:rPr>
          <w:rFonts w:ascii="Helvetica" w:eastAsia="Arial Unicode MS" w:hAnsi="Helvetica" w:cs="Arial"/>
          <w:b/>
          <w:bCs/>
          <w:sz w:val="16"/>
          <w:szCs w:val="16"/>
          <w:u w:val="single"/>
        </w:rPr>
        <w:t xml:space="preserve"> are always played out </w:t>
      </w:r>
      <w:proofErr w:type="spellStart"/>
      <w:r w:rsidRPr="00BB25E9">
        <w:rPr>
          <w:rFonts w:ascii="Helvetica" w:eastAsia="Arial Unicode MS" w:hAnsi="Helvetica" w:cs="Arial"/>
          <w:b/>
          <w:bCs/>
          <w:sz w:val="16"/>
          <w:szCs w:val="16"/>
          <w:u w:val="single"/>
        </w:rPr>
        <w:t>ona</w:t>
      </w:r>
      <w:proofErr w:type="spellEnd"/>
      <w:r w:rsidRPr="00BB25E9">
        <w:rPr>
          <w:rFonts w:ascii="Helvetica" w:eastAsia="Arial Unicode MS" w:hAnsi="Helvetica" w:cs="Arial"/>
          <w:b/>
          <w:bCs/>
          <w:sz w:val="16"/>
          <w:szCs w:val="16"/>
          <w:u w:val="single"/>
        </w:rPr>
        <w:t xml:space="preserve"> </w:t>
      </w:r>
      <w:r w:rsidRPr="00BB25E9">
        <w:rPr>
          <w:rFonts w:ascii="Helvetica" w:eastAsia="Arial Unicode MS" w:hAnsi="Helvetica" w:cs="Arial"/>
          <w:b/>
          <w:bCs/>
          <w:sz w:val="16"/>
          <w:szCs w:val="16"/>
          <w:u w:val="single"/>
        </w:rPr>
        <w:br/>
        <w:t xml:space="preserve">gameboard and made in a calculative way, much like debates most of the </w:t>
      </w:r>
      <w:r w:rsidRPr="00BB25E9">
        <w:rPr>
          <w:rFonts w:ascii="Helvetica" w:eastAsia="Arial Unicode MS" w:hAnsi="Helvetica" w:cs="Arial"/>
          <w:b/>
          <w:bCs/>
          <w:sz w:val="16"/>
          <w:szCs w:val="16"/>
          <w:u w:val="single"/>
        </w:rPr>
        <w:br/>
        <w:t xml:space="preserve">real policymaking is made by </w:t>
      </w:r>
      <w:proofErr w:type="spellStart"/>
      <w:r w:rsidRPr="00BB25E9">
        <w:rPr>
          <w:rFonts w:ascii="Helvetica" w:eastAsia="Arial Unicode MS" w:hAnsi="Helvetica" w:cs="Arial"/>
          <w:b/>
          <w:bCs/>
          <w:sz w:val="16"/>
          <w:szCs w:val="16"/>
          <w:u w:val="single"/>
        </w:rPr>
        <w:t>privilaged</w:t>
      </w:r>
      <w:proofErr w:type="spellEnd"/>
      <w:r w:rsidRPr="00BB25E9">
        <w:rPr>
          <w:rFonts w:ascii="Helvetica" w:eastAsia="Arial Unicode MS" w:hAnsi="Helvetica" w:cs="Arial"/>
          <w:b/>
          <w:bCs/>
          <w:sz w:val="16"/>
          <w:szCs w:val="16"/>
          <w:u w:val="single"/>
        </w:rPr>
        <w:t xml:space="preserve"> white males in closed door </w:t>
      </w:r>
      <w:r w:rsidRPr="00BB25E9">
        <w:rPr>
          <w:rFonts w:ascii="Helvetica" w:eastAsia="Arial Unicode MS" w:hAnsi="Helvetica" w:cs="Arial"/>
          <w:b/>
          <w:bCs/>
          <w:sz w:val="16"/>
          <w:szCs w:val="16"/>
          <w:u w:val="single"/>
        </w:rPr>
        <w:br/>
        <w:t xml:space="preserve">settings, much like traditional debate a discourse of expertise is </w:t>
      </w:r>
      <w:r w:rsidRPr="00BB25E9">
        <w:rPr>
          <w:rFonts w:ascii="Helvetica" w:eastAsia="Arial Unicode MS" w:hAnsi="Helvetica" w:cs="Arial"/>
          <w:b/>
          <w:bCs/>
          <w:sz w:val="16"/>
          <w:szCs w:val="16"/>
          <w:u w:val="single"/>
        </w:rPr>
        <w:br/>
        <w:t xml:space="preserve">utilized to exclude anybody who </w:t>
      </w:r>
      <w:proofErr w:type="spellStart"/>
      <w:r w:rsidRPr="00BB25E9">
        <w:rPr>
          <w:rFonts w:ascii="Helvetica" w:eastAsia="Arial Unicode MS" w:hAnsi="Helvetica" w:cs="Arial"/>
          <w:b/>
          <w:bCs/>
          <w:sz w:val="16"/>
          <w:szCs w:val="16"/>
          <w:u w:val="single"/>
        </w:rPr>
        <w:t>doesnt</w:t>
      </w:r>
      <w:proofErr w:type="spellEnd"/>
      <w:r w:rsidRPr="00BB25E9">
        <w:rPr>
          <w:rFonts w:ascii="Helvetica" w:eastAsia="Arial Unicode MS" w:hAnsi="Helvetica" w:cs="Arial"/>
          <w:b/>
          <w:bCs/>
          <w:sz w:val="16"/>
          <w:szCs w:val="16"/>
          <w:u w:val="single"/>
        </w:rPr>
        <w:t xml:space="preserve"> know the language, so yes debate </w:t>
      </w:r>
      <w:r w:rsidRPr="00BB25E9">
        <w:rPr>
          <w:rFonts w:ascii="Helvetica" w:eastAsia="Arial Unicode MS" w:hAnsi="Helvetica" w:cs="Arial"/>
          <w:b/>
          <w:bCs/>
          <w:sz w:val="16"/>
          <w:szCs w:val="16"/>
          <w:u w:val="single"/>
        </w:rPr>
        <w:br/>
        <w:t xml:space="preserve">is </w:t>
      </w:r>
      <w:proofErr w:type="spellStart"/>
      <w:r w:rsidRPr="00BB25E9">
        <w:rPr>
          <w:rFonts w:ascii="Helvetica" w:eastAsia="Arial Unicode MS" w:hAnsi="Helvetica" w:cs="Arial"/>
          <w:b/>
          <w:bCs/>
          <w:sz w:val="16"/>
          <w:szCs w:val="16"/>
          <w:u w:val="single"/>
        </w:rPr>
        <w:t>preaprtion</w:t>
      </w:r>
      <w:proofErr w:type="spellEnd"/>
      <w:r w:rsidRPr="00BB25E9">
        <w:rPr>
          <w:rFonts w:ascii="Helvetica" w:eastAsia="Arial Unicode MS" w:hAnsi="Helvetica" w:cs="Arial"/>
          <w:b/>
          <w:bCs/>
          <w:sz w:val="16"/>
          <w:szCs w:val="16"/>
          <w:u w:val="single"/>
        </w:rPr>
        <w:t xml:space="preserve"> for the policy making process, but instead of a reason </w:t>
      </w:r>
      <w:r w:rsidRPr="00BB25E9">
        <w:rPr>
          <w:rFonts w:ascii="Helvetica" w:eastAsia="Arial Unicode MS" w:hAnsi="Helvetica" w:cs="Arial"/>
          <w:b/>
          <w:bCs/>
          <w:sz w:val="16"/>
          <w:szCs w:val="16"/>
          <w:u w:val="single"/>
        </w:rPr>
        <w:br/>
        <w:t xml:space="preserve">why to keep going </w:t>
      </w:r>
      <w:proofErr w:type="spellStart"/>
      <w:r w:rsidRPr="00BB25E9">
        <w:rPr>
          <w:rFonts w:ascii="Helvetica" w:eastAsia="Arial Unicode MS" w:hAnsi="Helvetica" w:cs="Arial"/>
          <w:b/>
          <w:bCs/>
          <w:sz w:val="16"/>
          <w:szCs w:val="16"/>
          <w:u w:val="single"/>
        </w:rPr>
        <w:t>its</w:t>
      </w:r>
      <w:proofErr w:type="spellEnd"/>
      <w:r w:rsidRPr="00BB25E9">
        <w:rPr>
          <w:rFonts w:ascii="Helvetica" w:eastAsia="Arial Unicode MS" w:hAnsi="Helvetica" w:cs="Arial"/>
          <w:b/>
          <w:bCs/>
          <w:sz w:val="16"/>
          <w:szCs w:val="16"/>
          <w:u w:val="single"/>
        </w:rPr>
        <w:t xml:space="preserve"> a reason to take action to intervene against the </w:t>
      </w:r>
      <w:r w:rsidRPr="00BB25E9">
        <w:rPr>
          <w:rFonts w:ascii="Helvetica" w:eastAsia="Arial Unicode MS" w:hAnsi="Helvetica" w:cs="Arial"/>
          <w:b/>
          <w:bCs/>
          <w:sz w:val="16"/>
          <w:szCs w:val="16"/>
          <w:u w:val="single"/>
        </w:rPr>
        <w:br/>
        <w:t xml:space="preserve">genocidal condensation that exists within the </w:t>
      </w:r>
      <w:proofErr w:type="spellStart"/>
      <w:r w:rsidRPr="00BB25E9">
        <w:rPr>
          <w:rFonts w:ascii="Helvetica" w:eastAsia="Arial Unicode MS" w:hAnsi="Helvetica" w:cs="Arial"/>
          <w:b/>
          <w:bCs/>
          <w:sz w:val="16"/>
          <w:szCs w:val="16"/>
          <w:u w:val="single"/>
        </w:rPr>
        <w:t>preperatory</w:t>
      </w:r>
      <w:proofErr w:type="spellEnd"/>
      <w:r w:rsidRPr="00BB25E9">
        <w:rPr>
          <w:rFonts w:ascii="Helvetica" w:eastAsia="Arial Unicode MS" w:hAnsi="Helvetica" w:cs="Arial"/>
          <w:b/>
          <w:bCs/>
          <w:sz w:val="16"/>
          <w:szCs w:val="16"/>
          <w:u w:val="single"/>
        </w:rPr>
        <w:t xml:space="preserve"> </w:t>
      </w:r>
      <w:proofErr w:type="spellStart"/>
      <w:r w:rsidRPr="00BB25E9">
        <w:rPr>
          <w:rFonts w:ascii="Helvetica" w:eastAsia="Arial Unicode MS" w:hAnsi="Helvetica" w:cs="Arial"/>
          <w:b/>
          <w:bCs/>
          <w:sz w:val="16"/>
          <w:szCs w:val="16"/>
          <w:u w:val="single"/>
        </w:rPr>
        <w:t>pedagigy</w:t>
      </w:r>
      <w:proofErr w:type="spellEnd"/>
      <w:r w:rsidRPr="00BB25E9">
        <w:rPr>
          <w:rFonts w:ascii="Helvetica" w:eastAsia="Arial Unicode MS" w:hAnsi="Helvetica" w:cs="Arial"/>
          <w:sz w:val="16"/>
          <w:szCs w:val="16"/>
        </w:rPr>
        <w:t xml:space="preserve"> that </w:t>
      </w:r>
      <w:r w:rsidRPr="00BB25E9">
        <w:rPr>
          <w:rFonts w:ascii="Helvetica" w:eastAsia="Arial Unicode MS" w:hAnsi="Helvetica" w:cs="Arial"/>
          <w:sz w:val="16"/>
          <w:szCs w:val="16"/>
        </w:rPr>
        <w:br/>
        <w:t xml:space="preserve">jake and a bunch of other people simply find fun...lots of people like </w:t>
      </w:r>
      <w:r w:rsidRPr="00BB25E9">
        <w:rPr>
          <w:rFonts w:ascii="Helvetica" w:eastAsia="Arial Unicode MS" w:hAnsi="Helvetica" w:cs="Arial"/>
          <w:sz w:val="16"/>
          <w:szCs w:val="16"/>
        </w:rPr>
        <w:br/>
        <w:t xml:space="preserve">bull fighting too, </w:t>
      </w:r>
      <w:proofErr w:type="spellStart"/>
      <w:r w:rsidRPr="00BB25E9">
        <w:rPr>
          <w:rFonts w:ascii="Helvetica" w:eastAsia="Arial Unicode MS" w:hAnsi="Helvetica" w:cs="Arial"/>
          <w:sz w:val="16"/>
          <w:szCs w:val="16"/>
        </w:rPr>
        <w:t>doesnt</w:t>
      </w:r>
      <w:proofErr w:type="spellEnd"/>
      <w:r w:rsidRPr="00BB25E9">
        <w:rPr>
          <w:rFonts w:ascii="Helvetica" w:eastAsia="Arial Unicode MS" w:hAnsi="Helvetica" w:cs="Arial"/>
          <w:sz w:val="16"/>
          <w:szCs w:val="16"/>
        </w:rPr>
        <w:t xml:space="preserve"> mean that your fun is free of </w:t>
      </w:r>
      <w:proofErr w:type="spellStart"/>
      <w:r w:rsidRPr="00BB25E9">
        <w:rPr>
          <w:rFonts w:ascii="Helvetica" w:eastAsia="Arial Unicode MS" w:hAnsi="Helvetica" w:cs="Arial"/>
          <w:sz w:val="16"/>
          <w:szCs w:val="16"/>
        </w:rPr>
        <w:t>complicty</w:t>
      </w:r>
      <w:proofErr w:type="spellEnd"/>
      <w:r w:rsidRPr="00BB25E9">
        <w:rPr>
          <w:rFonts w:ascii="Helvetica" w:eastAsia="Arial Unicode MS" w:hAnsi="Helvetica" w:cs="Arial"/>
          <w:sz w:val="16"/>
          <w:szCs w:val="16"/>
        </w:rPr>
        <w:t xml:space="preserve"> in </w:t>
      </w:r>
      <w:r w:rsidRPr="00BB25E9">
        <w:rPr>
          <w:rFonts w:ascii="Helvetica" w:eastAsia="Arial Unicode MS" w:hAnsi="Helvetica" w:cs="Arial"/>
          <w:sz w:val="16"/>
          <w:szCs w:val="16"/>
        </w:rPr>
        <w:br/>
        <w:t xml:space="preserve">bad shit </w:t>
      </w:r>
    </w:p>
    <w:p w:rsidR="001373AA" w:rsidRPr="00BB25E9" w:rsidRDefault="001373AA" w:rsidP="001373AA">
      <w:pPr>
        <w:spacing w:before="100" w:beforeAutospacing="1" w:after="100" w:afterAutospacing="1"/>
        <w:rPr>
          <w:rFonts w:ascii="Helvetica" w:eastAsia="Arial Unicode MS" w:hAnsi="Helvetica" w:cs="Arial"/>
          <w:b/>
          <w:bCs/>
          <w:sz w:val="16"/>
          <w:szCs w:val="16"/>
          <w:u w:val="single"/>
        </w:rPr>
      </w:pPr>
      <w:r w:rsidRPr="00BB25E9">
        <w:rPr>
          <w:rFonts w:ascii="Helvetica" w:eastAsia="Arial Unicode MS" w:hAnsi="Helvetica" w:cs="Arial"/>
          <w:sz w:val="16"/>
          <w:szCs w:val="16"/>
        </w:rPr>
        <w:t>4)</w:t>
      </w:r>
      <w:r w:rsidRPr="00BB25E9">
        <w:rPr>
          <w:rFonts w:ascii="Helvetica" w:eastAsia="Arial Unicode MS" w:hAnsi="Helvetica" w:cs="Arial"/>
          <w:b/>
          <w:bCs/>
          <w:sz w:val="16"/>
          <w:szCs w:val="16"/>
          <w:u w:val="single"/>
        </w:rPr>
        <w:t xml:space="preserve">before you </w:t>
      </w:r>
      <w:proofErr w:type="spellStart"/>
      <w:r w:rsidRPr="00BB25E9">
        <w:rPr>
          <w:rFonts w:ascii="Helvetica" w:eastAsia="Arial Unicode MS" w:hAnsi="Helvetica" w:cs="Arial"/>
          <w:b/>
          <w:bCs/>
          <w:sz w:val="16"/>
          <w:szCs w:val="16"/>
          <w:u w:val="single"/>
        </w:rPr>
        <w:t>tel</w:t>
      </w:r>
      <w:proofErr w:type="spellEnd"/>
      <w:r w:rsidRPr="00BB25E9">
        <w:rPr>
          <w:rFonts w:ascii="Helvetica" w:eastAsia="Arial Unicode MS" w:hAnsi="Helvetica" w:cs="Arial"/>
          <w:b/>
          <w:bCs/>
          <w:sz w:val="16"/>
          <w:szCs w:val="16"/>
          <w:u w:val="single"/>
        </w:rPr>
        <w:t xml:space="preserve"> me about all the good policy makers who have come out </w:t>
      </w:r>
      <w:r w:rsidRPr="00BB25E9">
        <w:rPr>
          <w:rFonts w:ascii="Helvetica" w:eastAsia="Arial Unicode MS" w:hAnsi="Helvetica" w:cs="Arial"/>
          <w:b/>
          <w:bCs/>
          <w:sz w:val="16"/>
          <w:szCs w:val="16"/>
          <w:u w:val="single"/>
        </w:rPr>
        <w:br/>
        <w:t xml:space="preserve">of debate that would have otherwise been eviler genocidal fucks, </w:t>
      </w:r>
    </w:p>
    <w:p w:rsidR="001373AA" w:rsidRPr="00BB25E9" w:rsidRDefault="001373AA" w:rsidP="001373AA">
      <w:pPr>
        <w:keepNext/>
        <w:outlineLvl w:val="1"/>
        <w:rPr>
          <w:rFonts w:ascii="Helvetica" w:eastAsia="Times New Roman" w:hAnsi="Helvetica" w:cs="Arial"/>
          <w:b/>
          <w:bCs/>
          <w:i/>
          <w:iCs/>
          <w:szCs w:val="16"/>
        </w:rPr>
      </w:pPr>
      <w:r w:rsidRPr="00BB25E9">
        <w:rPr>
          <w:rFonts w:ascii="Helvetica" w:eastAsia="Times New Roman" w:hAnsi="Helvetica" w:cs="Arial"/>
          <w:b/>
          <w:bCs/>
          <w:iCs/>
          <w:sz w:val="16"/>
          <w:szCs w:val="16"/>
          <w:u w:val="single"/>
        </w:rPr>
        <w:br w:type="page"/>
      </w:r>
      <w:bookmarkStart w:id="84" w:name="_Toc95917651"/>
      <w:r w:rsidRPr="00BB25E9">
        <w:rPr>
          <w:rFonts w:ascii="Helvetica" w:eastAsia="Times New Roman" w:hAnsi="Helvetica" w:cs="Arial"/>
          <w:b/>
          <w:bCs/>
          <w:i/>
          <w:iCs/>
          <w:szCs w:val="28"/>
        </w:rPr>
        <w:lastRenderedPageBreak/>
        <w:t>SO-CALLED 2AC TOPICALITY RANT 2/2</w:t>
      </w:r>
      <w:bookmarkEnd w:id="84"/>
    </w:p>
    <w:p w:rsidR="001373AA" w:rsidRPr="00BB25E9" w:rsidRDefault="001373AA" w:rsidP="001373AA">
      <w:pPr>
        <w:spacing w:before="100" w:beforeAutospacing="1" w:after="100" w:afterAutospacing="1"/>
        <w:rPr>
          <w:rFonts w:ascii="Helvetica" w:eastAsia="Arial Unicode MS" w:hAnsi="Helvetica" w:cs="Arial"/>
          <w:b/>
          <w:bCs/>
          <w:sz w:val="16"/>
          <w:szCs w:val="16"/>
          <w:u w:val="single"/>
        </w:rPr>
      </w:pPr>
      <w:r w:rsidRPr="00BB25E9">
        <w:rPr>
          <w:rFonts w:ascii="Helvetica" w:eastAsia="Arial Unicode MS" w:hAnsi="Helvetica" w:cs="Arial Unicode MS"/>
        </w:rPr>
        <w:t xml:space="preserve">consider the massive amounts of lawyers and policymakers who we have </w:t>
      </w:r>
      <w:r w:rsidRPr="00BB25E9">
        <w:rPr>
          <w:rFonts w:ascii="Helvetica" w:eastAsia="Arial Unicode MS" w:hAnsi="Helvetica" w:cs="Arial Unicode MS"/>
        </w:rPr>
        <w:br/>
        <w:t xml:space="preserve">taught to be better </w:t>
      </w:r>
      <w:proofErr w:type="spellStart"/>
      <w:r w:rsidRPr="00BB25E9">
        <w:rPr>
          <w:rFonts w:ascii="Helvetica" w:eastAsia="Arial Unicode MS" w:hAnsi="Helvetica" w:cs="Arial Unicode MS"/>
        </w:rPr>
        <w:t>genocideres</w:t>
      </w:r>
      <w:proofErr w:type="spellEnd"/>
      <w:r w:rsidRPr="00BB25E9">
        <w:rPr>
          <w:rFonts w:ascii="Helvetica" w:eastAsia="Arial Unicode MS" w:hAnsi="Helvetica" w:cs="Arial Unicode MS"/>
        </w:rPr>
        <w:t xml:space="preserve">, those folks who will now be better </w:t>
      </w:r>
      <w:r w:rsidRPr="00BB25E9">
        <w:rPr>
          <w:rFonts w:ascii="Helvetica" w:eastAsia="Arial Unicode MS" w:hAnsi="Helvetica" w:cs="Arial Unicode MS"/>
        </w:rPr>
        <w:br/>
        <w:t xml:space="preserve">prosecutors better imperial planners, better able to add liberal </w:t>
      </w:r>
      <w:r w:rsidRPr="00BB25E9">
        <w:rPr>
          <w:rFonts w:ascii="Helvetica" w:eastAsia="Arial Unicode MS" w:hAnsi="Helvetica" w:cs="Arial Unicode MS"/>
        </w:rPr>
        <w:br/>
        <w:t xml:space="preserve">legitimacy to the </w:t>
      </w:r>
      <w:proofErr w:type="spellStart"/>
      <w:r w:rsidRPr="00BB25E9">
        <w:rPr>
          <w:rFonts w:ascii="Helvetica" w:eastAsia="Arial Unicode MS" w:hAnsi="Helvetica" w:cs="Arial Unicode MS"/>
        </w:rPr>
        <w:t>pnac</w:t>
      </w:r>
      <w:proofErr w:type="spellEnd"/>
      <w:r w:rsidRPr="00BB25E9">
        <w:rPr>
          <w:rFonts w:ascii="Helvetica" w:eastAsia="Arial Unicode MS" w:hAnsi="Helvetica" w:cs="Arial Unicode MS"/>
        </w:rPr>
        <w:t xml:space="preserve"> empire </w:t>
      </w:r>
      <w:proofErr w:type="spellStart"/>
      <w:proofErr w:type="gramStart"/>
      <w:r w:rsidRPr="00BB25E9">
        <w:rPr>
          <w:rFonts w:ascii="Helvetica" w:eastAsia="Arial Unicode MS" w:hAnsi="Helvetica" w:cs="Arial Unicode MS"/>
        </w:rPr>
        <w:t>machine,simply</w:t>
      </w:r>
      <w:proofErr w:type="spellEnd"/>
      <w:proofErr w:type="gramEnd"/>
      <w:r w:rsidRPr="00BB25E9">
        <w:rPr>
          <w:rFonts w:ascii="Helvetica" w:eastAsia="Arial Unicode MS" w:hAnsi="Helvetica" w:cs="Arial Unicode MS"/>
        </w:rPr>
        <w:t xml:space="preserve"> put </w:t>
      </w:r>
      <w:proofErr w:type="spellStart"/>
      <w:r w:rsidRPr="00BB25E9">
        <w:rPr>
          <w:rFonts w:ascii="Helvetica" w:eastAsia="Arial Unicode MS" w:hAnsi="Helvetica" w:cs="Arial Unicode MS"/>
        </w:rPr>
        <w:t>i</w:t>
      </w:r>
      <w:proofErr w:type="spellEnd"/>
      <w:r w:rsidRPr="00BB25E9">
        <w:rPr>
          <w:rFonts w:ascii="Helvetica" w:eastAsia="Arial Unicode MS" w:hAnsi="Helvetica" w:cs="Arial Unicode MS"/>
        </w:rPr>
        <w:t xml:space="preserve"> </w:t>
      </w:r>
      <w:proofErr w:type="spellStart"/>
      <w:r w:rsidRPr="00BB25E9">
        <w:rPr>
          <w:rFonts w:ascii="Helvetica" w:eastAsia="Arial Unicode MS" w:hAnsi="Helvetica" w:cs="Arial Unicode MS"/>
        </w:rPr>
        <w:t>dont</w:t>
      </w:r>
      <w:proofErr w:type="spellEnd"/>
      <w:r w:rsidRPr="00BB25E9">
        <w:rPr>
          <w:rFonts w:ascii="Helvetica" w:eastAsia="Arial Unicode MS" w:hAnsi="Helvetica" w:cs="Arial Unicode MS"/>
        </w:rPr>
        <w:t xml:space="preserve"> doubt that many </w:t>
      </w:r>
      <w:r w:rsidRPr="00BB25E9">
        <w:rPr>
          <w:rFonts w:ascii="Helvetica" w:eastAsia="Arial Unicode MS" w:hAnsi="Helvetica" w:cs="Arial Unicode MS"/>
        </w:rPr>
        <w:br/>
        <w:t xml:space="preserve">of you are </w:t>
      </w:r>
      <w:proofErr w:type="spellStart"/>
      <w:r w:rsidRPr="00BB25E9">
        <w:rPr>
          <w:rFonts w:ascii="Helvetica" w:eastAsia="Arial Unicode MS" w:hAnsi="Helvetica" w:cs="Arial Unicode MS"/>
        </w:rPr>
        <w:t>prearing</w:t>
      </w:r>
      <w:proofErr w:type="spellEnd"/>
      <w:r w:rsidRPr="00BB25E9">
        <w:rPr>
          <w:rFonts w:ascii="Helvetica" w:eastAsia="Arial Unicode MS" w:hAnsi="Helvetica" w:cs="Arial Unicode MS"/>
        </w:rPr>
        <w:t xml:space="preserve"> for a future in politics, my problem is with the </w:t>
      </w:r>
      <w:r w:rsidRPr="00BB25E9">
        <w:rPr>
          <w:rFonts w:ascii="Helvetica" w:eastAsia="Arial Unicode MS" w:hAnsi="Helvetica" w:cs="Arial Unicode MS"/>
        </w:rPr>
        <w:br/>
        <w:t xml:space="preserve">way you prepare and what you are </w:t>
      </w:r>
      <w:proofErr w:type="spellStart"/>
      <w:r w:rsidRPr="00BB25E9">
        <w:rPr>
          <w:rFonts w:ascii="Helvetica" w:eastAsia="Arial Unicode MS" w:hAnsi="Helvetica" w:cs="Arial Unicode MS"/>
        </w:rPr>
        <w:t>preapring</w:t>
      </w:r>
      <w:proofErr w:type="spellEnd"/>
      <w:r w:rsidRPr="00BB25E9">
        <w:rPr>
          <w:rFonts w:ascii="Helvetica" w:eastAsia="Arial Unicode MS" w:hAnsi="Helvetica" w:cs="Arial Unicode MS"/>
        </w:rPr>
        <w:t xml:space="preserve"> for. </w:t>
      </w:r>
      <w:r w:rsidRPr="00BB25E9">
        <w:rPr>
          <w:rFonts w:ascii="Helvetica" w:eastAsia="Arial Unicode MS" w:hAnsi="Helvetica" w:cs="Arial Unicode MS"/>
          <w:b/>
          <w:bCs/>
          <w:u w:val="single"/>
          <w:vertAlign w:val="superscript"/>
        </w:rPr>
        <w:footnoteReference w:id="14"/>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5" w:name="_Toc95917652"/>
      <w:r w:rsidRPr="00BB25E9">
        <w:rPr>
          <w:rFonts w:ascii="Helvetica" w:eastAsia="Times New Roman" w:hAnsi="Helvetica" w:cs="Arial"/>
          <w:b/>
          <w:bCs/>
          <w:i/>
          <w:iCs/>
          <w:szCs w:val="28"/>
        </w:rPr>
        <w:lastRenderedPageBreak/>
        <w:t>MONKEYBALLS 2AC 1/5</w:t>
      </w:r>
      <w:bookmarkEnd w:id="85"/>
      <w:r w:rsidRPr="00BB25E9">
        <w:rPr>
          <w:rFonts w:ascii="Helvetica" w:eastAsia="Times New Roman" w:hAnsi="Helvetica" w:cs="Arial"/>
          <w:b/>
          <w:bCs/>
          <w:i/>
          <w:iCs/>
          <w:szCs w:val="28"/>
        </w:rPr>
        <w:t xml:space="preserve">  </w:t>
      </w:r>
      <w:proofErr w:type="gramStart"/>
      <w:r w:rsidRPr="00BB25E9">
        <w:rPr>
          <w:rFonts w:ascii="Helvetica" w:eastAsia="Times New Roman" w:hAnsi="Helvetica" w:cs="Arial"/>
          <w:b/>
          <w:bCs/>
          <w:i/>
          <w:iCs/>
          <w:szCs w:val="28"/>
        </w:rPr>
        <w:t xml:space="preserve">   [</w:t>
      </w:r>
      <w:proofErr w:type="gramEnd"/>
      <w:r w:rsidRPr="00BB25E9">
        <w:rPr>
          <w:rFonts w:ascii="Helvetica" w:eastAsia="Times New Roman" w:hAnsi="Helvetica" w:cs="Arial"/>
          <w:b/>
          <w:bCs/>
          <w:i/>
          <w:iCs/>
          <w:szCs w:val="28"/>
        </w:rPr>
        <w:t>AT: ZIZEK’S FOOL/KNAVE JOIUSSANCE CRAP]</w:t>
      </w: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1) THE CRITICISM AND </w:t>
      </w:r>
      <w:proofErr w:type="gramStart"/>
      <w:r w:rsidRPr="00BB25E9">
        <w:rPr>
          <w:rFonts w:ascii="Helvetica" w:eastAsia="Times New Roman" w:hAnsi="Helvetica" w:cs="Arial"/>
          <w:sz w:val="20"/>
        </w:rPr>
        <w:t>IT’S</w:t>
      </w:r>
      <w:proofErr w:type="gramEnd"/>
      <w:r w:rsidRPr="00BB25E9">
        <w:rPr>
          <w:rFonts w:ascii="Helvetica" w:eastAsia="Times New Roman" w:hAnsi="Helvetica" w:cs="Arial"/>
          <w:sz w:val="20"/>
        </w:rPr>
        <w:t xml:space="preserve"> UNDERPINNINGS ARE ALL BASED ON SELF-REFERENTIAL, UNVERIFIABLE CLAIMS ABOUT OUR PSYCHE AND HOW WE RELATE TO THE SYSTEM.  WHETHER OR NOT WE GET JOUISSANCE OUT OF OUR AFF IS NOT SOMETHING EMORY IS QUALIFIED TO DISCUSS.</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2)  NO IMPACT: THIS ULTIMATELY BOILS DOWN TO A NON-UNIQUE PMN TO OUR MODE OF POLITICS:  THEY HAVE NO ALTERNATIVE VIEW OF HOW TO ACT IN THE WORLD WITHOUT OBTAINING ENJOYMENT OR SHOWING A LIBIDINAL INVESTMENT IN OUR ACTIONS.  POINTING THIS FACT OUT IS NOT ENOUGH TO CONDEMN THE EFFICACY OF OUR APPROACH.</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3)  NO LINK:  THEIR CLAIM THAT WE PLAY INTO THE HANDS OF THE SYSTEM ASSUMES THAT THE POINT OF OUR AFF IS A LOUISVILLE-ESQUE COMMUNITY WIDE REVOLUTION.  THIS IS FALSE.  OUR AFF SHOULD BE CONCEPTUALIZED AS A POLITICALLY PRODUCTIVE MODEL FOR ACTION CALLED DETOURNMENT, WHICH WE’LL READ EVIDENCE ABOUT BELOW.  IT HAS AN ADVANTAGE.  WE DON’T NEED TO PROVE MATERIAL EFFECTS OUTSIDE THE ROUND, JUST LIKE POLICY TEAMS DON’T HAVE TO PROVE HEGEMONY INCREASES OR DECREASES POST AFF-VOTE.</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4)  NO LINK:  WE DON’T CLAIM TO HAVE A SPECIAL KNOWLEDGE OF THE DEBATE </w:t>
      </w:r>
      <w:proofErr w:type="gramStart"/>
      <w:r w:rsidRPr="00BB25E9">
        <w:rPr>
          <w:rFonts w:ascii="Helvetica" w:eastAsia="Times New Roman" w:hAnsi="Helvetica" w:cs="Arial"/>
          <w:sz w:val="20"/>
        </w:rPr>
        <w:t>COMMUNITY,</w:t>
      </w:r>
      <w:proofErr w:type="gramEnd"/>
      <w:r w:rsidRPr="00BB25E9">
        <w:rPr>
          <w:rFonts w:ascii="Helvetica" w:eastAsia="Times New Roman" w:hAnsi="Helvetica" w:cs="Arial"/>
          <w:sz w:val="20"/>
        </w:rPr>
        <w:t xml:space="preserve"> THE END ALL BE ALL UNDERSTANDING OF WHAT DEBATE IS OR WHAT DEBATE COULD BE.  WE HAVE A PERSPECTIVE, WHICH IS NOT THE EQUIVALENT TO NAZI CLAIMS TO HAVE A SPECIAL UNDERSTANDING OF THE NATURE OF HUMANITY.</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5)  PERMUTE:  VOTE AFF AND ENGAGE THE NEG ALTERNATIVE.  BEING THE ANALYST IS NOT MUTUALLY EXCLUSIVE WITH THE AFF.  WE ASSUME THE ROLE OF THE ANALYST OF THE COMMUNITY, ETC.</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6" w:name="_Toc95917653"/>
      <w:r w:rsidRPr="00BB25E9">
        <w:rPr>
          <w:rFonts w:ascii="Helvetica" w:eastAsia="Times New Roman" w:hAnsi="Helvetica" w:cs="Arial"/>
          <w:b/>
          <w:bCs/>
          <w:i/>
          <w:iCs/>
          <w:szCs w:val="28"/>
        </w:rPr>
        <w:lastRenderedPageBreak/>
        <w:t>MONKEYBALLS 2AC 2/5</w:t>
      </w:r>
      <w:bookmarkEnd w:id="86"/>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6)  ZIZEK’S ALTERNATIVE IS OUR AFF: THE 1AC IS THE CONDENSATION OF THE REAL, WHICH IS NONSENSE.  THIS IS THE ONLY WAY TO SUSTAIN OURSELVES POLITICALLY AND ETHICALLY.</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u w:val="single"/>
        </w:rPr>
        <w:t>Mann</w:t>
      </w:r>
      <w:r w:rsidRPr="00BB25E9">
        <w:rPr>
          <w:rFonts w:ascii="Helvetica" w:eastAsia="Times New Roman" w:hAnsi="Helvetica" w:cs="Arial"/>
          <w:sz w:val="20"/>
        </w:rPr>
        <w:t xml:space="preserve"> (Prof English @ Pomona) 19</w:t>
      </w:r>
      <w:r w:rsidRPr="00BB25E9">
        <w:rPr>
          <w:rFonts w:ascii="Helvetica" w:eastAsia="Times New Roman" w:hAnsi="Helvetica" w:cs="Arial"/>
          <w:sz w:val="20"/>
          <w:u w:val="single"/>
        </w:rPr>
        <w:t>95</w:t>
      </w: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Paul, “Stupid Undergrounds” </w:t>
      </w:r>
      <w:proofErr w:type="spellStart"/>
      <w:r w:rsidRPr="00BB25E9">
        <w:rPr>
          <w:rFonts w:ascii="Helvetica" w:eastAsia="Times New Roman" w:hAnsi="Helvetica" w:cs="Arial"/>
          <w:sz w:val="20"/>
        </w:rPr>
        <w:t>PostModern</w:t>
      </w:r>
      <w:proofErr w:type="spellEnd"/>
      <w:r w:rsidRPr="00BB25E9">
        <w:rPr>
          <w:rFonts w:ascii="Helvetica" w:eastAsia="Times New Roman" w:hAnsi="Helvetica" w:cs="Arial"/>
          <w:sz w:val="20"/>
        </w:rPr>
        <w:t xml:space="preserve"> Culture 5:3, Project Muse, http://muse.jhu.edu/journals/postmodern_culture/v005/5.3mann.html</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20"/>
        </w:rPr>
        <w:t xml:space="preserve">     </w:t>
      </w:r>
      <w:r w:rsidRPr="00BB25E9">
        <w:rPr>
          <w:rFonts w:ascii="Helvetica" w:eastAsia="Times New Roman" w:hAnsi="Helvetica" w:cs="Arial"/>
          <w:sz w:val="16"/>
          <w:szCs w:val="16"/>
        </w:rPr>
        <w:t>There is a certain justice to giving the task for discovering the silent forms of control to those whose primary mode of operation is enormous volume. The trajectory from loud rock music to even louder industrial music (Boyd Rice/Non plays too loud even for much of the stupid club scene) to experiments in subliminal sound is continuous. There is, in a certain sense, no difference, no line between sound so loud it is all one can hear and sound so deep and pervasive it cannot be heard at all. Loud is critical. Or perhaps we should put the same matter differently: if we have taken critical to imply a certain distance, a certain non-identity with the object, loud proceeds, as the stupid underground always proceeds, in the opposite direction. Rock music, after all nothing more than the prattle of a banal hybridization of capital and adolescent (male) fantasy, becomes, in intensity, at the most extreme volume, the stupid reduction of that constructed reality, the limit of its tolerability. Critical then not through distance but, as we have seen, through proximity, through what would appear to be the most uncritical embrace. Here again Zizek is helpful:</w:t>
      </w:r>
      <w:r w:rsidRPr="00BB25E9">
        <w:rPr>
          <w:rFonts w:ascii="Helvetica" w:eastAsia="Times New Roman" w:hAnsi="Helvetica" w:cs="Arial"/>
          <w:sz w:val="20"/>
        </w:rPr>
        <w:t xml:space="preserve"> </w:t>
      </w:r>
      <w:r w:rsidRPr="00BB25E9">
        <w:rPr>
          <w:rFonts w:ascii="Helvetica" w:eastAsia="Times New Roman" w:hAnsi="Helvetica" w:cs="Arial"/>
          <w:sz w:val="20"/>
          <w:szCs w:val="20"/>
        </w:rPr>
        <w:t>"</w:t>
      </w:r>
      <w:r w:rsidRPr="00BB25E9">
        <w:rPr>
          <w:rFonts w:ascii="Helvetica" w:eastAsia="Times New Roman" w:hAnsi="Helvetica" w:cs="Arial"/>
          <w:b/>
          <w:sz w:val="20"/>
          <w:szCs w:val="20"/>
          <w:u w:val="single"/>
        </w:rPr>
        <w:t>Although functioning as a support for the totalitarian order, fantasy is then at the same time the leftover of the real that enables us to 'pull ourselves out,' to preserve a kind of distance from the socio-symbolic network</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When we become crazed in our obsession with idiotic enjoyment, even totalitarian manipulation cannot reach us"</w:t>
      </w:r>
      <w:r w:rsidRPr="00BB25E9">
        <w:rPr>
          <w:rFonts w:ascii="Helvetica" w:eastAsia="Times New Roman" w:hAnsi="Helvetica" w:cs="Arial"/>
          <w:sz w:val="20"/>
        </w:rPr>
        <w:t xml:space="preserve"> </w:t>
      </w:r>
      <w:r w:rsidRPr="00BB25E9">
        <w:rPr>
          <w:rFonts w:ascii="Helvetica" w:eastAsia="Times New Roman" w:hAnsi="Helvetica" w:cs="Arial"/>
          <w:sz w:val="16"/>
          <w:szCs w:val="16"/>
        </w:rPr>
        <w:t>(128). Zizek's example here is precisely popular music, the inane ditty that anchors the fantasy, that runs endlessly in one's head; what one wishes to add here is the criterion of force, of intensity, of sound so loud that, even though it is a cultural product from top to bottom, it nonetheless enfolds the audience and isolates it within the symbolic order. The intensity of loud drowns out the Other. It is the limit of the symbolic, its null point, experienced in the very onslaught of its signs.</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 xml:space="preserve">Perhaps we could appropriate a Lacanian term for this fantastic volume that goes beyond fantasy: the </w:t>
      </w:r>
      <w:proofErr w:type="spellStart"/>
      <w:r w:rsidRPr="00BB25E9">
        <w:rPr>
          <w:rFonts w:ascii="Helvetica" w:eastAsia="Times New Roman" w:hAnsi="Helvetica" w:cs="Arial"/>
          <w:b/>
          <w:sz w:val="20"/>
          <w:szCs w:val="20"/>
          <w:u w:val="single"/>
        </w:rPr>
        <w:t>sinthome</w:t>
      </w:r>
      <w:proofErr w:type="spellEnd"/>
      <w:r w:rsidRPr="00BB25E9">
        <w:rPr>
          <w:rFonts w:ascii="Helvetica" w:eastAsia="Times New Roman" w:hAnsi="Helvetica" w:cs="Arial"/>
          <w:b/>
          <w:sz w:val="20"/>
          <w:szCs w:val="20"/>
          <w:u w:val="single"/>
        </w:rPr>
        <w:t>.</w:t>
      </w:r>
      <w:r w:rsidRPr="00BB25E9">
        <w:rPr>
          <w:rFonts w:ascii="Helvetica" w:eastAsia="Times New Roman" w:hAnsi="Helvetica" w:cs="Arial"/>
          <w:sz w:val="20"/>
          <w:szCs w:val="20"/>
        </w:rPr>
        <w:t xml:space="preserve"> </w:t>
      </w:r>
      <w:r w:rsidRPr="00BB25E9">
        <w:rPr>
          <w:rFonts w:ascii="Helvetica" w:eastAsia="Times New Roman" w:hAnsi="Helvetica" w:cs="Arial"/>
          <w:sz w:val="16"/>
          <w:szCs w:val="16"/>
        </w:rPr>
        <w:t xml:space="preserve">Zizek calls it "subversive," but that, unfortunately, is to offer it to those who wannabe subversive, to see themselves seen as subversives, to be (to fantasize being) political agents in an older and ever more current sense.26 Let us nonetheless pursue the concept for a moment. Zizek: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[T]he signifier permeated with idiotic</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enjoyment is what Lacan, in the last stage</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of his teaching, called le </w:t>
      </w:r>
      <w:proofErr w:type="spellStart"/>
      <w:r w:rsidRPr="00BB25E9">
        <w:rPr>
          <w:rFonts w:ascii="Helvetica" w:eastAsia="Times New Roman" w:hAnsi="Helvetica" w:cs="Arial"/>
          <w:sz w:val="16"/>
          <w:szCs w:val="16"/>
        </w:rPr>
        <w:t>sinthome</w:t>
      </w:r>
      <w:proofErr w:type="spellEnd"/>
      <w:r w:rsidRPr="00BB25E9">
        <w:rPr>
          <w:rFonts w:ascii="Helvetica" w:eastAsia="Times New Roman" w:hAnsi="Helvetica" w:cs="Arial"/>
          <w:sz w:val="16"/>
          <w:szCs w:val="16"/>
        </w:rPr>
        <w:t>.</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Le </w:t>
      </w:r>
      <w:proofErr w:type="spellStart"/>
      <w:r w:rsidRPr="00BB25E9">
        <w:rPr>
          <w:rFonts w:ascii="Helvetica" w:eastAsia="Times New Roman" w:hAnsi="Helvetica" w:cs="Arial"/>
          <w:sz w:val="16"/>
          <w:szCs w:val="16"/>
        </w:rPr>
        <w:t>sinthome</w:t>
      </w:r>
      <w:proofErr w:type="spellEnd"/>
      <w:r w:rsidRPr="00BB25E9">
        <w:rPr>
          <w:rFonts w:ascii="Helvetica" w:eastAsia="Times New Roman" w:hAnsi="Helvetica" w:cs="Arial"/>
          <w:sz w:val="16"/>
          <w:szCs w:val="16"/>
        </w:rPr>
        <w:t xml:space="preserve"> is not the symptom, the coded</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message to be deciphered by interpretation, but</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the meaningless letter that immediately</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procures </w:t>
      </w:r>
      <w:proofErr w:type="spellStart"/>
      <w:r w:rsidRPr="00BB25E9">
        <w:rPr>
          <w:rFonts w:ascii="Helvetica" w:eastAsia="Times New Roman" w:hAnsi="Helvetica" w:cs="Arial"/>
          <w:sz w:val="16"/>
          <w:szCs w:val="16"/>
        </w:rPr>
        <w:t>jouis</w:t>
      </w:r>
      <w:proofErr w:type="spellEnd"/>
      <w:r w:rsidRPr="00BB25E9">
        <w:rPr>
          <w:rFonts w:ascii="Helvetica" w:eastAsia="Times New Roman" w:hAnsi="Helvetica" w:cs="Arial"/>
          <w:sz w:val="16"/>
          <w:szCs w:val="16"/>
        </w:rPr>
        <w:t>-</w:t>
      </w:r>
      <w:proofErr w:type="spellStart"/>
      <w:r w:rsidRPr="00BB25E9">
        <w:rPr>
          <w:rFonts w:ascii="Helvetica" w:eastAsia="Times New Roman" w:hAnsi="Helvetica" w:cs="Arial"/>
          <w:sz w:val="16"/>
          <w:szCs w:val="16"/>
        </w:rPr>
        <w:t>sense,"enjoyment</w:t>
      </w:r>
      <w:proofErr w:type="spellEnd"/>
      <w:r w:rsidRPr="00BB25E9">
        <w:rPr>
          <w:rFonts w:ascii="Helvetica" w:eastAsia="Times New Roman" w:hAnsi="Helvetica" w:cs="Arial"/>
          <w:sz w:val="16"/>
          <w:szCs w:val="16"/>
        </w:rPr>
        <w:t>-in-meaning,"</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w:t>
      </w:r>
      <w:proofErr w:type="gramStart"/>
      <w:r w:rsidRPr="00BB25E9">
        <w:rPr>
          <w:rFonts w:ascii="Helvetica" w:eastAsia="Times New Roman" w:hAnsi="Helvetica" w:cs="Arial"/>
          <w:sz w:val="16"/>
          <w:szCs w:val="16"/>
        </w:rPr>
        <w:t>enjoy</w:t>
      </w:r>
      <w:proofErr w:type="gramEnd"/>
      <w:r w:rsidRPr="00BB25E9">
        <w:rPr>
          <w:rFonts w:ascii="Helvetica" w:eastAsia="Times New Roman" w:hAnsi="Helvetica" w:cs="Arial"/>
          <w:sz w:val="16"/>
          <w:szCs w:val="16"/>
        </w:rPr>
        <w:t>-meant.". . .  [W]hen we take into account</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the dimension of the </w:t>
      </w:r>
      <w:proofErr w:type="spellStart"/>
      <w:r w:rsidRPr="00BB25E9">
        <w:rPr>
          <w:rFonts w:ascii="Helvetica" w:eastAsia="Times New Roman" w:hAnsi="Helvetica" w:cs="Arial"/>
          <w:sz w:val="16"/>
          <w:szCs w:val="16"/>
        </w:rPr>
        <w:t>sinthome</w:t>
      </w:r>
      <w:proofErr w:type="spellEnd"/>
      <w:r w:rsidRPr="00BB25E9">
        <w:rPr>
          <w:rFonts w:ascii="Helvetica" w:eastAsia="Times New Roman" w:hAnsi="Helvetica" w:cs="Arial"/>
          <w:sz w:val="16"/>
          <w:szCs w:val="16"/>
        </w:rPr>
        <w:t>, it is no</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longer sufficient to denounce the "artificial"</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character of the ideological experience, to</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demonstrate the way the object experienced by</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ideology as "natural" and "given" is effectively</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sz w:val="16"/>
          <w:szCs w:val="16"/>
        </w:rPr>
        <w:t>a discursive construction</w:t>
      </w:r>
      <w:proofErr w:type="gramStart"/>
      <w:r w:rsidRPr="00BB25E9">
        <w:rPr>
          <w:rFonts w:ascii="Helvetica" w:eastAsia="Times New Roman" w:hAnsi="Helvetica" w:cs="Arial"/>
          <w:sz w:val="16"/>
          <w:szCs w:val="16"/>
        </w:rPr>
        <w:t>. . . .</w:t>
      </w:r>
      <w:proofErr w:type="gramEnd"/>
      <w:r w:rsidRPr="00BB25E9">
        <w:rPr>
          <w:rFonts w:ascii="Helvetica" w:eastAsia="Times New Roman" w:hAnsi="Helvetica" w:cs="Arial"/>
          <w:sz w:val="16"/>
          <w:szCs w:val="16"/>
        </w:rPr>
        <w:t xml:space="preserve"> </w:t>
      </w:r>
      <w:r w:rsidRPr="00BB25E9">
        <w:rPr>
          <w:rFonts w:ascii="Helvetica" w:eastAsia="Times New Roman" w:hAnsi="Helvetica" w:cs="Arial"/>
          <w:sz w:val="20"/>
        </w:rPr>
        <w:t xml:space="preserve"> </w:t>
      </w:r>
      <w:r w:rsidRPr="00BB25E9">
        <w:rPr>
          <w:rFonts w:ascii="Helvetica" w:eastAsia="Times New Roman" w:hAnsi="Helvetica" w:cs="Arial"/>
          <w:b/>
          <w:sz w:val="20"/>
          <w:szCs w:val="20"/>
          <w:u w:val="single"/>
        </w:rPr>
        <w:t>What we must</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 xml:space="preserve">do </w:t>
      </w:r>
      <w:r w:rsidRPr="00BB25E9">
        <w:rPr>
          <w:rFonts w:ascii="Helvetica" w:eastAsia="Times New Roman" w:hAnsi="Helvetica" w:cs="Arial"/>
          <w:sz w:val="20"/>
          <w:szCs w:val="20"/>
        </w:rPr>
        <w:t>.</w:t>
      </w:r>
      <w:r w:rsidRPr="00BB25E9">
        <w:rPr>
          <w:rFonts w:ascii="Helvetica" w:eastAsia="Times New Roman" w:hAnsi="Helvetica" w:cs="Arial"/>
          <w:sz w:val="16"/>
          <w:szCs w:val="16"/>
        </w:rPr>
        <w:t xml:space="preserve"> . . on the contrary,</w:t>
      </w:r>
      <w:r w:rsidRPr="00BB25E9">
        <w:rPr>
          <w:rFonts w:ascii="Helvetica" w:eastAsia="Times New Roman" w:hAnsi="Helvetica" w:cs="Arial"/>
          <w:sz w:val="20"/>
        </w:rPr>
        <w:t xml:space="preserve"> </w:t>
      </w:r>
      <w:r w:rsidRPr="00BB25E9">
        <w:rPr>
          <w:rFonts w:ascii="Helvetica" w:eastAsia="Times New Roman" w:hAnsi="Helvetica" w:cs="Arial"/>
          <w:b/>
          <w:sz w:val="20"/>
          <w:szCs w:val="20"/>
          <w:u w:val="single"/>
        </w:rPr>
        <w:t>is to isolate</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 xml:space="preserve">the </w:t>
      </w:r>
      <w:proofErr w:type="spellStart"/>
      <w:r w:rsidRPr="00BB25E9">
        <w:rPr>
          <w:rFonts w:ascii="Helvetica" w:eastAsia="Times New Roman" w:hAnsi="Helvetica" w:cs="Arial"/>
          <w:b/>
          <w:sz w:val="20"/>
          <w:szCs w:val="20"/>
          <w:u w:val="single"/>
        </w:rPr>
        <w:t>sinthome</w:t>
      </w:r>
      <w:proofErr w:type="spellEnd"/>
      <w:r w:rsidRPr="00BB25E9">
        <w:rPr>
          <w:rFonts w:ascii="Helvetica" w:eastAsia="Times New Roman" w:hAnsi="Helvetica" w:cs="Arial"/>
          <w:b/>
          <w:sz w:val="20"/>
          <w:szCs w:val="20"/>
          <w:u w:val="single"/>
        </w:rPr>
        <w:t xml:space="preserve"> from the context by virtue of</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which it exerts its power of fascination in</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 xml:space="preserve">order to expose the </w:t>
      </w:r>
      <w:proofErr w:type="spellStart"/>
      <w:r w:rsidRPr="00BB25E9">
        <w:rPr>
          <w:rFonts w:ascii="Helvetica" w:eastAsia="Times New Roman" w:hAnsi="Helvetica" w:cs="Arial"/>
          <w:b/>
          <w:sz w:val="20"/>
          <w:szCs w:val="20"/>
          <w:u w:val="single"/>
        </w:rPr>
        <w:t>sinthome's</w:t>
      </w:r>
      <w:proofErr w:type="spellEnd"/>
      <w:r w:rsidRPr="00BB25E9">
        <w:rPr>
          <w:rFonts w:ascii="Helvetica" w:eastAsia="Times New Roman" w:hAnsi="Helvetica" w:cs="Arial"/>
          <w:b/>
          <w:sz w:val="20"/>
          <w:szCs w:val="20"/>
          <w:u w:val="single"/>
        </w:rPr>
        <w:t xml:space="preserve"> utter</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stupidity</w:t>
      </w:r>
      <w:proofErr w:type="gramStart"/>
      <w:r w:rsidRPr="00BB25E9">
        <w:rPr>
          <w:rFonts w:ascii="Helvetica" w:eastAsia="Times New Roman" w:hAnsi="Helvetica" w:cs="Arial"/>
          <w:b/>
          <w:sz w:val="20"/>
          <w:szCs w:val="20"/>
          <w:u w:val="single"/>
        </w:rPr>
        <w:t>. . . .</w:t>
      </w:r>
      <w:proofErr w:type="gramEnd"/>
      <w:r w:rsidRPr="00BB25E9">
        <w:rPr>
          <w:rFonts w:ascii="Helvetica" w:eastAsia="Times New Roman" w:hAnsi="Helvetica" w:cs="Arial"/>
          <w:b/>
          <w:sz w:val="20"/>
          <w:szCs w:val="20"/>
          <w:u w:val="single"/>
        </w:rPr>
        <w:t xml:space="preserve"> </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[It] produces a distance not</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by locating the phenomenon in its historical</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totality, but by making us experience the utter</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nullity of its immediate reality, of its stupid,</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material presence that escapes "historical</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 xml:space="preserve">mediation" </w:t>
      </w:r>
      <w:proofErr w:type="gramStart"/>
      <w:r w:rsidRPr="00BB25E9">
        <w:rPr>
          <w:rFonts w:ascii="Helvetica" w:eastAsia="Times New Roman" w:hAnsi="Helvetica" w:cs="Arial"/>
          <w:b/>
          <w:sz w:val="20"/>
          <w:szCs w:val="20"/>
          <w:u w:val="single"/>
        </w:rPr>
        <w:t>. . . .</w:t>
      </w:r>
      <w:proofErr w:type="gramEnd"/>
      <w:r w:rsidRPr="00BB25E9">
        <w:rPr>
          <w:rFonts w:ascii="Helvetica" w:eastAsia="Times New Roman" w:hAnsi="Helvetica" w:cs="Arial"/>
          <w:b/>
          <w:sz w:val="20"/>
          <w:szCs w:val="20"/>
          <w:u w:val="single"/>
        </w:rPr>
        <w:t xml:space="preserve">  [I]t is a little piece of the</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real attesting to the ultimate nonsense of the</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universe, but insofar as this object allows us</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to condense, to locate, to materialize the</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nonsense of the universe in it, insofar as the</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object serves to represent this nonsense, it</w:t>
      </w: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enables us to sustain ourselves in the midst of</w:t>
      </w:r>
    </w:p>
    <w:p w:rsidR="001373AA" w:rsidRPr="00BB25E9" w:rsidRDefault="001373AA" w:rsidP="001373AA">
      <w:pPr>
        <w:rPr>
          <w:rFonts w:ascii="Helvetica" w:eastAsia="Times New Roman" w:hAnsi="Helvetica"/>
          <w:sz w:val="20"/>
        </w:rPr>
      </w:pPr>
      <w:r w:rsidRPr="00BB25E9">
        <w:rPr>
          <w:rFonts w:ascii="Helvetica" w:eastAsia="Times New Roman" w:hAnsi="Helvetica" w:cs="Arial"/>
          <w:b/>
          <w:sz w:val="20"/>
          <w:szCs w:val="20"/>
          <w:u w:val="single"/>
        </w:rPr>
        <w:t xml:space="preserve">inconsistency </w:t>
      </w:r>
      <w:proofErr w:type="gramStart"/>
      <w:r w:rsidRPr="00BB25E9">
        <w:rPr>
          <w:rFonts w:ascii="Helvetica" w:eastAsia="Times New Roman" w:hAnsi="Helvetica" w:cs="Arial"/>
          <w:b/>
          <w:sz w:val="20"/>
          <w:szCs w:val="20"/>
          <w:u w:val="single"/>
        </w:rPr>
        <w:t>. . . .</w:t>
      </w:r>
      <w:proofErr w:type="gramEnd"/>
      <w:r w:rsidRPr="00BB25E9">
        <w:rPr>
          <w:rFonts w:ascii="Helvetica" w:eastAsia="Times New Roman" w:hAnsi="Helvetica" w:cs="Arial"/>
          <w:b/>
          <w:sz w:val="20"/>
          <w:szCs w:val="20"/>
          <w:u w:val="single"/>
        </w:rPr>
        <w:t xml:space="preserve"> </w:t>
      </w:r>
      <w:r w:rsidRPr="00BB25E9">
        <w:rPr>
          <w:rFonts w:ascii="Helvetica" w:eastAsia="Times New Roman" w:hAnsi="Helvetica" w:cs="Arial"/>
          <w:sz w:val="20"/>
          <w:szCs w:val="20"/>
        </w:rPr>
        <w:t xml:space="preserve"> (LA 128-29, 134-35)</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87" w:name="_Toc95917654"/>
      <w:r w:rsidRPr="00BB25E9">
        <w:rPr>
          <w:rFonts w:ascii="Helvetica" w:eastAsia="Times New Roman" w:hAnsi="Helvetica" w:cs="Arial"/>
          <w:b/>
          <w:bCs/>
          <w:i/>
          <w:iCs/>
          <w:szCs w:val="28"/>
        </w:rPr>
        <w:lastRenderedPageBreak/>
        <w:t>MONKEYBALLS 2AC 3/5</w:t>
      </w:r>
      <w:bookmarkEnd w:id="87"/>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7) DOUBLE TURN:  ALL OF THEIR FRAMEWORK ARGUMENTS HOW WE NEED A STABLE ADVOCACY THAT SIMULATES THE UNREAL OF THE USFG IS THE OPPOSITE OF THE INSISTENCE THAT WE ATTEND TO VISCERAL REALITY.  THEIR ARGUMENTS FORCE US TO ULTIMATELY ADOPT THE POLITICS THAT THEIR CRITICISM INDICTS, WHERE WE REMAIN IN COMFORTABLE ACADEMIC CONFINES, LAUNCHING IMPOSSIBLE DEMANDS UPON THE STATE.</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8) WE HAVE A DEFENSE OF ENJOYMENT:  THE EXAMPLE OF SIMONE IN BATAILLE’S </w:t>
      </w:r>
      <w:r w:rsidRPr="00BB25E9">
        <w:rPr>
          <w:rFonts w:ascii="Helvetica" w:eastAsia="Times New Roman" w:hAnsi="Helvetica" w:cs="Arial"/>
          <w:i/>
          <w:sz w:val="20"/>
        </w:rPr>
        <w:t>STORY OF THE EYE</w:t>
      </w:r>
      <w:r w:rsidRPr="00BB25E9">
        <w:rPr>
          <w:rFonts w:ascii="Helvetica" w:eastAsia="Times New Roman" w:hAnsi="Helvetica" w:cs="Arial"/>
          <w:sz w:val="20"/>
        </w:rPr>
        <w:t xml:space="preserve"> IS ANALOGOUS TO WGLF ACTIVITIES.  SIMONE PISSES ON EGGS DESPITE THE HORROR OF HER MOTHER, MUCH LIKE WE PISS ON THE CONVENTIONS OF DEBATE ITSELF.  PLAYING WITHIN THE BOUNDARIES OF THE SYSTEM OF DEBATE NORMS IS PRODUCTIVE.  OUR IRRATIONAL GESTURES TO REMAIN OUTSIDE OF THE SYSTEM OF NORMS EXPOSES THE MEANINGLESSNESS OF THOSE NORMS THEMSELVES.</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MOSSIMAN IN 1998</w:t>
      </w:r>
      <w:r w:rsidRPr="00BB25E9">
        <w:rPr>
          <w:rFonts w:ascii="Helvetica" w:eastAsia="Times New Roman" w:hAnsi="Helvetica" w:cs="Arial"/>
          <w:sz w:val="20"/>
        </w:rPr>
        <w:t xml:space="preserve"> (ELIZABETH, THE SOVEREIGN VALUE OF TRANSGRESSION, http://www.temple.edu/gradmag/spring98/mosiman.htm) </w:t>
      </w:r>
    </w:p>
    <w:p w:rsidR="001373AA" w:rsidRPr="00BB25E9" w:rsidRDefault="001373AA" w:rsidP="001373AA">
      <w:pPr>
        <w:rPr>
          <w:rFonts w:ascii="Helvetica" w:eastAsia="Times New Roman" w:hAnsi="Helvetica" w:cs="Arial"/>
          <w:b/>
          <w:sz w:val="20"/>
          <w:u w:val="single"/>
        </w:rPr>
      </w:pPr>
      <w:r w:rsidRPr="00BB25E9">
        <w:rPr>
          <w:rFonts w:ascii="Helvetica" w:eastAsia="Times New Roman" w:hAnsi="Helvetica" w:cs="Arial"/>
          <w:sz w:val="16"/>
          <w:szCs w:val="16"/>
        </w:rPr>
        <w:t xml:space="preserve">During Simone's recuperation her fascination with eyes intensifies. No longer able to participate in any sexual activity, she and the I who focuses the </w:t>
      </w:r>
      <w:proofErr w:type="gramStart"/>
      <w:r w:rsidRPr="00BB25E9">
        <w:rPr>
          <w:rFonts w:ascii="Helvetica" w:eastAsia="Times New Roman" w:hAnsi="Helvetica" w:cs="Arial"/>
          <w:sz w:val="16"/>
          <w:szCs w:val="16"/>
        </w:rPr>
        <w:t>text(</w:t>
      </w:r>
      <w:proofErr w:type="gramEnd"/>
      <w:r w:rsidRPr="00BB25E9">
        <w:rPr>
          <w:rFonts w:ascii="Helvetica" w:eastAsia="Times New Roman" w:hAnsi="Helvetica" w:cs="Arial"/>
          <w:sz w:val="16"/>
          <w:szCs w:val="16"/>
        </w:rPr>
        <w:t>17) play with eggs in a manner which mimics a metonymic substitution of images</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 xml:space="preserve">"She soon delighted in having me throw eggs into the toilet bowl, hard-boiled eggs, which sank, and shells sucked out in various degrees to obtain varying levels of immersion"(36). Sometimes she would urinate on them. Physically confined, Simone continues the violation of fixed images, while the images themselves proliferate and the possibilities of incommensurate connections explode. Eyes in the toilets, hard-boiled eggs, partially sucked eggs, all objectify imagery that is fixed. Simone's play with eggs gradually increases the force of its transgressive </w:t>
      </w:r>
      <w:proofErr w:type="spellStart"/>
      <w:proofErr w:type="gramStart"/>
      <w:r w:rsidRPr="00BB25E9">
        <w:rPr>
          <w:rFonts w:ascii="Helvetica" w:eastAsia="Times New Roman" w:hAnsi="Helvetica" w:cs="Arial"/>
          <w:b/>
          <w:sz w:val="20"/>
          <w:u w:val="single"/>
        </w:rPr>
        <w:t>nature.The</w:t>
      </w:r>
      <w:proofErr w:type="spellEnd"/>
      <w:proofErr w:type="gramEnd"/>
      <w:r w:rsidRPr="00BB25E9">
        <w:rPr>
          <w:rFonts w:ascii="Helvetica" w:eastAsia="Times New Roman" w:hAnsi="Helvetica" w:cs="Arial"/>
          <w:b/>
          <w:sz w:val="20"/>
          <w:u w:val="single"/>
        </w:rPr>
        <w:t xml:space="preserve"> mother's entrance into the room advances the play to the edge of its own limits; instead of disrupting their activity, her presence intensifies their pleasure. In order for their behavior to be have impact, there must be a prohibition against it. The play must occur within the system so that the system itself can release its own non-meaning. </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12"/>
          <w:szCs w:val="12"/>
        </w:rPr>
      </w:pPr>
      <w:r w:rsidRPr="00BB25E9">
        <w:rPr>
          <w:rFonts w:ascii="Helvetica" w:eastAsia="Times New Roman" w:hAnsi="Helvetica" w:cs="Arial"/>
          <w:sz w:val="12"/>
          <w:szCs w:val="12"/>
        </w:rPr>
        <w:t xml:space="preserve">"Play," Bataille notes, "is nothing if not an open and unreserved challenge to everything opposed to play" (quoted by Derrida 378n40). Simone's play with the egg prefigures the Derridean concept of play, an activity of the difference that results from the appropriating action of classification systems such as language or numismatics. Bataille's play executes the non-meaning in the appropriative movement that creates meaning--being an activity of that which is not retained in the substitutive movement of metaphor. To return to the system of </w:t>
      </w:r>
      <w:proofErr w:type="spellStart"/>
      <w:r w:rsidRPr="00BB25E9">
        <w:rPr>
          <w:rFonts w:ascii="Helvetica" w:eastAsia="Times New Roman" w:hAnsi="Helvetica" w:cs="Arial"/>
          <w:sz w:val="12"/>
          <w:szCs w:val="12"/>
        </w:rPr>
        <w:t>coinness</w:t>
      </w:r>
      <w:proofErr w:type="spellEnd"/>
      <w:r w:rsidRPr="00BB25E9">
        <w:rPr>
          <w:rFonts w:ascii="Helvetica" w:eastAsia="Times New Roman" w:hAnsi="Helvetica" w:cs="Arial"/>
          <w:sz w:val="12"/>
          <w:szCs w:val="12"/>
        </w:rPr>
        <w:t xml:space="preserve">, Bataille's play with the egg and the eye and the testicles---a seemingly random contiguity of images privileging surfaces in this text which classifies </w:t>
      </w:r>
      <w:proofErr w:type="spellStart"/>
      <w:r w:rsidRPr="00BB25E9">
        <w:rPr>
          <w:rFonts w:ascii="Helvetica" w:eastAsia="Times New Roman" w:hAnsi="Helvetica" w:cs="Arial"/>
          <w:sz w:val="12"/>
          <w:szCs w:val="12"/>
        </w:rPr>
        <w:t>eyeness</w:t>
      </w:r>
      <w:proofErr w:type="spellEnd"/>
      <w:r w:rsidRPr="00BB25E9">
        <w:rPr>
          <w:rFonts w:ascii="Helvetica" w:eastAsia="Times New Roman" w:hAnsi="Helvetica" w:cs="Arial"/>
          <w:sz w:val="12"/>
          <w:szCs w:val="12"/>
        </w:rPr>
        <w:t>--calls attention to a system that contains objects detached from their totality of meaning. The coin collected as coin no longer in currency is a coin detached from its use-value. Play is the activity of the use-</w:t>
      </w:r>
      <w:proofErr w:type="spellStart"/>
      <w:proofErr w:type="gramStart"/>
      <w:r w:rsidRPr="00BB25E9">
        <w:rPr>
          <w:rFonts w:ascii="Helvetica" w:eastAsia="Times New Roman" w:hAnsi="Helvetica" w:cs="Arial"/>
          <w:sz w:val="12"/>
          <w:szCs w:val="12"/>
        </w:rPr>
        <w:t>value,the</w:t>
      </w:r>
      <w:proofErr w:type="spellEnd"/>
      <w:proofErr w:type="gramEnd"/>
      <w:r w:rsidRPr="00BB25E9">
        <w:rPr>
          <w:rFonts w:ascii="Helvetica" w:eastAsia="Times New Roman" w:hAnsi="Helvetica" w:cs="Arial"/>
          <w:sz w:val="12"/>
          <w:szCs w:val="12"/>
        </w:rPr>
        <w:t xml:space="preserve"> presence of the bank draft. A reading or writing of the text is an action of expenditure without reserve--pure potlatch. </w:t>
      </w:r>
    </w:p>
    <w:p w:rsidR="001373AA" w:rsidRPr="00BB25E9" w:rsidRDefault="001373AA" w:rsidP="001373AA">
      <w:pPr>
        <w:rPr>
          <w:rFonts w:ascii="Helvetica" w:eastAsia="Times New Roman" w:hAnsi="Helvetica" w:cs="Arial"/>
          <w:sz w:val="12"/>
          <w:szCs w:val="12"/>
        </w:rPr>
      </w:pPr>
    </w:p>
    <w:p w:rsidR="001373AA" w:rsidRPr="00BB25E9" w:rsidRDefault="001373AA" w:rsidP="001373AA">
      <w:pPr>
        <w:rPr>
          <w:rFonts w:ascii="Helvetica" w:eastAsia="Times New Roman" w:hAnsi="Helvetica" w:cs="Arial"/>
          <w:sz w:val="12"/>
          <w:szCs w:val="12"/>
        </w:rPr>
      </w:pPr>
      <w:r w:rsidRPr="00BB25E9">
        <w:rPr>
          <w:rFonts w:ascii="Helvetica" w:eastAsia="Times New Roman" w:hAnsi="Helvetica" w:cs="Arial"/>
          <w:sz w:val="12"/>
          <w:szCs w:val="12"/>
        </w:rPr>
        <w:t xml:space="preserve">The images are put into play by the urination which </w:t>
      </w:r>
      <w:proofErr w:type="spellStart"/>
      <w:r w:rsidRPr="00BB25E9">
        <w:rPr>
          <w:rFonts w:ascii="Helvetica" w:eastAsia="Times New Roman" w:hAnsi="Helvetica" w:cs="Arial"/>
          <w:sz w:val="12"/>
          <w:szCs w:val="12"/>
        </w:rPr>
        <w:t>figurates</w:t>
      </w:r>
      <w:proofErr w:type="spellEnd"/>
      <w:r w:rsidRPr="00BB25E9">
        <w:rPr>
          <w:rFonts w:ascii="Helvetica" w:eastAsia="Times New Roman" w:hAnsi="Helvetica" w:cs="Arial"/>
          <w:sz w:val="12"/>
          <w:szCs w:val="12"/>
        </w:rPr>
        <w:t xml:space="preserve"> the fissure or rupture needed to unlock the contained optical simulacrum and to unleash the violent discharges of the pineal eye: "Upon my asking [Simone] what the word urinate reminded her of, she replied: terminate, the eyes, with a razor, something red, the sun" (38). In The Story of the Eye the "eye" of the anus or genital orifice, the description of which always foregrounds the raw and fleshy aspects, becomes the rupturing gaze, and its most gruesome portrayal is the bullfighting scene when the eye of Granero, the matador, is gouged out by the bull. </w:t>
      </w:r>
    </w:p>
    <w:p w:rsidR="001373AA" w:rsidRPr="00BB25E9" w:rsidRDefault="001373AA" w:rsidP="001373AA">
      <w:pPr>
        <w:rPr>
          <w:rFonts w:ascii="Helvetica" w:eastAsia="Times New Roman" w:hAnsi="Helvetica" w:cs="Arial"/>
          <w:sz w:val="12"/>
          <w:szCs w:val="12"/>
        </w:rPr>
      </w:pPr>
    </w:p>
    <w:p w:rsidR="001373AA" w:rsidRPr="00BB25E9" w:rsidRDefault="001373AA" w:rsidP="001373AA">
      <w:pPr>
        <w:rPr>
          <w:rFonts w:ascii="Helvetica" w:eastAsia="Times New Roman" w:hAnsi="Helvetica" w:cs="Arial"/>
          <w:sz w:val="12"/>
          <w:szCs w:val="12"/>
        </w:rPr>
      </w:pPr>
      <w:r w:rsidRPr="00BB25E9">
        <w:rPr>
          <w:rFonts w:ascii="Helvetica" w:eastAsia="Times New Roman" w:hAnsi="Helvetica" w:cs="Arial"/>
          <w:sz w:val="12"/>
          <w:szCs w:val="12"/>
        </w:rPr>
        <w:t xml:space="preserve">The final scene in the church of Don Juan, however, depicts the most virulent transgression of The Story of the Eye. If the text is God relieving Himself, then these final scenes can be read as God voiding His own Absoluteness, a gesture reified in the urination of the priest into the ciborium containing the communion wafers which are an embodiment of the absent Christ, himself an embodiment of the absent Absolute. Since the ritual of the Mass includes the expression "the Word is God." The action of urination here is then the transgressing of the system of Christian religion that grounds the systems of knowledge in Western culture, that is, the systems through which we know our world and which enable us to live within it. But as urinating is the passing and the making, this transgressive action </w:t>
      </w:r>
      <w:proofErr w:type="spellStart"/>
      <w:r w:rsidRPr="00BB25E9">
        <w:rPr>
          <w:rFonts w:ascii="Helvetica" w:eastAsia="Times New Roman" w:hAnsi="Helvetica" w:cs="Arial"/>
          <w:sz w:val="12"/>
          <w:szCs w:val="12"/>
        </w:rPr>
        <w:t>expendsin</w:t>
      </w:r>
      <w:proofErr w:type="spellEnd"/>
      <w:r w:rsidRPr="00BB25E9">
        <w:rPr>
          <w:rFonts w:ascii="Helvetica" w:eastAsia="Times New Roman" w:hAnsi="Helvetica" w:cs="Arial"/>
          <w:sz w:val="12"/>
          <w:szCs w:val="12"/>
        </w:rPr>
        <w:t xml:space="preserve"> order that the system can continue to make. </w:t>
      </w:r>
    </w:p>
    <w:p w:rsidR="001373AA" w:rsidRPr="00BB25E9" w:rsidRDefault="001373AA" w:rsidP="001373AA">
      <w:pPr>
        <w:rPr>
          <w:rFonts w:ascii="Helvetica" w:eastAsia="Times New Roman" w:hAnsi="Helvetica" w:cs="Arial"/>
          <w:sz w:val="12"/>
          <w:szCs w:val="12"/>
        </w:rPr>
      </w:pPr>
    </w:p>
    <w:p w:rsidR="001373AA" w:rsidRPr="00BB25E9" w:rsidRDefault="001373AA" w:rsidP="001373AA">
      <w:pPr>
        <w:rPr>
          <w:rFonts w:ascii="Helvetica" w:eastAsia="Times New Roman" w:hAnsi="Helvetica" w:cs="Arial"/>
          <w:sz w:val="12"/>
          <w:szCs w:val="12"/>
        </w:rPr>
      </w:pPr>
      <w:r w:rsidRPr="00BB25E9">
        <w:rPr>
          <w:rFonts w:ascii="Helvetica" w:eastAsia="Times New Roman" w:hAnsi="Helvetica" w:cs="Arial"/>
          <w:sz w:val="12"/>
          <w:szCs w:val="12"/>
        </w:rPr>
        <w:t xml:space="preserve">In Simone's intercourse with the dying priest, she attempts to capture the totality of the experience of life which can only be gained by dying. Her action takes place at the limit of life, as this last transgressive scene takes place at the limit of the prohibition---the violation of the most sacred. Transgression must occur within the system or it would not be a transgression, as Bataille seeks to embrace the non-meaning of the bank draft within the system because to go outside the system would be to be outside the totality of </w:t>
      </w:r>
      <w:proofErr w:type="spellStart"/>
      <w:r w:rsidRPr="00BB25E9">
        <w:rPr>
          <w:rFonts w:ascii="Helvetica" w:eastAsia="Times New Roman" w:hAnsi="Helvetica" w:cs="Arial"/>
          <w:sz w:val="12"/>
          <w:szCs w:val="12"/>
        </w:rPr>
        <w:t>coinness</w:t>
      </w:r>
      <w:proofErr w:type="spellEnd"/>
      <w:r w:rsidRPr="00BB25E9">
        <w:rPr>
          <w:rFonts w:ascii="Helvetica" w:eastAsia="Times New Roman" w:hAnsi="Helvetica" w:cs="Arial"/>
          <w:sz w:val="12"/>
          <w:szCs w:val="12"/>
        </w:rPr>
        <w:t xml:space="preserve"> and to render the non-meaning meaningless. For a human to die is to experience the totality of what it means to live, but to die is to move beyond expression. Bataille needs always to be at the limit while including a gesture toward the non-being on the other side. </w:t>
      </w:r>
    </w:p>
    <w:p w:rsidR="001373AA" w:rsidRPr="00BB25E9" w:rsidRDefault="001373AA" w:rsidP="001373AA">
      <w:pPr>
        <w:rPr>
          <w:rFonts w:ascii="Helvetica" w:eastAsia="Times New Roman" w:hAnsi="Helvetica" w:cs="Arial"/>
          <w:sz w:val="12"/>
          <w:szCs w:val="12"/>
        </w:rPr>
      </w:pPr>
    </w:p>
    <w:p w:rsidR="001373AA" w:rsidRPr="00BB25E9" w:rsidRDefault="001373AA" w:rsidP="001373AA">
      <w:pPr>
        <w:rPr>
          <w:rFonts w:ascii="Helvetica" w:eastAsia="Times New Roman" w:hAnsi="Helvetica"/>
          <w:sz w:val="20"/>
        </w:rPr>
      </w:pPr>
      <w:r w:rsidRPr="00BB25E9">
        <w:rPr>
          <w:rFonts w:ascii="Helvetica" w:eastAsia="Times New Roman" w:hAnsi="Helvetica" w:cs="Arial"/>
          <w:sz w:val="12"/>
          <w:szCs w:val="12"/>
        </w:rPr>
        <w:t>Bataille writes at the conclusion of his essay on "The Notion of Expenditure" that "the states of excitation, which are comparable to toxic states, can be defined as the illogical and irresistible impulse to reject material or moral goods that it would have been possible to utilize rationally (in conformity with the balancing of accounts)" (128). What he presents to the reader, in the form of the narrative text,</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The Story of the Eye is a logical gesture of irrationality which expresses the need of a limitless loss which Bataille maintains is necessary to remain rationally within the system. Bataille's transgressive text transgresses the prohibition against the transgressive act, but without text there could be no transgression. From within the system, however, the gesture must always remain an irrational gesture of refusal to remain within the system.</w:t>
      </w:r>
      <w:r w:rsidRPr="00BB25E9">
        <w:rPr>
          <w:rFonts w:ascii="Helvetica" w:eastAsia="Times New Roman" w:hAnsi="Helvetica" w:cs="Arial"/>
          <w:sz w:val="20"/>
        </w:rPr>
        <w:t xml:space="preserve"> </w:t>
      </w:r>
      <w:r w:rsidRPr="00BB25E9">
        <w:rPr>
          <w:rFonts w:ascii="Helvetica" w:eastAsia="Times New Roman" w:hAnsi="Helvetica" w:cs="Arial"/>
          <w:sz w:val="16"/>
          <w:szCs w:val="16"/>
        </w:rPr>
        <w:t xml:space="preserve">The text, for the reader as well as Bataille, is </w:t>
      </w:r>
      <w:proofErr w:type="spellStart"/>
      <w:r w:rsidRPr="00BB25E9">
        <w:rPr>
          <w:rFonts w:ascii="Helvetica" w:eastAsia="Times New Roman" w:hAnsi="Helvetica" w:cs="Arial"/>
          <w:sz w:val="16"/>
          <w:szCs w:val="16"/>
        </w:rPr>
        <w:t>anexperience</w:t>
      </w:r>
      <w:proofErr w:type="spellEnd"/>
      <w:r w:rsidRPr="00BB25E9">
        <w:rPr>
          <w:rFonts w:ascii="Helvetica" w:eastAsia="Times New Roman" w:hAnsi="Helvetica" w:cs="Arial"/>
          <w:sz w:val="16"/>
          <w:szCs w:val="16"/>
        </w:rPr>
        <w:t xml:space="preserve"> of irrationality, expended in the reading and the writing.</w:t>
      </w:r>
      <w:r w:rsidRPr="00BB25E9">
        <w:rPr>
          <w:rFonts w:ascii="Helvetica" w:eastAsia="Times New Roman" w:hAnsi="Helvetica"/>
          <w:sz w:val="20"/>
        </w:rPr>
        <w:t xml:space="preserve"> </w:t>
      </w:r>
    </w:p>
    <w:p w:rsidR="001373AA" w:rsidRPr="00BB25E9" w:rsidRDefault="001373AA" w:rsidP="001373AA">
      <w:pPr>
        <w:keepNext/>
        <w:outlineLvl w:val="1"/>
        <w:rPr>
          <w:rFonts w:ascii="Helvetica" w:eastAsia="Times New Roman" w:hAnsi="Helvetica" w:cs="Arial"/>
          <w:b/>
          <w:bCs/>
          <w:iCs/>
          <w:szCs w:val="28"/>
        </w:rPr>
      </w:pPr>
      <w:r w:rsidRPr="00BB25E9">
        <w:rPr>
          <w:rFonts w:ascii="Helvetica" w:eastAsia="Times New Roman" w:hAnsi="Helvetica" w:cs="Arial"/>
          <w:b/>
          <w:bCs/>
          <w:iCs/>
          <w:szCs w:val="28"/>
        </w:rPr>
        <w:br w:type="page"/>
      </w:r>
      <w:bookmarkStart w:id="88" w:name="_Toc95917655"/>
      <w:r w:rsidRPr="00BB25E9">
        <w:rPr>
          <w:rFonts w:ascii="Helvetica" w:eastAsia="Times New Roman" w:hAnsi="Helvetica" w:cs="Arial"/>
          <w:b/>
          <w:bCs/>
          <w:iCs/>
          <w:szCs w:val="28"/>
        </w:rPr>
        <w:lastRenderedPageBreak/>
        <w:t>MONKEYBALLS 2AC 4/5</w:t>
      </w:r>
      <w:bookmarkEnd w:id="88"/>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 xml:space="preserve">9) OUR METHOD IS ONE OF COMMUNICATIVE GUERILLA TACTICS.  WE OVERIDENTIFY WITH THE ABSURDITY OF DEBATE PRACTICES SUCH AS THE STRATEGIC SEARCH FOR THE BIGGEST IMPACT CARD AND THE REDUCTIONIST LOGIC OF LABELING EVERYTHING AS NAZISM.  TRADITIONAL APPROACHES TO DEBATE AND COMMUNICATION ARE FLAWED.  WE NEED TO INSTEAD EMBRACE “DETOURNMENT”, A METHOD OF CULTURE JAMMING AND OVERIDENTIFICATION THAT ALLOWS US TO EXPLOIT THE ABSURDITIES OF THE POWERS WE ARE FIGHTING.  </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b/>
          <w:sz w:val="20"/>
        </w:rPr>
      </w:pPr>
      <w:r w:rsidRPr="00BB25E9">
        <w:rPr>
          <w:rFonts w:ascii="Helvetica" w:eastAsia="Times New Roman" w:hAnsi="Helvetica" w:cs="Arial"/>
          <w:sz w:val="20"/>
        </w:rPr>
        <w:t xml:space="preserve">GRUPPE IN 2003 ( </w:t>
      </w:r>
      <w:hyperlink r:id="rId54" w:history="1">
        <w:r w:rsidRPr="00BB25E9">
          <w:rPr>
            <w:rFonts w:ascii="Helvetica" w:eastAsia="Times New Roman" w:hAnsi="Helvetica" w:cs="Arial"/>
            <w:color w:val="0000FF"/>
            <w:sz w:val="20"/>
            <w:u w:val="single"/>
          </w:rPr>
          <w:t>HTTP://ionek.strg.at/bin/view/Main/KgUsingLan</w:t>
        </w:r>
      </w:hyperlink>
      <w:r w:rsidRPr="00BB25E9">
        <w:rPr>
          <w:rFonts w:ascii="Helvetica" w:eastAsia="Times New Roman" w:hAnsi="Helvetica" w:cs="Arial"/>
          <w:sz w:val="20"/>
        </w:rPr>
        <w:t>)</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sz w:val="16"/>
          <w:szCs w:val="16"/>
        </w:rPr>
      </w:pPr>
      <w:r w:rsidRPr="00BB25E9">
        <w:rPr>
          <w:rFonts w:ascii="Helvetica" w:eastAsia="Times New Roman" w:hAnsi="Helvetica" w:cs="Arial"/>
          <w:b/>
          <w:sz w:val="16"/>
          <w:szCs w:val="16"/>
          <w:u w:val="single"/>
        </w:rPr>
        <w:t xml:space="preserve">When we started to think about Communication </w:t>
      </w:r>
      <w:proofErr w:type="gramStart"/>
      <w:r w:rsidRPr="00BB25E9">
        <w:rPr>
          <w:rFonts w:ascii="Helvetica" w:eastAsia="Times New Roman" w:hAnsi="Helvetica" w:cs="Arial"/>
          <w:b/>
          <w:sz w:val="16"/>
          <w:szCs w:val="16"/>
          <w:u w:val="single"/>
        </w:rPr>
        <w:t>guerilla ,</w:t>
      </w:r>
      <w:proofErr w:type="gramEnd"/>
      <w:r w:rsidRPr="00BB25E9">
        <w:rPr>
          <w:rFonts w:ascii="Helvetica" w:eastAsia="Times New Roman" w:hAnsi="Helvetica" w:cs="Arial"/>
          <w:b/>
          <w:sz w:val="16"/>
          <w:szCs w:val="16"/>
          <w:u w:val="single"/>
        </w:rPr>
        <w:t xml:space="preserve"> the political space seemed barren and closed. It was the early nineties, the west was at war against </w:t>
      </w:r>
      <w:proofErr w:type="spellStart"/>
      <w:r w:rsidRPr="00BB25E9">
        <w:rPr>
          <w:rFonts w:ascii="Helvetica" w:eastAsia="Times New Roman" w:hAnsi="Helvetica" w:cs="Arial"/>
          <w:b/>
          <w:sz w:val="16"/>
          <w:szCs w:val="16"/>
          <w:u w:val="single"/>
        </w:rPr>
        <w:t>Irak</w:t>
      </w:r>
      <w:proofErr w:type="spellEnd"/>
      <w:r w:rsidRPr="00BB25E9">
        <w:rPr>
          <w:rFonts w:ascii="Helvetica" w:eastAsia="Times New Roman" w:hAnsi="Helvetica" w:cs="Arial"/>
          <w:b/>
          <w:sz w:val="16"/>
          <w:szCs w:val="16"/>
          <w:u w:val="single"/>
        </w:rPr>
        <w:t>, and the political depression of the nineties was at its full height.</w:t>
      </w:r>
      <w:r w:rsidRPr="00BB25E9">
        <w:rPr>
          <w:rFonts w:ascii="Helvetica" w:eastAsia="Times New Roman" w:hAnsi="Helvetica" w:cs="Arial"/>
          <w:sz w:val="16"/>
          <w:szCs w:val="16"/>
        </w:rPr>
        <w:t xml:space="preserve"> After the breakdown of bureaucratic socialism, </w:t>
      </w:r>
      <w:r w:rsidRPr="00BB25E9">
        <w:rPr>
          <w:rFonts w:ascii="Helvetica" w:eastAsia="Times New Roman" w:hAnsi="Helvetica" w:cs="Arial"/>
          <w:b/>
          <w:sz w:val="16"/>
          <w:szCs w:val="16"/>
          <w:u w:val="single"/>
        </w:rPr>
        <w:t>capitalism seemed to have won once and forever</w:t>
      </w:r>
      <w:r w:rsidRPr="00BB25E9">
        <w:rPr>
          <w:rFonts w:ascii="Helvetica" w:eastAsia="Times New Roman" w:hAnsi="Helvetica" w:cs="Arial"/>
          <w:sz w:val="16"/>
          <w:szCs w:val="16"/>
        </w:rPr>
        <w:t xml:space="preserve">. Moreover, Germany saw a wave of violent racist attacks against immigrants, backed up by a humanist discourse of the elites who were in favor of immigration control. </w:t>
      </w:r>
      <w:r w:rsidRPr="00BB25E9">
        <w:rPr>
          <w:rFonts w:ascii="Helvetica" w:eastAsia="Times New Roman" w:hAnsi="Helvetica" w:cs="Arial"/>
          <w:b/>
          <w:sz w:val="16"/>
          <w:szCs w:val="16"/>
          <w:u w:val="single"/>
        </w:rPr>
        <w:t xml:space="preserve">All the counterinformation in previous years had not changed the political climate to the better. We were tired of performing political rituals like trashing </w:t>
      </w:r>
      <w:proofErr w:type="spellStart"/>
      <w:r w:rsidRPr="00BB25E9">
        <w:rPr>
          <w:rFonts w:ascii="Helvetica" w:eastAsia="Times New Roman" w:hAnsi="Helvetica" w:cs="Arial"/>
          <w:b/>
          <w:sz w:val="16"/>
          <w:szCs w:val="16"/>
          <w:u w:val="single"/>
        </w:rPr>
        <w:t>McDonald?’s</w:t>
      </w:r>
      <w:proofErr w:type="spellEnd"/>
      <w:r w:rsidRPr="00BB25E9">
        <w:rPr>
          <w:rFonts w:ascii="Helvetica" w:eastAsia="Times New Roman" w:hAnsi="Helvetica" w:cs="Arial"/>
          <w:b/>
          <w:sz w:val="16"/>
          <w:szCs w:val="16"/>
          <w:u w:val="single"/>
        </w:rPr>
        <w:t>, stopping this nuclear waste transport or that neo-fascist meeting.</w:t>
      </w:r>
      <w:r w:rsidRPr="00BB25E9">
        <w:rPr>
          <w:rFonts w:ascii="Helvetica" w:eastAsia="Times New Roman" w:hAnsi="Helvetica" w:cs="Arial"/>
          <w:sz w:val="16"/>
          <w:szCs w:val="16"/>
        </w:rPr>
        <w:t xml:space="preserve"> It wasn’t fun, and anyway, </w:t>
      </w:r>
      <w:r w:rsidRPr="00BB25E9">
        <w:rPr>
          <w:rFonts w:ascii="Helvetica" w:eastAsia="Times New Roman" w:hAnsi="Helvetica" w:cs="Arial"/>
          <w:b/>
          <w:sz w:val="16"/>
          <w:szCs w:val="16"/>
          <w:u w:val="single"/>
        </w:rPr>
        <w:t>these rituals had become the included other of the state: the roles were set, they knew how to deal with this kind of attacks. They even needed them to provide a symbolic balance against the extreme right and to justify new repressive laws.</w:t>
      </w:r>
      <w:r w:rsidRPr="00BB25E9">
        <w:rPr>
          <w:rFonts w:ascii="Helvetica" w:eastAsia="Times New Roman" w:hAnsi="Helvetica" w:cs="Arial"/>
          <w:b/>
          <w:sz w:val="16"/>
          <w:szCs w:val="16"/>
        </w:rPr>
        <w:t xml:space="preserve">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proofErr w:type="gramStart"/>
      <w:r w:rsidRPr="00BB25E9">
        <w:rPr>
          <w:rFonts w:ascii="Helvetica" w:eastAsia="Times New Roman" w:hAnsi="Helvetica" w:cs="Arial"/>
          <w:sz w:val="16"/>
          <w:szCs w:val="16"/>
        </w:rPr>
        <w:t>So</w:t>
      </w:r>
      <w:proofErr w:type="gramEnd"/>
      <w:r w:rsidRPr="00BB25E9">
        <w:rPr>
          <w:rFonts w:ascii="Helvetica" w:eastAsia="Times New Roman" w:hAnsi="Helvetica" w:cs="Arial"/>
          <w:sz w:val="16"/>
          <w:szCs w:val="16"/>
        </w:rPr>
        <w:t xml:space="preserve"> we started experimenting with another mode of political articulation. Interventions and theoretical analysis were constantly interacting. We looked at the practices of Dada, the Situationists, the Provos in the Netherlands, the </w:t>
      </w:r>
      <w:proofErr w:type="spellStart"/>
      <w:r w:rsidRPr="00BB25E9">
        <w:rPr>
          <w:rFonts w:ascii="Helvetica" w:eastAsia="Times New Roman" w:hAnsi="Helvetica" w:cs="Arial"/>
          <w:sz w:val="16"/>
          <w:szCs w:val="16"/>
        </w:rPr>
        <w:t>Indiani</w:t>
      </w:r>
      <w:proofErr w:type="spellEnd"/>
      <w:r w:rsidRPr="00BB25E9">
        <w:rPr>
          <w:rFonts w:ascii="Helvetica" w:eastAsia="Times New Roman" w:hAnsi="Helvetica" w:cs="Arial"/>
          <w:sz w:val="16"/>
          <w:szCs w:val="16"/>
        </w:rPr>
        <w:t xml:space="preserve"> </w:t>
      </w:r>
      <w:proofErr w:type="spellStart"/>
      <w:r w:rsidRPr="00BB25E9">
        <w:rPr>
          <w:rFonts w:ascii="Helvetica" w:eastAsia="Times New Roman" w:hAnsi="Helvetica" w:cs="Arial"/>
          <w:sz w:val="16"/>
          <w:szCs w:val="16"/>
        </w:rPr>
        <w:t>Metropolitani</w:t>
      </w:r>
      <w:proofErr w:type="spellEnd"/>
      <w:r w:rsidRPr="00BB25E9">
        <w:rPr>
          <w:rFonts w:ascii="Helvetica" w:eastAsia="Times New Roman" w:hAnsi="Helvetica" w:cs="Arial"/>
          <w:sz w:val="16"/>
          <w:szCs w:val="16"/>
        </w:rPr>
        <w:t xml:space="preserve"> in Italy, the various </w:t>
      </w:r>
      <w:proofErr w:type="spellStart"/>
      <w:r w:rsidRPr="00BB25E9">
        <w:rPr>
          <w:rFonts w:ascii="Helvetica" w:eastAsia="Times New Roman" w:hAnsi="Helvetica" w:cs="Arial"/>
          <w:sz w:val="16"/>
          <w:szCs w:val="16"/>
        </w:rPr>
        <w:t>psychogeographic</w:t>
      </w:r>
      <w:proofErr w:type="spellEnd"/>
      <w:r w:rsidRPr="00BB25E9">
        <w:rPr>
          <w:rFonts w:ascii="Helvetica" w:eastAsia="Times New Roman" w:hAnsi="Helvetica" w:cs="Arial"/>
          <w:sz w:val="16"/>
          <w:szCs w:val="16"/>
        </w:rPr>
        <w:t xml:space="preserve"> societies, the “</w:t>
      </w:r>
      <w:proofErr w:type="spellStart"/>
      <w:r w:rsidRPr="00BB25E9">
        <w:rPr>
          <w:rFonts w:ascii="Helvetica" w:eastAsia="Times New Roman" w:hAnsi="Helvetica" w:cs="Arial"/>
          <w:sz w:val="16"/>
          <w:szCs w:val="16"/>
        </w:rPr>
        <w:t>Spaßguerilla</w:t>
      </w:r>
      <w:proofErr w:type="spellEnd"/>
      <w:r w:rsidRPr="00BB25E9">
        <w:rPr>
          <w:rFonts w:ascii="Helvetica" w:eastAsia="Times New Roman" w:hAnsi="Helvetica" w:cs="Arial"/>
          <w:sz w:val="16"/>
          <w:szCs w:val="16"/>
        </w:rPr>
        <w:t xml:space="preserve">” in Germany, the Yippies in the US, pranksters and many other freaks, experts </w:t>
      </w:r>
      <w:proofErr w:type="gramStart"/>
      <w:r w:rsidRPr="00BB25E9">
        <w:rPr>
          <w:rFonts w:ascii="Helvetica" w:eastAsia="Times New Roman" w:hAnsi="Helvetica" w:cs="Arial"/>
          <w:sz w:val="16"/>
          <w:szCs w:val="16"/>
        </w:rPr>
        <w:t>in ”Culture</w:t>
      </w:r>
      <w:proofErr w:type="gramEnd"/>
      <w:r w:rsidRPr="00BB25E9">
        <w:rPr>
          <w:rFonts w:ascii="Helvetica" w:eastAsia="Times New Roman" w:hAnsi="Helvetica" w:cs="Arial"/>
          <w:sz w:val="16"/>
          <w:szCs w:val="16"/>
        </w:rPr>
        <w:t xml:space="preserve"> Jamming</w:t>
      </w:r>
      <w:proofErr w:type="gramStart"/>
      <w:r w:rsidRPr="00BB25E9">
        <w:rPr>
          <w:rFonts w:ascii="Helvetica" w:eastAsia="Times New Roman" w:hAnsi="Helvetica" w:cs="Arial"/>
          <w:sz w:val="16"/>
          <w:szCs w:val="16"/>
        </w:rPr>
        <w:t>” ,</w:t>
      </w:r>
      <w:proofErr w:type="gramEnd"/>
      <w:r w:rsidRPr="00BB25E9">
        <w:rPr>
          <w:rFonts w:ascii="Helvetica" w:eastAsia="Times New Roman" w:hAnsi="Helvetica" w:cs="Arial"/>
          <w:sz w:val="16"/>
          <w:szCs w:val="16"/>
        </w:rPr>
        <w:t xml:space="preserve"> and fools. We </w:t>
      </w:r>
      <w:proofErr w:type="spellStart"/>
      <w:r w:rsidRPr="00BB25E9">
        <w:rPr>
          <w:rFonts w:ascii="Helvetica" w:eastAsia="Times New Roman" w:hAnsi="Helvetica" w:cs="Arial"/>
          <w:sz w:val="16"/>
          <w:szCs w:val="16"/>
        </w:rPr>
        <w:t>blagged</w:t>
      </w:r>
      <w:proofErr w:type="spellEnd"/>
      <w:r w:rsidRPr="00BB25E9">
        <w:rPr>
          <w:rFonts w:ascii="Helvetica" w:eastAsia="Times New Roman" w:hAnsi="Helvetica" w:cs="Arial"/>
          <w:sz w:val="16"/>
          <w:szCs w:val="16"/>
        </w:rPr>
        <w:t xml:space="preserve"> anything that could be useful to distort the unwritten rules of the Cultural Grammar, to subvert this powerful machinery which is constantly producing acceptance of existing power relations and normality. In recent years, this kind of creative political articulation has become more popular among artists/activists. How do these witty, sometimes silly attacks against multinational corporations, politicians or other authorities work? A first insight comes from communication theory.</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Why is nobody listening? </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16"/>
          <w:szCs w:val="16"/>
          <w:u w:val="single"/>
        </w:rPr>
        <w:t>The best argument is useless if nobody wants to hear it. Thanks to continuous production and dissemination of counter information, the world knows that the globe is warming,</w:t>
      </w:r>
      <w:r w:rsidRPr="00BB25E9">
        <w:rPr>
          <w:rFonts w:ascii="Helvetica" w:eastAsia="Times New Roman" w:hAnsi="Helvetica" w:cs="Arial"/>
          <w:sz w:val="16"/>
          <w:szCs w:val="16"/>
        </w:rPr>
        <w:t xml:space="preserve"> </w:t>
      </w:r>
      <w:r w:rsidRPr="00BB25E9">
        <w:rPr>
          <w:rFonts w:ascii="Helvetica" w:eastAsia="Times New Roman" w:hAnsi="Helvetica" w:cs="Arial"/>
          <w:b/>
          <w:sz w:val="16"/>
          <w:szCs w:val="16"/>
          <w:u w:val="single"/>
        </w:rPr>
        <w:t xml:space="preserve">which didn’t stop </w:t>
      </w:r>
      <w:r w:rsidRPr="00BB25E9">
        <w:rPr>
          <w:rFonts w:ascii="Helvetica" w:eastAsia="Times New Roman" w:hAnsi="Helvetica" w:cs="Arial"/>
          <w:sz w:val="16"/>
          <w:szCs w:val="16"/>
        </w:rPr>
        <w:t xml:space="preserve">US president </w:t>
      </w:r>
      <w:r w:rsidRPr="00BB25E9">
        <w:rPr>
          <w:rFonts w:ascii="Helvetica" w:eastAsia="Times New Roman" w:hAnsi="Helvetica" w:cs="Arial"/>
          <w:b/>
          <w:sz w:val="16"/>
          <w:szCs w:val="16"/>
          <w:u w:val="single"/>
        </w:rPr>
        <w:t>Bush to block the limitation of emissions in the Kyoto</w:t>
      </w:r>
      <w:r w:rsidRPr="00BB25E9">
        <w:rPr>
          <w:rFonts w:ascii="Helvetica" w:eastAsia="Times New Roman" w:hAnsi="Helvetica" w:cs="Arial"/>
          <w:sz w:val="16"/>
          <w:szCs w:val="16"/>
        </w:rPr>
        <w:t xml:space="preserve">. </w:t>
      </w:r>
      <w:r w:rsidRPr="00BB25E9">
        <w:rPr>
          <w:rFonts w:ascii="Helvetica" w:eastAsia="Times New Roman" w:hAnsi="Helvetica" w:cs="Arial"/>
          <w:b/>
          <w:sz w:val="16"/>
          <w:szCs w:val="16"/>
          <w:u w:val="single"/>
        </w:rPr>
        <w:t>Everybody knows that people</w:t>
      </w:r>
      <w:r w:rsidRPr="00BB25E9">
        <w:rPr>
          <w:rFonts w:ascii="Helvetica" w:eastAsia="Times New Roman" w:hAnsi="Helvetica" w:cs="Arial"/>
          <w:sz w:val="16"/>
          <w:szCs w:val="16"/>
        </w:rPr>
        <w:t xml:space="preserve"> in Global South </w:t>
      </w:r>
      <w:r w:rsidRPr="00BB25E9">
        <w:rPr>
          <w:rFonts w:ascii="Helvetica" w:eastAsia="Times New Roman" w:hAnsi="Helvetica" w:cs="Arial"/>
          <w:b/>
          <w:sz w:val="16"/>
          <w:szCs w:val="16"/>
          <w:u w:val="single"/>
        </w:rPr>
        <w:t>are forced to work</w:t>
      </w:r>
      <w:r w:rsidRPr="00BB25E9">
        <w:rPr>
          <w:rFonts w:ascii="Helvetica" w:eastAsia="Times New Roman" w:hAnsi="Helvetica" w:cs="Arial"/>
          <w:sz w:val="16"/>
          <w:szCs w:val="16"/>
        </w:rPr>
        <w:t xml:space="preserve"> in sweatshops </w:t>
      </w:r>
      <w:r w:rsidRPr="00BB25E9">
        <w:rPr>
          <w:rFonts w:ascii="Helvetica" w:eastAsia="Times New Roman" w:hAnsi="Helvetica" w:cs="Arial"/>
          <w:b/>
          <w:sz w:val="16"/>
          <w:szCs w:val="16"/>
          <w:u w:val="single"/>
        </w:rPr>
        <w:t>under terrible conditions</w:t>
      </w:r>
      <w:r w:rsidRPr="00BB25E9">
        <w:rPr>
          <w:rFonts w:ascii="Helvetica" w:eastAsia="Times New Roman" w:hAnsi="Helvetica" w:cs="Arial"/>
          <w:sz w:val="16"/>
          <w:szCs w:val="16"/>
        </w:rPr>
        <w:t xml:space="preserve">, but this knowledge has hardly any consequences. And although we all know that people who migrate to Europe usually have a reason for that, the border regime around it is getting tighter and tighter. </w:t>
      </w:r>
      <w:proofErr w:type="gramStart"/>
      <w:r w:rsidRPr="00BB25E9">
        <w:rPr>
          <w:rFonts w:ascii="Helvetica" w:eastAsia="Times New Roman" w:hAnsi="Helvetica" w:cs="Arial"/>
          <w:b/>
          <w:sz w:val="16"/>
          <w:szCs w:val="16"/>
          <w:u w:val="single"/>
        </w:rPr>
        <w:t>So</w:t>
      </w:r>
      <w:proofErr w:type="gramEnd"/>
      <w:r w:rsidRPr="00BB25E9">
        <w:rPr>
          <w:rFonts w:ascii="Helvetica" w:eastAsia="Times New Roman" w:hAnsi="Helvetica" w:cs="Arial"/>
          <w:b/>
          <w:sz w:val="16"/>
          <w:szCs w:val="16"/>
          <w:u w:val="single"/>
        </w:rPr>
        <w:t xml:space="preserve"> although critical information is widely available, it doesn’t necessarily lead to political consequences. Most traditional politics on the left are based on a simple model of communication: Information is sent </w:t>
      </w:r>
      <w:proofErr w:type="spellStart"/>
      <w:r w:rsidRPr="00BB25E9">
        <w:rPr>
          <w:rFonts w:ascii="Helvetica" w:eastAsia="Times New Roman" w:hAnsi="Helvetica" w:cs="Arial"/>
          <w:b/>
          <w:sz w:val="16"/>
          <w:szCs w:val="16"/>
          <w:u w:val="single"/>
        </w:rPr>
        <w:t>bya</w:t>
      </w:r>
      <w:proofErr w:type="spellEnd"/>
      <w:r w:rsidRPr="00BB25E9">
        <w:rPr>
          <w:rFonts w:ascii="Helvetica" w:eastAsia="Times New Roman" w:hAnsi="Helvetica" w:cs="Arial"/>
          <w:b/>
          <w:sz w:val="16"/>
          <w:szCs w:val="16"/>
          <w:u w:val="single"/>
        </w:rPr>
        <w:t xml:space="preserve"> sender to a receiver via a channel. </w:t>
      </w:r>
      <w:r w:rsidRPr="00BB25E9">
        <w:rPr>
          <w:rFonts w:ascii="Helvetica" w:eastAsia="Times New Roman" w:hAnsi="Helvetica" w:cs="Arial"/>
          <w:sz w:val="16"/>
          <w:szCs w:val="16"/>
        </w:rPr>
        <w:t>Implicitly, it is assumed that the message is received as intended by the sender. The conclusion is that those who own the sender control what people are thinking by manipulating the messages. If the messages were not manipulated, more ‚</w:t>
      </w:r>
      <w:proofErr w:type="gramStart"/>
      <w:r w:rsidRPr="00BB25E9">
        <w:rPr>
          <w:rFonts w:ascii="Helvetica" w:eastAsia="Times New Roman" w:hAnsi="Helvetica" w:cs="Arial"/>
          <w:sz w:val="16"/>
          <w:szCs w:val="16"/>
        </w:rPr>
        <w:t>truthful‘</w:t>
      </w:r>
      <w:proofErr w:type="gramEnd"/>
      <w:r w:rsidRPr="00BB25E9">
        <w:rPr>
          <w:rFonts w:ascii="Helvetica" w:eastAsia="Times New Roman" w:hAnsi="Helvetica" w:cs="Arial"/>
          <w:sz w:val="16"/>
          <w:szCs w:val="16"/>
        </w:rPr>
        <w:t xml:space="preserve">, people wouldn’t go along with oppressive politics. As a consequence, we would have to take power over the TV- and </w:t>
      </w:r>
      <w:proofErr w:type="spellStart"/>
      <w:r w:rsidRPr="00BB25E9">
        <w:rPr>
          <w:rFonts w:ascii="Helvetica" w:eastAsia="Times New Roman" w:hAnsi="Helvetica" w:cs="Arial"/>
          <w:sz w:val="16"/>
          <w:szCs w:val="16"/>
        </w:rPr>
        <w:t>radiostations</w:t>
      </w:r>
      <w:proofErr w:type="spellEnd"/>
      <w:r w:rsidRPr="00BB25E9">
        <w:rPr>
          <w:rFonts w:ascii="Helvetica" w:eastAsia="Times New Roman" w:hAnsi="Helvetica" w:cs="Arial"/>
          <w:sz w:val="16"/>
          <w:szCs w:val="16"/>
        </w:rPr>
        <w:t xml:space="preserve">, the newspapers and the internet – that’s revolution. Or at least we need to produce our own media. Zet while counter-information is necessary to keep ourselves up-to-date, it usually cannot compete with industrially produced mainstream media. </w:t>
      </w:r>
      <w:r w:rsidRPr="00BB25E9">
        <w:rPr>
          <w:rFonts w:ascii="Helvetica" w:eastAsia="Times New Roman" w:hAnsi="Helvetica" w:cs="Arial"/>
          <w:b/>
          <w:sz w:val="16"/>
          <w:szCs w:val="16"/>
          <w:u w:val="single"/>
        </w:rPr>
        <w:t xml:space="preserve">This model of communication has been </w:t>
      </w:r>
      <w:proofErr w:type="spellStart"/>
      <w:r w:rsidRPr="00BB25E9">
        <w:rPr>
          <w:rFonts w:ascii="Helvetica" w:eastAsia="Times New Roman" w:hAnsi="Helvetica" w:cs="Arial"/>
          <w:b/>
          <w:sz w:val="16"/>
          <w:szCs w:val="16"/>
          <w:u w:val="single"/>
        </w:rPr>
        <w:t>critizised</w:t>
      </w:r>
      <w:proofErr w:type="spellEnd"/>
      <w:r w:rsidRPr="00BB25E9">
        <w:rPr>
          <w:rFonts w:ascii="Helvetica" w:eastAsia="Times New Roman" w:hAnsi="Helvetica" w:cs="Arial"/>
          <w:b/>
          <w:sz w:val="16"/>
          <w:szCs w:val="16"/>
          <w:u w:val="single"/>
        </w:rPr>
        <w:t xml:space="preserve"> for its linearity. For instance, it cannot explain why the system of </w:t>
      </w:r>
      <w:proofErr w:type="spellStart"/>
      <w:r w:rsidRPr="00BB25E9">
        <w:rPr>
          <w:rFonts w:ascii="Helvetica" w:eastAsia="Times New Roman" w:hAnsi="Helvetica" w:cs="Arial"/>
          <w:b/>
          <w:sz w:val="16"/>
          <w:szCs w:val="16"/>
          <w:u w:val="single"/>
        </w:rPr>
        <w:t>burocratic</w:t>
      </w:r>
      <w:proofErr w:type="spellEnd"/>
      <w:r w:rsidRPr="00BB25E9">
        <w:rPr>
          <w:rFonts w:ascii="Helvetica" w:eastAsia="Times New Roman" w:hAnsi="Helvetica" w:cs="Arial"/>
          <w:b/>
          <w:sz w:val="16"/>
          <w:szCs w:val="16"/>
          <w:u w:val="single"/>
        </w:rPr>
        <w:t xml:space="preserve"> socialism in East Germany collapsed, although it controlled all the senders.</w:t>
      </w:r>
      <w:r w:rsidRPr="00BB25E9">
        <w:rPr>
          <w:rFonts w:ascii="Helvetica" w:eastAsia="Times New Roman" w:hAnsi="Helvetica" w:cs="Arial"/>
          <w:sz w:val="16"/>
          <w:szCs w:val="16"/>
        </w:rPr>
        <w:t xml:space="preserve"> A more complex model of communication </w:t>
      </w:r>
      <w:proofErr w:type="spellStart"/>
      <w:r w:rsidRPr="00BB25E9">
        <w:rPr>
          <w:rFonts w:ascii="Helvetica" w:eastAsia="Times New Roman" w:hAnsi="Helvetica" w:cs="Arial"/>
          <w:sz w:val="16"/>
          <w:szCs w:val="16"/>
        </w:rPr>
        <w:t>theoryfocusses</w:t>
      </w:r>
      <w:proofErr w:type="spellEnd"/>
      <w:r w:rsidRPr="00BB25E9">
        <w:rPr>
          <w:rFonts w:ascii="Helvetica" w:eastAsia="Times New Roman" w:hAnsi="Helvetica" w:cs="Arial"/>
          <w:sz w:val="16"/>
          <w:szCs w:val="16"/>
        </w:rPr>
        <w:t xml:space="preserve"> less on the messages and more on the codes that are being used in the production and the reading of messages. The sender “encodes” information before shipping it off to the channel. He uses a discourse which corresponds with his own interests and social/political positioning Before the receiver understands the message, she has </w:t>
      </w:r>
      <w:proofErr w:type="gramStart"/>
      <w:r w:rsidRPr="00BB25E9">
        <w:rPr>
          <w:rFonts w:ascii="Helvetica" w:eastAsia="Times New Roman" w:hAnsi="Helvetica" w:cs="Arial"/>
          <w:sz w:val="16"/>
          <w:szCs w:val="16"/>
        </w:rPr>
        <w:t>do</w:t>
      </w:r>
      <w:proofErr w:type="gramEnd"/>
      <w:r w:rsidRPr="00BB25E9">
        <w:rPr>
          <w:rFonts w:ascii="Helvetica" w:eastAsia="Times New Roman" w:hAnsi="Helvetica" w:cs="Arial"/>
          <w:sz w:val="16"/>
          <w:szCs w:val="16"/>
        </w:rPr>
        <w:t xml:space="preserve"> “decode” it according to her own codes. Both sets of codes are not necessarily identical, and not all receivers use the same set of codes. The same message can acquire different, even contradictory meanings, depending on the </w:t>
      </w:r>
      <w:proofErr w:type="spellStart"/>
      <w:r w:rsidRPr="00BB25E9">
        <w:rPr>
          <w:rFonts w:ascii="Helvetica" w:eastAsia="Times New Roman" w:hAnsi="Helvetica" w:cs="Arial"/>
          <w:sz w:val="16"/>
          <w:szCs w:val="16"/>
        </w:rPr>
        <w:t>discoursive</w:t>
      </w:r>
      <w:proofErr w:type="spellEnd"/>
      <w:r w:rsidRPr="00BB25E9">
        <w:rPr>
          <w:rFonts w:ascii="Helvetica" w:eastAsia="Times New Roman" w:hAnsi="Helvetica" w:cs="Arial"/>
          <w:sz w:val="16"/>
          <w:szCs w:val="16"/>
        </w:rPr>
        <w:t xml:space="preserve"> codes people use to “read” them. Although the </w:t>
      </w:r>
      <w:proofErr w:type="spellStart"/>
      <w:r w:rsidRPr="00BB25E9">
        <w:rPr>
          <w:rFonts w:ascii="Helvetica" w:eastAsia="Times New Roman" w:hAnsi="Helvetica" w:cs="Arial"/>
          <w:sz w:val="16"/>
          <w:szCs w:val="16"/>
        </w:rPr>
        <w:t>discoursive</w:t>
      </w:r>
      <w:proofErr w:type="spellEnd"/>
      <w:r w:rsidRPr="00BB25E9">
        <w:rPr>
          <w:rFonts w:ascii="Helvetica" w:eastAsia="Times New Roman" w:hAnsi="Helvetica" w:cs="Arial"/>
          <w:sz w:val="16"/>
          <w:szCs w:val="16"/>
        </w:rPr>
        <w:t xml:space="preserve"> power structures strongly suggest certain preferred readings, oppositional readings are possible. Umberto Eco, the Italian cultural theorist calls this process the variability of interpretation.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Tactics – the art of the weak </w:t>
      </w:r>
    </w:p>
    <w:p w:rsidR="001373AA" w:rsidRPr="00BB25E9" w:rsidRDefault="001373AA" w:rsidP="001373AA">
      <w:pPr>
        <w:rPr>
          <w:rFonts w:ascii="Helvetica" w:eastAsia="Times New Roman" w:hAnsi="Helvetica" w:cs="Arial"/>
          <w:b/>
          <w:sz w:val="16"/>
          <w:szCs w:val="16"/>
          <w:u w:val="single"/>
        </w:rPr>
      </w:pPr>
      <w:r w:rsidRPr="00BB25E9">
        <w:rPr>
          <w:rFonts w:ascii="Helvetica" w:eastAsia="Times New Roman" w:hAnsi="Helvetica" w:cs="Arial"/>
          <w:sz w:val="16"/>
          <w:szCs w:val="16"/>
        </w:rPr>
        <w:t xml:space="preserve">This phenomenon leads to interesting principles, methods, practices and techniques for Communication guerilla. </w:t>
      </w:r>
      <w:r w:rsidRPr="00BB25E9">
        <w:rPr>
          <w:rFonts w:ascii="Helvetica" w:eastAsia="Times New Roman" w:hAnsi="Helvetica" w:cs="Arial"/>
          <w:b/>
          <w:sz w:val="16"/>
          <w:szCs w:val="16"/>
          <w:u w:val="single"/>
        </w:rPr>
        <w:t xml:space="preserve">A guerilla in the territory of communication can make use of the cracks and contradictions of the system. Relying on a tactical mode of political articulation, it doesn’t need to seek control of the endless chain of signification. To the contrary, it plays on the </w:t>
      </w:r>
      <w:proofErr w:type="spellStart"/>
      <w:r w:rsidRPr="00BB25E9">
        <w:rPr>
          <w:rFonts w:ascii="Helvetica" w:eastAsia="Times New Roman" w:hAnsi="Helvetica" w:cs="Arial"/>
          <w:b/>
          <w:sz w:val="16"/>
          <w:szCs w:val="16"/>
          <w:u w:val="single"/>
        </w:rPr>
        <w:t>messyness</w:t>
      </w:r>
      <w:proofErr w:type="spellEnd"/>
      <w:r w:rsidRPr="00BB25E9">
        <w:rPr>
          <w:rFonts w:ascii="Helvetica" w:eastAsia="Times New Roman" w:hAnsi="Helvetica" w:cs="Arial"/>
          <w:b/>
          <w:sz w:val="16"/>
          <w:szCs w:val="16"/>
          <w:u w:val="single"/>
        </w:rPr>
        <w:t xml:space="preserve"> of the communication process, creating communicative situations with a potential to unleash divergent and deviant readings of situations and </w:t>
      </w:r>
      <w:proofErr w:type="spellStart"/>
      <w:r w:rsidRPr="00BB25E9">
        <w:rPr>
          <w:rFonts w:ascii="Helvetica" w:eastAsia="Times New Roman" w:hAnsi="Helvetica" w:cs="Arial"/>
          <w:b/>
          <w:sz w:val="16"/>
          <w:szCs w:val="16"/>
          <w:u w:val="single"/>
        </w:rPr>
        <w:t>informations</w:t>
      </w:r>
      <w:proofErr w:type="spellEnd"/>
      <w:r w:rsidRPr="00BB25E9">
        <w:rPr>
          <w:rFonts w:ascii="Helvetica" w:eastAsia="Times New Roman" w:hAnsi="Helvetica" w:cs="Arial"/>
          <w:sz w:val="16"/>
          <w:szCs w:val="16"/>
        </w:rPr>
        <w:t xml:space="preserve">. To use a military metaphor: </w:t>
      </w:r>
      <w:r w:rsidRPr="00BB25E9">
        <w:rPr>
          <w:rFonts w:ascii="Helvetica" w:eastAsia="Times New Roman" w:hAnsi="Helvetica" w:cs="Arial"/>
          <w:b/>
          <w:sz w:val="16"/>
          <w:szCs w:val="16"/>
          <w:u w:val="single"/>
        </w:rPr>
        <w:t xml:space="preserve">Communication guerilla </w:t>
      </w:r>
      <w:r w:rsidRPr="00BB25E9">
        <w:rPr>
          <w:rFonts w:ascii="Helvetica" w:eastAsia="Times New Roman" w:hAnsi="Helvetica" w:cs="Arial"/>
          <w:sz w:val="16"/>
          <w:szCs w:val="16"/>
        </w:rPr>
        <w:t xml:space="preserve">breaks out of the traditionally strategic approach to political articulation. It </w:t>
      </w:r>
      <w:r w:rsidRPr="00BB25E9">
        <w:rPr>
          <w:rFonts w:ascii="Helvetica" w:eastAsia="Times New Roman" w:hAnsi="Helvetica" w:cs="Arial"/>
          <w:b/>
          <w:sz w:val="16"/>
          <w:szCs w:val="16"/>
          <w:u w:val="single"/>
        </w:rPr>
        <w:t>acknowledges that the social movements on the left are not powerful enough to engage in a trench war between “us” and “them”, that we are acting on a territory organized by the law of a foreign power.</w:t>
      </w:r>
      <w:r w:rsidRPr="00BB25E9">
        <w:rPr>
          <w:rFonts w:ascii="Helvetica" w:eastAsia="Times New Roman" w:hAnsi="Helvetica" w:cs="Arial"/>
          <w:sz w:val="16"/>
          <w:szCs w:val="16"/>
        </w:rPr>
        <w:t xml:space="preserve"> What French philosopher Michel de </w:t>
      </w:r>
      <w:proofErr w:type="spellStart"/>
      <w:r w:rsidRPr="00BB25E9">
        <w:rPr>
          <w:rFonts w:ascii="Helvetica" w:eastAsia="Times New Roman" w:hAnsi="Helvetica" w:cs="Arial"/>
          <w:sz w:val="16"/>
          <w:szCs w:val="16"/>
        </w:rPr>
        <w:t>Certeau</w:t>
      </w:r>
      <w:proofErr w:type="spellEnd"/>
      <w:r w:rsidRPr="00BB25E9">
        <w:rPr>
          <w:rFonts w:ascii="Helvetica" w:eastAsia="Times New Roman" w:hAnsi="Helvetica" w:cs="Arial"/>
          <w:sz w:val="16"/>
          <w:szCs w:val="16"/>
        </w:rPr>
        <w:t xml:space="preserve"> states </w:t>
      </w:r>
      <w:proofErr w:type="spellStart"/>
      <w:r w:rsidRPr="00BB25E9">
        <w:rPr>
          <w:rFonts w:ascii="Helvetica" w:eastAsia="Times New Roman" w:hAnsi="Helvetica" w:cs="Arial"/>
          <w:sz w:val="16"/>
          <w:szCs w:val="16"/>
        </w:rPr>
        <w:t>fortactics</w:t>
      </w:r>
      <w:proofErr w:type="spellEnd"/>
      <w:r w:rsidRPr="00BB25E9">
        <w:rPr>
          <w:rFonts w:ascii="Helvetica" w:eastAsia="Times New Roman" w:hAnsi="Helvetica" w:cs="Arial"/>
          <w:sz w:val="16"/>
          <w:szCs w:val="16"/>
        </w:rPr>
        <w:t xml:space="preserve"> in general, also applies to Communication guerilla: </w:t>
      </w:r>
      <w:r w:rsidRPr="00BB25E9">
        <w:rPr>
          <w:rFonts w:ascii="Helvetica" w:eastAsia="Times New Roman" w:hAnsi="Helvetica" w:cs="Arial"/>
          <w:b/>
          <w:sz w:val="16"/>
          <w:szCs w:val="16"/>
          <w:u w:val="single"/>
        </w:rPr>
        <w:t xml:space="preserve">Lacking </w:t>
      </w:r>
      <w:proofErr w:type="spellStart"/>
      <w:proofErr w:type="gramStart"/>
      <w:r w:rsidRPr="00BB25E9">
        <w:rPr>
          <w:rFonts w:ascii="Helvetica" w:eastAsia="Times New Roman" w:hAnsi="Helvetica" w:cs="Arial"/>
          <w:b/>
          <w:sz w:val="16"/>
          <w:szCs w:val="16"/>
          <w:u w:val="single"/>
        </w:rPr>
        <w:t>it’s</w:t>
      </w:r>
      <w:proofErr w:type="spellEnd"/>
      <w:proofErr w:type="gramEnd"/>
      <w:r w:rsidRPr="00BB25E9">
        <w:rPr>
          <w:rFonts w:ascii="Helvetica" w:eastAsia="Times New Roman" w:hAnsi="Helvetica" w:cs="Arial"/>
          <w:b/>
          <w:sz w:val="16"/>
          <w:szCs w:val="16"/>
          <w:u w:val="single"/>
        </w:rPr>
        <w:t xml:space="preserve"> own place, it “operates in isolated actions, blow by blow.</w:t>
      </w:r>
      <w:r w:rsidRPr="00BB25E9">
        <w:rPr>
          <w:rFonts w:ascii="Helvetica" w:eastAsia="Times New Roman" w:hAnsi="Helvetica" w:cs="Arial"/>
          <w:sz w:val="16"/>
          <w:szCs w:val="16"/>
        </w:rPr>
        <w:t xml:space="preserve"> It takes advantage of ‚</w:t>
      </w:r>
      <w:proofErr w:type="spellStart"/>
      <w:proofErr w:type="gramStart"/>
      <w:r w:rsidRPr="00BB25E9">
        <w:rPr>
          <w:rFonts w:ascii="Helvetica" w:eastAsia="Times New Roman" w:hAnsi="Helvetica" w:cs="Arial"/>
          <w:sz w:val="16"/>
          <w:szCs w:val="16"/>
        </w:rPr>
        <w:t>oportunities</w:t>
      </w:r>
      <w:proofErr w:type="spellEnd"/>
      <w:r w:rsidRPr="00BB25E9">
        <w:rPr>
          <w:rFonts w:ascii="Helvetica" w:eastAsia="Times New Roman" w:hAnsi="Helvetica" w:cs="Arial"/>
          <w:sz w:val="16"/>
          <w:szCs w:val="16"/>
        </w:rPr>
        <w:t>‘ and</w:t>
      </w:r>
      <w:proofErr w:type="gramEnd"/>
      <w:r w:rsidRPr="00BB25E9">
        <w:rPr>
          <w:rFonts w:ascii="Helvetica" w:eastAsia="Times New Roman" w:hAnsi="Helvetica" w:cs="Arial"/>
          <w:sz w:val="16"/>
          <w:szCs w:val="16"/>
        </w:rPr>
        <w:t xml:space="preserve"> depends on them, being without any base where it could stockpile its winnings, build up its own position, and plan raids. What it wins it cannot keep. This nowhere gives a tactic mobility (...). </w:t>
      </w:r>
      <w:r w:rsidRPr="00BB25E9">
        <w:rPr>
          <w:rFonts w:ascii="Helvetica" w:eastAsia="Times New Roman" w:hAnsi="Helvetica" w:cs="Arial"/>
          <w:b/>
          <w:sz w:val="16"/>
          <w:szCs w:val="16"/>
          <w:u w:val="single"/>
        </w:rPr>
        <w:t xml:space="preserve">It </w:t>
      </w: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16"/>
          <w:szCs w:val="16"/>
          <w:u w:val="single"/>
        </w:rPr>
        <w:t xml:space="preserve">must vigilantly make use of the cracks that particular conjunctions open in the surveillance of the proprietary powers. It poaches in them. It creates surprises in them. (...) In short, a tactic is an art of the weak.”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Multinational corporations, as agents of hegemony, use a strategic approach. They are furiously defending a territory made of images, </w:t>
      </w:r>
      <w:proofErr w:type="spellStart"/>
      <w:r w:rsidRPr="00BB25E9">
        <w:rPr>
          <w:rFonts w:ascii="Helvetica" w:eastAsia="Times New Roman" w:hAnsi="Helvetica" w:cs="Arial"/>
          <w:sz w:val="16"/>
          <w:szCs w:val="16"/>
        </w:rPr>
        <w:t>colours</w:t>
      </w:r>
      <w:proofErr w:type="spellEnd"/>
      <w:r w:rsidRPr="00BB25E9">
        <w:rPr>
          <w:rFonts w:ascii="Helvetica" w:eastAsia="Times New Roman" w:hAnsi="Helvetica" w:cs="Arial"/>
          <w:sz w:val="16"/>
          <w:szCs w:val="16"/>
        </w:rPr>
        <w:t xml:space="preserve">, music, logos. Since the marketing strategies are increasingly shifting from selling products to selling lifestyles, the brand needs to be defended at all costs. </w:t>
      </w:r>
      <w:r w:rsidRPr="00BB25E9">
        <w:rPr>
          <w:rFonts w:ascii="Helvetica" w:eastAsia="Times New Roman" w:hAnsi="Helvetica" w:cs="Arial"/>
          <w:b/>
          <w:sz w:val="16"/>
          <w:szCs w:val="16"/>
          <w:u w:val="single"/>
        </w:rPr>
        <w:t>Image has become capital. At the same time, by depending on the elusive power of signs, they have become more vulnerable to the blows of Communication guerilla. Counter information is continuously producing information on the injustice of existing power relations</w:t>
      </w:r>
      <w:r w:rsidRPr="00BB25E9">
        <w:rPr>
          <w:rFonts w:ascii="Helvetica" w:eastAsia="Times New Roman" w:hAnsi="Helvetica" w:cs="Arial"/>
          <w:sz w:val="16"/>
          <w:szCs w:val="16"/>
        </w:rPr>
        <w:t xml:space="preserve"> or the </w:t>
      </w:r>
      <w:r w:rsidRPr="00BB25E9">
        <w:rPr>
          <w:rFonts w:ascii="Helvetica" w:eastAsia="Times New Roman" w:hAnsi="Helvetica" w:cs="Arial"/>
          <w:sz w:val="16"/>
          <w:szCs w:val="16"/>
        </w:rPr>
        <w:lastRenderedPageBreak/>
        <w:t xml:space="preserve">devastating work conditions in the sweatshops, to name only a few fields of intervention. </w:t>
      </w:r>
      <w:proofErr w:type="spellStart"/>
      <w:r w:rsidRPr="00BB25E9">
        <w:rPr>
          <w:rFonts w:ascii="Helvetica" w:eastAsia="Times New Roman" w:hAnsi="Helvetica" w:cs="Arial"/>
          <w:b/>
          <w:sz w:val="16"/>
          <w:szCs w:val="16"/>
          <w:u w:val="single"/>
        </w:rPr>
        <w:t>Subvertisers</w:t>
      </w:r>
      <w:proofErr w:type="spellEnd"/>
      <w:r w:rsidRPr="00BB25E9">
        <w:rPr>
          <w:rFonts w:ascii="Helvetica" w:eastAsia="Times New Roman" w:hAnsi="Helvetica" w:cs="Arial"/>
          <w:b/>
          <w:sz w:val="16"/>
          <w:szCs w:val="16"/>
          <w:u w:val="single"/>
        </w:rPr>
        <w:t xml:space="preserve"> like the US-based </w:t>
      </w:r>
      <w:proofErr w:type="spellStart"/>
      <w:proofErr w:type="gramStart"/>
      <w:r w:rsidRPr="00BB25E9">
        <w:rPr>
          <w:rFonts w:ascii="Helvetica" w:eastAsia="Times New Roman" w:hAnsi="Helvetica" w:cs="Arial"/>
          <w:b/>
          <w:sz w:val="16"/>
          <w:szCs w:val="16"/>
          <w:u w:val="single"/>
        </w:rPr>
        <w:t>adbusters</w:t>
      </w:r>
      <w:proofErr w:type="spellEnd"/>
      <w:r w:rsidRPr="00BB25E9">
        <w:rPr>
          <w:rFonts w:ascii="Helvetica" w:eastAsia="Times New Roman" w:hAnsi="Helvetica" w:cs="Arial"/>
          <w:b/>
          <w:sz w:val="16"/>
          <w:szCs w:val="16"/>
          <w:u w:val="single"/>
        </w:rPr>
        <w:t xml:space="preserve"> ,</w:t>
      </w:r>
      <w:proofErr w:type="gramEnd"/>
      <w:r w:rsidRPr="00BB25E9">
        <w:rPr>
          <w:rFonts w:ascii="Helvetica" w:eastAsia="Times New Roman" w:hAnsi="Helvetica" w:cs="Arial"/>
          <w:b/>
          <w:sz w:val="16"/>
          <w:szCs w:val="16"/>
          <w:u w:val="single"/>
        </w:rPr>
        <w:t xml:space="preserve"> or the campaigners against </w:t>
      </w:r>
      <w:proofErr w:type="gramStart"/>
      <w:r w:rsidRPr="00BB25E9">
        <w:rPr>
          <w:rFonts w:ascii="Helvetica" w:eastAsia="Times New Roman" w:hAnsi="Helvetica" w:cs="Arial"/>
          <w:b/>
          <w:sz w:val="16"/>
          <w:szCs w:val="16"/>
          <w:u w:val="single"/>
        </w:rPr>
        <w:t>Nike ,</w:t>
      </w:r>
      <w:proofErr w:type="gramEnd"/>
      <w:r w:rsidRPr="00BB25E9">
        <w:rPr>
          <w:rFonts w:ascii="Helvetica" w:eastAsia="Times New Roman" w:hAnsi="Helvetica" w:cs="Arial"/>
          <w:b/>
          <w:sz w:val="16"/>
          <w:szCs w:val="16"/>
          <w:u w:val="single"/>
        </w:rPr>
        <w:t xml:space="preserve"> communicate such messages by using the first principle of communication guerilla: detournement. By distorting the signs and symbols available in public space, they suggest a </w:t>
      </w:r>
      <w:proofErr w:type="spellStart"/>
      <w:r w:rsidRPr="00BB25E9">
        <w:rPr>
          <w:rFonts w:ascii="Helvetica" w:eastAsia="Times New Roman" w:hAnsi="Helvetica" w:cs="Arial"/>
          <w:b/>
          <w:sz w:val="16"/>
          <w:szCs w:val="16"/>
          <w:u w:val="single"/>
        </w:rPr>
        <w:t>morerealistic</w:t>
      </w:r>
      <w:proofErr w:type="spellEnd"/>
      <w:r w:rsidRPr="00BB25E9">
        <w:rPr>
          <w:rFonts w:ascii="Helvetica" w:eastAsia="Times New Roman" w:hAnsi="Helvetica" w:cs="Arial"/>
          <w:b/>
          <w:sz w:val="16"/>
          <w:szCs w:val="16"/>
          <w:u w:val="single"/>
        </w:rPr>
        <w:t xml:space="preserve"> reading of advertisements</w:t>
      </w:r>
      <w:r w:rsidRPr="00BB25E9">
        <w:rPr>
          <w:rFonts w:ascii="Helvetica" w:eastAsia="Times New Roman" w:hAnsi="Helvetica" w:cs="Arial"/>
          <w:sz w:val="16"/>
          <w:szCs w:val="16"/>
        </w:rPr>
        <w:t xml:space="preserve">. The simple detournement of a billboard, for instance, – “shell” becomes “hell” -creates a moment of surprise and confusion in the receiver. It suggests the use of oppositional codes and bring out meanings other than those intended by the advertisers. The aura of a mythical figure like Microsoft boss Bill Gates can be </w:t>
      </w:r>
      <w:proofErr w:type="spellStart"/>
      <w:r w:rsidRPr="00BB25E9">
        <w:rPr>
          <w:rFonts w:ascii="Helvetica" w:eastAsia="Times New Roman" w:hAnsi="Helvetica" w:cs="Arial"/>
          <w:sz w:val="16"/>
          <w:szCs w:val="16"/>
        </w:rPr>
        <w:t>detourned</w:t>
      </w:r>
      <w:proofErr w:type="spellEnd"/>
      <w:r w:rsidRPr="00BB25E9">
        <w:rPr>
          <w:rFonts w:ascii="Helvetica" w:eastAsia="Times New Roman" w:hAnsi="Helvetica" w:cs="Arial"/>
          <w:sz w:val="16"/>
          <w:szCs w:val="16"/>
        </w:rPr>
        <w:t xml:space="preserve"> by a pie placed into his face at the right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keepNext/>
        <w:outlineLvl w:val="1"/>
        <w:rPr>
          <w:rFonts w:ascii="Helvetica" w:eastAsia="Times New Roman" w:hAnsi="Helvetica" w:cs="Arial"/>
          <w:b/>
          <w:bCs/>
          <w:i/>
          <w:iCs/>
          <w:szCs w:val="28"/>
        </w:rPr>
      </w:pPr>
      <w:bookmarkStart w:id="89" w:name="_Toc95917656"/>
      <w:r w:rsidRPr="00BB25E9">
        <w:rPr>
          <w:rFonts w:ascii="Helvetica" w:eastAsia="Times New Roman" w:hAnsi="Helvetica" w:cs="Arial"/>
          <w:b/>
          <w:bCs/>
          <w:i/>
          <w:iCs/>
          <w:szCs w:val="28"/>
        </w:rPr>
        <w:t>MONKEYBALLS 2AC 5/5</w:t>
      </w:r>
      <w:bookmarkEnd w:id="89"/>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moment – needless to say that this also works for politicians, philosophers and other representatives of power. With wit and </w:t>
      </w:r>
      <w:proofErr w:type="spellStart"/>
      <w:r w:rsidRPr="00BB25E9">
        <w:rPr>
          <w:rFonts w:ascii="Helvetica" w:eastAsia="Times New Roman" w:hAnsi="Helvetica" w:cs="Arial"/>
          <w:sz w:val="16"/>
          <w:szCs w:val="16"/>
        </w:rPr>
        <w:t>humour</w:t>
      </w:r>
      <w:proofErr w:type="spellEnd"/>
      <w:r w:rsidRPr="00BB25E9">
        <w:rPr>
          <w:rFonts w:ascii="Helvetica" w:eastAsia="Times New Roman" w:hAnsi="Helvetica" w:cs="Arial"/>
          <w:sz w:val="16"/>
          <w:szCs w:val="16"/>
        </w:rPr>
        <w:t xml:space="preserve">, </w:t>
      </w:r>
      <w:r w:rsidRPr="00BB25E9">
        <w:rPr>
          <w:rFonts w:ascii="Helvetica" w:eastAsia="Times New Roman" w:hAnsi="Helvetica" w:cs="Arial"/>
          <w:b/>
          <w:sz w:val="16"/>
          <w:szCs w:val="16"/>
          <w:u w:val="single"/>
        </w:rPr>
        <w:t xml:space="preserve">detournements create a distance between the sender and the receiver, they cause </w:t>
      </w:r>
      <w:proofErr w:type="spellStart"/>
      <w:r w:rsidRPr="00BB25E9">
        <w:rPr>
          <w:rFonts w:ascii="Helvetica" w:eastAsia="Times New Roman" w:hAnsi="Helvetica" w:cs="Arial"/>
          <w:b/>
          <w:sz w:val="16"/>
          <w:szCs w:val="16"/>
          <w:u w:val="single"/>
        </w:rPr>
        <w:t>embarassement</w:t>
      </w:r>
      <w:proofErr w:type="spellEnd"/>
      <w:r w:rsidRPr="00BB25E9">
        <w:rPr>
          <w:rFonts w:ascii="Helvetica" w:eastAsia="Times New Roman" w:hAnsi="Helvetica" w:cs="Arial"/>
          <w:b/>
          <w:sz w:val="16"/>
          <w:szCs w:val="16"/>
          <w:u w:val="single"/>
        </w:rPr>
        <w:t xml:space="preserve"> to those whose normality is usually accepted.</w:t>
      </w:r>
      <w:r w:rsidRPr="00BB25E9">
        <w:rPr>
          <w:rFonts w:ascii="Helvetica" w:eastAsia="Times New Roman" w:hAnsi="Helvetica" w:cs="Arial"/>
          <w:sz w:val="16"/>
          <w:szCs w:val="16"/>
        </w:rPr>
        <w:t xml:space="preserve">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Sometimes, it is more effective to slip into the mind of the political counterpart rather than creating a distance through detournement – especially since the ‚cultural </w:t>
      </w:r>
      <w:proofErr w:type="gramStart"/>
      <w:r w:rsidRPr="00BB25E9">
        <w:rPr>
          <w:rFonts w:ascii="Helvetica" w:eastAsia="Times New Roman" w:hAnsi="Helvetica" w:cs="Arial"/>
          <w:sz w:val="16"/>
          <w:szCs w:val="16"/>
        </w:rPr>
        <w:t>grammar‘ in</w:t>
      </w:r>
      <w:proofErr w:type="gramEnd"/>
      <w:r w:rsidRPr="00BB25E9">
        <w:rPr>
          <w:rFonts w:ascii="Helvetica" w:eastAsia="Times New Roman" w:hAnsi="Helvetica" w:cs="Arial"/>
          <w:sz w:val="16"/>
          <w:szCs w:val="16"/>
        </w:rPr>
        <w:t xml:space="preserve"> western </w:t>
      </w:r>
      <w:proofErr w:type="spellStart"/>
      <w:r w:rsidRPr="00BB25E9">
        <w:rPr>
          <w:rFonts w:ascii="Helvetica" w:eastAsia="Times New Roman" w:hAnsi="Helvetica" w:cs="Arial"/>
          <w:sz w:val="16"/>
          <w:szCs w:val="16"/>
        </w:rPr>
        <w:t>industrialised</w:t>
      </w:r>
      <w:proofErr w:type="spellEnd"/>
      <w:r w:rsidRPr="00BB25E9">
        <w:rPr>
          <w:rFonts w:ascii="Helvetica" w:eastAsia="Times New Roman" w:hAnsi="Helvetica" w:cs="Arial"/>
          <w:sz w:val="16"/>
          <w:szCs w:val="16"/>
        </w:rPr>
        <w:t xml:space="preserve"> societies with its ideology of democracy and free speech has ways to </w:t>
      </w:r>
      <w:proofErr w:type="spellStart"/>
      <w:r w:rsidRPr="00BB25E9">
        <w:rPr>
          <w:rFonts w:ascii="Helvetica" w:eastAsia="Times New Roman" w:hAnsi="Helvetica" w:cs="Arial"/>
          <w:sz w:val="16"/>
          <w:szCs w:val="16"/>
        </w:rPr>
        <w:t>neutralise</w:t>
      </w:r>
      <w:proofErr w:type="spellEnd"/>
      <w:r w:rsidRPr="00BB25E9">
        <w:rPr>
          <w:rFonts w:ascii="Helvetica" w:eastAsia="Times New Roman" w:hAnsi="Helvetica" w:cs="Arial"/>
          <w:sz w:val="16"/>
          <w:szCs w:val="16"/>
        </w:rPr>
        <w:t xml:space="preserve"> obvious criticism. ‚</w:t>
      </w:r>
      <w:proofErr w:type="gramStart"/>
      <w:r w:rsidRPr="00BB25E9">
        <w:rPr>
          <w:rFonts w:ascii="Helvetica" w:eastAsia="Times New Roman" w:hAnsi="Helvetica" w:cs="Arial"/>
          <w:b/>
          <w:sz w:val="16"/>
          <w:szCs w:val="16"/>
          <w:u w:val="single"/>
        </w:rPr>
        <w:t>Overidentification‘ as</w:t>
      </w:r>
      <w:proofErr w:type="gramEnd"/>
      <w:r w:rsidRPr="00BB25E9">
        <w:rPr>
          <w:rFonts w:ascii="Helvetica" w:eastAsia="Times New Roman" w:hAnsi="Helvetica" w:cs="Arial"/>
          <w:b/>
          <w:sz w:val="16"/>
          <w:szCs w:val="16"/>
          <w:u w:val="single"/>
        </w:rPr>
        <w:t xml:space="preserve"> the second principle of communication guerilla relies on the phenomenon that every ideology has a hidden reverse, something that must not be articulated under any circumstances, a taboo </w:t>
      </w:r>
      <w:r w:rsidRPr="00BB25E9">
        <w:rPr>
          <w:rFonts w:ascii="Helvetica" w:eastAsia="Times New Roman" w:hAnsi="Helvetica" w:cs="Arial"/>
          <w:sz w:val="16"/>
          <w:szCs w:val="16"/>
        </w:rPr>
        <w:t>(Zizek).</w:t>
      </w:r>
      <w:r w:rsidRPr="00BB25E9">
        <w:rPr>
          <w:rFonts w:ascii="Helvetica" w:eastAsia="Times New Roman" w:hAnsi="Helvetica" w:cs="Arial"/>
          <w:b/>
          <w:sz w:val="16"/>
          <w:szCs w:val="16"/>
          <w:u w:val="single"/>
        </w:rPr>
        <w:t xml:space="preserve"> Overidentification is about speaking out this hidden tabu in language of power itself, clearer than the political counterparts yet in a perfect copy of the tone of their voices and the looks of their symbols.</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0" w:name="_Toc95917657"/>
      <w:r w:rsidRPr="00BB25E9">
        <w:rPr>
          <w:rFonts w:ascii="Helvetica" w:eastAsia="Times New Roman" w:hAnsi="Helvetica" w:cs="Arial"/>
          <w:b/>
          <w:bCs/>
          <w:i/>
          <w:iCs/>
          <w:szCs w:val="28"/>
        </w:rPr>
        <w:lastRenderedPageBreak/>
        <w:t>EXTENSION: LEFTIST POLITICS SUCK</w:t>
      </w:r>
      <w:bookmarkEnd w:id="90"/>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TRADITIONAL LEFTIST POLITICS ARE DOOMED TO FAILURE:  ONLY BY DISTORTING THE SIGNS AND SYMBOLS OF THE PREVAILING ESTABLISHMENT CAN EFFECTIVE POLITICAL ACTION OCCUR.</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b/>
          <w:sz w:val="20"/>
        </w:rPr>
        <w:t>GRUPPE IN 1998</w:t>
      </w:r>
      <w:r w:rsidRPr="00BB25E9">
        <w:rPr>
          <w:rFonts w:ascii="Helvetica" w:eastAsia="Times New Roman" w:hAnsi="Helvetica" w:cs="Arial"/>
          <w:sz w:val="20"/>
        </w:rPr>
        <w:t xml:space="preserve"> (http://www.medialounge.net/lounge/workspace/crashhtml/mr/4.htm)</w:t>
      </w:r>
    </w:p>
    <w:p w:rsidR="001373AA" w:rsidRPr="00BB25E9" w:rsidRDefault="001373AA" w:rsidP="001373AA">
      <w:pPr>
        <w:rPr>
          <w:rFonts w:ascii="Helvetica" w:eastAsia="Times New Roman" w:hAnsi="Helvetica" w:cs="Arial"/>
          <w:b/>
          <w:sz w:val="20"/>
          <w:u w:val="single"/>
        </w:rPr>
      </w:pPr>
    </w:p>
    <w:p w:rsidR="001373AA" w:rsidRPr="00BB25E9" w:rsidRDefault="001373AA" w:rsidP="001373AA">
      <w:pPr>
        <w:rPr>
          <w:rFonts w:ascii="Helvetica" w:eastAsia="Times New Roman" w:hAnsi="Helvetica" w:cs="Arial"/>
          <w:b/>
          <w:sz w:val="20"/>
          <w:u w:val="single"/>
        </w:rPr>
      </w:pPr>
      <w:r w:rsidRPr="00BB25E9">
        <w:rPr>
          <w:rFonts w:ascii="Helvetica" w:eastAsia="Times New Roman" w:hAnsi="Helvetica" w:cs="Arial"/>
          <w:b/>
          <w:sz w:val="20"/>
          <w:u w:val="single"/>
        </w:rPr>
        <w:t>Guerrilla communication is political, militant action</w:t>
      </w:r>
      <w:r w:rsidRPr="00BB25E9">
        <w:rPr>
          <w:rFonts w:ascii="Helvetica" w:eastAsia="Times New Roman" w:hAnsi="Helvetica" w:cs="Arial"/>
          <w:sz w:val="20"/>
        </w:rPr>
        <w:t xml:space="preserve"> </w:t>
      </w:r>
      <w:r w:rsidRPr="00BB25E9">
        <w:rPr>
          <w:rFonts w:ascii="Helvetica" w:eastAsia="Times New Roman" w:hAnsi="Helvetica" w:cs="Arial"/>
          <w:sz w:val="16"/>
          <w:szCs w:val="16"/>
        </w:rPr>
        <w:t>(</w:t>
      </w:r>
      <w:proofErr w:type="spellStart"/>
      <w:r w:rsidRPr="00BB25E9">
        <w:rPr>
          <w:rFonts w:ascii="Helvetica" w:eastAsia="Times New Roman" w:hAnsi="Helvetica" w:cs="Arial"/>
          <w:sz w:val="16"/>
          <w:szCs w:val="16"/>
        </w:rPr>
        <w:t>politische</w:t>
      </w:r>
      <w:proofErr w:type="spellEnd"/>
      <w:r w:rsidRPr="00BB25E9">
        <w:rPr>
          <w:rFonts w:ascii="Helvetica" w:eastAsia="Times New Roman" w:hAnsi="Helvetica" w:cs="Arial"/>
          <w:sz w:val="16"/>
          <w:szCs w:val="16"/>
        </w:rPr>
        <w:t xml:space="preserve"> </w:t>
      </w:r>
      <w:proofErr w:type="spellStart"/>
      <w:r w:rsidRPr="00BB25E9">
        <w:rPr>
          <w:rFonts w:ascii="Helvetica" w:eastAsia="Times New Roman" w:hAnsi="Helvetica" w:cs="Arial"/>
          <w:sz w:val="16"/>
          <w:szCs w:val="16"/>
        </w:rPr>
        <w:t>Militanz</w:t>
      </w:r>
      <w:proofErr w:type="spellEnd"/>
      <w:r w:rsidRPr="00BB25E9">
        <w:rPr>
          <w:rFonts w:ascii="Helvetica" w:eastAsia="Times New Roman" w:hAnsi="Helvetica" w:cs="Arial"/>
          <w:sz w:val="16"/>
          <w:szCs w:val="16"/>
        </w:rPr>
        <w:t>). It differs from the conventional (autonomous) militant action in as much as</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it does not simply aim to destroy the codes of power and sovereignty, but aims to effectively disfigure them. Guerrilla communication is a particular form of political communication which does not just transport statements in plain text</w:t>
      </w:r>
      <w:r w:rsidRPr="00BB25E9">
        <w:rPr>
          <w:rFonts w:ascii="Helvetica" w:eastAsia="Times New Roman" w:hAnsi="Helvetica" w:cs="Arial"/>
          <w:b/>
          <w:sz w:val="16"/>
          <w:szCs w:val="16"/>
          <w:u w:val="single"/>
        </w:rPr>
        <w:t xml:space="preserve"> </w:t>
      </w:r>
      <w:r w:rsidRPr="00BB25E9">
        <w:rPr>
          <w:rFonts w:ascii="Helvetica" w:eastAsia="Times New Roman" w:hAnsi="Helvetica" w:cs="Arial"/>
          <w:sz w:val="16"/>
          <w:szCs w:val="16"/>
        </w:rPr>
        <w:t>(like flyers, demo slogans, posters).</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 xml:space="preserve">The goal is neither the interruption nor the permanent appropriation of a communicational channel. The goal is the theft and distortion of messages. We start from the premise that the significance of communication is not just what is said but also the form of the communication itself. </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20"/>
          <w:u w:val="single"/>
        </w:rPr>
        <w:t>It is the aim of guerrilla communication to de-legitimate the present state of power and sovereignty which by now seems so normal and unalterable</w:t>
      </w:r>
      <w:r w:rsidRPr="00BB25E9">
        <w:rPr>
          <w:rFonts w:ascii="Helvetica" w:eastAsia="Times New Roman" w:hAnsi="Helvetica" w:cs="Arial"/>
          <w:sz w:val="20"/>
        </w:rPr>
        <w:t>.</w:t>
      </w:r>
      <w:r w:rsidRPr="00BB25E9">
        <w:rPr>
          <w:rFonts w:ascii="Helvetica" w:eastAsia="Times New Roman" w:hAnsi="Helvetica" w:cs="Arial"/>
          <w:sz w:val="18"/>
          <w:szCs w:val="18"/>
        </w:rPr>
        <w:t xml:space="preserve"> In order to do that, one has to understand its multifaceted structures and manifestations.</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 xml:space="preserve">Guerrilla communication tries to deal with the normative power structures of the established forms of communication as well as the </w:t>
      </w:r>
      <w:proofErr w:type="spellStart"/>
      <w:r w:rsidRPr="00BB25E9">
        <w:rPr>
          <w:rFonts w:ascii="Helvetica" w:eastAsia="Times New Roman" w:hAnsi="Helvetica" w:cs="Arial"/>
          <w:b/>
          <w:sz w:val="20"/>
          <w:u w:val="single"/>
        </w:rPr>
        <w:t>internalised</w:t>
      </w:r>
      <w:proofErr w:type="spellEnd"/>
      <w:r w:rsidRPr="00BB25E9">
        <w:rPr>
          <w:rFonts w:ascii="Helvetica" w:eastAsia="Times New Roman" w:hAnsi="Helvetica" w:cs="Arial"/>
          <w:b/>
          <w:sz w:val="20"/>
          <w:u w:val="single"/>
        </w:rPr>
        <w:t xml:space="preserve"> power structures at the level of subject</w:t>
      </w:r>
      <w:r w:rsidRPr="00BB25E9">
        <w:rPr>
          <w:rFonts w:ascii="Helvetica" w:eastAsia="Times New Roman" w:hAnsi="Helvetica" w:cs="Arial"/>
          <w:sz w:val="20"/>
        </w:rPr>
        <w:t xml:space="preserve">. </w:t>
      </w:r>
      <w:r w:rsidRPr="00BB25E9">
        <w:rPr>
          <w:rFonts w:ascii="Helvetica" w:eastAsia="Times New Roman" w:hAnsi="Helvetica" w:cs="Arial"/>
          <w:sz w:val="16"/>
          <w:szCs w:val="16"/>
        </w:rPr>
        <w:t xml:space="preserve">This requires that situations be manufactured in which it becomes perceptible - for at least a brief moment - that everything could actually be quite different.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Why Communication Guerrilla? </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Guerrilla communication is a result of the experiences with the past concepts of the oppositional public realm (</w:t>
      </w:r>
      <w:proofErr w:type="spellStart"/>
      <w:r w:rsidRPr="00BB25E9">
        <w:rPr>
          <w:rFonts w:ascii="Helvetica" w:eastAsia="Times New Roman" w:hAnsi="Helvetica" w:cs="Arial"/>
          <w:sz w:val="16"/>
          <w:szCs w:val="16"/>
        </w:rPr>
        <w:t>Gegenûffentlichkeitskonzepten</w:t>
      </w:r>
      <w:proofErr w:type="spellEnd"/>
      <w:r w:rsidRPr="00BB25E9">
        <w:rPr>
          <w:rFonts w:ascii="Helvetica" w:eastAsia="Times New Roman" w:hAnsi="Helvetica" w:cs="Arial"/>
          <w:sz w:val="16"/>
          <w:szCs w:val="16"/>
        </w:rPr>
        <w:t>) and educational practices of the left.</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 xml:space="preserve">In late capitalist societies nothing can be won from the unimpeded spread of truth. Traditional left politics frequently seem to rely on the persuasive power of the rational argument. The confidence that the simple presentation of information represents an effective form of political action is still unshakeable. Critical content is supposed to be sufficient to tear up the network of manipulating messages, with which the media influence the consciousness of the masses. The main problem here is the acceptance of the idea: 'whomsoever possesses the senders can control the thoughts of humans'. This hypothesis comes from a very simple communication model which only focuses on the 'sender' </w:t>
      </w:r>
      <w:r w:rsidRPr="00BB25E9">
        <w:rPr>
          <w:rFonts w:ascii="Helvetica" w:eastAsia="Times New Roman" w:hAnsi="Helvetica" w:cs="Arial"/>
          <w:sz w:val="16"/>
          <w:szCs w:val="16"/>
        </w:rPr>
        <w:t xml:space="preserve">(in the case of mass communication usually centrally </w:t>
      </w:r>
      <w:proofErr w:type="spellStart"/>
      <w:r w:rsidRPr="00BB25E9">
        <w:rPr>
          <w:rFonts w:ascii="Helvetica" w:eastAsia="Times New Roman" w:hAnsi="Helvetica" w:cs="Arial"/>
          <w:sz w:val="16"/>
          <w:szCs w:val="16"/>
        </w:rPr>
        <w:t>andindustrially</w:t>
      </w:r>
      <w:proofErr w:type="spellEnd"/>
      <w:r w:rsidRPr="00BB25E9">
        <w:rPr>
          <w:rFonts w:ascii="Helvetica" w:eastAsia="Times New Roman" w:hAnsi="Helvetica" w:cs="Arial"/>
          <w:sz w:val="16"/>
          <w:szCs w:val="16"/>
        </w:rPr>
        <w:t xml:space="preserve"> </w:t>
      </w:r>
      <w:proofErr w:type="spellStart"/>
      <w:r w:rsidRPr="00BB25E9">
        <w:rPr>
          <w:rFonts w:ascii="Helvetica" w:eastAsia="Times New Roman" w:hAnsi="Helvetica" w:cs="Arial"/>
          <w:sz w:val="16"/>
          <w:szCs w:val="16"/>
        </w:rPr>
        <w:t>organised</w:t>
      </w:r>
      <w:proofErr w:type="spellEnd"/>
      <w:r w:rsidRPr="00BB25E9">
        <w:rPr>
          <w:rFonts w:ascii="Helvetica" w:eastAsia="Times New Roman" w:hAnsi="Helvetica" w:cs="Arial"/>
          <w:sz w:val="16"/>
          <w:szCs w:val="16"/>
        </w:rPr>
        <w:t xml:space="preserve">), the 'channel' which transports the information, and the 'receiver'. </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1" w:name="_Toc95917658"/>
      <w:r w:rsidRPr="00BB25E9">
        <w:rPr>
          <w:rFonts w:ascii="Helvetica" w:eastAsia="Times New Roman" w:hAnsi="Helvetica" w:cs="Arial"/>
          <w:b/>
          <w:bCs/>
          <w:i/>
          <w:iCs/>
          <w:szCs w:val="28"/>
        </w:rPr>
        <w:lastRenderedPageBreak/>
        <w:t>EXTENSION: LEFTIST POLITICS SUCK</w:t>
      </w:r>
      <w:bookmarkEnd w:id="91"/>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COUNTER-INFORMATION IS INEFFECTIVE- THE PERSUASIVE POWER OF RATIONAL ARGUMENT HAS NO CHANCE OF COMPETING WITH THE DOMINANT IDEOLOGICAL POSITION.</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 xml:space="preserve">GRUPPE IN 1998 </w:t>
      </w:r>
      <w:r w:rsidRPr="00BB25E9">
        <w:rPr>
          <w:rFonts w:ascii="Helvetica" w:eastAsia="Times New Roman" w:hAnsi="Helvetica" w:cs="Arial"/>
          <w:sz w:val="20"/>
        </w:rPr>
        <w:t>(http://www.copyriot.com/unefarce/no1/artikel/cg.htm)</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20"/>
          <w:szCs w:val="20"/>
          <w:u w:val="single"/>
        </w:rPr>
        <w:t>Traditional radical politics strongly rely on the persuasive power of the rational argument. The confidence that the simple presentation of information represents an effective form of political action is almost unshakeable.</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Critical content and the unimpeded spread of 'truth' are supposed to be sufficient to tear up the network of manipulating messages, with which the media influence the consciousness of the masses</w:t>
      </w:r>
      <w:r w:rsidRPr="00BB25E9">
        <w:rPr>
          <w:rFonts w:ascii="Helvetica" w:eastAsia="Times New Roman" w:hAnsi="Helvetica" w:cs="Arial"/>
          <w:sz w:val="20"/>
        </w:rPr>
        <w:t xml:space="preserve">. </w:t>
      </w:r>
      <w:r w:rsidRPr="00BB25E9">
        <w:rPr>
          <w:rFonts w:ascii="Helvetica" w:eastAsia="Times New Roman" w:hAnsi="Helvetica" w:cs="Arial"/>
          <w:sz w:val="16"/>
          <w:szCs w:val="16"/>
        </w:rPr>
        <w:t xml:space="preserve">Well, since the declaration of Postmodernism it has become a bit involved to insist on The One </w:t>
      </w:r>
      <w:proofErr w:type="gramStart"/>
      <w:r w:rsidRPr="00BB25E9">
        <w:rPr>
          <w:rFonts w:ascii="Helvetica" w:eastAsia="Times New Roman" w:hAnsi="Helvetica" w:cs="Arial"/>
          <w:sz w:val="16"/>
          <w:szCs w:val="16"/>
        </w:rPr>
        <w:t>And</w:t>
      </w:r>
      <w:proofErr w:type="gramEnd"/>
      <w:r w:rsidRPr="00BB25E9">
        <w:rPr>
          <w:rFonts w:ascii="Helvetica" w:eastAsia="Times New Roman" w:hAnsi="Helvetica" w:cs="Arial"/>
          <w:sz w:val="16"/>
          <w:szCs w:val="16"/>
        </w:rPr>
        <w:t xml:space="preserve"> Only Truth. But the main problem with traditional concepts of </w:t>
      </w:r>
      <w:proofErr w:type="spellStart"/>
      <w:r w:rsidRPr="00BB25E9">
        <w:rPr>
          <w:rFonts w:ascii="Helvetica" w:eastAsia="Times New Roman" w:hAnsi="Helvetica" w:cs="Arial"/>
          <w:sz w:val="16"/>
          <w:szCs w:val="16"/>
        </w:rPr>
        <w:t>radicalpolitical</w:t>
      </w:r>
      <w:proofErr w:type="spellEnd"/>
      <w:r w:rsidRPr="00BB25E9">
        <w:rPr>
          <w:rFonts w:ascii="Helvetica" w:eastAsia="Times New Roman" w:hAnsi="Helvetica" w:cs="Arial"/>
          <w:sz w:val="16"/>
          <w:szCs w:val="16"/>
        </w:rPr>
        <w:t xml:space="preserve"> communication is the acceptance of the idea:</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cs="Arial"/>
          <w:b/>
          <w:sz w:val="20"/>
          <w:u w:val="single"/>
        </w:rPr>
      </w:pPr>
      <w:r w:rsidRPr="00BB25E9">
        <w:rPr>
          <w:rFonts w:ascii="Helvetica" w:eastAsia="Times New Roman" w:hAnsi="Helvetica" w:cs="Arial"/>
          <w:sz w:val="16"/>
          <w:szCs w:val="16"/>
        </w:rPr>
        <w:t>'</w:t>
      </w:r>
      <w:proofErr w:type="gramStart"/>
      <w:r w:rsidRPr="00BB25E9">
        <w:rPr>
          <w:rFonts w:ascii="Helvetica" w:eastAsia="Times New Roman" w:hAnsi="Helvetica" w:cs="Arial"/>
          <w:sz w:val="16"/>
          <w:szCs w:val="16"/>
        </w:rPr>
        <w:t>whomsoever</w:t>
      </w:r>
      <w:proofErr w:type="gramEnd"/>
      <w:r w:rsidRPr="00BB25E9">
        <w:rPr>
          <w:rFonts w:ascii="Helvetica" w:eastAsia="Times New Roman" w:hAnsi="Helvetica" w:cs="Arial"/>
          <w:sz w:val="16"/>
          <w:szCs w:val="16"/>
        </w:rPr>
        <w:t xml:space="preserve"> possesses the senders can control the thoughts of humans'. This hypothesis comes from a very simple communication model which only focuses on the 'sender' (in case of mass communication usually centrally and industrially </w:t>
      </w:r>
      <w:proofErr w:type="spellStart"/>
      <w:r w:rsidRPr="00BB25E9">
        <w:rPr>
          <w:rFonts w:ascii="Helvetica" w:eastAsia="Times New Roman" w:hAnsi="Helvetica" w:cs="Arial"/>
          <w:sz w:val="16"/>
          <w:szCs w:val="16"/>
        </w:rPr>
        <w:t>organised</w:t>
      </w:r>
      <w:proofErr w:type="spellEnd"/>
      <w:r w:rsidRPr="00BB25E9">
        <w:rPr>
          <w:rFonts w:ascii="Helvetica" w:eastAsia="Times New Roman" w:hAnsi="Helvetica" w:cs="Arial"/>
          <w:sz w:val="16"/>
          <w:szCs w:val="16"/>
        </w:rPr>
        <w:t xml:space="preserve">), the 'channel' which transports the information, and the 'receiver'. The euphoria around information society as well as its pessimistic opposition - which worries about information overkill - do not face the crucial problem of </w:t>
      </w:r>
      <w:proofErr w:type="gramStart"/>
      <w:r w:rsidRPr="00BB25E9">
        <w:rPr>
          <w:rFonts w:ascii="Helvetica" w:eastAsia="Times New Roman" w:hAnsi="Helvetica" w:cs="Arial"/>
          <w:sz w:val="16"/>
          <w:szCs w:val="16"/>
        </w:rPr>
        <w:t>citizens‘ representational</w:t>
      </w:r>
      <w:proofErr w:type="gramEnd"/>
      <w:r w:rsidRPr="00BB25E9">
        <w:rPr>
          <w:rFonts w:ascii="Helvetica" w:eastAsia="Times New Roman" w:hAnsi="Helvetica" w:cs="Arial"/>
          <w:sz w:val="16"/>
          <w:szCs w:val="16"/>
        </w:rPr>
        <w:t xml:space="preserve"> democracies:</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facts and information, even if they become commonplace, do not trigger any consequences. Face it, even if stories of disasters, injustice, social and ecological scandals are being published, it has almost no consequences.</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16"/>
          <w:szCs w:val="16"/>
        </w:rPr>
        <w:t xml:space="preserve">Reflections on the interrelations between the reception of information, knowledge and the options to act within a social context have tackled how information becomes meaningful and how it </w:t>
      </w:r>
      <w:proofErr w:type="spellStart"/>
      <w:r w:rsidRPr="00BB25E9">
        <w:rPr>
          <w:rFonts w:ascii="Helvetica" w:eastAsia="Times New Roman" w:hAnsi="Helvetica" w:cs="Arial"/>
          <w:sz w:val="16"/>
          <w:szCs w:val="16"/>
        </w:rPr>
        <w:t>thenbecomes</w:t>
      </w:r>
      <w:proofErr w:type="spellEnd"/>
      <w:r w:rsidRPr="00BB25E9">
        <w:rPr>
          <w:rFonts w:ascii="Helvetica" w:eastAsia="Times New Roman" w:hAnsi="Helvetica" w:cs="Arial"/>
          <w:sz w:val="16"/>
          <w:szCs w:val="16"/>
        </w:rPr>
        <w:t xml:space="preserve"> socially relevant</w:t>
      </w:r>
      <w:r w:rsidRPr="00BB25E9">
        <w:rPr>
          <w:rFonts w:ascii="Helvetica" w:eastAsia="Times New Roman" w:hAnsi="Helvetica" w:cs="Arial"/>
          <w:b/>
          <w:sz w:val="16"/>
          <w:szCs w:val="16"/>
          <w:u w:val="single"/>
        </w:rPr>
        <w:t>.</w:t>
      </w:r>
      <w:r w:rsidRPr="00BB25E9">
        <w:rPr>
          <w:rFonts w:ascii="Helvetica" w:eastAsia="Times New Roman" w:hAnsi="Helvetica" w:cs="Arial"/>
          <w:b/>
          <w:sz w:val="20"/>
          <w:szCs w:val="20"/>
          <w:u w:val="single"/>
        </w:rPr>
        <w:t xml:space="preserve"> Information by itself has neither meaning nor consequences - both are created only through the active reception and through the scope of action of the audience. But this basic banality has far too rarely been taken into consideration within the framework of radical politics.</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2" w:name="_Toc95917659"/>
      <w:r w:rsidRPr="00BB25E9">
        <w:rPr>
          <w:rFonts w:ascii="Helvetica" w:eastAsia="Times New Roman" w:hAnsi="Helvetica" w:cs="Arial"/>
          <w:b/>
          <w:bCs/>
          <w:i/>
          <w:iCs/>
          <w:szCs w:val="28"/>
        </w:rPr>
        <w:lastRenderedPageBreak/>
        <w:t>GORILLAZ SOLVES CAPITALISM</w:t>
      </w:r>
      <w:bookmarkEnd w:id="92"/>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THE BOURGEOIS SYSTEM GAINS IT’S STRENGTH THROUGH INTEGRATION OF CRITICISM</w:t>
      </w:r>
      <w:proofErr w:type="gramStart"/>
      <w:r w:rsidRPr="00BB25E9">
        <w:rPr>
          <w:rFonts w:ascii="Helvetica" w:eastAsia="Times New Roman" w:hAnsi="Helvetica" w:cs="Arial"/>
          <w:sz w:val="20"/>
        </w:rPr>
        <w:t>-  ONLY</w:t>
      </w:r>
      <w:proofErr w:type="gramEnd"/>
      <w:r w:rsidRPr="00BB25E9">
        <w:rPr>
          <w:rFonts w:ascii="Helvetica" w:eastAsia="Times New Roman" w:hAnsi="Helvetica" w:cs="Arial"/>
          <w:sz w:val="20"/>
        </w:rPr>
        <w:t xml:space="preserve"> TACTICS OF DETOURNMENT, WHICH PLAY WITH THE SIGNS AND SYMBOLS OF THE DOMINANT ORDER ARE ABLE TO RESIST COOPTATION AND FORM A POTENT ANTI-CAPITALIST CRITIQUE.</w:t>
      </w: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b/>
          <w:sz w:val="20"/>
        </w:rPr>
        <w:t xml:space="preserve">GRUPPE IN 1998 </w:t>
      </w:r>
      <w:r w:rsidRPr="00BB25E9">
        <w:rPr>
          <w:rFonts w:ascii="Helvetica" w:eastAsia="Times New Roman" w:hAnsi="Helvetica" w:cs="Arial"/>
          <w:sz w:val="20"/>
        </w:rPr>
        <w:t>(http://www.copyriot.com/unefarce/no1/artikel/cg.htm)</w:t>
      </w:r>
    </w:p>
    <w:p w:rsidR="001373AA" w:rsidRPr="00BB25E9" w:rsidRDefault="001373AA" w:rsidP="001373AA">
      <w:pPr>
        <w:rPr>
          <w:rFonts w:ascii="Helvetica" w:eastAsia="Times New Roman" w:hAnsi="Helvetica"/>
          <w:b/>
          <w:sz w:val="20"/>
          <w:u w:val="single"/>
        </w:rPr>
      </w:pPr>
    </w:p>
    <w:p w:rsidR="001373AA" w:rsidRPr="00BB25E9" w:rsidRDefault="001373AA" w:rsidP="001373AA">
      <w:pPr>
        <w:rPr>
          <w:rFonts w:ascii="Helvetica" w:eastAsia="Times New Roman" w:hAnsi="Helvetica"/>
          <w:b/>
          <w:sz w:val="20"/>
          <w:u w:val="single"/>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20"/>
          <w:szCs w:val="20"/>
          <w:u w:val="single"/>
        </w:rPr>
        <w:t xml:space="preserve">The bourgeois system takes </w:t>
      </w:r>
      <w:proofErr w:type="spellStart"/>
      <w:proofErr w:type="gramStart"/>
      <w:r w:rsidRPr="00BB25E9">
        <w:rPr>
          <w:rFonts w:ascii="Helvetica" w:eastAsia="Times New Roman" w:hAnsi="Helvetica" w:cs="Arial"/>
          <w:b/>
          <w:sz w:val="20"/>
          <w:szCs w:val="20"/>
          <w:u w:val="single"/>
        </w:rPr>
        <w:t>it‘</w:t>
      </w:r>
      <w:proofErr w:type="gramEnd"/>
      <w:r w:rsidRPr="00BB25E9">
        <w:rPr>
          <w:rFonts w:ascii="Helvetica" w:eastAsia="Times New Roman" w:hAnsi="Helvetica" w:cs="Arial"/>
          <w:b/>
          <w:sz w:val="20"/>
          <w:szCs w:val="20"/>
          <w:u w:val="single"/>
        </w:rPr>
        <w:t>s</w:t>
      </w:r>
      <w:proofErr w:type="spellEnd"/>
      <w:r w:rsidRPr="00BB25E9">
        <w:rPr>
          <w:rFonts w:ascii="Helvetica" w:eastAsia="Times New Roman" w:hAnsi="Helvetica" w:cs="Arial"/>
          <w:b/>
          <w:sz w:val="20"/>
          <w:szCs w:val="20"/>
          <w:u w:val="single"/>
        </w:rPr>
        <w:t xml:space="preserve"> strength - beyond other things - from the ability to include critique. A government needs an opposition, every opinion needs to be balanced with </w:t>
      </w:r>
      <w:proofErr w:type="spellStart"/>
      <w:r w:rsidRPr="00BB25E9">
        <w:rPr>
          <w:rFonts w:ascii="Helvetica" w:eastAsia="Times New Roman" w:hAnsi="Helvetica" w:cs="Arial"/>
          <w:b/>
          <w:sz w:val="20"/>
          <w:szCs w:val="20"/>
          <w:u w:val="single"/>
        </w:rPr>
        <w:t>anotherone</w:t>
      </w:r>
      <w:proofErr w:type="spellEnd"/>
      <w:r w:rsidRPr="00BB25E9">
        <w:rPr>
          <w:rFonts w:ascii="Helvetica" w:eastAsia="Times New Roman" w:hAnsi="Helvetica" w:cs="Arial"/>
          <w:b/>
          <w:sz w:val="20"/>
          <w:szCs w:val="20"/>
          <w:u w:val="single"/>
        </w:rPr>
        <w:t xml:space="preserve">, the concept of representative democracy relies on the fiction of equal exchange. Every criticism which </w:t>
      </w:r>
      <w:proofErr w:type="gramStart"/>
      <w:r w:rsidRPr="00BB25E9">
        <w:rPr>
          <w:rFonts w:ascii="Helvetica" w:eastAsia="Times New Roman" w:hAnsi="Helvetica" w:cs="Arial"/>
          <w:b/>
          <w:sz w:val="20"/>
          <w:szCs w:val="20"/>
          <w:u w:val="single"/>
        </w:rPr>
        <w:t>doesn‘</w:t>
      </w:r>
      <w:proofErr w:type="gramEnd"/>
      <w:r w:rsidRPr="00BB25E9">
        <w:rPr>
          <w:rFonts w:ascii="Helvetica" w:eastAsia="Times New Roman" w:hAnsi="Helvetica" w:cs="Arial"/>
          <w:b/>
          <w:sz w:val="20"/>
          <w:szCs w:val="20"/>
          <w:u w:val="single"/>
        </w:rPr>
        <w:t xml:space="preserve">t fundamentally </w:t>
      </w:r>
      <w:proofErr w:type="gramStart"/>
      <w:r w:rsidRPr="00BB25E9">
        <w:rPr>
          <w:rFonts w:ascii="Helvetica" w:eastAsia="Times New Roman" w:hAnsi="Helvetica" w:cs="Arial"/>
          <w:b/>
          <w:sz w:val="20"/>
          <w:szCs w:val="20"/>
          <w:u w:val="single"/>
        </w:rPr>
        <w:t>shatter</w:t>
      </w:r>
      <w:proofErr w:type="gramEnd"/>
      <w:r w:rsidRPr="00BB25E9">
        <w:rPr>
          <w:rFonts w:ascii="Helvetica" w:eastAsia="Times New Roman" w:hAnsi="Helvetica" w:cs="Arial"/>
          <w:b/>
          <w:sz w:val="20"/>
          <w:szCs w:val="20"/>
          <w:u w:val="single"/>
        </w:rPr>
        <w:t xml:space="preserve"> the legitimacy of the ruling system, tends to become part of it. Guerrilla communication is an attempt to intervene without getting absorbed by the dominant discourse</w:t>
      </w:r>
      <w:r w:rsidRPr="00BB25E9">
        <w:rPr>
          <w:rFonts w:ascii="Helvetica" w:eastAsia="Times New Roman" w:hAnsi="Helvetica" w:cs="Arial"/>
          <w:sz w:val="20"/>
          <w:szCs w:val="20"/>
        </w:rPr>
        <w:t>.</w:t>
      </w:r>
      <w:r w:rsidRPr="00BB25E9">
        <w:rPr>
          <w:rFonts w:ascii="Helvetica" w:eastAsia="Times New Roman" w:hAnsi="Helvetica" w:cs="Arial"/>
          <w:sz w:val="16"/>
          <w:szCs w:val="16"/>
        </w:rPr>
        <w:t xml:space="preserve"> We are looking for ways to get involved in situations and at the same time to refuse any constructive participation.</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b/>
          <w:sz w:val="20"/>
          <w:szCs w:val="20"/>
          <w:u w:val="single"/>
        </w:rPr>
        <w:t>Power relations have a tendency to appear normal, even natural and certainly inevitable. They are inscribed into the rules of everyday life. Communication guerrillas want to create those short and shimmering moments of confusion and distortion, moments which tell us that everything could be completely different: a fragmented utopia as a seed of change</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 xml:space="preserve">Against a symbolic order of western capitalist societies which is built around discourses of rationality and rational conduct, guerrilla communication relies on the powerful possibility of expressing </w:t>
      </w:r>
      <w:proofErr w:type="spellStart"/>
      <w:r w:rsidRPr="00BB25E9">
        <w:rPr>
          <w:rFonts w:ascii="Helvetica" w:eastAsia="Times New Roman" w:hAnsi="Helvetica" w:cs="Arial"/>
          <w:b/>
          <w:sz w:val="20"/>
          <w:szCs w:val="20"/>
          <w:u w:val="single"/>
        </w:rPr>
        <w:t>afundamental</w:t>
      </w:r>
      <w:proofErr w:type="spellEnd"/>
      <w:r w:rsidRPr="00BB25E9">
        <w:rPr>
          <w:rFonts w:ascii="Helvetica" w:eastAsia="Times New Roman" w:hAnsi="Helvetica" w:cs="Arial"/>
          <w:b/>
          <w:sz w:val="20"/>
          <w:szCs w:val="20"/>
          <w:u w:val="single"/>
        </w:rPr>
        <w:t xml:space="preserve"> critique through the non-verbal, paradoxical and mythical</w:t>
      </w:r>
      <w:r w:rsidRPr="00BB25E9">
        <w:rPr>
          <w:rFonts w:ascii="Helvetica" w:eastAsia="Times New Roman" w:hAnsi="Helvetica" w:cs="Arial"/>
          <w:sz w:val="20"/>
          <w:szCs w:val="20"/>
        </w:rPr>
        <w: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sz w:val="16"/>
          <w:szCs w:val="16"/>
        </w:rPr>
        <w:t xml:space="preserve">To be quite clear: guerrilla communication </w:t>
      </w:r>
      <w:proofErr w:type="gramStart"/>
      <w:r w:rsidRPr="00BB25E9">
        <w:rPr>
          <w:rFonts w:ascii="Helvetica" w:eastAsia="Times New Roman" w:hAnsi="Helvetica" w:cs="Arial"/>
          <w:sz w:val="16"/>
          <w:szCs w:val="16"/>
        </w:rPr>
        <w:t>isn‘</w:t>
      </w:r>
      <w:proofErr w:type="gramEnd"/>
      <w:r w:rsidRPr="00BB25E9">
        <w:rPr>
          <w:rFonts w:ascii="Helvetica" w:eastAsia="Times New Roman" w:hAnsi="Helvetica" w:cs="Arial"/>
          <w:sz w:val="16"/>
          <w:szCs w:val="16"/>
        </w:rPr>
        <w:t xml:space="preserve">t meant to replace a rational critique of dominant politics and hegemonic culture. It </w:t>
      </w:r>
      <w:proofErr w:type="gramStart"/>
      <w:r w:rsidRPr="00BB25E9">
        <w:rPr>
          <w:rFonts w:ascii="Helvetica" w:eastAsia="Times New Roman" w:hAnsi="Helvetica" w:cs="Arial"/>
          <w:sz w:val="16"/>
          <w:szCs w:val="16"/>
        </w:rPr>
        <w:t>doesn‘</w:t>
      </w:r>
      <w:proofErr w:type="gramEnd"/>
      <w:r w:rsidRPr="00BB25E9">
        <w:rPr>
          <w:rFonts w:ascii="Helvetica" w:eastAsia="Times New Roman" w:hAnsi="Helvetica" w:cs="Arial"/>
          <w:sz w:val="16"/>
          <w:szCs w:val="16"/>
        </w:rPr>
        <w:t xml:space="preserve">t substitute counter-information, but creates additional possibilities for intervention. But also, it </w:t>
      </w:r>
      <w:proofErr w:type="gramStart"/>
      <w:r w:rsidRPr="00BB25E9">
        <w:rPr>
          <w:rFonts w:ascii="Helvetica" w:eastAsia="Times New Roman" w:hAnsi="Helvetica" w:cs="Arial"/>
          <w:sz w:val="16"/>
          <w:szCs w:val="16"/>
        </w:rPr>
        <w:t>shouldn‘</w:t>
      </w:r>
      <w:proofErr w:type="gramEnd"/>
      <w:r w:rsidRPr="00BB25E9">
        <w:rPr>
          <w:rFonts w:ascii="Helvetica" w:eastAsia="Times New Roman" w:hAnsi="Helvetica" w:cs="Arial"/>
          <w:sz w:val="16"/>
          <w:szCs w:val="16"/>
        </w:rPr>
        <w:t>t be misunderstood as the topping on the cake, a mere addition to the hard work of 'real' politics and direct, material action.</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16"/>
          <w:szCs w:val="16"/>
        </w:rPr>
      </w:pPr>
      <w:r w:rsidRPr="00BB25E9">
        <w:rPr>
          <w:rFonts w:ascii="Helvetica" w:eastAsia="Times New Roman" w:hAnsi="Helvetica" w:cs="Arial"/>
          <w:b/>
          <w:sz w:val="20"/>
          <w:szCs w:val="20"/>
          <w:u w:val="single"/>
        </w:rPr>
        <w:t xml:space="preserve">In its search for seeds of subversion, guerrilla communication tries to take up contradictions which are hidden in seemingly normal, everyday situations. It attempts to distort normality by addressing those unspoken desires that are usually silenced by omnipresent rules of conduct, rules that define the socially acceptable modes of </w:t>
      </w:r>
      <w:proofErr w:type="spellStart"/>
      <w:r w:rsidRPr="00BB25E9">
        <w:rPr>
          <w:rFonts w:ascii="Helvetica" w:eastAsia="Times New Roman" w:hAnsi="Helvetica" w:cs="Arial"/>
          <w:b/>
          <w:sz w:val="20"/>
          <w:szCs w:val="20"/>
          <w:u w:val="single"/>
        </w:rPr>
        <w:t>behaviour</w:t>
      </w:r>
      <w:proofErr w:type="spellEnd"/>
      <w:r w:rsidRPr="00BB25E9">
        <w:rPr>
          <w:rFonts w:ascii="Helvetica" w:eastAsia="Times New Roman" w:hAnsi="Helvetica" w:cs="Arial"/>
          <w:b/>
          <w:sz w:val="20"/>
          <w:szCs w:val="20"/>
          <w:u w:val="single"/>
        </w:rPr>
        <w:t xml:space="preserve"> as well as the 'normal' ways of communication and interpretation</w:t>
      </w:r>
      <w:r w:rsidRPr="00BB25E9">
        <w:rPr>
          <w:rFonts w:ascii="Helvetica" w:eastAsia="Times New Roman" w:hAnsi="Helvetica" w:cs="Arial"/>
          <w:sz w:val="20"/>
          <w:szCs w:val="20"/>
        </w:rPr>
        <w:t xml:space="preserve">. </w:t>
      </w:r>
      <w:r w:rsidRPr="00BB25E9">
        <w:rPr>
          <w:rFonts w:ascii="Helvetica" w:eastAsia="Times New Roman" w:hAnsi="Helvetica" w:cs="Arial"/>
          <w:sz w:val="16"/>
          <w:szCs w:val="16"/>
        </w:rPr>
        <w:t xml:space="preserve">To give just a simple example: Most people will say that it is not okay to dodge paying the fare, even if there is </w:t>
      </w:r>
      <w:proofErr w:type="spellStart"/>
      <w:r w:rsidRPr="00BB25E9">
        <w:rPr>
          <w:rFonts w:ascii="Helvetica" w:eastAsia="Times New Roman" w:hAnsi="Helvetica" w:cs="Arial"/>
          <w:sz w:val="16"/>
          <w:szCs w:val="16"/>
        </w:rPr>
        <w:t>awidespread</w:t>
      </w:r>
      <w:proofErr w:type="spellEnd"/>
      <w:r w:rsidRPr="00BB25E9">
        <w:rPr>
          <w:rFonts w:ascii="Helvetica" w:eastAsia="Times New Roman" w:hAnsi="Helvetica" w:cs="Arial"/>
          <w:sz w:val="16"/>
          <w:szCs w:val="16"/>
        </w:rPr>
        <w:t xml:space="preserve"> feeling that public transport is over-expensive. If, however, some communication guerrillas at the occasion of an important public event like the funeral of Lady Di manage to distribute fake announcements declaring that for the purpose of participating, public transport will be free, the possibility of reducing </w:t>
      </w:r>
      <w:proofErr w:type="gramStart"/>
      <w:r w:rsidRPr="00BB25E9">
        <w:rPr>
          <w:rFonts w:ascii="Helvetica" w:eastAsia="Times New Roman" w:hAnsi="Helvetica" w:cs="Arial"/>
          <w:sz w:val="16"/>
          <w:szCs w:val="16"/>
        </w:rPr>
        <w:t>today‘</w:t>
      </w:r>
      <w:proofErr w:type="gramEnd"/>
      <w:r w:rsidRPr="00BB25E9">
        <w:rPr>
          <w:rFonts w:ascii="Helvetica" w:eastAsia="Times New Roman" w:hAnsi="Helvetica" w:cs="Arial"/>
          <w:sz w:val="16"/>
          <w:szCs w:val="16"/>
        </w:rPr>
        <w:t>s expenses may tempt even those who doubt the authenticity of the announcement.</w:t>
      </w:r>
    </w:p>
    <w:p w:rsidR="001373AA" w:rsidRPr="00BB25E9" w:rsidRDefault="001373AA" w:rsidP="001373AA">
      <w:pPr>
        <w:rPr>
          <w:rFonts w:ascii="Helvetica" w:eastAsia="Times New Roman" w:hAnsi="Helvetica" w:cs="Arial"/>
          <w:sz w:val="16"/>
          <w:szCs w:val="16"/>
        </w:rPr>
      </w:pPr>
    </w:p>
    <w:p w:rsidR="001373AA" w:rsidRPr="00BB25E9" w:rsidRDefault="001373AA" w:rsidP="001373AA">
      <w:pPr>
        <w:rPr>
          <w:rFonts w:ascii="Helvetica" w:eastAsia="Times New Roman" w:hAnsi="Helvetica"/>
          <w:sz w:val="16"/>
          <w:szCs w:val="16"/>
        </w:rPr>
      </w:pPr>
      <w:r w:rsidRPr="00BB25E9">
        <w:rPr>
          <w:rFonts w:ascii="Helvetica" w:eastAsia="Times New Roman" w:hAnsi="Helvetica" w:cs="Arial"/>
          <w:sz w:val="16"/>
          <w:szCs w:val="16"/>
        </w:rPr>
        <w:t xml:space="preserve">Communication guerrillas attack the power-relations that are inscribed into the social </w:t>
      </w:r>
      <w:proofErr w:type="spellStart"/>
      <w:r w:rsidRPr="00BB25E9">
        <w:rPr>
          <w:rFonts w:ascii="Helvetica" w:eastAsia="Times New Roman" w:hAnsi="Helvetica" w:cs="Arial"/>
          <w:sz w:val="16"/>
          <w:szCs w:val="16"/>
        </w:rPr>
        <w:t>organisation</w:t>
      </w:r>
      <w:proofErr w:type="spellEnd"/>
      <w:r w:rsidRPr="00BB25E9">
        <w:rPr>
          <w:rFonts w:ascii="Helvetica" w:eastAsia="Times New Roman" w:hAnsi="Helvetica" w:cs="Arial"/>
          <w:sz w:val="16"/>
          <w:szCs w:val="16"/>
        </w:rPr>
        <w:t xml:space="preserve"> of space and time, into rules and manners, into the order of public conduct and discourse. Everywhere in this 'Cultural Grammar' of a society there are legitimations and </w:t>
      </w:r>
      <w:proofErr w:type="spellStart"/>
      <w:r w:rsidRPr="00BB25E9">
        <w:rPr>
          <w:rFonts w:ascii="Helvetica" w:eastAsia="Times New Roman" w:hAnsi="Helvetica" w:cs="Arial"/>
          <w:sz w:val="16"/>
          <w:szCs w:val="16"/>
        </w:rPr>
        <w:t>naturalisations</w:t>
      </w:r>
      <w:proofErr w:type="spellEnd"/>
      <w:r w:rsidRPr="00BB25E9">
        <w:rPr>
          <w:rFonts w:ascii="Helvetica" w:eastAsia="Times New Roman" w:hAnsi="Helvetica" w:cs="Arial"/>
          <w:sz w:val="16"/>
          <w:szCs w:val="16"/>
        </w:rPr>
        <w:t xml:space="preserve"> of economic, political and cultural power and inequality.</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 xml:space="preserve">Communication guerrillas use the knowledge of 'Cultural Grammar' accessible to everybody in order to cause irritations by distorting the rules of normality: It is precisely this kind of irritations that put into question </w:t>
      </w:r>
      <w:proofErr w:type="spellStart"/>
      <w:r w:rsidRPr="00BB25E9">
        <w:rPr>
          <w:rFonts w:ascii="Helvetica" w:eastAsia="Times New Roman" w:hAnsi="Helvetica" w:cs="Arial"/>
          <w:b/>
          <w:sz w:val="20"/>
          <w:szCs w:val="20"/>
          <w:u w:val="single"/>
        </w:rPr>
        <w:t>seeminglynatural</w:t>
      </w:r>
      <w:proofErr w:type="spellEnd"/>
      <w:r w:rsidRPr="00BB25E9">
        <w:rPr>
          <w:rFonts w:ascii="Helvetica" w:eastAsia="Times New Roman" w:hAnsi="Helvetica" w:cs="Arial"/>
          <w:b/>
          <w:sz w:val="20"/>
          <w:szCs w:val="20"/>
          <w:u w:val="single"/>
        </w:rPr>
        <w:t xml:space="preserve"> aspects of social life by making the hidden power relations visible and offering the possibility to deconstruct them.</w:t>
      </w:r>
      <w:r w:rsidRPr="00BB25E9">
        <w:rPr>
          <w:rFonts w:ascii="Helvetica" w:eastAsia="Times New Roman" w:hAnsi="Helvetica" w:cs="Arial"/>
          <w:sz w:val="20"/>
          <w:szCs w:val="20"/>
        </w:rPr>
        <w:t xml:space="preserve"> </w:t>
      </w:r>
      <w:r w:rsidRPr="00BB25E9">
        <w:rPr>
          <w:rFonts w:ascii="Helvetica" w:eastAsia="Times New Roman" w:hAnsi="Helvetica" w:cs="Arial"/>
          <w:sz w:val="16"/>
          <w:szCs w:val="16"/>
        </w:rPr>
        <w:t>Using a term coined by Pierre Bourdieu, one might say that guerrilla communication aims at a temporary expropriation of Cultural Capital, at a disturbance of the symbolic economy of social relations.</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3" w:name="_Toc95917660"/>
      <w:r w:rsidRPr="00BB25E9">
        <w:rPr>
          <w:rFonts w:ascii="Helvetica" w:eastAsia="Times New Roman" w:hAnsi="Helvetica" w:cs="Arial"/>
          <w:b/>
          <w:bCs/>
          <w:i/>
          <w:iCs/>
          <w:szCs w:val="28"/>
        </w:rPr>
        <w:lastRenderedPageBreak/>
        <w:t>1AR: MANN EVIDENCE</w:t>
      </w:r>
      <w:bookmarkEnd w:id="93"/>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THE 1AC IS AN ISOLATION OF WHAT LACAN CALLED THE SYNTHOME:  THE LITTLE PIECE OF THE REAL THAT ATTESTS TO THE STUPIDITY OF EVERYTHING.  MANN DESCRIBES THIS AS A RABID OVERPARTICIPATION IN THE STUPID SPECTACLE OF THE REAL THAT GOES FAR BEYOND ANY BLANK PARODY OR POSTMODERN PASTICHE-THIS EVIDENCE LITERALLY DESCRIBES THE FORM AND CONTENT OF THE 1AC</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b/>
          <w:sz w:val="20"/>
          <w:u w:val="single"/>
        </w:rPr>
        <w:t>Mann</w:t>
      </w:r>
      <w:r w:rsidRPr="00BB25E9">
        <w:rPr>
          <w:rFonts w:ascii="Helvetica" w:eastAsia="Times New Roman" w:hAnsi="Helvetica" w:cs="Arial"/>
          <w:sz w:val="20"/>
        </w:rPr>
        <w:t xml:space="preserve"> (Prof English @ Pomona) 19</w:t>
      </w:r>
      <w:r w:rsidRPr="00BB25E9">
        <w:rPr>
          <w:rFonts w:ascii="Helvetica" w:eastAsia="Times New Roman" w:hAnsi="Helvetica" w:cs="Arial"/>
          <w:b/>
          <w:sz w:val="20"/>
          <w:u w:val="single"/>
        </w:rPr>
        <w:t>95</w:t>
      </w: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sz w:val="16"/>
          <w:szCs w:val="16"/>
        </w:rPr>
        <w:t xml:space="preserve">Paul, “Stupid Undergrounds” </w:t>
      </w:r>
      <w:proofErr w:type="spellStart"/>
      <w:r w:rsidRPr="00BB25E9">
        <w:rPr>
          <w:rFonts w:ascii="Helvetica" w:eastAsia="Times New Roman" w:hAnsi="Helvetica" w:cs="Arial"/>
          <w:sz w:val="16"/>
          <w:szCs w:val="16"/>
        </w:rPr>
        <w:t>PostModern</w:t>
      </w:r>
      <w:proofErr w:type="spellEnd"/>
      <w:r w:rsidRPr="00BB25E9">
        <w:rPr>
          <w:rFonts w:ascii="Helvetica" w:eastAsia="Times New Roman" w:hAnsi="Helvetica" w:cs="Arial"/>
          <w:sz w:val="16"/>
          <w:szCs w:val="16"/>
        </w:rPr>
        <w:t xml:space="preserve"> Culture 5:3, Project Muse, http://muse.jhu.edu/journals/postmodern_culture/v005/5.3mann.html</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sz w:val="16"/>
          <w:szCs w:val="16"/>
        </w:rPr>
        <w:t xml:space="preserve">The stupid underground comes closest of all to the constitutive stupidity of the symbolic order. We should always be careful, however, not to conclude that therefore one can live without this error, by a kind of decision, for the subject who would make the decision is constituted in the first place by its relation to this empty order, this hollow other. And </w:t>
      </w:r>
      <w:r w:rsidRPr="00BB25E9">
        <w:rPr>
          <w:rFonts w:ascii="Helvetica" w:eastAsia="Times New Roman" w:hAnsi="Helvetica" w:cs="Arial"/>
          <w:b/>
          <w:sz w:val="20"/>
          <w:u w:val="single"/>
        </w:rPr>
        <w:t xml:space="preserve">who's to say what's really out there? Who's to say that something utterly Other really doesn't exist? Why not demonic saucer masons encoding the destruction of political power into the very symbology of American democracy? </w:t>
      </w:r>
      <w:r w:rsidRPr="00BB25E9">
        <w:rPr>
          <w:rFonts w:ascii="Helvetica" w:eastAsia="Times New Roman" w:hAnsi="Helvetica" w:cs="Arial"/>
          <w:sz w:val="16"/>
          <w:szCs w:val="16"/>
        </w:rPr>
        <w:t xml:space="preserve">Why not the fucking hand of God? </w:t>
      </w:r>
      <w:r w:rsidRPr="00BB25E9">
        <w:rPr>
          <w:rFonts w:ascii="Helvetica" w:eastAsia="Times New Roman" w:hAnsi="Helvetica" w:cs="Arial"/>
          <w:b/>
          <w:sz w:val="20"/>
          <w:u w:val="single"/>
        </w:rPr>
        <w:t>Zizek himself repeats the old joke about the man who complained to his analyst that there are crocodiles under his bed; when he doesn't turn up for an appointment the doctor assumes it is because he has achieved a cure, only to discover the man was indeed eaten by crocodiles in his sleep. Perhaps the notion that the other does not exist is the other of psychoanalysis.</w:t>
      </w:r>
      <w:r w:rsidRPr="00BB25E9">
        <w:rPr>
          <w:rFonts w:ascii="Helvetica" w:eastAsia="Times New Roman" w:hAnsi="Helvetica" w:cs="Arial"/>
          <w:sz w:val="20"/>
        </w:rPr>
        <w:t xml:space="preserve"> </w:t>
      </w:r>
      <w:r w:rsidRPr="00BB25E9">
        <w:rPr>
          <w:rFonts w:ascii="Helvetica" w:eastAsia="Times New Roman" w:hAnsi="Helvetica" w:cs="Arial"/>
          <w:b/>
          <w:sz w:val="20"/>
          <w:u w:val="single"/>
        </w:rPr>
        <w:t xml:space="preserve">Isn't the whole point that there are only points de </w:t>
      </w:r>
      <w:proofErr w:type="spellStart"/>
      <w:r w:rsidRPr="00BB25E9">
        <w:rPr>
          <w:rFonts w:ascii="Helvetica" w:eastAsia="Times New Roman" w:hAnsi="Helvetica" w:cs="Arial"/>
          <w:b/>
          <w:sz w:val="20"/>
          <w:u w:val="single"/>
        </w:rPr>
        <w:t>capiton</w:t>
      </w:r>
      <w:proofErr w:type="spellEnd"/>
      <w:r w:rsidRPr="00BB25E9">
        <w:rPr>
          <w:rFonts w:ascii="Helvetica" w:eastAsia="Times New Roman" w:hAnsi="Helvetica" w:cs="Arial"/>
          <w:b/>
          <w:sz w:val="20"/>
          <w:u w:val="single"/>
        </w:rPr>
        <w:t>, never a total truth on which to anchor something more real than the Real--that one cannot, in any sense, claim to have possessed the real,</w:t>
      </w:r>
      <w:r w:rsidRPr="00BB25E9">
        <w:rPr>
          <w:rFonts w:ascii="Helvetica" w:eastAsia="Times New Roman" w:hAnsi="Helvetica" w:cs="Arial"/>
          <w:sz w:val="20"/>
        </w:rPr>
        <w:t xml:space="preserve"> not even by means of a symbolic-rationalist dispossession? </w:t>
      </w:r>
      <w:r w:rsidRPr="00BB25E9">
        <w:rPr>
          <w:rFonts w:ascii="Helvetica" w:eastAsia="Times New Roman" w:hAnsi="Helvetica" w:cs="Arial"/>
          <w:b/>
          <w:sz w:val="20"/>
          <w:u w:val="single"/>
        </w:rPr>
        <w:t>The stupid underground,</w:t>
      </w:r>
      <w:r w:rsidRPr="00BB25E9">
        <w:rPr>
          <w:rFonts w:ascii="Helvetica" w:eastAsia="Times New Roman" w:hAnsi="Helvetica" w:cs="Arial"/>
          <w:sz w:val="20"/>
        </w:rPr>
        <w:t xml:space="preserve"> once again, </w:t>
      </w:r>
      <w:r w:rsidRPr="00BB25E9">
        <w:rPr>
          <w:rFonts w:ascii="Helvetica" w:eastAsia="Times New Roman" w:hAnsi="Helvetica" w:cs="Arial"/>
          <w:b/>
          <w:sz w:val="20"/>
          <w:u w:val="single"/>
        </w:rPr>
        <w:t>proceeds along this line not by analytical distance but by frenzied overdetermination: the only reality is the apocalyptic plot, and the plot is always at one and the same time hidden and omnipresent, vaporous and thick, future and present ("the end of the world is over"), ridiculous and serious, unacceptable and unavoidable, the most grotesque, most immediate, and most conspicuously absent truth.</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4" w:name="_Toc95917661"/>
      <w:r w:rsidRPr="00BB25E9">
        <w:rPr>
          <w:rFonts w:ascii="Helvetica" w:eastAsia="Times New Roman" w:hAnsi="Helvetica" w:cs="Arial"/>
          <w:b/>
          <w:bCs/>
          <w:i/>
          <w:iCs/>
          <w:szCs w:val="28"/>
        </w:rPr>
        <w:lastRenderedPageBreak/>
        <w:t>2AR OVERVIEW: MONKEYBALLS</w:t>
      </w:r>
      <w:bookmarkEnd w:id="94"/>
      <w:r w:rsidRPr="00BB25E9">
        <w:rPr>
          <w:rFonts w:ascii="Helvetica" w:eastAsia="Times New Roman" w:hAnsi="Helvetica" w:cs="Arial"/>
          <w:b/>
          <w:bCs/>
          <w:i/>
          <w:iCs/>
          <w:szCs w:val="28"/>
        </w:rPr>
        <w:t xml:space="preserve"> </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THIS DEBATE ULTIMATELY COMES DOWN TO A QUESTION OF COMPETING METHODS AND THE POLITICAL ADVANTAGES THAT THOSE METHODS ACCRUE.  THEY HAVE DONE A TERRIBLE JOB EXPLAINING A FEW THINGS:</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1)  WHAT’S SO BAD ABOUT ENJOYMENT?  HOW DO WE FASHION A POLITICS THAT IS FREE OF ENJOYMENT AND LIBIDINAL INVESTMENT?  HOW ULTIMATELY DOES THEIR ALTERNATIVE FUNCTION?</w:t>
      </w:r>
    </w:p>
    <w:p w:rsidR="001373AA" w:rsidRPr="00BB25E9" w:rsidRDefault="001373AA" w:rsidP="001373AA">
      <w:pPr>
        <w:rPr>
          <w:rFonts w:ascii="Helvetica" w:eastAsia="Times New Roman" w:hAnsi="Helvetica" w:cs="Arial"/>
          <w:b/>
          <w:iCs/>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2)  WHAT IS SO BAD ABOUT BEING A NEUROTIC?  IF SOME HISTORICAL EXAMPLES OF NEUROSES CAN EXPLIN WHY BAD THINGS HAPPEN, THEN HOW COME ALL NEUROTICS DON’T TURN OUT TO CAUSE GENOCIDE?  WHAT SPECIFICALLY ABOUT OUR AFF IS NEUROTIC?</w:t>
      </w:r>
    </w:p>
    <w:p w:rsidR="001373AA" w:rsidRPr="00BB25E9" w:rsidRDefault="001373AA" w:rsidP="001373AA">
      <w:pPr>
        <w:rPr>
          <w:rFonts w:ascii="Helvetica" w:eastAsia="Times New Roman" w:hAnsi="Helvetica" w:cs="Arial"/>
          <w:b/>
          <w:iCs/>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3)WHAT IS SO SWEET ABOUT BEING AN ANALYST?  WHAT IS THE BENEFIT OF POINTING OUT FLAWS?  WHY DOES POINTING OUT ONE FLAW MEAN THAT EVERYTHING WE SAID IS TERMINALLY SCREWED?</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HERE ARE OUR TURNS TO ALL OF THOSE THINGS:</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1)  ENJOYMENT IS GOOD:  OUR GRUPPE AND MANN EVIDENCE, BOTH WITHIN THE CONTEXT OF ZIZEK’S CRITIQUE DESCRIBE HOW DETOURNMENT AND THE CONDENSATION OF THE ABSURD ACCESSES THE REAL IN WAYS WHICH SOLVE THE LINK, I.E. BY BREAKING DOWN THE FANTASY THAT SUSTAINS THE DOMINAT IDEOLOGY,</w:t>
      </w:r>
    </w:p>
    <w:p w:rsidR="001373AA" w:rsidRPr="00BB25E9" w:rsidRDefault="001373AA" w:rsidP="001373AA">
      <w:pPr>
        <w:rPr>
          <w:rFonts w:ascii="Helvetica" w:eastAsia="Times New Roman" w:hAnsi="Helvetica" w:cs="Arial"/>
          <w:b/>
          <w:iCs/>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 xml:space="preserve">2)NEUROSIS IS GOOD:  OUR FORM OF TRANSGRESSION EXPOSES THE NON-MEANING OF THE SYSTEM </w:t>
      </w:r>
      <w:proofErr w:type="gramStart"/>
      <w:r w:rsidRPr="00BB25E9">
        <w:rPr>
          <w:rFonts w:ascii="Helvetica" w:eastAsia="Times New Roman" w:hAnsi="Helvetica" w:cs="Arial"/>
          <w:b/>
          <w:iCs/>
          <w:sz w:val="20"/>
          <w:szCs w:val="20"/>
        </w:rPr>
        <w:t>ITSELF,</w:t>
      </w:r>
      <w:proofErr w:type="gramEnd"/>
      <w:r w:rsidRPr="00BB25E9">
        <w:rPr>
          <w:rFonts w:ascii="Helvetica" w:eastAsia="Times New Roman" w:hAnsi="Helvetica" w:cs="Arial"/>
          <w:b/>
          <w:iCs/>
          <w:sz w:val="20"/>
          <w:szCs w:val="20"/>
        </w:rPr>
        <w:t xml:space="preserve"> THIS IS THE BEST WAY TO BE POLITICAL ITSELF.  THAT’S THE 2AC MOSSIMAN EVIDENCE.</w:t>
      </w:r>
    </w:p>
    <w:p w:rsidR="001373AA" w:rsidRPr="00BB25E9" w:rsidRDefault="001373AA" w:rsidP="001373AA">
      <w:pPr>
        <w:rPr>
          <w:rFonts w:ascii="Helvetica" w:eastAsia="Times New Roman" w:hAnsi="Helvetica" w:cs="Arial"/>
          <w:b/>
          <w:iCs/>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 xml:space="preserve">3)BEING AN ANYLYST IS NOT GOOD: CROSS-X CONCEDES THAT THIS FUNCTIONALLY IS NO DIFFERENT FROM THE METHODS OF COUNTER-INFORMATION THAT OUR GRUPPE EVIDENCE INDICTS AS BEING INNEFECTIVE.  THE ANALYST’S POSITION ULTIMATELY IS NO DIFFERENT THAN JOHN KERRY, CONSTANTLY SPOUTING OFF SMALL CRITICISMS OF THOSE IN POWER THAT RELY UPON BANKRUPT NOTIONS OF </w:t>
      </w:r>
      <w:proofErr w:type="gramStart"/>
      <w:r w:rsidRPr="00BB25E9">
        <w:rPr>
          <w:rFonts w:ascii="Helvetica" w:eastAsia="Times New Roman" w:hAnsi="Helvetica" w:cs="Arial"/>
          <w:b/>
          <w:iCs/>
          <w:sz w:val="20"/>
          <w:szCs w:val="20"/>
        </w:rPr>
        <w:t>COMMUNICATION,  WITHOUT</w:t>
      </w:r>
      <w:proofErr w:type="gramEnd"/>
      <w:r w:rsidRPr="00BB25E9">
        <w:rPr>
          <w:rFonts w:ascii="Helvetica" w:eastAsia="Times New Roman" w:hAnsi="Helvetica" w:cs="Arial"/>
          <w:b/>
          <w:iCs/>
          <w:sz w:val="20"/>
          <w:szCs w:val="20"/>
        </w:rPr>
        <w:t xml:space="preserve"> ARTICULATING A VISION FOR CHANGE.</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iCs/>
          <w:sz w:val="20"/>
          <w:szCs w:val="20"/>
        </w:rPr>
      </w:pPr>
      <w:r w:rsidRPr="00BB25E9">
        <w:rPr>
          <w:rFonts w:ascii="Helvetica" w:eastAsia="Times New Roman" w:hAnsi="Helvetica" w:cs="Arial"/>
          <w:b/>
          <w:iCs/>
          <w:sz w:val="20"/>
          <w:szCs w:val="20"/>
        </w:rPr>
        <w:t>IMPACTS DO MATTER:</w:t>
      </w:r>
    </w:p>
    <w:p w:rsidR="001373AA" w:rsidRPr="00BB25E9" w:rsidRDefault="001373AA" w:rsidP="001373AA">
      <w:pPr>
        <w:rPr>
          <w:rFonts w:ascii="Helvetica" w:eastAsia="Times New Roman" w:hAnsi="Helvetica"/>
          <w:b/>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THEY’VE GOT NONE.  THE EXTENT OF 2NC/2NR IMPACT ANALYSIS IS A REDUCTION OF EVERYTHING TO THE HOLOCAUST.  “HITLER WAS NEUROTIC, HE CAUSED THE HOLOCAUST.”  “THE NAZIS THOUGHT THEY HAD A SPECIAL KNOWLEDGE, THAT’S WHY THEY KILLED THE JEWS.”, ETC.  THESE ARE ALL VACUOUS CLAIMS THAT HAVE NOT BEEN APPLIED SPECIFICALLY TO THE TYPE OF ACTION THE AFF TAKES.</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cs="Arial"/>
          <w:b/>
          <w:sz w:val="20"/>
        </w:rPr>
        <w:t>WE’VE GOT BIG IMPACTS.  OUR GRUPPE EVIDENCE INDICATES THAT DETOURNMENT IS THE ONLY VIABLE OPTION FOR LEFTIST POLITICS IN THE AGE OF POSTMODERNISM.  WITHOUT ADOPTING THESE STRATEGIES, THE ONSLAUGHT OF MARKET-ORIENTED SOLUTIONS, INEQUITABLE WORK CONDITIONS, AND ENVIRONMENTAL DESTRUCTION WILL CONTINUE UNABATED.  WE WILL ALWAYS WIN A RISK OF A BIGGER IMPACT THAN THEM, BECAUSE DETOURNMENT IS ALSO NECESSARY TO ARTICULATE A RESPONSE TO THE TOTALITARIAN, GENOCIDAL SYSTEMS OF OPPRESSION THAT THEY CLAIM AS THE IMPACT TO THEIR CRITICISM.</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5" w:name="_Toc95917662"/>
      <w:r w:rsidRPr="00BB25E9">
        <w:rPr>
          <w:rFonts w:ascii="Helvetica" w:eastAsia="Times New Roman" w:hAnsi="Helvetica" w:cs="Arial"/>
          <w:b/>
          <w:bCs/>
          <w:i/>
          <w:iCs/>
          <w:szCs w:val="28"/>
        </w:rPr>
        <w:lastRenderedPageBreak/>
        <w:t>AT: IRONY BAD</w:t>
      </w:r>
      <w:bookmarkEnd w:id="95"/>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1)  NO LINK: WE ARE NOT THE LITERARY DEVICE OF IRONY THAT ALL OF THEIR EVIDENCE INDICTS- JUST BECAUSE WE POSIT A METHOD OF POLITICS THAT INCLUDES HUMOROUS AND/OR IRONIC ELEMENTS DOES NOT MEAN OUR STRATEGY RELIES ON IRONY, OR THAT IT EVEN IS IRONY</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2)  IN ORDER TO WIN THIS ARGUMENT, THEY GOTTA PRESENT AN ALTERNATIVE- YEAH, IRONY MAY NOT BE UNDERSTOOD BY EVERYONE, BUT ALL COMMUNICATION IS SUBJECT TO THAT PITFALL- LANGUAGE IS IMPRECISE, AND THE IDEA OF A NEUTRAL CHANNEL THROUGH WHICH COMMUNICATIONS CAN BE SENT FROM A RECIEVER TO A SENDER IS ONE THAT IS EMPIRICALLY BANKRUPT. OUR METHOD IS AT LEAST BETTER THAN TRADITIONAL POLITICS, WHICH HAVE FAILED TO DO ANYTHING TO CURTAIL CORPORATE EXPLOITATION, ENVIRONMENTAL DEGRADATION, OR BUSH- THAT’S THE COUNTER-INFORMATION BAD ARGUMENTS MADE IN OUR GRUPPE EVIDENCE.</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 xml:space="preserve">3)  WE ALL KNOW THAT WHAT WE DO IN DEBATE IS NOT WHAT WE DO IN PUBLIC, AND THAT WE TAILOR OUR PERFORMANCE TO THE AUDIENCE PRESENT IN THE DEBATE.  WHEREAS THEY MAY BE RIGHT THAT IF WE READ OUR FIRST CONSTRUCTIVE IN A PUBLIC SETTING, WE’D NOT BE VERY HELPFUL TO THE </w:t>
      </w:r>
      <w:proofErr w:type="gramStart"/>
      <w:r w:rsidRPr="00BB25E9">
        <w:rPr>
          <w:rFonts w:ascii="Helvetica" w:eastAsia="Times New Roman" w:hAnsi="Helvetica" w:cs="Arial"/>
          <w:b/>
          <w:sz w:val="20"/>
          <w:szCs w:val="20"/>
        </w:rPr>
        <w:t>CAUSE,OR</w:t>
      </w:r>
      <w:proofErr w:type="gramEnd"/>
      <w:r w:rsidRPr="00BB25E9">
        <w:rPr>
          <w:rFonts w:ascii="Helvetica" w:eastAsia="Times New Roman" w:hAnsi="Helvetica" w:cs="Arial"/>
          <w:b/>
          <w:sz w:val="20"/>
          <w:szCs w:val="20"/>
        </w:rPr>
        <w:t xml:space="preserve"> MISUNDERSTOOD, BUT THAT IS NOT WHAT WE HAVE DONE.  WE HAVE CONTEXTUALIZED OUR FORM OF DETOURNMENT TO THE SPECIFIC SITUATION OF A DEBATE ROUND- THIS INJECTION OF OUR OWN LOCAL KNOWLEDGE OF DEBATE IS WHAT MAKES IT POSSIBLE FOR DETOURNMENT TO WORK ON A MICRO AND MACRO LEVEL--</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GRUPPE IN 2003 ( </w:t>
      </w:r>
      <w:hyperlink r:id="rId55" w:history="1">
        <w:r w:rsidRPr="00BB25E9">
          <w:rPr>
            <w:rFonts w:ascii="Helvetica" w:eastAsia="Times New Roman" w:hAnsi="Helvetica"/>
            <w:color w:val="0000FF"/>
            <w:sz w:val="20"/>
            <w:u w:val="single"/>
          </w:rPr>
          <w:t>HTTP://ionek.strg.at/bin/view/Main/KgUsingLan</w:t>
        </w:r>
      </w:hyperlink>
      <w:r w:rsidRPr="00BB25E9">
        <w:rPr>
          <w:rFonts w:ascii="Helvetica" w:eastAsia="Times New Roman" w:hAnsi="Helvetica"/>
          <w:sz w:val="20"/>
        </w:rPr>
        <w:t>)</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16"/>
          <w:szCs w:val="16"/>
        </w:rPr>
      </w:pPr>
      <w:r w:rsidRPr="00BB25E9">
        <w:rPr>
          <w:rFonts w:ascii="Helvetica" w:eastAsia="Times New Roman" w:hAnsi="Helvetica"/>
          <w:b/>
          <w:sz w:val="16"/>
          <w:szCs w:val="16"/>
          <w:u w:val="single"/>
        </w:rPr>
        <w:t>Tactics of the everyday are expressing desires other than those included in strategic planning, and in that way, they often acquire a subversive meaning</w:t>
      </w:r>
      <w:r w:rsidRPr="00BB25E9">
        <w:rPr>
          <w:rFonts w:ascii="Helvetica" w:eastAsia="Times New Roman" w:hAnsi="Helvetica"/>
          <w:sz w:val="16"/>
          <w:szCs w:val="16"/>
        </w:rPr>
        <w:t xml:space="preserve">. </w:t>
      </w:r>
      <w:proofErr w:type="spellStart"/>
      <w:r w:rsidRPr="00BB25E9">
        <w:rPr>
          <w:rFonts w:ascii="Helvetica" w:eastAsia="Times New Roman" w:hAnsi="Helvetica"/>
          <w:sz w:val="16"/>
          <w:szCs w:val="16"/>
        </w:rPr>
        <w:t>Blagging</w:t>
      </w:r>
      <w:proofErr w:type="spellEnd"/>
      <w:r w:rsidRPr="00BB25E9">
        <w:rPr>
          <w:rFonts w:ascii="Helvetica" w:eastAsia="Times New Roman" w:hAnsi="Helvetica"/>
          <w:sz w:val="16"/>
          <w:szCs w:val="16"/>
        </w:rPr>
        <w:t xml:space="preserve">, dodging the fare, </w:t>
      </w:r>
      <w:proofErr w:type="spellStart"/>
      <w:r w:rsidRPr="00BB25E9">
        <w:rPr>
          <w:rFonts w:ascii="Helvetica" w:eastAsia="Times New Roman" w:hAnsi="Helvetica"/>
          <w:sz w:val="16"/>
          <w:szCs w:val="16"/>
        </w:rPr>
        <w:t>scateboarding</w:t>
      </w:r>
      <w:proofErr w:type="spellEnd"/>
      <w:r w:rsidRPr="00BB25E9">
        <w:rPr>
          <w:rFonts w:ascii="Helvetica" w:eastAsia="Times New Roman" w:hAnsi="Helvetica"/>
          <w:sz w:val="16"/>
          <w:szCs w:val="16"/>
        </w:rPr>
        <w:t xml:space="preserve"> in posh places are not necessarily meant to be political interventions. The deportation alliance, Horror </w:t>
      </w:r>
      <w:proofErr w:type="spellStart"/>
      <w:r w:rsidRPr="00BB25E9">
        <w:rPr>
          <w:rFonts w:ascii="Helvetica" w:eastAsia="Times New Roman" w:hAnsi="Helvetica"/>
          <w:sz w:val="16"/>
          <w:szCs w:val="16"/>
        </w:rPr>
        <w:t>Vacui</w:t>
      </w:r>
      <w:proofErr w:type="spellEnd"/>
      <w:r w:rsidRPr="00BB25E9">
        <w:rPr>
          <w:rFonts w:ascii="Helvetica" w:eastAsia="Times New Roman" w:hAnsi="Helvetica"/>
          <w:sz w:val="16"/>
          <w:szCs w:val="16"/>
        </w:rPr>
        <w:t xml:space="preserve"> and </w:t>
      </w:r>
      <w:proofErr w:type="spellStart"/>
      <w:r w:rsidRPr="00BB25E9">
        <w:rPr>
          <w:rFonts w:ascii="Helvetica" w:eastAsia="Times New Roman" w:hAnsi="Helvetica"/>
          <w:sz w:val="16"/>
          <w:szCs w:val="16"/>
        </w:rPr>
        <w:t>GelöbNIX</w:t>
      </w:r>
      <w:proofErr w:type="spellEnd"/>
      <w:r w:rsidRPr="00BB25E9">
        <w:rPr>
          <w:rFonts w:ascii="Helvetica" w:eastAsia="Times New Roman" w:hAnsi="Helvetica"/>
          <w:sz w:val="16"/>
          <w:szCs w:val="16"/>
        </w:rPr>
        <w:t xml:space="preserve"> were/are </w:t>
      </w:r>
      <w:proofErr w:type="spellStart"/>
      <w:r w:rsidRPr="00BB25E9">
        <w:rPr>
          <w:rFonts w:ascii="Helvetica" w:eastAsia="Times New Roman" w:hAnsi="Helvetica"/>
          <w:sz w:val="16"/>
          <w:szCs w:val="16"/>
        </w:rPr>
        <w:t>explicitely</w:t>
      </w:r>
      <w:proofErr w:type="spellEnd"/>
      <w:r w:rsidRPr="00BB25E9">
        <w:rPr>
          <w:rFonts w:ascii="Helvetica" w:eastAsia="Times New Roman" w:hAnsi="Helvetica"/>
          <w:sz w:val="16"/>
          <w:szCs w:val="16"/>
        </w:rPr>
        <w:t xml:space="preserve"> situated within a wider critical discourse articulated by social movements, in which strategic demands like “open borders”, "no German soldiers in Kosovo" or "open access to the inner cities" were made. Yet they were not confined to the designated political space marked by a culture of political parties, demonstrations, info-stalls, demands, frustrating meetings and the speech of morality. Taking tactics further, </w:t>
      </w:r>
      <w:proofErr w:type="spellStart"/>
      <w:r w:rsidRPr="00BB25E9">
        <w:rPr>
          <w:rFonts w:ascii="Helvetica" w:eastAsia="Times New Roman" w:hAnsi="Helvetica"/>
          <w:sz w:val="16"/>
          <w:szCs w:val="16"/>
        </w:rPr>
        <w:t>c</w:t>
      </w:r>
      <w:r w:rsidRPr="00BB25E9">
        <w:rPr>
          <w:rFonts w:ascii="Helvetica" w:eastAsia="Times New Roman" w:hAnsi="Helvetica"/>
          <w:b/>
          <w:sz w:val="16"/>
          <w:szCs w:val="16"/>
          <w:u w:val="single"/>
        </w:rPr>
        <w:t>ontextualising</w:t>
      </w:r>
      <w:proofErr w:type="spellEnd"/>
      <w:r w:rsidRPr="00BB25E9">
        <w:rPr>
          <w:rFonts w:ascii="Helvetica" w:eastAsia="Times New Roman" w:hAnsi="Helvetica"/>
          <w:b/>
          <w:sz w:val="16"/>
          <w:szCs w:val="16"/>
          <w:u w:val="single"/>
        </w:rPr>
        <w:t xml:space="preserve"> political issues in unusual ways and refusing any clear definition can help to widen the political space. Detournements, happenings and </w:t>
      </w:r>
      <w:proofErr w:type="spellStart"/>
      <w:r w:rsidRPr="00BB25E9">
        <w:rPr>
          <w:rFonts w:ascii="Helvetica" w:eastAsia="Times New Roman" w:hAnsi="Helvetica"/>
          <w:b/>
          <w:sz w:val="16"/>
          <w:szCs w:val="16"/>
          <w:u w:val="single"/>
        </w:rPr>
        <w:t>similarinterventions</w:t>
      </w:r>
      <w:proofErr w:type="spellEnd"/>
      <w:r w:rsidRPr="00BB25E9">
        <w:rPr>
          <w:rFonts w:ascii="Helvetica" w:eastAsia="Times New Roman" w:hAnsi="Helvetica"/>
          <w:b/>
          <w:sz w:val="16"/>
          <w:szCs w:val="16"/>
          <w:u w:val="single"/>
        </w:rPr>
        <w:t xml:space="preserve"> can insert the political into daily life, if the </w:t>
      </w:r>
      <w:proofErr w:type="spellStart"/>
      <w:r w:rsidRPr="00BB25E9">
        <w:rPr>
          <w:rFonts w:ascii="Helvetica" w:eastAsia="Times New Roman" w:hAnsi="Helvetica"/>
          <w:b/>
          <w:sz w:val="16"/>
          <w:szCs w:val="16"/>
          <w:u w:val="single"/>
        </w:rPr>
        <w:t>organisers</w:t>
      </w:r>
      <w:proofErr w:type="spellEnd"/>
      <w:r w:rsidRPr="00BB25E9">
        <w:rPr>
          <w:rFonts w:ascii="Helvetica" w:eastAsia="Times New Roman" w:hAnsi="Helvetica"/>
          <w:b/>
          <w:sz w:val="16"/>
          <w:szCs w:val="16"/>
          <w:u w:val="single"/>
        </w:rPr>
        <w:t xml:space="preserve"> are taking their own experience with public space and their own local knowledge into account.</w:t>
      </w:r>
      <w:r w:rsidRPr="00BB25E9">
        <w:rPr>
          <w:rFonts w:ascii="Helvetica" w:eastAsia="Times New Roman" w:hAnsi="Helvetica"/>
          <w:sz w:val="16"/>
          <w:szCs w:val="16"/>
        </w:rPr>
        <w:t xml:space="preserve"> If you go to the city for summer sales, you hardly expect your bag being controlled by police. This caused irritations to many shoppers at the day of "</w:t>
      </w:r>
      <w:proofErr w:type="spellStart"/>
      <w:r w:rsidRPr="00BB25E9">
        <w:rPr>
          <w:rFonts w:ascii="Helvetica" w:eastAsia="Times New Roman" w:hAnsi="Helvetica"/>
          <w:sz w:val="16"/>
          <w:szCs w:val="16"/>
        </w:rPr>
        <w:t>GelöbNIX</w:t>
      </w:r>
      <w:proofErr w:type="spellEnd"/>
      <w:r w:rsidRPr="00BB25E9">
        <w:rPr>
          <w:rFonts w:ascii="Helvetica" w:eastAsia="Times New Roman" w:hAnsi="Helvetica"/>
          <w:sz w:val="16"/>
          <w:szCs w:val="16"/>
        </w:rPr>
        <w:t xml:space="preserve">", distorting a positive image of police who should be there to protect "us" and reserving controls to "others". </w:t>
      </w:r>
      <w:r w:rsidRPr="00BB25E9">
        <w:rPr>
          <w:rFonts w:ascii="Helvetica" w:eastAsia="Times New Roman" w:hAnsi="Helvetica"/>
          <w:b/>
          <w:sz w:val="16"/>
          <w:szCs w:val="16"/>
          <w:u w:val="single"/>
        </w:rPr>
        <w:t>Ideally, activists are part of a specific local environment and mentality, which enables them to draw on detailed local knowledge, local anger, local pleasures and the secret subversive desires of ordinary people.</w:t>
      </w:r>
      <w:r w:rsidRPr="00BB25E9">
        <w:rPr>
          <w:rFonts w:ascii="Helvetica" w:eastAsia="Times New Roman" w:hAnsi="Helvetica"/>
          <w:sz w:val="16"/>
          <w:szCs w:val="16"/>
        </w:rPr>
        <w:t xml:space="preserve"> For example, quite a few citizens chose to use the free ticket for public transport in one of the fake leaflets, although they could have </w:t>
      </w:r>
      <w:proofErr w:type="spellStart"/>
      <w:r w:rsidRPr="00BB25E9">
        <w:rPr>
          <w:rFonts w:ascii="Helvetica" w:eastAsia="Times New Roman" w:hAnsi="Helvetica"/>
          <w:sz w:val="16"/>
          <w:szCs w:val="16"/>
        </w:rPr>
        <w:t>realised</w:t>
      </w:r>
      <w:proofErr w:type="spellEnd"/>
      <w:r w:rsidRPr="00BB25E9">
        <w:rPr>
          <w:rFonts w:ascii="Helvetica" w:eastAsia="Times New Roman" w:hAnsi="Helvetica"/>
          <w:sz w:val="16"/>
          <w:szCs w:val="16"/>
        </w:rPr>
        <w:t xml:space="preserve"> with a little consideration that it was a prank - and maybe they did. The same leaflet was reported in the local section of the newspaper with some amusement - another sign that it had met </w:t>
      </w:r>
      <w:proofErr w:type="spellStart"/>
      <w:r w:rsidRPr="00BB25E9">
        <w:rPr>
          <w:rFonts w:ascii="Helvetica" w:eastAsia="Times New Roman" w:hAnsi="Helvetica"/>
          <w:sz w:val="16"/>
          <w:szCs w:val="16"/>
        </w:rPr>
        <w:t>localinterest</w:t>
      </w:r>
      <w:proofErr w:type="spellEnd"/>
      <w:r w:rsidRPr="00BB25E9">
        <w:rPr>
          <w:rFonts w:ascii="Helvetica" w:eastAsia="Times New Roman" w:hAnsi="Helvetica"/>
          <w:sz w:val="16"/>
          <w:szCs w:val="16"/>
        </w:rPr>
        <w:t xml:space="preserve">. </w:t>
      </w:r>
      <w:r w:rsidRPr="00BB25E9">
        <w:rPr>
          <w:rFonts w:ascii="Helvetica" w:eastAsia="Times New Roman" w:hAnsi="Helvetica"/>
          <w:b/>
          <w:sz w:val="16"/>
          <w:szCs w:val="16"/>
          <w:u w:val="single"/>
        </w:rPr>
        <w:t>Only if an intervention works locally, it can become relevant in a broader context. A focus on images and playful forms can create new alliances.</w:t>
      </w:r>
      <w:r w:rsidRPr="00BB25E9">
        <w:rPr>
          <w:rFonts w:ascii="Helvetica" w:eastAsia="Times New Roman" w:hAnsi="Helvetica"/>
          <w:sz w:val="16"/>
          <w:szCs w:val="16"/>
          <w:u w:val="single"/>
        </w:rPr>
        <w:t xml:space="preserve"> </w:t>
      </w:r>
      <w:r w:rsidRPr="00BB25E9">
        <w:rPr>
          <w:rFonts w:ascii="Helvetica" w:eastAsia="Times New Roman" w:hAnsi="Helvetica"/>
          <w:sz w:val="16"/>
          <w:szCs w:val="16"/>
        </w:rPr>
        <w:t xml:space="preserve">If it is not necessary to agree on every detail of the political analysis, preparations can be more inclusive. Artist and activist scene are beginning to overlap. </w:t>
      </w:r>
      <w:r w:rsidRPr="00BB25E9">
        <w:rPr>
          <w:rFonts w:ascii="Helvetica" w:eastAsia="Times New Roman" w:hAnsi="Helvetica"/>
          <w:b/>
          <w:sz w:val="16"/>
          <w:szCs w:val="16"/>
          <w:u w:val="single"/>
        </w:rPr>
        <w:t>A new arena of political articulation opens up again - and by using images, music, bodies, performances, activists are re-discovering the pleasures of aesthetic experiences as a part of political speech</w:t>
      </w:r>
      <w:r w:rsidRPr="00BB25E9">
        <w:rPr>
          <w:rFonts w:ascii="Helvetica" w:eastAsia="Times New Roman" w:hAnsi="Helvetica"/>
          <w:sz w:val="16"/>
          <w:szCs w:val="16"/>
        </w:rPr>
        <w:t xml:space="preserve">. </w:t>
      </w:r>
    </w:p>
    <w:p w:rsidR="001373AA" w:rsidRPr="00BB25E9" w:rsidRDefault="001373AA" w:rsidP="001373AA">
      <w:pPr>
        <w:rPr>
          <w:rFonts w:ascii="Helvetica" w:eastAsia="Times New Roman" w:hAnsi="Helvetica"/>
          <w:sz w:val="16"/>
          <w:szCs w:val="16"/>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16"/>
          <w:szCs w:val="16"/>
        </w:rPr>
        <w:t xml:space="preserve">Times have changed since the Manual of Communication Guerilla was first published. While the changes of social and economic power are not in our </w:t>
      </w:r>
      <w:proofErr w:type="spellStart"/>
      <w:r w:rsidRPr="00BB25E9">
        <w:rPr>
          <w:rFonts w:ascii="Helvetica" w:eastAsia="Times New Roman" w:hAnsi="Helvetica"/>
          <w:sz w:val="16"/>
          <w:szCs w:val="16"/>
        </w:rPr>
        <w:t>favour</w:t>
      </w:r>
      <w:proofErr w:type="spellEnd"/>
      <w:r w:rsidRPr="00BB25E9">
        <w:rPr>
          <w:rFonts w:ascii="Helvetica" w:eastAsia="Times New Roman" w:hAnsi="Helvetica"/>
          <w:sz w:val="16"/>
          <w:szCs w:val="16"/>
        </w:rPr>
        <w:t xml:space="preserve">, in the metropolis, a wave of energy </w:t>
      </w:r>
      <w:proofErr w:type="spellStart"/>
      <w:r w:rsidRPr="00BB25E9">
        <w:rPr>
          <w:rFonts w:ascii="Helvetica" w:eastAsia="Times New Roman" w:hAnsi="Helvetica"/>
          <w:sz w:val="16"/>
          <w:szCs w:val="16"/>
        </w:rPr>
        <w:t>amongs</w:t>
      </w:r>
      <w:proofErr w:type="spellEnd"/>
      <w:r w:rsidRPr="00BB25E9">
        <w:rPr>
          <w:rFonts w:ascii="Helvetica" w:eastAsia="Times New Roman" w:hAnsi="Helvetica"/>
          <w:sz w:val="16"/>
          <w:szCs w:val="16"/>
        </w:rPr>
        <w:t xml:space="preserve"> activists is tangible. This is most visible in the new global movement which articulates itself in protests against </w:t>
      </w:r>
      <w:proofErr w:type="spellStart"/>
      <w:r w:rsidRPr="00BB25E9">
        <w:rPr>
          <w:rFonts w:ascii="Helvetica" w:eastAsia="Times New Roman" w:hAnsi="Helvetica"/>
          <w:sz w:val="16"/>
          <w:szCs w:val="16"/>
        </w:rPr>
        <w:t>organisations</w:t>
      </w:r>
      <w:proofErr w:type="spellEnd"/>
      <w:r w:rsidRPr="00BB25E9">
        <w:rPr>
          <w:rFonts w:ascii="Helvetica" w:eastAsia="Times New Roman" w:hAnsi="Helvetica"/>
          <w:sz w:val="16"/>
          <w:szCs w:val="16"/>
        </w:rPr>
        <w:t xml:space="preserve"> like the world bank and the international monetary fund. Large numbers of protesters, new/old forms of protest like carnivals, creative interventions and direct actions, maybe also the web-hype have put this movement on the agenda of mainstream media. The appropriation of information technology has facilitated a process which creates a worldwide communication network and allows for rapid communication within a global activist ‚scene'. In this sense, the conditions of struggle have improved, certainly in the space of representation (everybody knows that there is a new, globally connected </w:t>
      </w:r>
      <w:proofErr w:type="spellStart"/>
      <w:r w:rsidRPr="00BB25E9">
        <w:rPr>
          <w:rFonts w:ascii="Helvetica" w:eastAsia="Times New Roman" w:hAnsi="Helvetica"/>
          <w:sz w:val="16"/>
          <w:szCs w:val="16"/>
        </w:rPr>
        <w:t>socialmovement</w:t>
      </w:r>
      <w:proofErr w:type="spellEnd"/>
      <w:proofErr w:type="gramStart"/>
      <w:r w:rsidRPr="00BB25E9">
        <w:rPr>
          <w:rFonts w:ascii="Helvetica" w:eastAsia="Times New Roman" w:hAnsi="Helvetica"/>
          <w:sz w:val="16"/>
          <w:szCs w:val="16"/>
        </w:rPr>
        <w:t>).Yet</w:t>
      </w:r>
      <w:proofErr w:type="gramEnd"/>
      <w:r w:rsidRPr="00BB25E9">
        <w:rPr>
          <w:rFonts w:ascii="Helvetica" w:eastAsia="Times New Roman" w:hAnsi="Helvetica"/>
          <w:sz w:val="16"/>
          <w:szCs w:val="16"/>
        </w:rPr>
        <w:t xml:space="preserve"> in provincial areas, local </w:t>
      </w:r>
      <w:proofErr w:type="spellStart"/>
      <w:r w:rsidRPr="00BB25E9">
        <w:rPr>
          <w:rFonts w:ascii="Helvetica" w:eastAsia="Times New Roman" w:hAnsi="Helvetica"/>
          <w:sz w:val="16"/>
          <w:szCs w:val="16"/>
        </w:rPr>
        <w:t>neighbourhoods</w:t>
      </w:r>
      <w:proofErr w:type="spellEnd"/>
      <w:r w:rsidRPr="00BB25E9">
        <w:rPr>
          <w:rFonts w:ascii="Helvetica" w:eastAsia="Times New Roman" w:hAnsi="Helvetica"/>
          <w:sz w:val="16"/>
          <w:szCs w:val="16"/>
        </w:rPr>
        <w:t xml:space="preserve">, small towns and border areas, we are fewer than the images of mass demos from Seattle, Washington, London </w:t>
      </w:r>
      <w:proofErr w:type="spellStart"/>
      <w:r w:rsidRPr="00BB25E9">
        <w:rPr>
          <w:rFonts w:ascii="Helvetica" w:eastAsia="Times New Roman" w:hAnsi="Helvetica"/>
          <w:sz w:val="16"/>
          <w:szCs w:val="16"/>
        </w:rPr>
        <w:t>etc</w:t>
      </w:r>
      <w:proofErr w:type="spellEnd"/>
      <w:r w:rsidRPr="00BB25E9">
        <w:rPr>
          <w:rFonts w:ascii="Helvetica" w:eastAsia="Times New Roman" w:hAnsi="Helvetica"/>
          <w:sz w:val="16"/>
          <w:szCs w:val="16"/>
        </w:rPr>
        <w:t xml:space="preserve"> would suggest. Locally, </w:t>
      </w:r>
      <w:r w:rsidRPr="00BB25E9">
        <w:rPr>
          <w:rFonts w:ascii="Helvetica" w:eastAsia="Times New Roman" w:hAnsi="Helvetica"/>
          <w:b/>
          <w:sz w:val="16"/>
          <w:szCs w:val="16"/>
          <w:u w:val="single"/>
        </w:rPr>
        <w:t xml:space="preserve">we continue to rely on the molecular tactics of communication guerilla, the kind of actions anyone can prepare without the backup of thousands of activists. While the large </w:t>
      </w:r>
      <w:proofErr w:type="spellStart"/>
      <w:r w:rsidRPr="00BB25E9">
        <w:rPr>
          <w:rFonts w:ascii="Helvetica" w:eastAsia="Times New Roman" w:hAnsi="Helvetica"/>
          <w:b/>
          <w:sz w:val="16"/>
          <w:szCs w:val="16"/>
          <w:u w:val="single"/>
        </w:rPr>
        <w:t>mobilisations</w:t>
      </w:r>
      <w:proofErr w:type="spellEnd"/>
      <w:r w:rsidRPr="00BB25E9">
        <w:rPr>
          <w:rFonts w:ascii="Helvetica" w:eastAsia="Times New Roman" w:hAnsi="Helvetica"/>
          <w:b/>
          <w:sz w:val="16"/>
          <w:szCs w:val="16"/>
          <w:u w:val="single"/>
        </w:rPr>
        <w:t xml:space="preserve"> are highlights in the </w:t>
      </w:r>
      <w:proofErr w:type="gramStart"/>
      <w:r w:rsidRPr="00BB25E9">
        <w:rPr>
          <w:rFonts w:ascii="Helvetica" w:eastAsia="Times New Roman" w:hAnsi="Helvetica"/>
          <w:b/>
          <w:sz w:val="16"/>
          <w:szCs w:val="16"/>
          <w:u w:val="single"/>
        </w:rPr>
        <w:t>activists</w:t>
      </w:r>
      <w:proofErr w:type="gramEnd"/>
      <w:r w:rsidRPr="00BB25E9">
        <w:rPr>
          <w:rFonts w:ascii="Helvetica" w:eastAsia="Times New Roman" w:hAnsi="Helvetica"/>
          <w:b/>
          <w:sz w:val="16"/>
          <w:szCs w:val="16"/>
          <w:u w:val="single"/>
        </w:rPr>
        <w:t xml:space="preserve"> calendar, communication guerilla-type actions are effective interventions in local public spaces, effective not only in terms of annoying the conservative </w:t>
      </w:r>
      <w:proofErr w:type="spellStart"/>
      <w:r w:rsidRPr="00BB25E9">
        <w:rPr>
          <w:rFonts w:ascii="Helvetica" w:eastAsia="Times New Roman" w:hAnsi="Helvetica"/>
          <w:b/>
          <w:sz w:val="16"/>
          <w:szCs w:val="16"/>
          <w:u w:val="single"/>
        </w:rPr>
        <w:t>hypocrits</w:t>
      </w:r>
      <w:proofErr w:type="spellEnd"/>
      <w:r w:rsidRPr="00BB25E9">
        <w:rPr>
          <w:rFonts w:ascii="Helvetica" w:eastAsia="Times New Roman" w:hAnsi="Helvetica"/>
          <w:b/>
          <w:sz w:val="16"/>
          <w:szCs w:val="16"/>
          <w:u w:val="single"/>
        </w:rPr>
        <w:t xml:space="preserve">, ordinary racists and apostles of </w:t>
      </w:r>
      <w:proofErr w:type="spellStart"/>
      <w:r w:rsidRPr="00BB25E9">
        <w:rPr>
          <w:rFonts w:ascii="Helvetica" w:eastAsia="Times New Roman" w:hAnsi="Helvetica"/>
          <w:b/>
          <w:sz w:val="16"/>
          <w:szCs w:val="16"/>
          <w:u w:val="single"/>
        </w:rPr>
        <w:t>normalisation</w:t>
      </w:r>
      <w:proofErr w:type="spellEnd"/>
      <w:r w:rsidRPr="00BB25E9">
        <w:rPr>
          <w:rFonts w:ascii="Helvetica" w:eastAsia="Times New Roman" w:hAnsi="Helvetica"/>
          <w:b/>
          <w:sz w:val="16"/>
          <w:szCs w:val="16"/>
          <w:u w:val="single"/>
        </w:rPr>
        <w:t>, but also for our own pleasure and against the frustrations we are facing in daily life.</w:t>
      </w:r>
    </w:p>
    <w:p w:rsidR="001373AA" w:rsidRPr="00BB25E9" w:rsidRDefault="001373AA" w:rsidP="001373AA">
      <w:pPr>
        <w:tabs>
          <w:tab w:val="left" w:pos="7365"/>
        </w:tabs>
        <w:rPr>
          <w:rFonts w:ascii="Helvetica" w:eastAsia="Times New Roman" w:hAnsi="Helvetica"/>
          <w:sz w:val="20"/>
        </w:rPr>
      </w:pPr>
      <w:r w:rsidRPr="00BB25E9">
        <w:rPr>
          <w:rFonts w:ascii="Helvetica" w:eastAsia="Times New Roman" w:hAnsi="Helvetica"/>
          <w:sz w:val="20"/>
        </w:rPr>
        <w:tab/>
      </w:r>
    </w:p>
    <w:p w:rsidR="001373AA" w:rsidRPr="00BB25E9" w:rsidRDefault="001373AA" w:rsidP="001373AA">
      <w:pPr>
        <w:tabs>
          <w:tab w:val="left" w:pos="7365"/>
        </w:tabs>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
          <w:iCs/>
          <w:szCs w:val="28"/>
        </w:rPr>
        <w:br w:type="page"/>
      </w:r>
      <w:bookmarkStart w:id="96" w:name="_Toc95917663"/>
      <w:r w:rsidRPr="00BB25E9">
        <w:rPr>
          <w:rFonts w:ascii="Helvetica" w:eastAsia="Times New Roman" w:hAnsi="Helvetica" w:cs="Arial"/>
          <w:b/>
          <w:bCs/>
          <w:i/>
          <w:iCs/>
          <w:szCs w:val="28"/>
        </w:rPr>
        <w:lastRenderedPageBreak/>
        <w:t>LUFTHANSA EXAMPLE</w:t>
      </w:r>
      <w:bookmarkEnd w:id="96"/>
    </w:p>
    <w:p w:rsidR="001373AA" w:rsidRPr="00BB25E9" w:rsidRDefault="001373AA" w:rsidP="001373AA">
      <w:pPr>
        <w:rPr>
          <w:rFonts w:ascii="Helvetica" w:eastAsia="Times New Roman" w:hAnsi="Helvetica"/>
          <w:sz w:val="20"/>
        </w:rPr>
      </w:pPr>
      <w:r w:rsidRPr="00BB25E9">
        <w:rPr>
          <w:rFonts w:ascii="Helvetica" w:eastAsia="Times New Roman" w:hAnsi="Helvetica" w:cs="Arial"/>
          <w:b/>
          <w:sz w:val="20"/>
        </w:rPr>
        <w:t>GRUPPE IN 2003</w:t>
      </w:r>
      <w:r w:rsidRPr="00BB25E9">
        <w:rPr>
          <w:rFonts w:ascii="Helvetica" w:eastAsia="Times New Roman" w:hAnsi="Helvetica"/>
          <w:sz w:val="20"/>
        </w:rPr>
        <w:t xml:space="preserve"> ( </w:t>
      </w:r>
      <w:hyperlink r:id="rId56" w:history="1">
        <w:r w:rsidRPr="00BB25E9">
          <w:rPr>
            <w:rFonts w:ascii="Helvetica" w:eastAsia="Times New Roman" w:hAnsi="Helvetica"/>
            <w:color w:val="0000FF"/>
            <w:sz w:val="20"/>
            <w:u w:val="single"/>
          </w:rPr>
          <w:t>HTTP://ionek.strg.at/bin/view/Main/KgUsingLan</w:t>
        </w:r>
      </w:hyperlink>
      <w:r w:rsidRPr="00BB25E9">
        <w:rPr>
          <w:rFonts w:ascii="Helvetica" w:eastAsia="Times New Roman" w:hAnsi="Helvetica"/>
          <w:sz w:val="20"/>
        </w:rPr>
        <w:t>)</w:t>
      </w:r>
    </w:p>
    <w:p w:rsidR="001373AA" w:rsidRPr="00BB25E9" w:rsidRDefault="001373AA" w:rsidP="001373AA">
      <w:pPr>
        <w:rPr>
          <w:rFonts w:ascii="Helvetica" w:eastAsia="Times New Roman" w:hAnsi="Helvetica"/>
          <w:b/>
          <w:sz w:val="20"/>
          <w:u w:val="single"/>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b/>
          <w:sz w:val="20"/>
          <w:szCs w:val="20"/>
          <w:u w:val="single"/>
        </w:rPr>
        <w:t xml:space="preserve">An example for the sophisticated use of both principles is a campaign of the German anti-racist network </w:t>
      </w:r>
      <w:r w:rsidRPr="00BB25E9">
        <w:rPr>
          <w:rFonts w:ascii="Helvetica" w:eastAsia="Times New Roman" w:hAnsi="Helvetica" w:cs="Arial"/>
          <w:sz w:val="18"/>
          <w:szCs w:val="18"/>
        </w:rPr>
        <w:t>“</w:t>
      </w:r>
      <w:proofErr w:type="spellStart"/>
      <w:r w:rsidRPr="00BB25E9">
        <w:rPr>
          <w:rFonts w:ascii="Helvetica" w:eastAsia="Times New Roman" w:hAnsi="Helvetica" w:cs="Arial"/>
          <w:sz w:val="18"/>
          <w:szCs w:val="18"/>
        </w:rPr>
        <w:t>kein</w:t>
      </w:r>
      <w:proofErr w:type="spellEnd"/>
      <w:r w:rsidRPr="00BB25E9">
        <w:rPr>
          <w:rFonts w:ascii="Helvetica" w:eastAsia="Times New Roman" w:hAnsi="Helvetica" w:cs="Arial"/>
          <w:sz w:val="18"/>
          <w:szCs w:val="18"/>
        </w:rPr>
        <w:t xml:space="preserve"> mensch </w:t>
      </w:r>
      <w:proofErr w:type="spellStart"/>
      <w:r w:rsidRPr="00BB25E9">
        <w:rPr>
          <w:rFonts w:ascii="Helvetica" w:eastAsia="Times New Roman" w:hAnsi="Helvetica" w:cs="Arial"/>
          <w:sz w:val="18"/>
          <w:szCs w:val="18"/>
        </w:rPr>
        <w:t>ist</w:t>
      </w:r>
      <w:proofErr w:type="spellEnd"/>
      <w:r w:rsidRPr="00BB25E9">
        <w:rPr>
          <w:rFonts w:ascii="Helvetica" w:eastAsia="Times New Roman" w:hAnsi="Helvetica" w:cs="Arial"/>
          <w:sz w:val="18"/>
          <w:szCs w:val="18"/>
        </w:rPr>
        <w:t xml:space="preserve"> illegal”</w:t>
      </w:r>
      <w:r w:rsidRPr="00BB25E9">
        <w:rPr>
          <w:rFonts w:ascii="Helvetica" w:eastAsia="Times New Roman" w:hAnsi="Helvetica" w:cs="Arial"/>
          <w:sz w:val="20"/>
          <w:szCs w:val="20"/>
        </w:rPr>
        <w:t xml:space="preserve"> </w:t>
      </w:r>
      <w:r w:rsidRPr="00BB25E9">
        <w:rPr>
          <w:rFonts w:ascii="Helvetica" w:eastAsia="Times New Roman" w:hAnsi="Helvetica" w:cs="Arial"/>
          <w:b/>
          <w:sz w:val="20"/>
          <w:szCs w:val="20"/>
          <w:u w:val="single"/>
        </w:rPr>
        <w:t>against the deportation of refugees and immigrants.</w:t>
      </w:r>
      <w:r w:rsidRPr="00BB25E9">
        <w:rPr>
          <w:rFonts w:ascii="Helvetica" w:eastAsia="Times New Roman" w:hAnsi="Helvetica" w:cs="Arial"/>
          <w:sz w:val="20"/>
        </w:rPr>
        <w:t xml:space="preserve"> </w:t>
      </w:r>
      <w:r w:rsidRPr="00BB25E9">
        <w:rPr>
          <w:rFonts w:ascii="Helvetica" w:eastAsia="Times New Roman" w:hAnsi="Helvetica" w:cs="Arial"/>
          <w:sz w:val="18"/>
          <w:szCs w:val="18"/>
        </w:rPr>
        <w:t xml:space="preserve">Or, in the logic of overidentification: Its objective is to “help” the German airline Lufthansa to get out of their obligation to do the dirty business for the German government by brutally carrying out deportations. This tongue-in-cheek help turns out to be a </w:t>
      </w:r>
      <w:proofErr w:type="spellStart"/>
      <w:r w:rsidRPr="00BB25E9">
        <w:rPr>
          <w:rFonts w:ascii="Helvetica" w:eastAsia="Times New Roman" w:hAnsi="Helvetica" w:cs="Arial"/>
          <w:sz w:val="18"/>
          <w:szCs w:val="18"/>
        </w:rPr>
        <w:t>continous</w:t>
      </w:r>
      <w:proofErr w:type="spellEnd"/>
      <w:r w:rsidRPr="00BB25E9">
        <w:rPr>
          <w:rFonts w:ascii="Helvetica" w:eastAsia="Times New Roman" w:hAnsi="Helvetica" w:cs="Arial"/>
          <w:sz w:val="18"/>
          <w:szCs w:val="18"/>
        </w:rPr>
        <w:t xml:space="preserve"> ‚image </w:t>
      </w:r>
      <w:proofErr w:type="gramStart"/>
      <w:r w:rsidRPr="00BB25E9">
        <w:rPr>
          <w:rFonts w:ascii="Helvetica" w:eastAsia="Times New Roman" w:hAnsi="Helvetica" w:cs="Arial"/>
          <w:sz w:val="18"/>
          <w:szCs w:val="18"/>
        </w:rPr>
        <w:t>pollution‘</w:t>
      </w:r>
      <w:proofErr w:type="gramEnd"/>
      <w:r w:rsidRPr="00BB25E9">
        <w:rPr>
          <w:rFonts w:ascii="Helvetica" w:eastAsia="Times New Roman" w:hAnsi="Helvetica" w:cs="Arial"/>
          <w:sz w:val="18"/>
          <w:szCs w:val="18"/>
        </w:rPr>
        <w:t xml:space="preserve">, which constantly puts the airline into trouble. The image of Lufthansa (and every other airline) is based on the fantasy of a world without any borders, open for unlimited excitement, for adventurous explorations of its hidden treasures (or business opportunities). The hidden reverse of this ideology of </w:t>
      </w:r>
      <w:proofErr w:type="spellStart"/>
      <w:r w:rsidRPr="00BB25E9">
        <w:rPr>
          <w:rFonts w:ascii="Helvetica" w:eastAsia="Times New Roman" w:hAnsi="Helvetica" w:cs="Arial"/>
          <w:sz w:val="18"/>
          <w:szCs w:val="18"/>
        </w:rPr>
        <w:t>globalisation</w:t>
      </w:r>
      <w:proofErr w:type="spellEnd"/>
      <w:r w:rsidRPr="00BB25E9">
        <w:rPr>
          <w:rFonts w:ascii="Helvetica" w:eastAsia="Times New Roman" w:hAnsi="Helvetica" w:cs="Arial"/>
          <w:sz w:val="18"/>
          <w:szCs w:val="18"/>
        </w:rPr>
        <w:t xml:space="preserve"> is migration and border-regimes with all their deadly consequences.</w:t>
      </w:r>
      <w:r w:rsidRPr="00BB25E9">
        <w:rPr>
          <w:rFonts w:ascii="Helvetica" w:eastAsia="Times New Roman" w:hAnsi="Helvetica" w:cs="Arial"/>
          <w:sz w:val="20"/>
          <w:szCs w:val="20"/>
        </w:rPr>
        <w:t xml:space="preserve"> </w:t>
      </w:r>
      <w:proofErr w:type="gramStart"/>
      <w:r w:rsidRPr="00BB25E9">
        <w:rPr>
          <w:rFonts w:ascii="Helvetica" w:eastAsia="Times New Roman" w:hAnsi="Helvetica" w:cs="Arial"/>
          <w:b/>
          <w:sz w:val="20"/>
          <w:szCs w:val="20"/>
          <w:u w:val="single"/>
        </w:rPr>
        <w:t>Lufthansa‘</w:t>
      </w:r>
      <w:proofErr w:type="gramEnd"/>
      <w:r w:rsidRPr="00BB25E9">
        <w:rPr>
          <w:rFonts w:ascii="Helvetica" w:eastAsia="Times New Roman" w:hAnsi="Helvetica" w:cs="Arial"/>
          <w:b/>
          <w:sz w:val="20"/>
          <w:szCs w:val="20"/>
          <w:u w:val="single"/>
        </w:rPr>
        <w:t xml:space="preserve">s image relies on the assumption that they make </w:t>
      </w:r>
      <w:proofErr w:type="spellStart"/>
      <w:r w:rsidRPr="00BB25E9">
        <w:rPr>
          <w:rFonts w:ascii="Helvetica" w:eastAsia="Times New Roman" w:hAnsi="Helvetica" w:cs="Arial"/>
          <w:b/>
          <w:sz w:val="20"/>
          <w:szCs w:val="20"/>
          <w:u w:val="single"/>
        </w:rPr>
        <w:t>thepleasures</w:t>
      </w:r>
      <w:proofErr w:type="spellEnd"/>
      <w:r w:rsidRPr="00BB25E9">
        <w:rPr>
          <w:rFonts w:ascii="Helvetica" w:eastAsia="Times New Roman" w:hAnsi="Helvetica" w:cs="Arial"/>
          <w:b/>
          <w:sz w:val="20"/>
          <w:szCs w:val="20"/>
          <w:u w:val="single"/>
        </w:rPr>
        <w:t xml:space="preserve"> of travelling available to every customer,</w:t>
      </w:r>
      <w:r w:rsidRPr="00BB25E9">
        <w:rPr>
          <w:rFonts w:ascii="Helvetica" w:eastAsia="Times New Roman" w:hAnsi="Helvetica" w:cs="Arial"/>
          <w:sz w:val="16"/>
          <w:szCs w:val="16"/>
        </w:rPr>
        <w:t xml:space="preserve"> that they can take you to the most remote parts of the world at any given time. What may not be articulated is that</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 xml:space="preserve">at the same time, Lufthansa is coercing ‚unwanted </w:t>
      </w:r>
      <w:proofErr w:type="gramStart"/>
      <w:r w:rsidRPr="00BB25E9">
        <w:rPr>
          <w:rFonts w:ascii="Helvetica" w:eastAsia="Times New Roman" w:hAnsi="Helvetica" w:cs="Arial"/>
          <w:b/>
          <w:sz w:val="20"/>
          <w:szCs w:val="20"/>
          <w:u w:val="single"/>
        </w:rPr>
        <w:t>migrants‘ to</w:t>
      </w:r>
      <w:proofErr w:type="gramEnd"/>
      <w:r w:rsidRPr="00BB25E9">
        <w:rPr>
          <w:rFonts w:ascii="Helvetica" w:eastAsia="Times New Roman" w:hAnsi="Helvetica" w:cs="Arial"/>
          <w:b/>
          <w:sz w:val="20"/>
          <w:szCs w:val="20"/>
          <w:u w:val="single"/>
        </w:rPr>
        <w:t xml:space="preserve"> go where they certainly do not want to go – the country they were forced to leave for political or economic reasons</w:t>
      </w:r>
      <w:r w:rsidRPr="00BB25E9">
        <w:rPr>
          <w:rFonts w:ascii="Helvetica" w:eastAsia="Times New Roman" w:hAnsi="Helvetica" w:cs="Arial"/>
          <w:sz w:val="16"/>
          <w:szCs w:val="16"/>
        </w:rPr>
        <w:t>, or even a place where they have never been before.</w:t>
      </w:r>
      <w:r w:rsidRPr="00BB25E9">
        <w:rPr>
          <w:rFonts w:ascii="Helvetica" w:eastAsia="Times New Roman" w:hAnsi="Helvetica" w:cs="Arial"/>
          <w:sz w:val="18"/>
          <w:szCs w:val="18"/>
        </w:rPr>
        <w:t xml:space="preserve"> The Lufthansa Campaign is using this hidden reverse in many creative ways. </w:t>
      </w:r>
      <w:r w:rsidRPr="00BB25E9">
        <w:rPr>
          <w:rFonts w:ascii="Helvetica" w:eastAsia="Times New Roman" w:hAnsi="Helvetica" w:cs="Arial"/>
          <w:b/>
          <w:sz w:val="20"/>
          <w:szCs w:val="20"/>
          <w:u w:val="single"/>
        </w:rPr>
        <w:t>In the first leaflet</w:t>
      </w:r>
      <w:r w:rsidRPr="00BB25E9">
        <w:rPr>
          <w:rFonts w:ascii="Helvetica" w:eastAsia="Times New Roman" w:hAnsi="Helvetica" w:cs="Arial"/>
          <w:sz w:val="20"/>
          <w:szCs w:val="20"/>
        </w:rPr>
        <w:t xml:space="preserve"> </w:t>
      </w:r>
      <w:r w:rsidRPr="00BB25E9">
        <w:rPr>
          <w:rFonts w:ascii="Helvetica" w:eastAsia="Times New Roman" w:hAnsi="Helvetica" w:cs="Arial"/>
          <w:sz w:val="16"/>
          <w:szCs w:val="16"/>
        </w:rPr>
        <w:t>in spring 2000,</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they worked with the principle of overidentification by producing a ‚</w:t>
      </w:r>
      <w:proofErr w:type="gramStart"/>
      <w:r w:rsidRPr="00BB25E9">
        <w:rPr>
          <w:rFonts w:ascii="Helvetica" w:eastAsia="Times New Roman" w:hAnsi="Helvetica" w:cs="Arial"/>
          <w:b/>
          <w:sz w:val="20"/>
          <w:szCs w:val="20"/>
          <w:u w:val="single"/>
        </w:rPr>
        <w:t>fake‘ to</w:t>
      </w:r>
      <w:proofErr w:type="gramEnd"/>
      <w:r w:rsidRPr="00BB25E9">
        <w:rPr>
          <w:rFonts w:ascii="Helvetica" w:eastAsia="Times New Roman" w:hAnsi="Helvetica" w:cs="Arial"/>
          <w:b/>
          <w:sz w:val="20"/>
          <w:szCs w:val="20"/>
          <w:u w:val="single"/>
        </w:rPr>
        <w:t xml:space="preserve"> advertise the new „deportation </w:t>
      </w:r>
      <w:proofErr w:type="gramStart"/>
      <w:r w:rsidRPr="00BB25E9">
        <w:rPr>
          <w:rFonts w:ascii="Helvetica" w:eastAsia="Times New Roman" w:hAnsi="Helvetica" w:cs="Arial"/>
          <w:b/>
          <w:sz w:val="20"/>
          <w:szCs w:val="20"/>
          <w:u w:val="single"/>
        </w:rPr>
        <w:t>class“</w:t>
      </w:r>
      <w:r w:rsidRPr="00BB25E9">
        <w:rPr>
          <w:rFonts w:ascii="Helvetica" w:eastAsia="Times New Roman" w:hAnsi="Helvetica" w:cs="Arial"/>
          <w:b/>
          <w:sz w:val="20"/>
          <w:u w:val="single"/>
        </w:rPr>
        <w:t xml:space="preserve"> </w:t>
      </w:r>
      <w:r w:rsidRPr="00BB25E9">
        <w:rPr>
          <w:rFonts w:ascii="Helvetica" w:eastAsia="Times New Roman" w:hAnsi="Helvetica" w:cs="Arial"/>
          <w:sz w:val="16"/>
          <w:szCs w:val="16"/>
        </w:rPr>
        <w:t>which</w:t>
      </w:r>
      <w:proofErr w:type="gramEnd"/>
      <w:r w:rsidRPr="00BB25E9">
        <w:rPr>
          <w:rFonts w:ascii="Helvetica" w:eastAsia="Times New Roman" w:hAnsi="Helvetica" w:cs="Arial"/>
          <w:sz w:val="16"/>
          <w:szCs w:val="16"/>
        </w:rPr>
        <w:t xml:space="preserve"> they had invented for Lufthansa.</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 xml:space="preserve">The leaflet features the brand </w:t>
      </w:r>
      <w:proofErr w:type="spellStart"/>
      <w:r w:rsidRPr="00BB25E9">
        <w:rPr>
          <w:rFonts w:ascii="Helvetica" w:eastAsia="Times New Roman" w:hAnsi="Helvetica" w:cs="Arial"/>
          <w:b/>
          <w:sz w:val="20"/>
          <w:szCs w:val="20"/>
          <w:u w:val="single"/>
        </w:rPr>
        <w:t>colours</w:t>
      </w:r>
      <w:proofErr w:type="spellEnd"/>
      <w:r w:rsidRPr="00BB25E9">
        <w:rPr>
          <w:rFonts w:ascii="Helvetica" w:eastAsia="Times New Roman" w:hAnsi="Helvetica" w:cs="Arial"/>
          <w:b/>
          <w:sz w:val="20"/>
          <w:szCs w:val="20"/>
          <w:u w:val="single"/>
        </w:rPr>
        <w:t xml:space="preserve">, a </w:t>
      </w:r>
      <w:proofErr w:type="spellStart"/>
      <w:r w:rsidRPr="00BB25E9">
        <w:rPr>
          <w:rFonts w:ascii="Helvetica" w:eastAsia="Times New Roman" w:hAnsi="Helvetica" w:cs="Arial"/>
          <w:b/>
          <w:sz w:val="20"/>
          <w:szCs w:val="20"/>
          <w:u w:val="single"/>
        </w:rPr>
        <w:t>detourned</w:t>
      </w:r>
      <w:proofErr w:type="spellEnd"/>
      <w:r w:rsidRPr="00BB25E9">
        <w:rPr>
          <w:rFonts w:ascii="Helvetica" w:eastAsia="Times New Roman" w:hAnsi="Helvetica" w:cs="Arial"/>
          <w:b/>
          <w:sz w:val="20"/>
          <w:szCs w:val="20"/>
          <w:u w:val="single"/>
        </w:rPr>
        <w:t xml:space="preserve"> logo and the typography of Lufthansa.</w:t>
      </w:r>
      <w:r w:rsidRPr="00BB25E9">
        <w:rPr>
          <w:rFonts w:ascii="Helvetica" w:eastAsia="Times New Roman" w:hAnsi="Helvetica" w:cs="Arial"/>
          <w:sz w:val="20"/>
        </w:rPr>
        <w:t xml:space="preserve"> </w:t>
      </w:r>
      <w:r w:rsidRPr="00BB25E9">
        <w:rPr>
          <w:rFonts w:ascii="Helvetica" w:eastAsia="Times New Roman" w:hAnsi="Helvetica" w:cs="Arial"/>
          <w:sz w:val="18"/>
          <w:szCs w:val="18"/>
        </w:rPr>
        <w:t xml:space="preserve">It looks exactly as if it was produced by the airline itself. It also reads like an original, since the corporate language with its customer-friendly overtones is copied as well. Moreover, the content overidentifies completely with </w:t>
      </w:r>
      <w:proofErr w:type="spellStart"/>
      <w:r w:rsidRPr="00BB25E9">
        <w:rPr>
          <w:rFonts w:ascii="Helvetica" w:eastAsia="Times New Roman" w:hAnsi="Helvetica" w:cs="Arial"/>
          <w:sz w:val="18"/>
          <w:szCs w:val="18"/>
        </w:rPr>
        <w:t>thelogic</w:t>
      </w:r>
      <w:proofErr w:type="spellEnd"/>
      <w:r w:rsidRPr="00BB25E9">
        <w:rPr>
          <w:rFonts w:ascii="Helvetica" w:eastAsia="Times New Roman" w:hAnsi="Helvetica" w:cs="Arial"/>
          <w:sz w:val="18"/>
          <w:szCs w:val="18"/>
        </w:rPr>
        <w:t xml:space="preserve"> of profit.</w:t>
      </w:r>
      <w:r w:rsidRPr="00BB25E9">
        <w:rPr>
          <w:rFonts w:ascii="Helvetica" w:eastAsia="Times New Roman" w:hAnsi="Helvetica" w:cs="Arial"/>
          <w:b/>
          <w:sz w:val="20"/>
          <w:szCs w:val="20"/>
          <w:u w:val="single"/>
        </w:rPr>
        <w:t xml:space="preserve"> Lufthansa</w:t>
      </w:r>
      <w:r w:rsidRPr="00BB25E9">
        <w:rPr>
          <w:rFonts w:ascii="Helvetica" w:eastAsia="Times New Roman" w:hAnsi="Helvetica" w:cs="Arial"/>
          <w:sz w:val="16"/>
          <w:szCs w:val="16"/>
        </w:rPr>
        <w:t>, it is explained,</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 xml:space="preserve">is obliged to carry out deportations for the German government. Yet the company is aware that the presence of handcuffed people with special helmets over their heads and sticky tape across their mouths reduces the comfort of the paying passengers, </w:t>
      </w:r>
      <w:proofErr w:type="spellStart"/>
      <w:r w:rsidRPr="00BB25E9">
        <w:rPr>
          <w:rFonts w:ascii="Helvetica" w:eastAsia="Times New Roman" w:hAnsi="Helvetica" w:cs="Arial"/>
          <w:b/>
          <w:sz w:val="20"/>
          <w:szCs w:val="20"/>
          <w:u w:val="single"/>
        </w:rPr>
        <w:t>expecially</w:t>
      </w:r>
      <w:proofErr w:type="spellEnd"/>
      <w:r w:rsidRPr="00BB25E9">
        <w:rPr>
          <w:rFonts w:ascii="Helvetica" w:eastAsia="Times New Roman" w:hAnsi="Helvetica" w:cs="Arial"/>
          <w:b/>
          <w:sz w:val="20"/>
          <w:szCs w:val="20"/>
          <w:u w:val="single"/>
        </w:rPr>
        <w:t xml:space="preserve"> if they resist their deportation. To compensate for this inconvenience, Lufthansa has launched the “deportation class” and from now on offers seats on such flights at reduced prices</w:t>
      </w:r>
      <w:r w:rsidRPr="00BB25E9">
        <w:rPr>
          <w:rFonts w:ascii="Helvetica" w:eastAsia="Times New Roman" w:hAnsi="Helvetica" w:cs="Arial"/>
          <w:sz w:val="20"/>
          <w:szCs w:val="20"/>
        </w:rPr>
        <w:t xml:space="preserve">. </w:t>
      </w:r>
      <w:r w:rsidRPr="00BB25E9">
        <w:rPr>
          <w:rFonts w:ascii="Helvetica" w:eastAsia="Times New Roman" w:hAnsi="Helvetica" w:cs="Arial"/>
          <w:sz w:val="18"/>
          <w:szCs w:val="18"/>
        </w:rPr>
        <w:t>This fake leaflet was placed in the information stalls of Lufthansa in airports, at tourist fairs and travel-agents.</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The logic was credible enough, many people</w:t>
      </w:r>
      <w:r w:rsidRPr="00BB25E9">
        <w:rPr>
          <w:rFonts w:ascii="Helvetica" w:eastAsia="Times New Roman" w:hAnsi="Helvetica" w:cs="Arial"/>
          <w:sz w:val="16"/>
          <w:szCs w:val="16"/>
        </w:rPr>
        <w:t xml:space="preserve"> including customers and journalists</w:t>
      </w:r>
      <w:r w:rsidRPr="00BB25E9">
        <w:rPr>
          <w:rFonts w:ascii="Helvetica" w:eastAsia="Times New Roman" w:hAnsi="Helvetica" w:cs="Arial"/>
          <w:b/>
          <w:sz w:val="20"/>
          <w:u w:val="single"/>
        </w:rPr>
        <w:t xml:space="preserve"> </w:t>
      </w:r>
      <w:r w:rsidRPr="00BB25E9">
        <w:rPr>
          <w:rFonts w:ascii="Helvetica" w:eastAsia="Times New Roman" w:hAnsi="Helvetica" w:cs="Arial"/>
          <w:b/>
          <w:sz w:val="20"/>
          <w:szCs w:val="20"/>
          <w:u w:val="single"/>
        </w:rPr>
        <w:t xml:space="preserve">thought the airline capable of such cynical marketing and consequently started attacking it. Lufthansa was forced to publish a </w:t>
      </w:r>
      <w:proofErr w:type="spellStart"/>
      <w:r w:rsidRPr="00BB25E9">
        <w:rPr>
          <w:rFonts w:ascii="Helvetica" w:eastAsia="Times New Roman" w:hAnsi="Helvetica" w:cs="Arial"/>
          <w:b/>
          <w:sz w:val="20"/>
          <w:szCs w:val="20"/>
          <w:u w:val="single"/>
        </w:rPr>
        <w:t>dementi</w:t>
      </w:r>
      <w:proofErr w:type="spellEnd"/>
      <w:r w:rsidRPr="00BB25E9">
        <w:rPr>
          <w:rFonts w:ascii="Helvetica" w:eastAsia="Times New Roman" w:hAnsi="Helvetica" w:cs="Arial"/>
          <w:b/>
          <w:sz w:val="20"/>
          <w:szCs w:val="20"/>
          <w:u w:val="single"/>
        </w:rPr>
        <w:t xml:space="preserve"> to distance itself from the incriminating leaflet</w:t>
      </w:r>
      <w:r w:rsidRPr="00BB25E9">
        <w:rPr>
          <w:rFonts w:ascii="Helvetica" w:eastAsia="Times New Roman" w:hAnsi="Helvetica" w:cs="Arial"/>
          <w:sz w:val="16"/>
          <w:szCs w:val="16"/>
        </w:rPr>
        <w:t>. But</w:t>
      </w:r>
      <w:r w:rsidRPr="00BB25E9">
        <w:rPr>
          <w:rFonts w:ascii="Helvetica" w:eastAsia="Times New Roman" w:hAnsi="Helvetica" w:cs="Arial"/>
          <w:b/>
          <w:sz w:val="20"/>
          <w:szCs w:val="20"/>
          <w:u w:val="single"/>
        </w:rPr>
        <w:t xml:space="preserve"> the company found itself in a double bind: They couldn’t deny the fact that they are carrying out deportations, and that this caused inconveniences; at the same time, they didn’t offer any compensation. </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16"/>
          <w:szCs w:val="16"/>
        </w:rPr>
        <w:t xml:space="preserve">The logo of the deportation class was the winner of a poster competition which the campaign had tendered until March 2000. It called for detournements of Lufthansa branding to make connections between the ideology of free travel and deportations. The submitted posters were put together in a travelling exhibition and presented in many museums. Interestingly, Lufthansa only objected in October 2000, when they discovered that the exhibition is also available on the internet. They threatened to sue the owner of the webpage. Supported by </w:t>
      </w:r>
      <w:proofErr w:type="spellStart"/>
      <w:r w:rsidRPr="00BB25E9">
        <w:rPr>
          <w:rFonts w:ascii="Helvetica" w:eastAsia="Times New Roman" w:hAnsi="Helvetica" w:cs="Arial"/>
          <w:sz w:val="16"/>
          <w:szCs w:val="16"/>
        </w:rPr>
        <w:t>kein</w:t>
      </w:r>
      <w:proofErr w:type="spellEnd"/>
      <w:r w:rsidRPr="00BB25E9">
        <w:rPr>
          <w:rFonts w:ascii="Helvetica" w:eastAsia="Times New Roman" w:hAnsi="Helvetica" w:cs="Arial"/>
          <w:sz w:val="16"/>
          <w:szCs w:val="16"/>
        </w:rPr>
        <w:t xml:space="preserve"> mensch </w:t>
      </w:r>
      <w:proofErr w:type="spellStart"/>
      <w:r w:rsidRPr="00BB25E9">
        <w:rPr>
          <w:rFonts w:ascii="Helvetica" w:eastAsia="Times New Roman" w:hAnsi="Helvetica" w:cs="Arial"/>
          <w:sz w:val="16"/>
          <w:szCs w:val="16"/>
        </w:rPr>
        <w:t>ist</w:t>
      </w:r>
      <w:proofErr w:type="spellEnd"/>
      <w:r w:rsidRPr="00BB25E9">
        <w:rPr>
          <w:rFonts w:ascii="Helvetica" w:eastAsia="Times New Roman" w:hAnsi="Helvetica" w:cs="Arial"/>
          <w:sz w:val="16"/>
          <w:szCs w:val="16"/>
        </w:rPr>
        <w:t xml:space="preserve"> illegal, he didn`t back down. To the contrary – within a few days, the exhibition was mirrored on dozens of other international webpages. Lufthansa ended up looking really stupid, a web-newbie with no respect for the freedom of art.</w:t>
      </w:r>
      <w:r w:rsidRPr="00BB25E9">
        <w:rPr>
          <w:rFonts w:ascii="Helvetica" w:eastAsia="Times New Roman" w:hAnsi="Helvetica" w:cs="Arial"/>
          <w:sz w:val="20"/>
        </w:rPr>
        <w:t xml:space="preserve"> </w:t>
      </w:r>
      <w:r w:rsidRPr="00BB25E9">
        <w:rPr>
          <w:rFonts w:ascii="Helvetica" w:eastAsia="Times New Roman" w:hAnsi="Helvetica" w:cs="Arial"/>
          <w:b/>
          <w:sz w:val="20"/>
          <w:szCs w:val="20"/>
          <w:u w:val="single"/>
        </w:rPr>
        <w:t xml:space="preserve">In the end, Lufthansa begged the campaign to stop embarrassing them. </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b/>
          <w:sz w:val="20"/>
          <w:u w:val="single"/>
        </w:rPr>
      </w:pPr>
      <w:r w:rsidRPr="00BB25E9">
        <w:rPr>
          <w:rFonts w:ascii="Helvetica" w:eastAsia="Times New Roman" w:hAnsi="Helvetica" w:cs="Arial"/>
          <w:sz w:val="16"/>
          <w:szCs w:val="16"/>
        </w:rPr>
        <w:t xml:space="preserve">The company faced ‚tactical </w:t>
      </w:r>
      <w:proofErr w:type="spellStart"/>
      <w:proofErr w:type="gramStart"/>
      <w:r w:rsidRPr="00BB25E9">
        <w:rPr>
          <w:rFonts w:ascii="Helvetica" w:eastAsia="Times New Roman" w:hAnsi="Helvetica" w:cs="Arial"/>
          <w:sz w:val="16"/>
          <w:szCs w:val="16"/>
        </w:rPr>
        <w:t>embarrassement</w:t>
      </w:r>
      <w:proofErr w:type="spellEnd"/>
      <w:r w:rsidRPr="00BB25E9">
        <w:rPr>
          <w:rFonts w:ascii="Helvetica" w:eastAsia="Times New Roman" w:hAnsi="Helvetica" w:cs="Arial"/>
          <w:sz w:val="16"/>
          <w:szCs w:val="16"/>
        </w:rPr>
        <w:t>‘ and</w:t>
      </w:r>
      <w:proofErr w:type="gramEnd"/>
      <w:r w:rsidRPr="00BB25E9">
        <w:rPr>
          <w:rFonts w:ascii="Helvetica" w:eastAsia="Times New Roman" w:hAnsi="Helvetica" w:cs="Arial"/>
          <w:sz w:val="16"/>
          <w:szCs w:val="16"/>
        </w:rPr>
        <w:t xml:space="preserve"> interventions on many other fronts. The passenger lobby group “fair fly” staged invisible theatre at airports and tourist fairs, demonstrating the act of deportation. At an information stall at the Expo in Hanover, plastic-bags with the logo of the deportation alliance were distributed – filled up with information about deportations. At the annual shareholder meeting in summer 2000, along with more traditional protests, a concerned shareholder pointed out the financial risks involved in deportations</w:t>
      </w:r>
      <w:r w:rsidRPr="00BB25E9">
        <w:rPr>
          <w:rFonts w:ascii="Helvetica" w:eastAsia="Times New Roman" w:hAnsi="Helvetica" w:cs="Arial"/>
          <w:sz w:val="20"/>
        </w:rPr>
        <w:t xml:space="preserve">. </w:t>
      </w:r>
      <w:r w:rsidRPr="00BB25E9">
        <w:rPr>
          <w:rFonts w:ascii="Helvetica" w:eastAsia="Times New Roman" w:hAnsi="Helvetica" w:cs="Arial"/>
          <w:b/>
          <w:sz w:val="20"/>
          <w:szCs w:val="20"/>
          <w:u w:val="single"/>
        </w:rPr>
        <w:t>In several cases, deportations were stopped through direct action.</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7" w:name="_Toc95917664"/>
      <w:r w:rsidRPr="00BB25E9">
        <w:rPr>
          <w:rFonts w:ascii="Helvetica" w:eastAsia="Times New Roman" w:hAnsi="Helvetica" w:cs="Arial"/>
          <w:b/>
          <w:bCs/>
          <w:i/>
          <w:iCs/>
          <w:szCs w:val="28"/>
        </w:rPr>
        <w:lastRenderedPageBreak/>
        <w:t>LUFTHANSA RANT</w:t>
      </w:r>
      <w:bookmarkEnd w:id="97"/>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A BUNCH OF GERMANS GOT TOGETHER TO PROTEST THE COMPLICTY OF THE AIRLINE LUFTHANA WITH ILLEGAL GOVERNMENT DEPORTATIONS OF TURKISH IMMIGRANTS.  THEY PRODUCED FAKE OR DETORUNED FLIERS THAT ADVERTISED A </w:t>
      </w:r>
      <w:proofErr w:type="gramStart"/>
      <w:r w:rsidRPr="00BB25E9">
        <w:rPr>
          <w:rFonts w:ascii="Helvetica" w:eastAsia="Times New Roman" w:hAnsi="Helvetica"/>
          <w:sz w:val="20"/>
        </w:rPr>
        <w:t>BRAND NEW</w:t>
      </w:r>
      <w:proofErr w:type="gramEnd"/>
      <w:r w:rsidRPr="00BB25E9">
        <w:rPr>
          <w:rFonts w:ascii="Helvetica" w:eastAsia="Times New Roman" w:hAnsi="Helvetica"/>
          <w:sz w:val="20"/>
        </w:rPr>
        <w:t xml:space="preserve"> DEPORTATION CLASS THAT OFFERED DEEP DISCOUNTS.  THEY SET UP BOOTHS AT THE AIRPORT, FORCED THE PEOPLE TO WORK BEHIND THE DESK.</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THE AIRLINE WAS FORCED BY THESE ACTIONS TO OWN UP TO THEIR OWN INVOLVEMENT, STOP DEPORTING IMMIGRANTS.</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ANOTHER TYPE OF DETOURNEMENT – ADBUSTERS MAGAZINE – THESE CATS CONSTANTLY CREATE ADVERTISEMENTS – THEY CALL THEM SUBVERTISEMENTS – PUT THEM UP OVERNIGHT OR WHATEVER – FORCE THE ADVERTISED MESSAGE TO BE DISTORTED – CALVIN KLEIN ADS – PERFUME OBSESSION – STUFF LIKE THAT – THIS HAS ACTUALLY MOUNTED A MATERIALLY SUCCESSFUL – AT LEAST IN SOME WAYS, SOMETIMES SMALL SOMETIMES BIG – BLOWS AGAINST THE CAPITALIST SYSTEM – </w:t>
      </w:r>
    </w:p>
    <w:p w:rsidR="001373AA" w:rsidRPr="00BB25E9" w:rsidRDefault="001373AA" w:rsidP="001373AA">
      <w:pPr>
        <w:rPr>
          <w:rFonts w:ascii="Helvetica" w:eastAsia="Times New Roman" w:hAnsi="Helvetica"/>
          <w:sz w:val="20"/>
        </w:rPr>
      </w:pP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8" w:name="_Toc95917665"/>
      <w:r w:rsidRPr="00BB25E9">
        <w:rPr>
          <w:rFonts w:ascii="Helvetica" w:eastAsia="Times New Roman" w:hAnsi="Helvetica" w:cs="Arial"/>
          <w:b/>
          <w:bCs/>
          <w:i/>
          <w:iCs/>
          <w:szCs w:val="28"/>
        </w:rPr>
        <w:lastRenderedPageBreak/>
        <w:t>TRADTIONAL POLITICS-OVERVIEW</w:t>
      </w:r>
      <w:bookmarkEnd w:id="98"/>
    </w:p>
    <w:p w:rsidR="001373AA" w:rsidRPr="00BB25E9" w:rsidRDefault="001373AA" w:rsidP="001373AA">
      <w:pPr>
        <w:tabs>
          <w:tab w:val="left" w:pos="7365"/>
        </w:tabs>
        <w:rPr>
          <w:rFonts w:ascii="Helvetica" w:eastAsia="Times New Roman" w:hAnsi="Helvetica"/>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OUR 1AC IS A FORM OF GUERRILLA POLITICS AND GUERRILLA COMMUNICATION TAKEN AGAINST THE DABAIT COMMUNITY ITSELF – IF INDEED THERE IS ANY HOPE OF OUR COMMUNITY TO BE POLITICAL, REVOLUTIONARY, OR WHATEVER – WE MUST FIRST FORM A POTENT LEFTIST CRITIQUE WITHIN OUR COMMUNITY – DABAIT ARGUMENTS AND FALSE PROTESTS AND WACKADEMIC WAX POETICS HAVE ALL BECOME COMMODIFIED TO THE POINT WHERE DABAIT BECOMES BANKRUPT- DESPITE EVERYONE’S BEST INTENTIONS, ALL OF THESE STRATEGIES ARE BANKRUPT AND DOOMED TO FAIL.</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THE 1AC DETOURNS THOSE DABAIT PRACTICES IN A WAY THAT IS CONSISTENT WITH THE MESSAGE OF THEIR RADICALISM BAD ARGUMENTS AND THEIR TYPES OF POLITICS THEY ADVOCATE. THE PLACE WHERE WE DIFFER IS AT THE LEVEL OF “WHAT SHOULD WE DO THEN?”</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rPr>
      </w:pPr>
      <w:r w:rsidRPr="00BB25E9">
        <w:rPr>
          <w:rFonts w:ascii="Helvetica" w:eastAsia="Times New Roman" w:hAnsi="Helvetica" w:cs="Arial"/>
          <w:b/>
          <w:sz w:val="20"/>
        </w:rPr>
        <w:t>INSTEAD OF FOCUSING ON TRIED AND FAILED STRATEGIES OF TRADITIONAL LEFTISTS POLITICS, WHICH HAVE PRODUCED A WORLD WHERE JOHN KERRY IS THE BEST WE CAN DO, AND EVERYONE KNOWS THAT THE ENVIRONMENT IS TOTALLY HOSED, YET BUSH IS STILL ABLE TO GIVE THE REACH-AROUND TO HIS HOMIES AT CHEVRON AND HALLIBURTON, WE SHOULD HIJACK THE SIGNS AND SYMBOLS LEFT BEHIND FOR US ON THE POLITICAL TERRAIN AND ENGAGE IN A STRATEGY OF COMMUNICATIVE GUERILLA TACTICS:  BY PLAYING IN THE CRACKS AND CLEAVAGES LEFT BEHIND</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b/>
          <w:sz w:val="20"/>
        </w:rPr>
        <w:t xml:space="preserve">ALL OF THEIR LINK ARGUMENTS ASSUME THE CONTENT OF THE 1AC DIVORCED FROM ITS FORM – YES, WE HAVE A BUNCH OF </w:t>
      </w:r>
      <w:proofErr w:type="gramStart"/>
      <w:r w:rsidRPr="00BB25E9">
        <w:rPr>
          <w:rFonts w:ascii="Helvetica" w:eastAsia="Times New Roman" w:hAnsi="Helvetica" w:cs="Arial"/>
          <w:b/>
          <w:sz w:val="20"/>
        </w:rPr>
        <w:t>MADE UP</w:t>
      </w:r>
      <w:proofErr w:type="gramEnd"/>
      <w:r w:rsidRPr="00BB25E9">
        <w:rPr>
          <w:rFonts w:ascii="Helvetica" w:eastAsia="Times New Roman" w:hAnsi="Helvetica" w:cs="Arial"/>
          <w:b/>
          <w:sz w:val="20"/>
        </w:rPr>
        <w:t xml:space="preserve"> WORDS AND SELF-REFERENTIAL ARGUMENTS, BECAUSE THAT’S WHAT DABAIT HAS BECOME. OUR EXPOSURE OF THAT IS A WAY TO POLITICIZE DABAIT, JUST IN THE WAY THAT DETOURNED LUFTHANSA FLIERS WERE A WAY TO POLITICZE THE DEPORTATION ISSUE IN GERMANY. </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99" w:name="_Toc95917666"/>
      <w:r w:rsidRPr="00BB25E9">
        <w:rPr>
          <w:rFonts w:ascii="Helvetica" w:eastAsia="Times New Roman" w:hAnsi="Helvetica" w:cs="Arial"/>
          <w:b/>
          <w:bCs/>
          <w:i/>
          <w:iCs/>
          <w:szCs w:val="28"/>
        </w:rPr>
        <w:lastRenderedPageBreak/>
        <w:t>LANGUAGE RANT</w:t>
      </w:r>
      <w:bookmarkEnd w:id="99"/>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b/>
          <w:bCs/>
          <w:sz w:val="28"/>
        </w:rPr>
      </w:pPr>
      <w:r w:rsidRPr="00BB25E9">
        <w:rPr>
          <w:rFonts w:ascii="Helvetica" w:eastAsia="Times New Roman" w:hAnsi="Helvetica"/>
          <w:b/>
          <w:bCs/>
          <w:sz w:val="28"/>
        </w:rPr>
        <w:t>YOU HAVE TAKEN DA BAIT.  TO ASSUME THAT LANGUAGE SOMEHOW HAS MEANING IS FOOL’S GOLD.  WE HAVE ALWAYS ALREADY PROBLEMATIZED THE IDEA THAT WORDS HAVE MEANING PRIOR TO LANGUAGE ITSELF.  THEIR CRITICISMS OF WGLF DISCURSIVE MANEUVERING NEGLECT THIS NUGGET OF PRE-EXISTENT CRITICISM FOUND IN THE SUBTEXT OF THE 1AC ITSELF.  TO STABILIZE THE MEANING OF ANYTHING THAT WE HAVE SAID IS TO CONDUCT ONTO-VIOLENCE AGAINST THAT WHICH WAS THE 1AC PREFORMANCE AND US.  THE ESSENTIAL KERNEL OF THE 1AC’S ENCOUNTER WITH LANGUAGE AND THE TEXT IS TO OVERIDENTIFY WITH THE ALWAYS ALREADY OBSCENE NATURE OF THE TEXTUALITY OF THE TEXT, WHICH CREATES THE CONDITIONS FOR THE RECOGNITION THAT VIOLENCE AND LANGUAGE ARE SYMBIOTIC SOCIAL CONSTRUCTS. OUR SCHIZO-DE-(DICH)OTOMIZING APPROACH TO THE PROBLEMATIC OF SOCIAL TOTALITY AND LINGUISTIC LIBIDINAL INVESTMENTS IS THE ONLY TRANSGRESSIVE ALTERNATIVE TO POLICING LINGUISTIC BOUNDARIES WHILE THE PROBLEMATIC OF LANGUAGE ITSELF GOES UNRESOLVED. DOUCHE.</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100" w:name="_Toc95917667"/>
      <w:r w:rsidRPr="00BB25E9">
        <w:rPr>
          <w:rFonts w:ascii="Helvetica" w:eastAsia="Times New Roman" w:hAnsi="Helvetica" w:cs="Arial"/>
          <w:b/>
          <w:bCs/>
          <w:i/>
          <w:iCs/>
          <w:szCs w:val="28"/>
        </w:rPr>
        <w:lastRenderedPageBreak/>
        <w:t>ORIGINAL MOSSIMAN OVERVIEW</w:t>
      </w:r>
      <w:bookmarkEnd w:id="100"/>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bCs/>
          <w:sz w:val="28"/>
        </w:rPr>
      </w:pPr>
      <w:r w:rsidRPr="00BB25E9">
        <w:rPr>
          <w:rFonts w:ascii="Helvetica" w:eastAsia="Times New Roman" w:hAnsi="Helvetica" w:cs="Arial"/>
          <w:b/>
          <w:bCs/>
          <w:sz w:val="28"/>
        </w:rPr>
        <w:t xml:space="preserve">WE ARE THE GREAT COMPETITIVE SPECTACLE WHOSE PRODUCTION SQUANDERS AS MUCH AS POSSIBLE.  WE SPENT OUR SUMMER WRITING OUR OWN CRAPPY EVIDENCE, DRINKING RED HEADED SLUTS AT ADI, AND IGNORING THE TOPIC.  THROUGH THIS ALL WE REALIZED THAT WE ARE THE SUN.  NOT LITERALLY, BUT THE SPECTACLE THAT IS US IS BLINDS AND CONFUSES WHEN YOU STARE INTO IT, YET ILLUMINATES THE WORLD AT THE SAME TIME.  THE EXAMPLE OF SIMONE IN BATAILLE’S “STORY OF THE EYE” IS ANALOGOUS TO WGLF ACTIVITIES FROM NOW TO THE FUTUREPAST:  SIMONE PISSES ON HARDBOILED EGGS DESPITE THE HORROR OF HER MOTHER MUCH LIKE WE PISS ON THE CONVENTIONS OF DABAIT ITSELF.  THIS IS NOT POINTLESS FUCK-FUCK.  THE CONCLUSION YOU SHOULD DRAW FROM WHAT WE HAVE DONE/DID/WILL DO IS THAT PLAYING WITHIN THE BOUNDARIES OF THE SYSTEM OF DABAIT NORMS IS PRODUCTIVE.  OUR IRRATIONAL GESTURES TO REMAIN OUTSIDE OF THE NORMS EXPOSE THE MEANINGLESSNESS OF THOSE NORMS THEMSELVES. </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101" w:name="_Toc95917668"/>
      <w:r w:rsidRPr="00BB25E9">
        <w:rPr>
          <w:rFonts w:ascii="Helvetica" w:eastAsia="Times New Roman" w:hAnsi="Helvetica" w:cs="Arial"/>
          <w:b/>
          <w:bCs/>
          <w:i/>
          <w:iCs/>
          <w:szCs w:val="28"/>
        </w:rPr>
        <w:lastRenderedPageBreak/>
        <w:t>WGLF FOGG OF WAR 2NC 1/2</w:t>
      </w:r>
      <w:bookmarkEnd w:id="101"/>
    </w:p>
    <w:p w:rsidR="001373AA" w:rsidRPr="00BB25E9" w:rsidRDefault="001373AA" w:rsidP="001373AA">
      <w:pPr>
        <w:rPr>
          <w:rFonts w:ascii="Helvetica" w:eastAsia="Times New Roman" w:hAnsi="Helvetica" w:cs="Arial"/>
          <w:b/>
          <w:bCs/>
          <w:sz w:val="28"/>
          <w:szCs w:val="20"/>
        </w:rPr>
      </w:pPr>
    </w:p>
    <w:p w:rsidR="001373AA" w:rsidRPr="00BB25E9" w:rsidRDefault="001373AA" w:rsidP="001373AA">
      <w:pPr>
        <w:rPr>
          <w:rFonts w:ascii="Helvetica" w:eastAsia="Times New Roman" w:hAnsi="Helvetica" w:cs="Arial"/>
          <w:b/>
          <w:bCs/>
        </w:rPr>
      </w:pPr>
      <w:r w:rsidRPr="00BB25E9">
        <w:rPr>
          <w:rFonts w:ascii="Helvetica" w:eastAsia="Times New Roman" w:hAnsi="Helvetica" w:cs="Arial"/>
          <w:b/>
          <w:bCs/>
        </w:rPr>
        <w:t>2AC RESPONSE TO THE NONSENSE OF THE 1NC DEMONSTRATES THE EFFICACY OF OUR APPROACH TO INTELLECTUAL WARFARE.  THE PRACTICES OF DECEPTION AND TRICKERY MUST BE USED TO JAM THE BIOPOLITICAL RADAR.  THEIR POSITION OF SPEAKING OUT IS TOO RISKY: IT TELLS EVERYTHING WE KNOW TO OUR ENEMIES, RISKING CERTAIN DESTRUCTION.</w:t>
      </w:r>
    </w:p>
    <w:p w:rsidR="001373AA" w:rsidRPr="00BB25E9" w:rsidRDefault="001373AA" w:rsidP="001373AA">
      <w:pPr>
        <w:spacing w:before="100" w:beforeAutospacing="1" w:after="100" w:afterAutospacing="1"/>
        <w:rPr>
          <w:rFonts w:ascii="Helvetica" w:eastAsia="Times New Roman" w:hAnsi="Helvetica"/>
          <w:b/>
          <w:bCs/>
          <w:sz w:val="20"/>
        </w:rPr>
      </w:pPr>
      <w:r w:rsidRPr="00BB25E9">
        <w:rPr>
          <w:rFonts w:ascii="Helvetica" w:eastAsia="Times New Roman" w:hAnsi="Helvetica" w:cs="Arial"/>
          <w:b/>
          <w:bCs/>
        </w:rPr>
        <w:t>MANN IN 1996</w:t>
      </w:r>
      <w:r w:rsidRPr="00BB25E9">
        <w:rPr>
          <w:rFonts w:ascii="Helvetica" w:eastAsia="Times New Roman" w:hAnsi="Helvetica"/>
          <w:sz w:val="20"/>
        </w:rPr>
        <w:t xml:space="preserve"> (PAUL, POMONA ENGLISH, THE NINE GROUNDS OF INTELLECTUAL WARFARE, postmodern culture, </w:t>
      </w:r>
      <w:proofErr w:type="spellStart"/>
      <w:r w:rsidRPr="00BB25E9">
        <w:rPr>
          <w:rFonts w:ascii="Helvetica" w:eastAsia="Times New Roman" w:hAnsi="Helvetica"/>
          <w:sz w:val="20"/>
        </w:rPr>
        <w:t>january</w:t>
      </w:r>
      <w:proofErr w:type="spellEnd"/>
      <w:r w:rsidRPr="00BB25E9">
        <w:rPr>
          <w:rFonts w:ascii="Helvetica" w:eastAsia="Times New Roman" w:hAnsi="Helvetica"/>
          <w:sz w:val="20"/>
        </w:rPr>
        <w:t>)</w:t>
      </w:r>
    </w:p>
    <w:p w:rsidR="001373AA" w:rsidRPr="00BB25E9" w:rsidRDefault="001373AA" w:rsidP="001373AA">
      <w:pPr>
        <w:spacing w:before="100" w:beforeAutospacing="1" w:after="100" w:afterAutospacing="1"/>
        <w:ind w:left="360"/>
        <w:rPr>
          <w:rFonts w:ascii="Helvetica" w:eastAsia="Times New Roman" w:hAnsi="Helvetica"/>
          <w:b/>
          <w:bCs/>
          <w:sz w:val="16"/>
          <w:szCs w:val="16"/>
          <w:u w:val="single"/>
        </w:rPr>
      </w:pPr>
      <w:r w:rsidRPr="00BB25E9">
        <w:rPr>
          <w:rFonts w:ascii="Helvetica" w:eastAsia="Times New Roman" w:hAnsi="Helvetica"/>
          <w:sz w:val="16"/>
          <w:szCs w:val="16"/>
        </w:rPr>
        <w:t xml:space="preserve">Michel de </w:t>
      </w:r>
      <w:proofErr w:type="spellStart"/>
      <w:r w:rsidRPr="00BB25E9">
        <w:rPr>
          <w:rFonts w:ascii="Helvetica" w:eastAsia="Times New Roman" w:hAnsi="Helvetica"/>
          <w:sz w:val="16"/>
          <w:szCs w:val="16"/>
        </w:rPr>
        <w:t>Certeau</w:t>
      </w:r>
      <w:proofErr w:type="spellEnd"/>
      <w:r w:rsidRPr="00BB25E9">
        <w:rPr>
          <w:rFonts w:ascii="Helvetica" w:eastAsia="Times New Roman" w:hAnsi="Helvetica"/>
          <w:sz w:val="16"/>
          <w:szCs w:val="16"/>
        </w:rPr>
        <w:t xml:space="preserve"> points out that, for Clausewitz, the distinction between strategy and tactics is determined not only by scales of conflict (war vs. battle) but by relative magnitudes of power. </w:t>
      </w:r>
      <w:r w:rsidRPr="00BB25E9">
        <w:rPr>
          <w:rFonts w:ascii="Helvetica" w:eastAsia="Times New Roman" w:hAnsi="Helvetica"/>
          <w:b/>
          <w:bCs/>
          <w:sz w:val="16"/>
          <w:szCs w:val="16"/>
          <w:u w:val="single"/>
        </w:rPr>
        <w:t xml:space="preserve">Strategy is for the strong, and it is deployed in known, visible, mapped spaces; tactics is "an art of the weak," of those who must operate inside territory controlled by a greater power; </w:t>
      </w:r>
      <w:r w:rsidRPr="00BB25E9">
        <w:rPr>
          <w:rFonts w:ascii="Helvetica" w:eastAsia="Times New Roman" w:hAnsi="Helvetica"/>
          <w:sz w:val="16"/>
          <w:szCs w:val="16"/>
        </w:rPr>
        <w:t>it takes place on the ground of the "other," inside alien space.</w:t>
      </w:r>
      <w:hyperlink r:id="rId57" w:anchor="35" w:history="1">
        <w:r w:rsidRPr="00BB25E9">
          <w:rPr>
            <w:rFonts w:ascii="Helvetica" w:eastAsia="Times New Roman" w:hAnsi="Helvetica"/>
            <w:color w:val="0000FF"/>
            <w:sz w:val="16"/>
            <w:szCs w:val="16"/>
          </w:rPr>
          <w:t>[35]</w:t>
        </w:r>
      </w:hyperlink>
      <w:r w:rsidRPr="00BB25E9">
        <w:rPr>
          <w:rFonts w:ascii="Helvetica" w:eastAsia="Times New Roman" w:hAnsi="Helvetica"/>
          <w:sz w:val="16"/>
          <w:szCs w:val="16"/>
        </w:rPr>
        <w:t xml:space="preserve"> </w:t>
      </w:r>
      <w:r w:rsidRPr="00BB25E9">
        <w:rPr>
          <w:rFonts w:ascii="Helvetica" w:eastAsia="Times New Roman" w:hAnsi="Helvetica"/>
          <w:b/>
          <w:bCs/>
          <w:sz w:val="16"/>
          <w:szCs w:val="16"/>
          <w:u w:val="single"/>
        </w:rPr>
        <w:t>It must therefore deploy deception in the face of a power "bound by its very visibility."</w:t>
      </w:r>
      <w:r w:rsidRPr="00BB25E9">
        <w:rPr>
          <w:rFonts w:ascii="Helvetica" w:eastAsia="Times New Roman" w:hAnsi="Helvetica"/>
          <w:sz w:val="16"/>
          <w:szCs w:val="16"/>
        </w:rPr>
        <w:t xml:space="preserve"> De </w:t>
      </w:r>
      <w:proofErr w:type="spellStart"/>
      <w:r w:rsidRPr="00BB25E9">
        <w:rPr>
          <w:rFonts w:ascii="Helvetica" w:eastAsia="Times New Roman" w:hAnsi="Helvetica"/>
          <w:sz w:val="16"/>
          <w:szCs w:val="16"/>
        </w:rPr>
        <w:t>Certeau</w:t>
      </w:r>
      <w:proofErr w:type="spellEnd"/>
      <w:r w:rsidRPr="00BB25E9">
        <w:rPr>
          <w:rFonts w:ascii="Helvetica" w:eastAsia="Times New Roman" w:hAnsi="Helvetica"/>
          <w:sz w:val="16"/>
          <w:szCs w:val="16"/>
        </w:rPr>
        <w:t xml:space="preserve"> suggests that even in cases where the weak force has already been sighted, it might use deception to great advantage. This is another lesson from Clausewitz: "</w:t>
      </w:r>
      <w:r w:rsidRPr="00BB25E9">
        <w:rPr>
          <w:rFonts w:ascii="Helvetica" w:eastAsia="Times New Roman" w:hAnsi="Helvetica"/>
          <w:b/>
          <w:bCs/>
          <w:sz w:val="16"/>
          <w:szCs w:val="16"/>
          <w:u w:val="single"/>
        </w:rPr>
        <w:t xml:space="preserve">trickery is possible for the weak, </w:t>
      </w:r>
      <w:r w:rsidRPr="00BB25E9">
        <w:rPr>
          <w:rFonts w:ascii="Helvetica" w:eastAsia="Times New Roman" w:hAnsi="Helvetica"/>
          <w:sz w:val="16"/>
          <w:szCs w:val="16"/>
        </w:rPr>
        <w:t>and often it is his only possibility, as a 'last resort': The weaker the forces at the disposition of the strategist, the more the strategist will be able to use deception."</w:t>
      </w:r>
      <w:r w:rsidRPr="00BB25E9">
        <w:rPr>
          <w:rFonts w:ascii="Helvetica" w:eastAsia="Times New Roman" w:hAnsi="Helvetica"/>
          <w:b/>
          <w:bCs/>
          <w:sz w:val="16"/>
          <w:szCs w:val="16"/>
          <w:u w:val="single"/>
        </w:rPr>
        <w:t xml:space="preserve"> In the "practice of daily life," in spaces of signification, in the contests of critical argument, such a tactics of the weak would also apply:</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Lacking its own place, lacking a view of the whole, limited</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by the blindness (which may lead to perspicacity) resulting</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from combat at close quarters, limited by the possibilities</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i/>
          <w:iCs/>
          <w:sz w:val="16"/>
          <w:szCs w:val="16"/>
        </w:rPr>
      </w:pPr>
      <w:r w:rsidRPr="00BB25E9">
        <w:rPr>
          <w:rFonts w:ascii="Helvetica" w:eastAsia="Arial Unicode MS" w:hAnsi="Helvetica" w:cs="Arial Unicode MS"/>
          <w:sz w:val="16"/>
          <w:szCs w:val="16"/>
        </w:rPr>
        <w:t xml:space="preserve">of the moment, a tactic is determined by the </w:t>
      </w:r>
      <w:r w:rsidRPr="00BB25E9">
        <w:rPr>
          <w:rFonts w:ascii="Helvetica" w:eastAsia="Arial Unicode MS" w:hAnsi="Helvetica" w:cs="Arial Unicode MS"/>
          <w:i/>
          <w:iCs/>
          <w:sz w:val="16"/>
          <w:szCs w:val="16"/>
        </w:rPr>
        <w:t>absence of</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i/>
          <w:iCs/>
          <w:sz w:val="16"/>
          <w:szCs w:val="16"/>
        </w:rPr>
        <w:t>power</w:t>
      </w:r>
      <w:r w:rsidRPr="00BB25E9">
        <w:rPr>
          <w:rFonts w:ascii="Helvetica" w:eastAsia="Arial Unicode MS" w:hAnsi="Helvetica" w:cs="Arial Unicode MS"/>
          <w:sz w:val="16"/>
          <w:szCs w:val="16"/>
        </w:rPr>
        <w:t xml:space="preserve"> just as a strategy is organized by the postulation of</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power.  From this point of view, the dialectic of a tactic</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may be illuminated by the ancient art of sophistic.  As the</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author of a great "strategic" system, Aristotle was also</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very interested in the procedures of this enemy which</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perverted, as he saw it, the order of truth.  He quotes a</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formula of this protean, quick, and surprising adversary</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that, by making explicit the basis of sophistic, can also</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serve finally to define a tactic as I understand it here: it</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is a matter, Corax said, of "making the worse argument seem</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the better."  In its paradoxical concision, this formula</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delineates the relationship of forces that is the starting</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point for an intellectual creativity that is subtle,</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tireless, ready for every opportunity, scattered over the</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terrain of the dominant order and foreign to the rules laid</w:t>
      </w:r>
    </w:p>
    <w:p w:rsidR="001373AA" w:rsidRPr="00BB25E9" w:rsidRDefault="001373AA" w:rsidP="001373AA">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down and imposed by a rationality founded on established</w:t>
      </w:r>
    </w:p>
    <w:p w:rsidR="001373AA" w:rsidRPr="00BB25E9" w:rsidRDefault="001373AA" w:rsidP="00137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720"/>
        <w:rPr>
          <w:rFonts w:ascii="Helvetica" w:eastAsia="Arial Unicode MS" w:hAnsi="Helvetica" w:cs="Arial Unicode MS"/>
          <w:sz w:val="16"/>
          <w:szCs w:val="16"/>
        </w:rPr>
      </w:pPr>
      <w:r w:rsidRPr="00BB25E9">
        <w:rPr>
          <w:rFonts w:ascii="Helvetica" w:eastAsia="Arial Unicode MS" w:hAnsi="Helvetica" w:cs="Arial Unicode MS"/>
          <w:sz w:val="16"/>
          <w:szCs w:val="16"/>
        </w:rPr>
        <w:t>rights and property. (38)</w:t>
      </w:r>
    </w:p>
    <w:p w:rsidR="001373AA" w:rsidRPr="00BB25E9" w:rsidRDefault="001373AA" w:rsidP="001373AA">
      <w:pPr>
        <w:spacing w:after="120" w:line="480" w:lineRule="auto"/>
        <w:ind w:left="360"/>
        <w:rPr>
          <w:rFonts w:ascii="Helvetica" w:eastAsia="Times New Roman" w:hAnsi="Helvetica"/>
          <w:sz w:val="16"/>
          <w:szCs w:val="16"/>
        </w:rPr>
      </w:pPr>
    </w:p>
    <w:p w:rsidR="001373AA" w:rsidRPr="00BB25E9" w:rsidRDefault="001373AA" w:rsidP="001373AA">
      <w:pPr>
        <w:spacing w:after="120" w:line="480" w:lineRule="auto"/>
        <w:ind w:left="360"/>
        <w:rPr>
          <w:rFonts w:ascii="Helvetica" w:eastAsia="Times New Roman" w:hAnsi="Helvetica"/>
          <w:sz w:val="16"/>
          <w:szCs w:val="16"/>
        </w:rPr>
      </w:pPr>
    </w:p>
    <w:p w:rsidR="001373AA" w:rsidRPr="00BB25E9" w:rsidRDefault="001373AA" w:rsidP="001373AA">
      <w:pPr>
        <w:spacing w:after="120" w:line="480" w:lineRule="auto"/>
        <w:ind w:left="360"/>
        <w:rPr>
          <w:rFonts w:ascii="Helvetica" w:eastAsia="Times New Roman" w:hAnsi="Helvetica"/>
          <w:sz w:val="16"/>
          <w:szCs w:val="16"/>
        </w:rPr>
      </w:pPr>
      <w:r w:rsidRPr="00BB25E9">
        <w:rPr>
          <w:rFonts w:ascii="Helvetica" w:eastAsia="Times New Roman" w:hAnsi="Helvetica"/>
          <w:sz w:val="16"/>
          <w:szCs w:val="16"/>
        </w:rPr>
        <w:t>And yet it is rare that any of this ever occurs to critics, who seem to believe that "subversion" consists of vicarious identification with subversives, and of telling everything one knows to one's enemies.</w:t>
      </w:r>
    </w:p>
    <w:p w:rsidR="001373AA" w:rsidRPr="00BB25E9" w:rsidRDefault="001373AA" w:rsidP="001373AA">
      <w:pPr>
        <w:rPr>
          <w:rFonts w:ascii="Helvetica" w:eastAsia="Times New Roman" w:hAnsi="Helvetica"/>
          <w:sz w:val="16"/>
          <w:szCs w:val="16"/>
        </w:rPr>
      </w:pPr>
      <w:r w:rsidRPr="00BB25E9">
        <w:rPr>
          <w:rFonts w:ascii="Helvetica" w:eastAsia="Times New Roman" w:hAnsi="Helvetica"/>
          <w:b/>
          <w:bCs/>
          <w:sz w:val="16"/>
          <w:szCs w:val="16"/>
          <w:u w:val="single"/>
        </w:rPr>
        <w:t>It is nonetheless already the case that, in critical discourse, behind all the humanistic myths of communication, understanding, and interpretive fidelity, one finds the tactical value of misinterpretations</w:t>
      </w:r>
      <w:r w:rsidRPr="00BB25E9">
        <w:rPr>
          <w:rFonts w:ascii="Helvetica" w:eastAsia="Times New Roman" w:hAnsi="Helvetica"/>
          <w:sz w:val="16"/>
          <w:szCs w:val="16"/>
        </w:rPr>
        <w:t xml:space="preserve">. </w:t>
      </w:r>
      <w:r w:rsidRPr="00BB25E9">
        <w:rPr>
          <w:rFonts w:ascii="Helvetica" w:eastAsia="Times New Roman" w:hAnsi="Helvetica"/>
          <w:b/>
          <w:bCs/>
          <w:sz w:val="16"/>
          <w:szCs w:val="16"/>
          <w:u w:val="single"/>
        </w:rPr>
        <w:t>In an argument it is often crucial for combatants not to know their enemy, to project instead a paper figure, a distortion, against which they can conceive and reinforce their own positions.</w:t>
      </w:r>
      <w:r w:rsidRPr="00BB25E9">
        <w:rPr>
          <w:rFonts w:ascii="Helvetica" w:eastAsia="Times New Roman" w:hAnsi="Helvetica"/>
          <w:sz w:val="16"/>
          <w:szCs w:val="16"/>
        </w:rPr>
        <w:t xml:space="preserve"> </w:t>
      </w:r>
      <w:r w:rsidRPr="00BB25E9">
        <w:rPr>
          <w:rFonts w:ascii="Helvetica" w:eastAsia="Times New Roman" w:hAnsi="Helvetica"/>
          <w:b/>
          <w:bCs/>
          <w:i/>
          <w:iCs/>
          <w:sz w:val="16"/>
          <w:szCs w:val="16"/>
          <w:u w:val="single"/>
        </w:rPr>
        <w:t>Intelligence</w:t>
      </w:r>
      <w:r w:rsidRPr="00BB25E9">
        <w:rPr>
          <w:rFonts w:ascii="Helvetica" w:eastAsia="Times New Roman" w:hAnsi="Helvetica"/>
          <w:b/>
          <w:bCs/>
          <w:sz w:val="16"/>
          <w:szCs w:val="16"/>
          <w:u w:val="single"/>
        </w:rPr>
        <w:t xml:space="preserve">, here, is not only knowledge of one's enemies but the tactical lies one </w:t>
      </w:r>
      <w:proofErr w:type="gramStart"/>
      <w:r w:rsidRPr="00BB25E9">
        <w:rPr>
          <w:rFonts w:ascii="Helvetica" w:eastAsia="Times New Roman" w:hAnsi="Helvetica"/>
          <w:b/>
          <w:bCs/>
          <w:sz w:val="16"/>
          <w:szCs w:val="16"/>
          <w:u w:val="single"/>
        </w:rPr>
        <w:t>tells</w:t>
      </w:r>
      <w:proofErr w:type="gramEnd"/>
      <w:r w:rsidRPr="00BB25E9">
        <w:rPr>
          <w:rFonts w:ascii="Helvetica" w:eastAsia="Times New Roman" w:hAnsi="Helvetica"/>
          <w:b/>
          <w:bCs/>
          <w:sz w:val="16"/>
          <w:szCs w:val="16"/>
          <w:u w:val="single"/>
        </w:rPr>
        <w:t xml:space="preserve"> about them, even to oneself</w:t>
      </w:r>
      <w:r w:rsidRPr="00BB25E9">
        <w:rPr>
          <w:rFonts w:ascii="Helvetica" w:eastAsia="Times New Roman" w:hAnsi="Helvetica"/>
          <w:sz w:val="16"/>
          <w:szCs w:val="16"/>
        </w:rPr>
        <w:t xml:space="preserve">. This is so regular a phenomenon of discursive conflict that it cannot be dismissed as an aberration that might be remedied through better communication, better listening skills, more disinterested criticism. </w:t>
      </w:r>
      <w:r w:rsidRPr="00BB25E9">
        <w:rPr>
          <w:rFonts w:ascii="Helvetica" w:eastAsia="Times New Roman" w:hAnsi="Helvetica"/>
          <w:b/>
          <w:bCs/>
          <w:sz w:val="16"/>
          <w:szCs w:val="16"/>
          <w:u w:val="single"/>
        </w:rPr>
        <w:t>One identifies one's own signal in part by jamming everyone else's, setting it off from the noise one generates around it. There is, in other words, already plenty of fog in discursive warfare, and yet we tend to remain passive in the face of it, and for the most part completely and uncritically committed to exposing ourselves to attack.</w:t>
      </w:r>
      <w:r w:rsidRPr="00BB25E9">
        <w:rPr>
          <w:rFonts w:ascii="Helvetica" w:eastAsia="Times New Roman" w:hAnsi="Helvetica"/>
          <w:sz w:val="16"/>
          <w:szCs w:val="16"/>
        </w:rPr>
        <w:t xml:space="preserve"> </w:t>
      </w:r>
      <w:r w:rsidRPr="00BB25E9">
        <w:rPr>
          <w:rFonts w:ascii="Helvetica" w:eastAsia="Times New Roman" w:hAnsi="Helvetica"/>
          <w:b/>
          <w:bCs/>
          <w:sz w:val="16"/>
          <w:szCs w:val="16"/>
          <w:u w:val="single"/>
        </w:rPr>
        <w:t xml:space="preserve">Imagine what might be possible for a writing that is not insistently positional, not devoted to shoring itself up, to fixing itself in place, to laying out all its plans under the eyes of its opponents. </w:t>
      </w:r>
      <w:r w:rsidRPr="00BB25E9">
        <w:rPr>
          <w:rFonts w:ascii="Helvetica" w:eastAsia="Times New Roman" w:hAnsi="Helvetica"/>
          <w:sz w:val="16"/>
          <w:szCs w:val="16"/>
        </w:rPr>
        <w:t xml:space="preserve">Nothing, after all, has been more fatal for the avant-gardes than the form of the manifesto. If only surrealism had been more willing to lie, to dissimulate, to abandon the petty narcissism of the position and the desire to explain itself to </w:t>
      </w:r>
    </w:p>
    <w:p w:rsidR="001373AA" w:rsidRPr="00BB25E9" w:rsidRDefault="001373AA" w:rsidP="001373AA">
      <w:pPr>
        <w:keepNext/>
        <w:outlineLvl w:val="1"/>
        <w:rPr>
          <w:rFonts w:ascii="Helvetica" w:eastAsia="Times New Roman" w:hAnsi="Helvetica" w:cs="Arial"/>
          <w:b/>
          <w:bCs/>
          <w:i/>
          <w:iCs/>
          <w:szCs w:val="28"/>
        </w:rPr>
      </w:pPr>
      <w:bookmarkStart w:id="102" w:name="_Toc95917669"/>
      <w:r w:rsidRPr="00BB25E9">
        <w:rPr>
          <w:rFonts w:ascii="Helvetica" w:eastAsia="Times New Roman" w:hAnsi="Helvetica" w:cs="Arial"/>
          <w:b/>
          <w:bCs/>
          <w:i/>
          <w:iCs/>
          <w:szCs w:val="28"/>
        </w:rPr>
        <w:lastRenderedPageBreak/>
        <w:t>WGLF FOGG OF WAR 2NC 2/2</w:t>
      </w:r>
      <w:bookmarkEnd w:id="102"/>
    </w:p>
    <w:p w:rsidR="001373AA" w:rsidRPr="00BB25E9" w:rsidRDefault="001373AA" w:rsidP="001373AA">
      <w:pPr>
        <w:rPr>
          <w:rFonts w:ascii="Helvetica" w:eastAsia="Times New Roman" w:hAnsi="Helvetica"/>
          <w:sz w:val="16"/>
          <w:szCs w:val="16"/>
        </w:rPr>
      </w:pPr>
    </w:p>
    <w:p w:rsidR="001373AA" w:rsidRPr="00BB25E9" w:rsidRDefault="001373AA" w:rsidP="001373AA">
      <w:pPr>
        <w:rPr>
          <w:rFonts w:ascii="Helvetica" w:eastAsia="Times New Roman" w:hAnsi="Helvetica"/>
          <w:sz w:val="16"/>
        </w:rPr>
      </w:pPr>
      <w:r w:rsidRPr="00BB25E9">
        <w:rPr>
          <w:rFonts w:ascii="Helvetica" w:eastAsia="Times New Roman" w:hAnsi="Helvetica"/>
          <w:sz w:val="16"/>
          <w:szCs w:val="16"/>
        </w:rPr>
        <w:t xml:space="preserve">anyone who would listen, and instead explored the potential offered it by the model of the secret society it also hoped to be. </w:t>
      </w:r>
      <w:r w:rsidRPr="00BB25E9">
        <w:rPr>
          <w:rFonts w:ascii="Helvetica" w:eastAsia="Times New Roman" w:hAnsi="Helvetica"/>
          <w:b/>
          <w:bCs/>
          <w:sz w:val="16"/>
          <w:szCs w:val="16"/>
          <w:u w:val="single"/>
        </w:rPr>
        <w:t>Intellectual warfare must therefore investigate the tactical advantages of deception and clandestinity over the habitual, quasi-ethical demands of clarity and forthrightness, let alone the narcissistic demands of self-promotion and mental exhibitionism, from however fortified a position. If to be seen by the enemy is to be destroyed, then intellectual warfare must pursue its own stealth technology.</w:t>
      </w:r>
      <w:r w:rsidRPr="00BB25E9">
        <w:rPr>
          <w:rFonts w:ascii="Helvetica" w:eastAsia="Times New Roman" w:hAnsi="Helvetica"/>
          <w:sz w:val="16"/>
          <w:szCs w:val="16"/>
        </w:rPr>
        <w:t xml:space="preserve"> Self-styled intellectual warriors will explore computer networks not only as more rapid means of communication and publishing but as means for circumventing publication, as semi-clandestine lines of circulation, encoded correspondence, and semiotic speed. There will be no entirely secure secrecy, just as there are no impregnable positions -- that too is </w:t>
      </w:r>
      <w:proofErr w:type="spellStart"/>
      <w:r w:rsidRPr="00BB25E9">
        <w:rPr>
          <w:rFonts w:ascii="Helvetica" w:eastAsia="Times New Roman" w:hAnsi="Helvetica"/>
          <w:sz w:val="16"/>
          <w:szCs w:val="16"/>
        </w:rPr>
        <w:t>Virilio's</w:t>
      </w:r>
      <w:proofErr w:type="spellEnd"/>
      <w:r w:rsidRPr="00BB25E9">
        <w:rPr>
          <w:rFonts w:ascii="Helvetica" w:eastAsia="Times New Roman" w:hAnsi="Helvetica"/>
          <w:sz w:val="16"/>
          <w:szCs w:val="16"/>
        </w:rPr>
        <w:t xml:space="preserve"> argument -- but a shrouded nomadism is already spreading in and around major discursive conflicts. There are many more than nine grounds, but the rest are secret.</w:t>
      </w:r>
    </w:p>
    <w:p w:rsidR="001373AA" w:rsidRPr="00BB25E9" w:rsidRDefault="001373AA" w:rsidP="001373AA">
      <w:pPr>
        <w:rPr>
          <w:rFonts w:ascii="Helvetica" w:eastAsia="Times New Roman" w:hAnsi="Helvetica"/>
          <w:sz w:val="16"/>
        </w:rPr>
      </w:pPr>
    </w:p>
    <w:p w:rsidR="001373AA" w:rsidRPr="00BB25E9" w:rsidRDefault="001373AA" w:rsidP="001373AA">
      <w:pPr>
        <w:rPr>
          <w:rFonts w:ascii="Helvetica" w:eastAsia="Times New Roman" w:hAnsi="Helvetica"/>
          <w:sz w:val="16"/>
        </w:rPr>
      </w:pPr>
    </w:p>
    <w:p w:rsidR="001373AA" w:rsidRPr="00BB25E9" w:rsidRDefault="001373AA" w:rsidP="001373AA">
      <w:pPr>
        <w:rPr>
          <w:rFonts w:ascii="Helvetica" w:eastAsia="Times New Roman" w:hAnsi="Helvetica"/>
          <w:b/>
          <w:bCs/>
        </w:rPr>
      </w:pPr>
      <w:r w:rsidRPr="00BB25E9">
        <w:rPr>
          <w:rFonts w:ascii="Helvetica" w:eastAsia="Times New Roman" w:hAnsi="Helvetica"/>
          <w:b/>
          <w:bCs/>
        </w:rPr>
        <w:t>VOTE NEGATIVE TO MAKE THE AFFIRMATIVE DISAPPEAR.  JAM THE BIOPOLITICAL RADAR BY MAKING YOUR TRUE ALLEGIANCES SECRET.  REMAIN WITHIN THE FOG OF WAR TO HONE OUR TACTICS UNTIL THE TIME IS RIGHT.</w:t>
      </w:r>
    </w:p>
    <w:p w:rsidR="001373AA" w:rsidRPr="00BB25E9" w:rsidRDefault="001373AA" w:rsidP="001373AA">
      <w:pPr>
        <w:rPr>
          <w:rFonts w:ascii="Helvetica" w:eastAsia="Times New Roman" w:hAnsi="Helvetica"/>
          <w:b/>
          <w:bCs/>
        </w:rPr>
      </w:pPr>
    </w:p>
    <w:p w:rsidR="001373AA" w:rsidRPr="00BB25E9" w:rsidRDefault="001373AA" w:rsidP="001373AA">
      <w:pPr>
        <w:rPr>
          <w:rFonts w:ascii="Helvetica" w:eastAsia="Times New Roman" w:hAnsi="Helvetica"/>
          <w:sz w:val="16"/>
          <w:szCs w:val="16"/>
        </w:rPr>
      </w:pPr>
      <w:r w:rsidRPr="00BB25E9">
        <w:rPr>
          <w:rFonts w:ascii="Helvetica" w:eastAsia="Times New Roman" w:hAnsi="Helvetica"/>
          <w:b/>
          <w:bCs/>
        </w:rPr>
        <w:t>MANN IN 1996</w:t>
      </w:r>
      <w:r w:rsidRPr="00BB25E9">
        <w:rPr>
          <w:rFonts w:ascii="Helvetica" w:eastAsia="Times New Roman" w:hAnsi="Helvetica"/>
          <w:sz w:val="16"/>
          <w:szCs w:val="16"/>
        </w:rPr>
        <w:t xml:space="preserve"> (PAUL, POMONA ENGLISH, THE NINE GROUNDS OF INTELLECTUAL WARFARE, postmodern culture, </w:t>
      </w:r>
      <w:proofErr w:type="spellStart"/>
      <w:r w:rsidRPr="00BB25E9">
        <w:rPr>
          <w:rFonts w:ascii="Helvetica" w:eastAsia="Times New Roman" w:hAnsi="Helvetica"/>
          <w:sz w:val="16"/>
          <w:szCs w:val="16"/>
        </w:rPr>
        <w:t>january</w:t>
      </w:r>
      <w:proofErr w:type="spellEnd"/>
      <w:r w:rsidRPr="00BB25E9">
        <w:rPr>
          <w:rFonts w:ascii="Helvetica" w:eastAsia="Times New Roman" w:hAnsi="Helvetica"/>
          <w:sz w:val="16"/>
          <w:szCs w:val="16"/>
        </w:rPr>
        <w:t>)</w:t>
      </w:r>
    </w:p>
    <w:p w:rsidR="001373AA" w:rsidRPr="00BB25E9" w:rsidRDefault="001373AA" w:rsidP="001373AA">
      <w:pPr>
        <w:rPr>
          <w:rFonts w:ascii="Helvetica" w:eastAsia="Times New Roman" w:hAnsi="Helvetica"/>
          <w:sz w:val="16"/>
          <w:szCs w:val="16"/>
        </w:rPr>
      </w:pPr>
    </w:p>
    <w:p w:rsidR="001373AA" w:rsidRPr="00BB25E9" w:rsidRDefault="001373AA" w:rsidP="001373AA">
      <w:pPr>
        <w:rPr>
          <w:rFonts w:ascii="Helvetica" w:eastAsia="Times New Roman" w:hAnsi="Helvetica"/>
          <w:b/>
          <w:bCs/>
          <w:sz w:val="16"/>
          <w:szCs w:val="16"/>
          <w:u w:val="single"/>
        </w:rPr>
      </w:pPr>
      <w:r w:rsidRPr="00BB25E9">
        <w:rPr>
          <w:rFonts w:ascii="Helvetica" w:eastAsia="Times New Roman" w:hAnsi="Helvetica"/>
          <w:b/>
          <w:bCs/>
          <w:sz w:val="16"/>
          <w:szCs w:val="16"/>
          <w:u w:val="single"/>
        </w:rPr>
        <w:t xml:space="preserve">The </w:t>
      </w:r>
      <w:r w:rsidRPr="00BB25E9">
        <w:rPr>
          <w:rFonts w:ascii="Helvetica" w:eastAsia="Times New Roman" w:hAnsi="Helvetica"/>
          <w:b/>
          <w:bCs/>
          <w:i/>
          <w:iCs/>
          <w:sz w:val="16"/>
          <w:szCs w:val="16"/>
          <w:u w:val="single"/>
        </w:rPr>
        <w:t>standpoint</w:t>
      </w:r>
      <w:r w:rsidRPr="00BB25E9">
        <w:rPr>
          <w:rFonts w:ascii="Helvetica" w:eastAsia="Times New Roman" w:hAnsi="Helvetica"/>
          <w:b/>
          <w:bCs/>
          <w:sz w:val="16"/>
          <w:szCs w:val="16"/>
          <w:u w:val="single"/>
        </w:rPr>
        <w:t xml:space="preserve">, identification with and defense of one's own thought, the demand that one be on one's own side, that one stand by one's word, is so standard a feature of intellectual ethics and politics that it has been taken completely for granted. </w:t>
      </w:r>
      <w:r w:rsidRPr="00BB25E9">
        <w:rPr>
          <w:rFonts w:ascii="Helvetica" w:eastAsia="Times New Roman" w:hAnsi="Helvetica"/>
          <w:sz w:val="16"/>
          <w:szCs w:val="16"/>
        </w:rPr>
        <w:t xml:space="preserve">But the entrenched position is a vestige of archaic forms of warfare. The </w:t>
      </w:r>
      <w:proofErr w:type="spellStart"/>
      <w:r w:rsidRPr="00BB25E9">
        <w:rPr>
          <w:rFonts w:ascii="Helvetica" w:eastAsia="Times New Roman" w:hAnsi="Helvetica"/>
          <w:sz w:val="16"/>
          <w:szCs w:val="16"/>
        </w:rPr>
        <w:t>Tofflers</w:t>
      </w:r>
      <w:proofErr w:type="spellEnd"/>
      <w:r w:rsidRPr="00BB25E9">
        <w:rPr>
          <w:rFonts w:ascii="Helvetica" w:eastAsia="Times New Roman" w:hAnsi="Helvetica"/>
          <w:sz w:val="16"/>
          <w:szCs w:val="16"/>
        </w:rPr>
        <w:t xml:space="preserve"> argue that the Gulf War demonstrated the failure of entrenchment -- Iraq's older, industrial, sedentary strategy -- against advanced military technologies of speed, stealth, and coordinated intelligence. "[T]he allied force was not a [conventional military] machine, but a system with far greater internal feedback, communication, and self-regulatory adjustment capability. It was . . . a 'thinking system'" (80). For Napoleon as well, </w:t>
      </w:r>
      <w:proofErr w:type="spellStart"/>
      <w:r w:rsidRPr="00BB25E9">
        <w:rPr>
          <w:rFonts w:ascii="Helvetica" w:eastAsia="Times New Roman" w:hAnsi="Helvetica"/>
          <w:sz w:val="16"/>
          <w:szCs w:val="16"/>
        </w:rPr>
        <w:t>Virilio</w:t>
      </w:r>
      <w:proofErr w:type="spellEnd"/>
      <w:r w:rsidRPr="00BB25E9">
        <w:rPr>
          <w:rFonts w:ascii="Helvetica" w:eastAsia="Times New Roman" w:hAnsi="Helvetica"/>
          <w:sz w:val="16"/>
          <w:szCs w:val="16"/>
        </w:rPr>
        <w:t xml:space="preserve"> notes, "the capacity for war [was] the capacity for movement" (WC 10). In the same manner,</w:t>
      </w:r>
      <w:r w:rsidRPr="00BB25E9">
        <w:rPr>
          <w:rFonts w:ascii="Helvetica" w:eastAsia="Times New Roman" w:hAnsi="Helvetica"/>
          <w:b/>
          <w:bCs/>
          <w:sz w:val="16"/>
          <w:szCs w:val="16"/>
          <w:u w:val="single"/>
        </w:rPr>
        <w:t xml:space="preserve"> those bound to intellectual positions remain blind to the tactical advantages of mobility and secrecy, </w:t>
      </w:r>
      <w:r w:rsidRPr="00BB25E9">
        <w:rPr>
          <w:rFonts w:ascii="Helvetica" w:eastAsia="Times New Roman" w:hAnsi="Helvetica"/>
          <w:sz w:val="16"/>
          <w:szCs w:val="16"/>
        </w:rPr>
        <w:t xml:space="preserve">and the new war studies will be used to suggest strategic figures outside the position's fortified </w:t>
      </w:r>
      <w:proofErr w:type="spellStart"/>
      <w:proofErr w:type="gramStart"/>
      <w:r w:rsidRPr="00BB25E9">
        <w:rPr>
          <w:rFonts w:ascii="Helvetica" w:eastAsia="Times New Roman" w:hAnsi="Helvetica"/>
          <w:sz w:val="16"/>
          <w:szCs w:val="16"/>
        </w:rPr>
        <w:t>walls.I</w:t>
      </w:r>
      <w:proofErr w:type="spellEnd"/>
      <w:proofErr w:type="gramEnd"/>
      <w:r w:rsidRPr="00BB25E9">
        <w:rPr>
          <w:rFonts w:ascii="Helvetica" w:eastAsia="Times New Roman" w:hAnsi="Helvetica"/>
          <w:sz w:val="16"/>
          <w:szCs w:val="16"/>
        </w:rPr>
        <w:t xml:space="preserve"> will return to the </w:t>
      </w:r>
      <w:r w:rsidRPr="00BB25E9">
        <w:rPr>
          <w:rFonts w:ascii="Helvetica" w:eastAsia="Times New Roman" w:hAnsi="Helvetica"/>
          <w:i/>
          <w:iCs/>
          <w:sz w:val="16"/>
          <w:szCs w:val="16"/>
        </w:rPr>
        <w:t>precisely</w:t>
      </w:r>
      <w:r w:rsidRPr="00BB25E9">
        <w:rPr>
          <w:rFonts w:ascii="Helvetica" w:eastAsia="Times New Roman" w:hAnsi="Helvetica"/>
          <w:sz w:val="16"/>
          <w:szCs w:val="16"/>
        </w:rPr>
        <w:t xml:space="preserve"> oxymoronic, self-canceling figure of secrecy in a later section. Here, I will proceed by suggesting that the </w:t>
      </w:r>
      <w:r w:rsidRPr="00BB25E9">
        <w:rPr>
          <w:rFonts w:ascii="Helvetica" w:eastAsia="Times New Roman" w:hAnsi="Helvetica"/>
          <w:b/>
          <w:bCs/>
          <w:sz w:val="16"/>
          <w:szCs w:val="16"/>
          <w:u w:val="single"/>
        </w:rPr>
        <w:t xml:space="preserve">new war studies should come to quite rigorous and unromantic terms with the </w:t>
      </w:r>
      <w:proofErr w:type="spellStart"/>
      <w:r w:rsidRPr="00BB25E9">
        <w:rPr>
          <w:rFonts w:ascii="Helvetica" w:eastAsia="Times New Roman" w:hAnsi="Helvetica"/>
          <w:b/>
          <w:bCs/>
          <w:sz w:val="16"/>
          <w:szCs w:val="16"/>
          <w:u w:val="single"/>
        </w:rPr>
        <w:t>nomadology</w:t>
      </w:r>
      <w:proofErr w:type="spellEnd"/>
      <w:r w:rsidRPr="00BB25E9">
        <w:rPr>
          <w:rFonts w:ascii="Helvetica" w:eastAsia="Times New Roman" w:hAnsi="Helvetica"/>
          <w:b/>
          <w:bCs/>
          <w:sz w:val="16"/>
          <w:szCs w:val="16"/>
          <w:u w:val="single"/>
        </w:rPr>
        <w:t xml:space="preserve"> of Deleuze and </w:t>
      </w:r>
      <w:proofErr w:type="spellStart"/>
      <w:r w:rsidRPr="00BB25E9">
        <w:rPr>
          <w:rFonts w:ascii="Helvetica" w:eastAsia="Times New Roman" w:hAnsi="Helvetica"/>
          <w:b/>
          <w:bCs/>
          <w:sz w:val="16"/>
          <w:szCs w:val="16"/>
          <w:u w:val="single"/>
        </w:rPr>
        <w:t>Guattari</w:t>
      </w:r>
      <w:proofErr w:type="spellEnd"/>
      <w:r w:rsidRPr="00BB25E9">
        <w:rPr>
          <w:rFonts w:ascii="Helvetica" w:eastAsia="Times New Roman" w:hAnsi="Helvetica"/>
          <w:b/>
          <w:bCs/>
          <w:sz w:val="16"/>
          <w:szCs w:val="16"/>
          <w:u w:val="single"/>
        </w:rPr>
        <w:t>.</w:t>
      </w:r>
      <w:hyperlink r:id="rId58" w:anchor="20" w:history="1">
        <w:r w:rsidRPr="00BB25E9">
          <w:rPr>
            <w:rFonts w:ascii="Helvetica" w:eastAsia="Times New Roman" w:hAnsi="Helvetica"/>
            <w:b/>
            <w:bCs/>
            <w:color w:val="0000FF"/>
            <w:sz w:val="16"/>
            <w:szCs w:val="16"/>
            <w:u w:val="single"/>
          </w:rPr>
          <w:t>[20]</w:t>
        </w:r>
      </w:hyperlink>
      <w:r w:rsidRPr="00BB25E9">
        <w:rPr>
          <w:rFonts w:ascii="Helvetica" w:eastAsia="Times New Roman" w:hAnsi="Helvetica"/>
          <w:b/>
          <w:bCs/>
          <w:sz w:val="16"/>
          <w:szCs w:val="16"/>
          <w:u w:val="single"/>
        </w:rPr>
        <w:t xml:space="preserve"> </w:t>
      </w:r>
      <w:r w:rsidRPr="00BB25E9">
        <w:rPr>
          <w:rFonts w:ascii="Helvetica" w:eastAsia="Times New Roman" w:hAnsi="Helvetica"/>
          <w:sz w:val="16"/>
          <w:szCs w:val="16"/>
        </w:rPr>
        <w:t>In their work, the war machine is essentially exterior to the state, even if the state appropriates it</w:t>
      </w:r>
      <w:r w:rsidRPr="00BB25E9">
        <w:rPr>
          <w:rFonts w:ascii="Helvetica" w:eastAsia="Times New Roman" w:hAnsi="Helvetica"/>
          <w:b/>
          <w:bCs/>
          <w:sz w:val="16"/>
          <w:szCs w:val="16"/>
          <w:u w:val="single"/>
        </w:rPr>
        <w:t>. The problem is, therefore, how to pursue exteriority in disciplinary and epistemological structures that are themselves entirely defined by their institutional interiority. It will certainly not be through any of the current specular and spectacular modes of narcissistic identification with the "other."</w:t>
      </w:r>
      <w:r w:rsidRPr="00BB25E9">
        <w:rPr>
          <w:rFonts w:ascii="Helvetica" w:eastAsia="Times New Roman" w:hAnsi="Helvetica"/>
          <w:sz w:val="16"/>
          <w:szCs w:val="16"/>
        </w:rPr>
        <w:t xml:space="preserve"> One should treat every text that peddles its vicarious nomadism while elaborating the most conventional analyses with the greatest suspicion, and at the same time with some confidence, perhaps quite groundless, that an intellectual </w:t>
      </w:r>
      <w:proofErr w:type="spellStart"/>
      <w:r w:rsidRPr="00BB25E9">
        <w:rPr>
          <w:rFonts w:ascii="Helvetica" w:eastAsia="Times New Roman" w:hAnsi="Helvetica"/>
          <w:sz w:val="16"/>
          <w:szCs w:val="16"/>
        </w:rPr>
        <w:t>nomadology</w:t>
      </w:r>
      <w:proofErr w:type="spellEnd"/>
      <w:r w:rsidRPr="00BB25E9">
        <w:rPr>
          <w:rFonts w:ascii="Helvetica" w:eastAsia="Times New Roman" w:hAnsi="Helvetica"/>
          <w:sz w:val="16"/>
          <w:szCs w:val="16"/>
        </w:rPr>
        <w:t xml:space="preserve"> might still be carried out elsewhere.</w:t>
      </w:r>
      <w:hyperlink r:id="rId59" w:anchor="21" w:history="1">
        <w:r w:rsidRPr="00BB25E9">
          <w:rPr>
            <w:rFonts w:ascii="Helvetica" w:eastAsia="Times New Roman" w:hAnsi="Helvetica"/>
            <w:b/>
            <w:bCs/>
            <w:color w:val="0000FF"/>
            <w:sz w:val="16"/>
            <w:szCs w:val="16"/>
            <w:u w:val="single"/>
          </w:rPr>
          <w:t>[21]</w:t>
        </w:r>
      </w:hyperlink>
      <w:r w:rsidRPr="00BB25E9">
        <w:rPr>
          <w:rFonts w:ascii="Helvetica" w:eastAsia="Times New Roman" w:hAnsi="Helvetica"/>
          <w:sz w:val="16"/>
          <w:szCs w:val="16"/>
        </w:rPr>
        <w:t xml:space="preserve"> It is necessary to comprehend the force of extremely difficult ideas: the nomadic war-machine's exteriority to the state and its precise relation to battle; the nomads' territorial engagement with smooth space, without "striation," interiority, or chrono-historical organization; their indifference to </w:t>
      </w:r>
      <w:proofErr w:type="spellStart"/>
      <w:r w:rsidRPr="00BB25E9">
        <w:rPr>
          <w:rFonts w:ascii="Helvetica" w:eastAsia="Times New Roman" w:hAnsi="Helvetica"/>
          <w:sz w:val="16"/>
          <w:szCs w:val="16"/>
        </w:rPr>
        <w:t>semiological</w:t>
      </w:r>
      <w:proofErr w:type="spellEnd"/>
      <w:r w:rsidRPr="00BB25E9">
        <w:rPr>
          <w:rFonts w:ascii="Helvetica" w:eastAsia="Times New Roman" w:hAnsi="Helvetica"/>
          <w:sz w:val="16"/>
          <w:szCs w:val="16"/>
        </w:rPr>
        <w:t xml:space="preserve"> systems and their particular epistemological orientations (ornament instead of sign, ballistics and metallurgical science, numbering, speed, etc.); the strange relation of </w:t>
      </w:r>
      <w:r w:rsidRPr="00BB25E9">
        <w:rPr>
          <w:rFonts w:ascii="Helvetica" w:eastAsia="Times New Roman" w:hAnsi="Helvetica"/>
          <w:i/>
          <w:iCs/>
          <w:sz w:val="16"/>
          <w:szCs w:val="16"/>
        </w:rPr>
        <w:t>A Thousand Plateaus</w:t>
      </w:r>
      <w:r w:rsidRPr="00BB25E9">
        <w:rPr>
          <w:rFonts w:ascii="Helvetica" w:eastAsia="Times New Roman" w:hAnsi="Helvetica"/>
          <w:sz w:val="16"/>
          <w:szCs w:val="16"/>
        </w:rPr>
        <w:t xml:space="preserve"> to texts that would seem to treat the same matters in a more disciplinary way -- its relation, for instance, to psychoanalysis and philosophy (and what is the strategic connection between this book and Deleuze's extraordinary and in many ways quite scholarly treatments of the history of philosophy?); indeed, the very ontology of the nomadic </w:t>
      </w:r>
      <w:r w:rsidRPr="00BB25E9">
        <w:rPr>
          <w:rFonts w:ascii="Helvetica" w:eastAsia="Times New Roman" w:hAnsi="Helvetica"/>
          <w:i/>
          <w:iCs/>
          <w:sz w:val="16"/>
          <w:szCs w:val="16"/>
        </w:rPr>
        <w:t>idea</w:t>
      </w:r>
      <w:r w:rsidRPr="00BB25E9">
        <w:rPr>
          <w:rFonts w:ascii="Helvetica" w:eastAsia="Times New Roman" w:hAnsi="Helvetica"/>
          <w:sz w:val="16"/>
          <w:szCs w:val="16"/>
        </w:rPr>
        <w:t xml:space="preserve"> itself: all of these must be explored in considerable detail, without ever descending to any merely exe </w:t>
      </w:r>
      <w:proofErr w:type="spellStart"/>
      <w:r w:rsidRPr="00BB25E9">
        <w:rPr>
          <w:rFonts w:ascii="Helvetica" w:eastAsia="Times New Roman" w:hAnsi="Helvetica"/>
          <w:sz w:val="16"/>
          <w:szCs w:val="16"/>
        </w:rPr>
        <w:t>getical</w:t>
      </w:r>
      <w:proofErr w:type="spellEnd"/>
      <w:r w:rsidRPr="00BB25E9">
        <w:rPr>
          <w:rFonts w:ascii="Helvetica" w:eastAsia="Times New Roman" w:hAnsi="Helvetica"/>
          <w:sz w:val="16"/>
          <w:szCs w:val="16"/>
        </w:rPr>
        <w:t xml:space="preserve"> commentary, and without reducing what is at stake in this book to an intellectual position. Deleuze and </w:t>
      </w:r>
      <w:proofErr w:type="spellStart"/>
      <w:r w:rsidRPr="00BB25E9">
        <w:rPr>
          <w:rFonts w:ascii="Helvetica" w:eastAsia="Times New Roman" w:hAnsi="Helvetica"/>
          <w:sz w:val="16"/>
          <w:szCs w:val="16"/>
        </w:rPr>
        <w:t>Guattari</w:t>
      </w:r>
      <w:proofErr w:type="spellEnd"/>
      <w:r w:rsidRPr="00BB25E9">
        <w:rPr>
          <w:rFonts w:ascii="Helvetica" w:eastAsia="Times New Roman" w:hAnsi="Helvetica"/>
          <w:sz w:val="16"/>
          <w:szCs w:val="16"/>
        </w:rPr>
        <w:t xml:space="preserve"> challenge us to rethink our whole relation to books and to writing, to the very order of our thought -- a task in which they themselves often fail. One must begin by reading them at a loss, but a loss that is not only the result of their work's difficulty, which careful analysis would eventually overcome; rather, a loss that reaches down into our deepest epistemological attachments. </w:t>
      </w:r>
      <w:r w:rsidRPr="00BB25E9">
        <w:rPr>
          <w:rFonts w:ascii="Helvetica" w:eastAsia="Times New Roman" w:hAnsi="Helvetica"/>
          <w:b/>
          <w:bCs/>
          <w:sz w:val="16"/>
          <w:szCs w:val="16"/>
          <w:u w:val="single"/>
        </w:rPr>
        <w:t>It will be necessary</w:t>
      </w:r>
      <w:r w:rsidRPr="00BB25E9">
        <w:rPr>
          <w:rFonts w:ascii="Helvetica" w:eastAsia="Times New Roman" w:hAnsi="Helvetica"/>
          <w:sz w:val="16"/>
          <w:szCs w:val="16"/>
        </w:rPr>
        <w:t>, for instance,</w:t>
      </w:r>
      <w:r w:rsidRPr="00BB25E9">
        <w:rPr>
          <w:rFonts w:ascii="Helvetica" w:eastAsia="Times New Roman" w:hAnsi="Helvetica"/>
          <w:b/>
          <w:bCs/>
          <w:sz w:val="16"/>
          <w:szCs w:val="16"/>
          <w:u w:val="single"/>
        </w:rPr>
        <w:t xml:space="preserve"> to reconceive the very notion of intellectual rigor (the order of argument, demonstration, proof) and communicative clarity: not to abandon them for the sake of some impressionistic indulgence, but to relocate them outside the striated space of the state apparatus that has always provided their structure. One might find oneself, </w:t>
      </w:r>
      <w:r w:rsidRPr="00BB25E9">
        <w:rPr>
          <w:rFonts w:ascii="Helvetica" w:eastAsia="Times New Roman" w:hAnsi="Helvetica"/>
          <w:sz w:val="16"/>
          <w:szCs w:val="16"/>
        </w:rPr>
        <w:t>for instance,</w:t>
      </w:r>
      <w:r w:rsidRPr="00BB25E9">
        <w:rPr>
          <w:rFonts w:ascii="Helvetica" w:eastAsia="Times New Roman" w:hAnsi="Helvetica"/>
          <w:b/>
          <w:bCs/>
          <w:sz w:val="16"/>
          <w:szCs w:val="16"/>
          <w:u w:val="single"/>
        </w:rPr>
        <w:t xml:space="preserve"> no longer putting forth positions, outlining, defending, and identifying oneself with them: one might find oneself engaged in an even more severe, more rigorous discipline of affirming ideas without attaching oneself to them, making them appear (as Baudrillard suggested in another context) only so as to make them disappear.</w:t>
      </w:r>
    </w:p>
    <w:p w:rsidR="001373AA" w:rsidRPr="00BB25E9" w:rsidRDefault="001373AA" w:rsidP="001373AA">
      <w:pPr>
        <w:rPr>
          <w:rFonts w:ascii="Helvetica" w:eastAsia="Times New Roman" w:hAnsi="Helvetica"/>
          <w:sz w:val="16"/>
        </w:rPr>
      </w:pPr>
      <w:r w:rsidRPr="00BB25E9">
        <w:rPr>
          <w:rFonts w:ascii="Helvetica" w:eastAsia="Times New Roman" w:hAnsi="Helvetica"/>
          <w:sz w:val="16"/>
        </w:rPr>
        <w:br w:type="page"/>
      </w:r>
    </w:p>
    <w:p w:rsidR="001373AA" w:rsidRPr="00BB25E9" w:rsidRDefault="001373AA" w:rsidP="001373AA">
      <w:pPr>
        <w:keepNext/>
        <w:outlineLvl w:val="1"/>
        <w:rPr>
          <w:rFonts w:ascii="Helvetica" w:eastAsia="Times New Roman" w:hAnsi="Helvetica" w:cs="Arial"/>
          <w:b/>
          <w:bCs/>
          <w:i/>
          <w:iCs/>
          <w:szCs w:val="28"/>
        </w:rPr>
      </w:pPr>
      <w:bookmarkStart w:id="103" w:name="_Toc95917670"/>
      <w:r w:rsidRPr="00BB25E9">
        <w:rPr>
          <w:rFonts w:ascii="Helvetica" w:eastAsia="Times New Roman" w:hAnsi="Helvetica" w:cs="Arial"/>
          <w:b/>
          <w:bCs/>
          <w:i/>
          <w:iCs/>
          <w:szCs w:val="28"/>
        </w:rPr>
        <w:lastRenderedPageBreak/>
        <w:t>WGLF FOGG OF WAR 2NR OVERVIEW</w:t>
      </w:r>
      <w:bookmarkEnd w:id="103"/>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b/>
          <w:bCs/>
          <w:sz w:val="28"/>
          <w:szCs w:val="20"/>
        </w:rPr>
      </w:pPr>
      <w:r w:rsidRPr="00BB25E9">
        <w:rPr>
          <w:rFonts w:ascii="Helvetica" w:eastAsia="Times New Roman" w:hAnsi="Helvetica" w:cs="Arial"/>
          <w:b/>
          <w:bCs/>
          <w:sz w:val="28"/>
          <w:szCs w:val="20"/>
        </w:rPr>
        <w:t xml:space="preserve">THE CENTRAL AXIS OF ARGUMENTATION IN THIS DEBATE HAS BEEN NEGLECTED BY THE AFFIRMATIVE.  THE CRITICISM THAT WE HAVE FORWARDED HAS NOT BEEN RESPONDED TO AT THE LEVEL OF THE WAY THE BALLOT SHOULD BE THEORIZED.  TO THEM, AN AFFIRMATIVE BALLOT SHOULD BE UNDERSTOOD AS </w:t>
      </w:r>
      <w:proofErr w:type="gramStart"/>
      <w:r w:rsidRPr="00BB25E9">
        <w:rPr>
          <w:rFonts w:ascii="Helvetica" w:eastAsia="Times New Roman" w:hAnsi="Helvetica" w:cs="Arial"/>
          <w:b/>
          <w:bCs/>
          <w:sz w:val="28"/>
          <w:szCs w:val="20"/>
        </w:rPr>
        <w:t>A</w:t>
      </w:r>
      <w:proofErr w:type="gramEnd"/>
      <w:r w:rsidRPr="00BB25E9">
        <w:rPr>
          <w:rFonts w:ascii="Helvetica" w:eastAsia="Times New Roman" w:hAnsi="Helvetica" w:cs="Arial"/>
          <w:b/>
          <w:bCs/>
          <w:sz w:val="28"/>
          <w:szCs w:val="20"/>
        </w:rPr>
        <w:t xml:space="preserve"> OPEN ADMISSION OF SOLIDARITY WITH THE AFFIRMATIVE PROJECT BY THE JUDGE.  THIS INSISTENCE ON IDENTIFICATION IS THE MOVE THAT WE CRITICIZE. THE POSSIBILITY OF AGREEING WITH THE AFFIRMATIVE IN SECRET IS FORECLOSED, PREVENTING THE POSSIBILITY OF A MORE EFFICACIOUS POLITICAL ACT: THE CHOICE TO REMAIN WITHIN THE FOG OF WAR. OUR MANN EVIDENCE IS ON FIRE IN REGARDS TO THE DANGERS OF ENGAGING IN OVERT STRATEGIES.  A NEGATIVE BALLOT IS NOT A REJECTION OF THE STRUGGLE THE AFFIRMATIVE ENGAGES IN, BUT RATHER A CLOAKING MOVE THAT SHIELDS THEIR PROJECT FROM THE SCRUTINY OF THE MATRICES OF POWER THEY OBSTENSIBLY SEEK TO FIGHT.</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 w:val="28"/>
          <w:szCs w:val="20"/>
        </w:rPr>
        <w:br w:type="page"/>
      </w:r>
      <w:bookmarkStart w:id="104" w:name="_Toc95917671"/>
      <w:r w:rsidRPr="00BB25E9">
        <w:rPr>
          <w:rFonts w:ascii="Helvetica" w:eastAsia="Times New Roman" w:hAnsi="Helvetica" w:cs="Arial"/>
          <w:b/>
          <w:bCs/>
          <w:i/>
          <w:iCs/>
          <w:szCs w:val="28"/>
        </w:rPr>
        <w:lastRenderedPageBreak/>
        <w:t>CRAZINESS OVERVIEW- COMPETITION</w:t>
      </w:r>
      <w:bookmarkEnd w:id="104"/>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s="Arial"/>
          <w:sz w:val="20"/>
        </w:rPr>
      </w:pPr>
      <w:r w:rsidRPr="00BB25E9">
        <w:rPr>
          <w:rFonts w:ascii="Helvetica" w:eastAsia="Times New Roman" w:hAnsi="Helvetica" w:cs="Arial"/>
          <w:sz w:val="20"/>
        </w:rPr>
        <w:t>GETTING UP AND DOING SOMETHING SLIGHTLY CRAZY DOES NOT MEAN THAT YOU ALL OF A SUDDEN CAN WIN THE DEBATE.  IN ORDER TO WIN, THE NEGATIVE MUST CONCLUSIVELY PROVE THAT WHAT WE HAVE DONE IS SOMEHOW DETRIMENTAL TO POLITICS VERSUS THEIR ALTERNATIVE. WHAT IS THE NET BENEFIT TO VOTING NEGATIVE?  DO THEY HAVE ANY DISADS TO OUR METHOD?  THEY HAVEN’T ANSWERED THESE QUESTIONS.  THEY ESSENTIALLY HAVE RUN THE CRITICAL “FEED AFRICA” COUNTERPLAN THAT EVERYONE USES AS AN EXAPMLE OF WHY COUNTERPLANS SHOULD BE COMPETITIVE, GIVEN THAT AT THE LEVEL OF METHODOLOGY THERE IS FUNCTIONALLY NO COMPETITION.</w:t>
      </w:r>
    </w:p>
    <w:p w:rsidR="001373AA" w:rsidRPr="00BB25E9" w:rsidRDefault="001373AA" w:rsidP="001373AA">
      <w:pPr>
        <w:keepNext/>
        <w:outlineLvl w:val="1"/>
        <w:rPr>
          <w:rFonts w:ascii="Helvetica" w:eastAsia="Times New Roman" w:hAnsi="Helvetica" w:cs="Arial"/>
          <w:b/>
          <w:bCs/>
          <w:i/>
          <w:iCs/>
          <w:szCs w:val="28"/>
        </w:rPr>
      </w:pPr>
      <w:r w:rsidRPr="00BB25E9">
        <w:rPr>
          <w:rFonts w:ascii="Helvetica" w:eastAsia="Times New Roman" w:hAnsi="Helvetica" w:cs="Arial"/>
          <w:b/>
          <w:bCs/>
          <w:iCs/>
          <w:szCs w:val="28"/>
        </w:rPr>
        <w:br w:type="page"/>
      </w:r>
      <w:bookmarkStart w:id="105" w:name="_Toc95917672"/>
      <w:r w:rsidRPr="00BB25E9">
        <w:rPr>
          <w:rFonts w:ascii="Helvetica" w:eastAsia="Times New Roman" w:hAnsi="Helvetica" w:cs="Arial"/>
          <w:b/>
          <w:bCs/>
          <w:i/>
          <w:iCs/>
          <w:szCs w:val="28"/>
        </w:rPr>
        <w:lastRenderedPageBreak/>
        <w:t>AT: HABERMAS</w:t>
      </w:r>
      <w:bookmarkEnd w:id="105"/>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THE NOTION OF “IDEAL SPEECH” ONLY SERVES TO DEFINE UNACCEPTABLE SPEECH, CREATING THE POSSIBILITY OF NORMALIZATION AND EXCLUSION</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olor w:val="000000"/>
          <w:sz w:val="20"/>
          <w:szCs w:val="20"/>
        </w:rPr>
      </w:pPr>
      <w:r w:rsidRPr="00BB25E9">
        <w:rPr>
          <w:rFonts w:ascii="Helvetica" w:eastAsia="Times New Roman" w:hAnsi="Helvetica" w:cs="Arial"/>
          <w:b/>
          <w:sz w:val="20"/>
          <w:szCs w:val="20"/>
        </w:rPr>
        <w:t>KULYNYCH IN 1997 (JESSICA, Performing politics: Foucault, Habermas, and postmodern participation Polity, Winter 1997 v30 n2)</w:t>
      </w:r>
    </w:p>
    <w:p w:rsidR="001373AA" w:rsidRPr="00BB25E9" w:rsidRDefault="001373AA" w:rsidP="001373AA">
      <w:pPr>
        <w:rPr>
          <w:rFonts w:ascii="Helvetica" w:eastAsia="Times New Roman" w:hAnsi="Helvetica"/>
          <w:color w:val="000000"/>
          <w:sz w:val="20"/>
          <w:szCs w:val="20"/>
        </w:rPr>
      </w:pPr>
      <w:r w:rsidRPr="00BB25E9">
        <w:rPr>
          <w:rFonts w:ascii="Helvetica" w:eastAsia="Times New Roman" w:hAnsi="Helvetica"/>
          <w:color w:val="000000"/>
          <w:sz w:val="16"/>
          <w:szCs w:val="16"/>
        </w:rPr>
        <w:t xml:space="preserve"> Even such a sophisticated and sensitive approach to ideal speech as </w:t>
      </w:r>
      <w:proofErr w:type="spellStart"/>
      <w:r w:rsidRPr="00BB25E9">
        <w:rPr>
          <w:rFonts w:ascii="Helvetica" w:eastAsia="Times New Roman" w:hAnsi="Helvetica"/>
          <w:color w:val="000000"/>
          <w:sz w:val="16"/>
          <w:szCs w:val="16"/>
        </w:rPr>
        <w:t>Benhabib's</w:t>
      </w:r>
      <w:proofErr w:type="spellEnd"/>
      <w:r w:rsidRPr="00BB25E9">
        <w:rPr>
          <w:rFonts w:ascii="Helvetica" w:eastAsia="Times New Roman" w:hAnsi="Helvetica"/>
          <w:color w:val="000000"/>
          <w:sz w:val="16"/>
          <w:szCs w:val="16"/>
        </w:rPr>
        <w:t xml:space="preserve"> cannot cleanse communicative action of its exclusivity. It is not only that acquiring language is a process of mastering a symbolic heritage that is systematically gendered, but</w:t>
      </w:r>
      <w:r w:rsidRPr="00BB25E9">
        <w:rPr>
          <w:rFonts w:ascii="Helvetica" w:eastAsia="Times New Roman" w:hAnsi="Helvetica"/>
          <w:color w:val="000000"/>
          <w:sz w:val="18"/>
          <w:szCs w:val="18"/>
        </w:rPr>
        <w:t xml:space="preserve"> </w:t>
      </w:r>
      <w:r w:rsidRPr="00BB25E9">
        <w:rPr>
          <w:rFonts w:ascii="Helvetica" w:eastAsia="Times New Roman" w:hAnsi="Helvetica"/>
          <w:b/>
          <w:color w:val="000000"/>
          <w:sz w:val="18"/>
          <w:szCs w:val="18"/>
          <w:u w:val="single"/>
        </w:rPr>
        <w:t xml:space="preserve">the entire attempt to set conditions for "ideal speech" is inevitably exclusive. The model of an ideal speech situation establishes a norm of rational interaction that is defined by the very types of interaction it excludes. The norm of rational debate favors critical argument and reasoned debate over other forms of </w:t>
      </w:r>
      <w:proofErr w:type="gramStart"/>
      <w:r w:rsidRPr="00BB25E9">
        <w:rPr>
          <w:rFonts w:ascii="Helvetica" w:eastAsia="Times New Roman" w:hAnsi="Helvetica"/>
          <w:b/>
          <w:color w:val="000000"/>
          <w:sz w:val="18"/>
          <w:szCs w:val="18"/>
          <w:u w:val="single"/>
        </w:rPr>
        <w:t>communication.</w:t>
      </w:r>
      <w:r w:rsidRPr="00BB25E9">
        <w:rPr>
          <w:rFonts w:ascii="Helvetica" w:eastAsia="Times New Roman" w:hAnsi="Helvetica"/>
          <w:color w:val="000000"/>
          <w:sz w:val="18"/>
          <w:szCs w:val="18"/>
        </w:rPr>
        <w:t>(</w:t>
      </w:r>
      <w:proofErr w:type="gramEnd"/>
      <w:r w:rsidRPr="00BB25E9">
        <w:rPr>
          <w:rFonts w:ascii="Helvetica" w:eastAsia="Times New Roman" w:hAnsi="Helvetica"/>
          <w:color w:val="000000"/>
          <w:sz w:val="18"/>
          <w:szCs w:val="18"/>
        </w:rPr>
        <w:t xml:space="preserve">29) </w:t>
      </w:r>
      <w:r w:rsidRPr="00BB25E9">
        <w:rPr>
          <w:rFonts w:ascii="Helvetica" w:eastAsia="Times New Roman" w:hAnsi="Helvetica"/>
          <w:b/>
          <w:color w:val="000000"/>
          <w:sz w:val="18"/>
          <w:szCs w:val="18"/>
          <w:u w:val="single"/>
        </w:rPr>
        <w:t>Defining ideal speech inevitably entails defining unacceptable speech. What has been defined as unacceptable</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16"/>
          <w:szCs w:val="16"/>
        </w:rPr>
        <w:t>in Habermas's formulation</w:t>
      </w:r>
      <w:r w:rsidRPr="00BB25E9">
        <w:rPr>
          <w:rFonts w:ascii="Helvetica" w:eastAsia="Times New Roman" w:hAnsi="Helvetica"/>
          <w:color w:val="000000"/>
          <w:sz w:val="20"/>
          <w:szCs w:val="20"/>
        </w:rPr>
        <w:t xml:space="preserve"> </w:t>
      </w:r>
      <w:r w:rsidRPr="00BB25E9">
        <w:rPr>
          <w:rFonts w:ascii="Helvetica" w:eastAsia="Times New Roman" w:hAnsi="Helvetica"/>
          <w:b/>
          <w:color w:val="000000"/>
          <w:sz w:val="18"/>
          <w:szCs w:val="18"/>
          <w:u w:val="single"/>
        </w:rPr>
        <w:t>is any speech that is not intended to convey an idea. Speech evocative of identity, culture, or emotion has no necessary place in the ideal speech situation, and hence persons whose speech is richly colored with rhetoric, gesture, humor, spirit, or affectation could be defined as deviant or immature communicators. Therefore, a definition of citizenship based on participation in an ideal form of interaction can easily become a tool for the exclusion of deviant communicators from the category of citizens.</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16"/>
          <w:szCs w:val="16"/>
        </w:rPr>
        <w:t>This sort of normalization creates citizens as subjects of rational debate.</w:t>
      </w:r>
      <w:r w:rsidRPr="00BB25E9">
        <w:rPr>
          <w:rFonts w:ascii="Helvetica" w:eastAsia="Times New Roman" w:hAnsi="Helvetica"/>
          <w:color w:val="000000"/>
          <w:sz w:val="20"/>
          <w:szCs w:val="20"/>
        </w:rPr>
        <w:t xml:space="preserve"> </w:t>
      </w: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rPr>
      </w:pPr>
    </w:p>
    <w:p w:rsidR="001373AA" w:rsidRPr="00BB25E9" w:rsidRDefault="001373AA" w:rsidP="001373AA">
      <w:pPr>
        <w:rPr>
          <w:rFonts w:ascii="Helvetica" w:eastAsia="Times New Roman" w:hAnsi="Helvetica" w:cs="Arial"/>
          <w:b/>
          <w:sz w:val="20"/>
          <w:szCs w:val="20"/>
        </w:rPr>
      </w:pPr>
      <w:r w:rsidRPr="00BB25E9">
        <w:rPr>
          <w:rFonts w:ascii="Helvetica" w:eastAsia="Times New Roman" w:hAnsi="Helvetica" w:cs="Arial"/>
          <w:b/>
          <w:sz w:val="20"/>
          <w:szCs w:val="20"/>
        </w:rPr>
        <w:t>HABERMAS’ IDEAL SPEECH SITUATION IS IMPOSSIBLE:  IT DOES NOT TAKE INTO ACCOUNT THE DISCIPLINARY EFFECTS OF DISCURSIVE EXCHANGE, AND IS THEORIZED IN AN EXCEEDINGLY ABSTRACT WAY THAT PREVENTS IT FROM BEING USEFUL.</w:t>
      </w:r>
    </w:p>
    <w:p w:rsidR="001373AA" w:rsidRPr="00BB25E9" w:rsidRDefault="001373AA" w:rsidP="001373AA">
      <w:pPr>
        <w:rPr>
          <w:rFonts w:ascii="Helvetica" w:eastAsia="Times New Roman" w:hAnsi="Helvetica" w:cs="Arial"/>
          <w:b/>
          <w:sz w:val="20"/>
          <w:szCs w:val="20"/>
        </w:rPr>
      </w:pPr>
    </w:p>
    <w:p w:rsidR="001373AA" w:rsidRPr="00BB25E9" w:rsidRDefault="001373AA" w:rsidP="001373AA">
      <w:pPr>
        <w:rPr>
          <w:rFonts w:ascii="Helvetica" w:eastAsia="Times New Roman" w:hAnsi="Helvetica"/>
          <w:color w:val="000000"/>
          <w:sz w:val="16"/>
          <w:szCs w:val="16"/>
        </w:rPr>
      </w:pPr>
      <w:r w:rsidRPr="00BB25E9">
        <w:rPr>
          <w:rFonts w:ascii="Helvetica" w:eastAsia="Times New Roman" w:hAnsi="Helvetica" w:cs="Arial"/>
          <w:b/>
          <w:sz w:val="20"/>
          <w:szCs w:val="20"/>
        </w:rPr>
        <w:t>KULYNYCH IN 1997 (JESSICA, Performing politics: Foucault, Habermas, and postmodern participation Polity, Winter 1997 v30 n2)</w:t>
      </w:r>
    </w:p>
    <w:p w:rsidR="001373AA" w:rsidRPr="00BB25E9" w:rsidRDefault="001373AA" w:rsidP="001373AA">
      <w:pPr>
        <w:rPr>
          <w:rFonts w:ascii="Helvetica" w:eastAsia="Times New Roman" w:hAnsi="Helvetica"/>
          <w:color w:val="000000"/>
          <w:sz w:val="16"/>
          <w:szCs w:val="16"/>
        </w:rPr>
      </w:pPr>
    </w:p>
    <w:p w:rsidR="001373AA" w:rsidRPr="00BB25E9" w:rsidRDefault="001373AA" w:rsidP="001373AA">
      <w:pPr>
        <w:rPr>
          <w:rFonts w:ascii="Helvetica" w:eastAsia="Times New Roman" w:hAnsi="Helvetica"/>
          <w:sz w:val="20"/>
        </w:rPr>
      </w:pPr>
      <w:r w:rsidRPr="00BB25E9">
        <w:rPr>
          <w:rFonts w:ascii="Helvetica" w:eastAsia="Times New Roman" w:hAnsi="Helvetica"/>
          <w:color w:val="000000"/>
          <w:sz w:val="16"/>
          <w:szCs w:val="16"/>
        </w:rPr>
        <w:t xml:space="preserve">As Habermas describes, "every encounter in which actors do not just observe each other but take a second-person attitude, reciprocally attributing communicative freedom to each other, unfolds in a linguistically constituted public space."(20) Thus, the concerns that political scientists have had about unequal resource distribution and its effect on one's capability to act are mitigated in Habermas's broad definition of discursive participation. Even though limited resources may prevent active interventions in </w:t>
      </w:r>
      <w:proofErr w:type="spellStart"/>
      <w:r w:rsidRPr="00BB25E9">
        <w:rPr>
          <w:rFonts w:ascii="Helvetica" w:eastAsia="Times New Roman" w:hAnsi="Helvetica"/>
          <w:color w:val="000000"/>
          <w:sz w:val="16"/>
          <w:szCs w:val="16"/>
        </w:rPr>
        <w:t>decisionmaking</w:t>
      </w:r>
      <w:proofErr w:type="spellEnd"/>
      <w:r w:rsidRPr="00BB25E9">
        <w:rPr>
          <w:rFonts w:ascii="Helvetica" w:eastAsia="Times New Roman" w:hAnsi="Helvetica"/>
          <w:color w:val="000000"/>
          <w:sz w:val="16"/>
          <w:szCs w:val="16"/>
        </w:rPr>
        <w:t xml:space="preserve"> and policymaking processes, for Habermas the "communicative structures of the public sphere relieve the public of the burden of decision-making."(21) In a similar vein, Habermas does not limit participation to a specific set of activities, but defines it procedurally or contextually. Participation is not limited to traditional activities such as voting, campaigning, or letter-writing, but is instead designated by the discursive quality of the activity. In other words, it is not the intent to influence policy that defines participation, but rather the communication structure in which the activity takes place. That communication structure must be equitable and inclusive, social problems must be openly and rationally deliberated, and they must be thematized by people potentially affected. However, </w:t>
      </w:r>
      <w:r w:rsidRPr="00BB25E9">
        <w:rPr>
          <w:rFonts w:ascii="Helvetica" w:eastAsia="Times New Roman" w:hAnsi="Helvetica"/>
          <w:b/>
          <w:color w:val="000000"/>
          <w:sz w:val="18"/>
          <w:szCs w:val="18"/>
          <w:u w:val="single"/>
        </w:rPr>
        <w:t>Habermas's discursive formulation is inadequate primarily because it does not explicitly and rigorously attend to the disciplinary effects of contemporary societies explained so creatively by Foucault. Habermas has been routinely criticized for ignoring the productive nature of contemporary power. His juxtaposition of system and life-world in The Theory of Communicative Action relies on a separation of good power from bad</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16"/>
          <w:szCs w:val="16"/>
        </w:rPr>
        <w:t xml:space="preserve">(communicative power v. steering media), </w:t>
      </w:r>
      <w:r w:rsidRPr="00BB25E9">
        <w:rPr>
          <w:rFonts w:ascii="Helvetica" w:eastAsia="Times New Roman" w:hAnsi="Helvetica"/>
          <w:b/>
          <w:color w:val="000000"/>
          <w:sz w:val="18"/>
          <w:szCs w:val="18"/>
          <w:u w:val="single"/>
        </w:rPr>
        <w:t xml:space="preserve">and posits an ideal speech situation freed from the distortions of </w:t>
      </w:r>
      <w:proofErr w:type="gramStart"/>
      <w:r w:rsidRPr="00BB25E9">
        <w:rPr>
          <w:rFonts w:ascii="Helvetica" w:eastAsia="Times New Roman" w:hAnsi="Helvetica"/>
          <w:b/>
          <w:color w:val="000000"/>
          <w:sz w:val="18"/>
          <w:szCs w:val="18"/>
          <w:u w:val="single"/>
        </w:rPr>
        <w:t>power.(</w:t>
      </w:r>
      <w:proofErr w:type="gramEnd"/>
      <w:r w:rsidRPr="00BB25E9">
        <w:rPr>
          <w:rFonts w:ascii="Helvetica" w:eastAsia="Times New Roman" w:hAnsi="Helvetica"/>
          <w:b/>
          <w:color w:val="000000"/>
          <w:sz w:val="18"/>
          <w:szCs w:val="18"/>
          <w:u w:val="single"/>
        </w:rPr>
        <w:t>22) More importantly, Habermas's theorization of discursive participation is exceedingly abstract and does not adequately attend to the ways in which power informs discourse.</w:t>
      </w:r>
    </w:p>
    <w:p w:rsidR="001373AA" w:rsidRPr="00BB25E9" w:rsidRDefault="001373AA" w:rsidP="001373AA">
      <w:pPr>
        <w:rPr>
          <w:rFonts w:ascii="Helvetica" w:eastAsia="Times New Roman" w:hAnsi="Helvetica" w:cs="Arial"/>
          <w:b/>
          <w:i/>
          <w:sz w:val="20"/>
        </w:rPr>
      </w:pPr>
      <w:r w:rsidRPr="00BB25E9">
        <w:rPr>
          <w:rFonts w:ascii="Helvetica" w:eastAsia="Times New Roman" w:hAnsi="Helvetica" w:cs="Arial"/>
          <w:sz w:val="20"/>
        </w:rPr>
        <w:br w:type="page"/>
      </w:r>
      <w:r w:rsidRPr="00BB25E9">
        <w:rPr>
          <w:rFonts w:ascii="Helvetica" w:eastAsia="Times New Roman" w:hAnsi="Helvetica" w:cs="Arial"/>
          <w:b/>
          <w:i/>
          <w:sz w:val="20"/>
        </w:rPr>
        <w:lastRenderedPageBreak/>
        <w:t>PARAMETER SPECIFICATION 1NC</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A. Violation - the </w:t>
      </w:r>
      <w:proofErr w:type="spellStart"/>
      <w:r w:rsidRPr="00BB25E9">
        <w:rPr>
          <w:rFonts w:ascii="Helvetica" w:eastAsia="Times New Roman" w:hAnsi="Helvetica"/>
          <w:sz w:val="20"/>
        </w:rPr>
        <w:t>aff</w:t>
      </w:r>
      <w:proofErr w:type="spellEnd"/>
      <w:r w:rsidRPr="00BB25E9">
        <w:rPr>
          <w:rFonts w:ascii="Helvetica" w:eastAsia="Times New Roman" w:hAnsi="Helvetica"/>
          <w:sz w:val="20"/>
        </w:rPr>
        <w:t xml:space="preserve"> fails to specify their parameters in the plan text</w:t>
      </w:r>
      <w:r w:rsidRPr="00BB25E9">
        <w:rPr>
          <w:rFonts w:ascii="Helvetica" w:eastAsia="Times New Roman" w:hAnsi="Helvetica"/>
          <w:sz w:val="20"/>
        </w:rPr>
        <w:br/>
      </w:r>
      <w:r w:rsidRPr="00BB25E9">
        <w:rPr>
          <w:rFonts w:ascii="Helvetica" w:eastAsia="Times New Roman" w:hAnsi="Helvetica"/>
          <w:sz w:val="20"/>
        </w:rPr>
        <w:br/>
        <w:t>B. It's a voter for fairness and education</w:t>
      </w:r>
      <w:r w:rsidRPr="00BB25E9">
        <w:rPr>
          <w:rFonts w:ascii="Helvetica" w:eastAsia="Times New Roman" w:hAnsi="Helvetica"/>
          <w:sz w:val="20"/>
        </w:rPr>
        <w:br/>
      </w:r>
      <w:r w:rsidRPr="00BB25E9">
        <w:rPr>
          <w:rFonts w:ascii="Helvetica" w:eastAsia="Times New Roman" w:hAnsi="Helvetica"/>
          <w:sz w:val="20"/>
        </w:rPr>
        <w:br/>
        <w:t xml:space="preserve">1. Parameter specification is key to an effective evaluation of the </w:t>
      </w:r>
      <w:proofErr w:type="spellStart"/>
      <w:r w:rsidRPr="00BB25E9">
        <w:rPr>
          <w:rFonts w:ascii="Helvetica" w:eastAsia="Times New Roman" w:hAnsi="Helvetica"/>
          <w:sz w:val="20"/>
        </w:rPr>
        <w:t>aff's</w:t>
      </w:r>
      <w:proofErr w:type="spellEnd"/>
      <w:r w:rsidRPr="00BB25E9">
        <w:rPr>
          <w:rFonts w:ascii="Helvetica" w:eastAsia="Times New Roman" w:hAnsi="Helvetica"/>
          <w:sz w:val="20"/>
        </w:rPr>
        <w:t xml:space="preserve"> discourse</w:t>
      </w:r>
      <w:r w:rsidRPr="00BB25E9">
        <w:rPr>
          <w:rFonts w:ascii="Helvetica" w:eastAsia="Times New Roman" w:hAnsi="Helvetica"/>
          <w:sz w:val="20"/>
        </w:rPr>
        <w:br/>
        <w:t>2. Key to predictability of parameters</w:t>
      </w:r>
      <w:r w:rsidRPr="00BB25E9">
        <w:rPr>
          <w:rFonts w:ascii="Helvetica" w:eastAsia="Times New Roman" w:hAnsi="Helvetica"/>
          <w:sz w:val="20"/>
        </w:rPr>
        <w:br/>
        <w:t>3. Resolved is a definite course of action, they're not topical because parameter specification is associated with indefinite-ness with an r-squared value of .98</w:t>
      </w:r>
      <w:r w:rsidRPr="00BB25E9">
        <w:rPr>
          <w:rFonts w:ascii="Helvetica" w:eastAsia="Times New Roman" w:hAnsi="Helvetica"/>
          <w:sz w:val="20"/>
        </w:rPr>
        <w:br/>
        <w:t xml:space="preserve">4. allows them to spike out of all our </w:t>
      </w:r>
      <w:proofErr w:type="spellStart"/>
      <w:r w:rsidRPr="00BB25E9">
        <w:rPr>
          <w:rFonts w:ascii="Helvetica" w:eastAsia="Times New Roman" w:hAnsi="Helvetica"/>
          <w:sz w:val="20"/>
        </w:rPr>
        <w:t>disads</w:t>
      </w:r>
      <w:proofErr w:type="spellEnd"/>
      <w:r w:rsidRPr="00BB25E9">
        <w:rPr>
          <w:rFonts w:ascii="Helvetica" w:eastAsia="Times New Roman" w:hAnsi="Helvetica"/>
          <w:sz w:val="20"/>
        </w:rPr>
        <w:br/>
        <w:t>5. vote neg on presumption - all laws must be passed with parameters</w:t>
      </w:r>
      <w:r w:rsidRPr="00BB25E9">
        <w:rPr>
          <w:rFonts w:ascii="Helvetica" w:eastAsia="Times New Roman" w:hAnsi="Helvetica"/>
          <w:sz w:val="20"/>
        </w:rPr>
        <w:br/>
        <w:t xml:space="preserve">6. Failure to specify parameters causes three simultaneous scenarios for extinction this is a </w:t>
      </w:r>
      <w:proofErr w:type="gramStart"/>
      <w:r w:rsidRPr="00BB25E9">
        <w:rPr>
          <w:rFonts w:ascii="Helvetica" w:eastAsia="Times New Roman" w:hAnsi="Helvetica"/>
          <w:sz w:val="20"/>
        </w:rPr>
        <w:t>real world</w:t>
      </w:r>
      <w:proofErr w:type="gramEnd"/>
      <w:r w:rsidRPr="00BB25E9">
        <w:rPr>
          <w:rFonts w:ascii="Helvetica" w:eastAsia="Times New Roman" w:hAnsi="Helvetica"/>
          <w:sz w:val="20"/>
        </w:rPr>
        <w:t xml:space="preserve"> impact and skews our time allocation</w:t>
      </w:r>
      <w:r w:rsidRPr="00BB25E9">
        <w:rPr>
          <w:rFonts w:ascii="Helvetica" w:eastAsia="Times New Roman" w:hAnsi="Helvetica"/>
          <w:sz w:val="20"/>
        </w:rPr>
        <w:br/>
      </w:r>
      <w:r w:rsidRPr="00BB25E9">
        <w:rPr>
          <w:rFonts w:ascii="Helvetica" w:eastAsia="Times New Roman" w:hAnsi="Helvetica"/>
          <w:sz w:val="20"/>
        </w:rPr>
        <w:br/>
        <w:t>Finally, they have no offensive reason why they can’t specify in the plan text.</w:t>
      </w:r>
    </w:p>
    <w:p w:rsidR="001373AA" w:rsidRPr="00BB25E9" w:rsidRDefault="001373AA" w:rsidP="001373AA">
      <w:pPr>
        <w:rPr>
          <w:rFonts w:ascii="Helvetica" w:eastAsia="Times New Roman" w:hAnsi="Helvetica" w:cs="Arial"/>
          <w:sz w:val="20"/>
        </w:rPr>
      </w:pPr>
    </w:p>
    <w:p w:rsidR="001373AA" w:rsidRPr="00BB25E9" w:rsidRDefault="001373AA" w:rsidP="001373AA">
      <w:pPr>
        <w:rPr>
          <w:rFonts w:ascii="Helvetica" w:eastAsia="Times New Roman" w:hAnsi="Helvetica" w:cs="Arial"/>
          <w:b/>
          <w:i/>
          <w:sz w:val="20"/>
        </w:rPr>
      </w:pPr>
      <w:r w:rsidRPr="00BB25E9">
        <w:rPr>
          <w:rFonts w:ascii="Helvetica" w:eastAsia="Times New Roman" w:hAnsi="Helvetica" w:cs="Arial"/>
          <w:sz w:val="20"/>
        </w:rPr>
        <w:br w:type="page"/>
      </w:r>
      <w:r w:rsidRPr="00BB25E9">
        <w:rPr>
          <w:rFonts w:ascii="Helvetica" w:eastAsia="Times New Roman" w:hAnsi="Helvetica" w:cs="Arial"/>
          <w:b/>
          <w:i/>
          <w:sz w:val="20"/>
        </w:rPr>
        <w:lastRenderedPageBreak/>
        <w:t>BUSH IS A ROBOT 1NC</w:t>
      </w:r>
    </w:p>
    <w:p w:rsidR="001373AA" w:rsidRPr="00BB25E9" w:rsidRDefault="001373AA" w:rsidP="001373AA">
      <w:pPr>
        <w:rPr>
          <w:rFonts w:ascii="Helvetica" w:eastAsia="Times New Roman" w:hAnsi="Helvetica" w:cs="Arial"/>
          <w:b/>
          <w:i/>
          <w:sz w:val="20"/>
        </w:rPr>
      </w:pPr>
    </w:p>
    <w:p w:rsidR="001373AA" w:rsidRPr="00BB25E9" w:rsidRDefault="001373AA" w:rsidP="001373AA">
      <w:pPr>
        <w:numPr>
          <w:ilvl w:val="0"/>
          <w:numId w:val="12"/>
        </w:numPr>
        <w:rPr>
          <w:rFonts w:ascii="Helvetica" w:eastAsia="Times New Roman" w:hAnsi="Helvetica" w:cs="Arial"/>
          <w:sz w:val="20"/>
          <w:szCs w:val="20"/>
        </w:rPr>
      </w:pPr>
      <w:r w:rsidRPr="00BB25E9">
        <w:rPr>
          <w:rFonts w:ascii="Helvetica" w:eastAsia="Times New Roman" w:hAnsi="Helvetica" w:cs="Arial"/>
          <w:sz w:val="20"/>
          <w:szCs w:val="20"/>
        </w:rPr>
        <w:t>THE INTERNAL LINK – THE PLAN USES BUSH.   &lt;EXPLAIN.&gt;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sz w:val="20"/>
          <w:szCs w:val="20"/>
        </w:rPr>
      </w:pPr>
    </w:p>
    <w:p w:rsidR="001373AA" w:rsidRPr="00BB25E9" w:rsidRDefault="001373AA" w:rsidP="001373AA">
      <w:pPr>
        <w:numPr>
          <w:ilvl w:val="0"/>
          <w:numId w:val="12"/>
        </w:numPr>
        <w:rPr>
          <w:rFonts w:ascii="Helvetica" w:eastAsia="Times New Roman" w:hAnsi="Helvetica" w:cs="Arial"/>
          <w:sz w:val="20"/>
          <w:szCs w:val="20"/>
        </w:rPr>
      </w:pPr>
      <w:r w:rsidRPr="00BB25E9">
        <w:rPr>
          <w:rFonts w:ascii="Helvetica" w:eastAsia="Times New Roman" w:hAnsi="Helvetica" w:cs="Arial"/>
          <w:sz w:val="20"/>
          <w:szCs w:val="20"/>
        </w:rPr>
        <w:t>THE REAL LINK – BUSH DOESN’T EXIST – HE’S AN ANIMATRONIC ROBOT.</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ind w:left="360"/>
        <w:rPr>
          <w:rFonts w:ascii="Helvetica" w:eastAsia="Times New Roman" w:hAnsi="Helvetica" w:cs="Arial"/>
          <w:b/>
          <w:sz w:val="20"/>
          <w:szCs w:val="20"/>
          <w:u w:val="single"/>
        </w:rPr>
      </w:pPr>
      <w:r w:rsidRPr="00BB25E9">
        <w:rPr>
          <w:rFonts w:ascii="Helvetica" w:eastAsia="Times New Roman" w:hAnsi="Helvetica" w:cs="Arial"/>
          <w:b/>
          <w:sz w:val="20"/>
          <w:szCs w:val="20"/>
          <w:u w:val="single"/>
        </w:rPr>
        <w:t>LONGHAIR – 04</w:t>
      </w:r>
    </w:p>
    <w:p w:rsidR="001373AA" w:rsidRPr="00BB25E9" w:rsidRDefault="001373AA" w:rsidP="001373AA">
      <w:pPr>
        <w:ind w:left="360"/>
        <w:rPr>
          <w:rFonts w:ascii="Helvetica" w:eastAsia="Times New Roman" w:hAnsi="Helvetica" w:cs="Arial"/>
          <w:sz w:val="20"/>
          <w:szCs w:val="20"/>
        </w:rPr>
      </w:pPr>
      <w:r w:rsidRPr="00BB25E9">
        <w:rPr>
          <w:rFonts w:ascii="Helvetica" w:eastAsia="Times New Roman" w:hAnsi="Helvetica" w:cs="Arial"/>
          <w:sz w:val="20"/>
          <w:szCs w:val="20"/>
        </w:rPr>
        <w:t xml:space="preserve">[ORIGINALLY FOUND ON DEADLYSINS.COM, POSTED BY LONGHAIR TO </w:t>
      </w:r>
      <w:hyperlink r:id="rId60" w:history="1">
        <w:r w:rsidRPr="00BB25E9">
          <w:rPr>
            <w:rFonts w:ascii="Helvetica" w:eastAsia="Times New Roman" w:hAnsi="Helvetica" w:cs="Arial"/>
            <w:color w:val="0000FF"/>
            <w:sz w:val="20"/>
            <w:szCs w:val="20"/>
            <w:u w:val="single"/>
          </w:rPr>
          <w:t>http://sensiblyeclectic.com/b2evolution/blogs/index.php/mainsite/2004/12/04/george_w_bush_animatronic_robot 12/04/04</w:t>
        </w:r>
      </w:hyperlink>
      <w:r w:rsidRPr="00BB25E9">
        <w:rPr>
          <w:rFonts w:ascii="Helvetica" w:eastAsia="Times New Roman" w:hAnsi="Helvetica" w:cs="Arial"/>
          <w:sz w:val="20"/>
          <w:szCs w:val="20"/>
        </w:rPr>
        <w:t>]</w:t>
      </w:r>
    </w:p>
    <w:p w:rsidR="001373AA" w:rsidRPr="00BB25E9" w:rsidRDefault="001373AA" w:rsidP="001373AA">
      <w:pPr>
        <w:ind w:left="360"/>
        <w:rPr>
          <w:rFonts w:ascii="Helvetica" w:eastAsia="Times New Roman" w:hAnsi="Helvetica" w:cs="Arial"/>
          <w:sz w:val="20"/>
          <w:szCs w:val="20"/>
        </w:rPr>
      </w:pPr>
    </w:p>
    <w:p w:rsidR="001373AA" w:rsidRPr="00BB25E9" w:rsidRDefault="001373AA" w:rsidP="001373AA">
      <w:pPr>
        <w:ind w:left="360"/>
        <w:rPr>
          <w:rFonts w:ascii="Helvetica" w:eastAsia="Times New Roman" w:hAnsi="Helvetica" w:cs="Arial"/>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Consider these two photos taken two days apart and published in the Washington Post.</w:t>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Leading experts in animatronic motion agree that what you are seeing is a puppet that has defaulted into "standby mode."</w:t>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noProof/>
          <w:color w:val="000000"/>
          <w:sz w:val="20"/>
          <w:szCs w:val="20"/>
          <w:lang w:val="es-ES_tradnl" w:eastAsia="es-ES_tradnl"/>
        </w:rPr>
        <w:drawing>
          <wp:inline distT="0" distB="0" distL="0" distR="0">
            <wp:extent cx="2171700" cy="1828800"/>
            <wp:effectExtent l="0" t="0" r="0" b="0"/>
            <wp:docPr id="3" name="Picture 3" descr="t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71700" cy="1828800"/>
                    </a:xfrm>
                    <a:prstGeom prst="rect">
                      <a:avLst/>
                    </a:prstGeom>
                    <a:noFill/>
                    <a:ln>
                      <a:noFill/>
                    </a:ln>
                  </pic:spPr>
                </pic:pic>
              </a:graphicData>
            </a:graphic>
          </wp:inline>
        </w:drawing>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 xml:space="preserve">Created in absolute secrecy by the CIA and top defense contractors, "Unit W" was designed to simulate average human motion, speech, and behavior. Originally intended for espionage, he is the fusion of a servo-motorized </w:t>
      </w:r>
      <w:proofErr w:type="spellStart"/>
      <w:r w:rsidRPr="00BB25E9">
        <w:rPr>
          <w:rFonts w:ascii="Helvetica" w:eastAsia="Arial Unicode MS" w:hAnsi="Helvetica" w:cs="Arial"/>
          <w:color w:val="000000"/>
          <w:sz w:val="20"/>
          <w:szCs w:val="20"/>
        </w:rPr>
        <w:t>biofidelic</w:t>
      </w:r>
      <w:proofErr w:type="spellEnd"/>
      <w:r w:rsidRPr="00BB25E9">
        <w:rPr>
          <w:rFonts w:ascii="Helvetica" w:eastAsia="Arial Unicode MS" w:hAnsi="Helvetica" w:cs="Arial"/>
          <w:color w:val="000000"/>
          <w:sz w:val="20"/>
          <w:szCs w:val="20"/>
        </w:rPr>
        <w:t xml:space="preserve"> shell and a sophisticated artificial intelligence module. The fiendish experiment proved to be such a success that his human masters decided to put their creation to the ultimate test -- run him for President.</w:t>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Now George W, a mindless automaton created in a top-secret lab, will preside over the first literal "puppet government.”</w:t>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numPr>
          <w:ilvl w:val="0"/>
          <w:numId w:val="12"/>
        </w:num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THE MISSING LINK – THIS IS A VOTING ISSUE; SEVERAL REASONS!</w:t>
      </w:r>
    </w:p>
    <w:p w:rsidR="001373AA" w:rsidRPr="00BB25E9" w:rsidRDefault="001373AA" w:rsidP="001373AA">
      <w:pPr>
        <w:shd w:val="clear" w:color="auto" w:fill="F5F5F5"/>
        <w:spacing w:before="100" w:beforeAutospacing="1" w:after="100" w:afterAutospacing="1"/>
        <w:textAlignment w:val="top"/>
        <w:rPr>
          <w:rFonts w:ascii="Helvetica" w:eastAsia="Arial Unicode MS" w:hAnsi="Helvetica" w:cs="Arial"/>
          <w:color w:val="000000"/>
          <w:sz w:val="20"/>
          <w:szCs w:val="20"/>
        </w:rPr>
      </w:pPr>
    </w:p>
    <w:p w:rsidR="001373AA" w:rsidRPr="00BB25E9" w:rsidRDefault="001373AA" w:rsidP="001373AA">
      <w:pPr>
        <w:numPr>
          <w:ilvl w:val="0"/>
          <w:numId w:val="13"/>
        </w:num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FAIRNESS. PLAN SPIKES OUT OF ALL OF OUR POLITICS LINKS BECEAUSE IT IS IMPOSSIBLE TO DETERMINE HOW MUCH POLITICAL CAPITAL A ROBOT HAS. EVEN IF WE WERE TO ACCESS THE SECRET CIA FILES, THEY COULD ALWAYS JUST CHANGE THE LEVELS ON US, WHICH EXPLODES LIMITS.</w:t>
      </w:r>
    </w:p>
    <w:p w:rsidR="001373AA" w:rsidRPr="00BB25E9" w:rsidRDefault="001373AA" w:rsidP="001373AA">
      <w:pPr>
        <w:numPr>
          <w:ilvl w:val="0"/>
          <w:numId w:val="13"/>
        </w:num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 xml:space="preserve">LIMITS. PLAN UNLIMITS THE TOPIC BECAUSE IF WE ALLOW ROBOTIC ACTORS THAT ENCOURAGES DEBATERS TO BUILD THEIR OWN ANIMATRONIC ROBOTS TO DO THE PLAN WHICH IS UNPREDICTABLE BECAUSE THERE IS AN INFINITE </w:t>
      </w:r>
      <w:proofErr w:type="gramStart"/>
      <w:r w:rsidRPr="00BB25E9">
        <w:rPr>
          <w:rFonts w:ascii="Helvetica" w:eastAsia="Arial Unicode MS" w:hAnsi="Helvetica" w:cs="Arial"/>
          <w:color w:val="000000"/>
          <w:sz w:val="20"/>
          <w:szCs w:val="20"/>
        </w:rPr>
        <w:t>AMOUNT</w:t>
      </w:r>
      <w:proofErr w:type="gramEnd"/>
      <w:r w:rsidRPr="00BB25E9">
        <w:rPr>
          <w:rFonts w:ascii="Helvetica" w:eastAsia="Arial Unicode MS" w:hAnsi="Helvetica" w:cs="Arial"/>
          <w:color w:val="000000"/>
          <w:sz w:val="20"/>
          <w:szCs w:val="20"/>
        </w:rPr>
        <w:t xml:space="preserve"> OF ROBOTS THAT COULD BE BUILT AND THERE’S NO LITERATURE ON THEM.</w:t>
      </w:r>
    </w:p>
    <w:p w:rsidR="001373AA" w:rsidRPr="00BB25E9" w:rsidRDefault="001373AA" w:rsidP="001373AA">
      <w:pPr>
        <w:numPr>
          <w:ilvl w:val="0"/>
          <w:numId w:val="13"/>
        </w:numPr>
        <w:shd w:val="clear" w:color="auto" w:fill="F5F5F5"/>
        <w:spacing w:before="100" w:beforeAutospacing="1" w:after="100" w:afterAutospacing="1"/>
        <w:textAlignment w:val="top"/>
        <w:rPr>
          <w:rFonts w:ascii="Helvetica" w:eastAsia="Arial Unicode MS" w:hAnsi="Helvetica" w:cs="Arial"/>
          <w:color w:val="000000"/>
          <w:sz w:val="20"/>
          <w:szCs w:val="20"/>
        </w:rPr>
      </w:pPr>
      <w:r w:rsidRPr="00BB25E9">
        <w:rPr>
          <w:rFonts w:ascii="Helvetica" w:eastAsia="Arial Unicode MS" w:hAnsi="Helvetica" w:cs="Arial"/>
          <w:color w:val="000000"/>
          <w:sz w:val="20"/>
          <w:szCs w:val="20"/>
        </w:rPr>
        <w:t>SOLVENCY. ALL OF THEIR SOLVENCY EVIDENCE ASSUMES THAT A HUMAN DOES THE PLAN. THIS KILLS 90 PERCENT OF THEIR SOLVENCY, WHICH IS ENOUGH OF THE TABLE’S LEG SAWED OFF SO THAT THE TABLE COLLAPSES.</w:t>
      </w:r>
    </w:p>
    <w:p w:rsidR="001373AA" w:rsidRPr="00BB25E9" w:rsidRDefault="001373AA" w:rsidP="001373AA">
      <w:pPr>
        <w:shd w:val="clear" w:color="auto" w:fill="F5F5F5"/>
        <w:spacing w:before="100" w:beforeAutospacing="1" w:after="100" w:afterAutospacing="1"/>
        <w:ind w:left="360"/>
        <w:textAlignment w:val="top"/>
        <w:rPr>
          <w:rFonts w:ascii="Helvetica" w:eastAsia="Arial Unicode MS" w:hAnsi="Helvetica" w:cs="Arial"/>
          <w:color w:val="000000"/>
          <w:sz w:val="20"/>
          <w:szCs w:val="20"/>
          <w:u w:val="single"/>
        </w:rPr>
      </w:pPr>
      <w:r w:rsidRPr="00BB25E9">
        <w:rPr>
          <w:rFonts w:ascii="Helvetica" w:eastAsia="Arial Unicode MS" w:hAnsi="Helvetica" w:cs="Arial"/>
          <w:sz w:val="20"/>
          <w:szCs w:val="20"/>
        </w:rPr>
        <w:t xml:space="preserve">Richard F. </w:t>
      </w:r>
      <w:r w:rsidRPr="00BB25E9">
        <w:rPr>
          <w:rFonts w:ascii="Helvetica" w:eastAsia="Arial Unicode MS" w:hAnsi="Helvetica" w:cs="Arial"/>
          <w:b/>
          <w:sz w:val="20"/>
          <w:szCs w:val="20"/>
          <w:u w:val="single"/>
        </w:rPr>
        <w:t>Elmore</w:t>
      </w:r>
      <w:r w:rsidRPr="00BB25E9">
        <w:rPr>
          <w:rFonts w:ascii="Helvetica" w:eastAsia="Arial Unicode MS" w:hAnsi="Helvetica" w:cs="Arial"/>
          <w:sz w:val="20"/>
          <w:szCs w:val="20"/>
        </w:rPr>
        <w:t>, Backward Mapping: Implementation Research and Policy</w:t>
      </w:r>
      <w:r w:rsidRPr="00BB25E9">
        <w:rPr>
          <w:rFonts w:ascii="Helvetica" w:eastAsia="Arial Unicode MS" w:hAnsi="Helvetica" w:cs="Arial"/>
          <w:sz w:val="20"/>
          <w:szCs w:val="20"/>
        </w:rPr>
        <w:br/>
        <w:t xml:space="preserve">Decisions, Political Science Quarterly, </w:t>
      </w:r>
      <w:r w:rsidRPr="00BB25E9">
        <w:rPr>
          <w:rFonts w:ascii="Helvetica" w:eastAsia="Arial Unicode MS" w:hAnsi="Helvetica" w:cs="Arial"/>
          <w:b/>
          <w:sz w:val="20"/>
          <w:szCs w:val="20"/>
          <w:u w:val="single"/>
        </w:rPr>
        <w:t>94</w:t>
      </w:r>
      <w:r w:rsidRPr="00BB25E9">
        <w:rPr>
          <w:rFonts w:ascii="Helvetica" w:eastAsia="Arial Unicode MS" w:hAnsi="Helvetica" w:cs="Arial"/>
          <w:sz w:val="20"/>
          <w:szCs w:val="20"/>
        </w:rPr>
        <w:t>, Number 4 Winter 1979-1980, page 605</w:t>
      </w:r>
      <w:r w:rsidRPr="00BB25E9">
        <w:rPr>
          <w:rFonts w:ascii="Helvetica" w:eastAsia="Arial Unicode MS" w:hAnsi="Helvetica" w:cs="Arial"/>
          <w:sz w:val="20"/>
          <w:szCs w:val="20"/>
        </w:rPr>
        <w:br/>
      </w:r>
      <w:r w:rsidRPr="00BB25E9">
        <w:rPr>
          <w:rFonts w:ascii="Helvetica" w:eastAsia="Arial Unicode MS" w:hAnsi="Helvetica" w:cs="Arial"/>
          <w:sz w:val="20"/>
          <w:szCs w:val="20"/>
        </w:rPr>
        <w:br/>
      </w:r>
      <w:r w:rsidRPr="00BB25E9">
        <w:rPr>
          <w:rFonts w:ascii="Helvetica" w:eastAsia="Arial Unicode MS" w:hAnsi="Helvetica" w:cs="Arial"/>
          <w:sz w:val="20"/>
          <w:szCs w:val="20"/>
          <w:u w:val="single"/>
        </w:rPr>
        <w:t>Analysis of policy choices matters very little if the mechanism for implementing</w:t>
      </w:r>
      <w:r w:rsidRPr="00BB25E9">
        <w:rPr>
          <w:rFonts w:ascii="Helvetica" w:eastAsia="Arial Unicode MS" w:hAnsi="Helvetica" w:cs="Arial"/>
          <w:sz w:val="20"/>
          <w:szCs w:val="20"/>
          <w:u w:val="single"/>
        </w:rPr>
        <w:br/>
        <w:t>those choices is poorly understood. In answering the question, "What percentage</w:t>
      </w:r>
      <w:r w:rsidRPr="00BB25E9">
        <w:rPr>
          <w:rFonts w:ascii="Helvetica" w:eastAsia="Arial Unicode MS" w:hAnsi="Helvetica" w:cs="Arial"/>
          <w:sz w:val="20"/>
          <w:szCs w:val="20"/>
          <w:u w:val="single"/>
        </w:rPr>
        <w:br/>
        <w:t>of the work of achieving a desired governmental action is done when the</w:t>
      </w:r>
      <w:r w:rsidRPr="00BB25E9">
        <w:rPr>
          <w:rFonts w:ascii="Helvetica" w:eastAsia="Arial Unicode MS" w:hAnsi="Helvetica" w:cs="Arial"/>
          <w:sz w:val="20"/>
          <w:szCs w:val="20"/>
          <w:u w:val="single"/>
        </w:rPr>
        <w:br/>
        <w:t>preferred analytic alternative has been identified?" Allison estimated that, in</w:t>
      </w:r>
      <w:r w:rsidRPr="00BB25E9">
        <w:rPr>
          <w:rFonts w:ascii="Helvetica" w:eastAsia="Arial Unicode MS" w:hAnsi="Helvetica" w:cs="Arial"/>
          <w:sz w:val="20"/>
          <w:szCs w:val="20"/>
          <w:u w:val="single"/>
        </w:rPr>
        <w:br/>
        <w:t>the normal case it was about 10 percent leaving the remaining 90 percent in the</w:t>
      </w:r>
      <w:r w:rsidRPr="00BB25E9">
        <w:rPr>
          <w:rFonts w:ascii="Helvetica" w:eastAsia="Arial Unicode MS" w:hAnsi="Helvetica" w:cs="Arial"/>
          <w:sz w:val="20"/>
          <w:szCs w:val="20"/>
          <w:u w:val="single"/>
        </w:rPr>
        <w:br/>
        <w:t>realm of implementation.</w:t>
      </w:r>
    </w:p>
    <w:p w:rsidR="001373AA" w:rsidRPr="00BB25E9" w:rsidRDefault="001373AA" w:rsidP="001373AA">
      <w:pPr>
        <w:numPr>
          <w:ilvl w:val="0"/>
          <w:numId w:val="13"/>
        </w:numPr>
        <w:rPr>
          <w:rFonts w:ascii="Helvetica" w:eastAsia="Times New Roman" w:hAnsi="Helvetica" w:cs="Arial"/>
          <w:sz w:val="20"/>
          <w:szCs w:val="20"/>
        </w:rPr>
      </w:pPr>
      <w:r w:rsidRPr="00BB25E9">
        <w:rPr>
          <w:rFonts w:ascii="Helvetica" w:eastAsia="Times New Roman" w:hAnsi="Helvetica" w:cs="Arial"/>
          <w:sz w:val="20"/>
          <w:szCs w:val="20"/>
        </w:rPr>
        <w:t>DEHUMANIZATION. THEY UPHOLD THE OFFICE OF THE PRESIDENT AS A SAFE HAVEN FOR ANIMATRONIC ROBOTS. THIS SETS UP A SLIPPERY SLOPE. THAT’S NUCLEAR WAR.</w:t>
      </w:r>
    </w:p>
    <w:p w:rsidR="001373AA" w:rsidRPr="00BB25E9" w:rsidRDefault="001373AA" w:rsidP="001373AA">
      <w:pPr>
        <w:rPr>
          <w:rFonts w:ascii="Helvetica" w:eastAsia="Times New Roman" w:hAnsi="Helvetica" w:cs="Arial"/>
          <w:sz w:val="20"/>
          <w:szCs w:val="20"/>
        </w:rPr>
      </w:pPr>
    </w:p>
    <w:p w:rsidR="001373AA" w:rsidRPr="00BB25E9" w:rsidRDefault="001373AA" w:rsidP="001373AA">
      <w:pPr>
        <w:rPr>
          <w:rFonts w:ascii="Helvetica" w:eastAsia="Times New Roman" w:hAnsi="Helvetica" w:cs="Arial"/>
          <w:b/>
          <w:sz w:val="20"/>
          <w:szCs w:val="20"/>
          <w:u w:val="single"/>
        </w:rPr>
      </w:pPr>
      <w:r w:rsidRPr="00BB25E9">
        <w:rPr>
          <w:rFonts w:ascii="Helvetica" w:eastAsia="Times New Roman" w:hAnsi="Helvetica" w:cs="Arial"/>
          <w:b/>
          <w:sz w:val="20"/>
          <w:szCs w:val="20"/>
          <w:u w:val="single"/>
        </w:rPr>
        <w:t>BERUBE – 97</w:t>
      </w:r>
    </w:p>
    <w:p w:rsidR="001373AA" w:rsidRPr="00BB25E9" w:rsidRDefault="001373AA" w:rsidP="001373AA">
      <w:pPr>
        <w:rPr>
          <w:rFonts w:ascii="Helvetica" w:eastAsia="Times New Roman" w:hAnsi="Helvetica" w:cs="Arial"/>
          <w:sz w:val="20"/>
          <w:szCs w:val="20"/>
        </w:rPr>
      </w:pPr>
      <w:r w:rsidRPr="00BB25E9">
        <w:rPr>
          <w:rFonts w:ascii="Helvetica" w:eastAsia="Times New Roman" w:hAnsi="Helvetica" w:cs="Arial"/>
          <w:sz w:val="20"/>
          <w:szCs w:val="20"/>
        </w:rPr>
        <w:t>[PhD – http://www.cas.sc.edu/engl/faculty/berube/prolong.htm]</w:t>
      </w:r>
    </w:p>
    <w:p w:rsidR="001373AA" w:rsidRPr="00BB25E9" w:rsidRDefault="001373AA" w:rsidP="001373AA">
      <w:pPr>
        <w:spacing w:before="100" w:beforeAutospacing="1" w:after="100" w:afterAutospacing="1"/>
        <w:rPr>
          <w:rFonts w:ascii="Helvetica" w:eastAsia="Arial Unicode MS" w:hAnsi="Helvetica" w:cs="Arial"/>
          <w:sz w:val="20"/>
          <w:szCs w:val="20"/>
        </w:rPr>
      </w:pPr>
      <w:r w:rsidRPr="00BB25E9">
        <w:rPr>
          <w:rFonts w:ascii="Helvetica" w:eastAsia="Arial Unicode MS" w:hAnsi="Helvetica" w:cs="Arial"/>
          <w:sz w:val="20"/>
          <w:szCs w:val="20"/>
        </w:rPr>
        <w:t xml:space="preserve">Assuming we are able to predict who or what are optimized humans, this entire resultant worldview smacks of eugenics and Nazi racial science.  This would involve </w:t>
      </w:r>
      <w:r w:rsidRPr="00BB25E9">
        <w:rPr>
          <w:rFonts w:ascii="Helvetica" w:eastAsia="Arial Unicode MS" w:hAnsi="Helvetica" w:cs="Arial"/>
          <w:sz w:val="20"/>
          <w:szCs w:val="20"/>
          <w:u w:val="single"/>
        </w:rPr>
        <w:t>valuing people as means</w:t>
      </w:r>
      <w:r w:rsidRPr="00BB25E9">
        <w:rPr>
          <w:rFonts w:ascii="Helvetica" w:eastAsia="Arial Unicode MS" w:hAnsi="Helvetica" w:cs="Arial"/>
          <w:sz w:val="20"/>
          <w:szCs w:val="20"/>
        </w:rPr>
        <w:t xml:space="preserve">.  Moreover, there would always be a superhuman more super than the current ones, humans would never be able to escape their treatment as means to an always further and distant end. This means-ends dispute </w:t>
      </w:r>
      <w:r w:rsidRPr="00BB25E9">
        <w:rPr>
          <w:rFonts w:ascii="Helvetica" w:eastAsia="Arial Unicode MS" w:hAnsi="Helvetica" w:cs="Arial"/>
          <w:sz w:val="20"/>
          <w:szCs w:val="20"/>
          <w:u w:val="single"/>
        </w:rPr>
        <w:t>is at the core of</w:t>
      </w:r>
      <w:r w:rsidRPr="00BB25E9">
        <w:rPr>
          <w:rFonts w:ascii="Helvetica" w:eastAsia="Arial Unicode MS" w:hAnsi="Helvetica" w:cs="Arial"/>
          <w:sz w:val="20"/>
          <w:szCs w:val="20"/>
        </w:rPr>
        <w:t xml:space="preserve"> Montagu and Matson's treatise on the </w:t>
      </w:r>
      <w:r w:rsidRPr="00BB25E9">
        <w:rPr>
          <w:rFonts w:ascii="Helvetica" w:eastAsia="Arial Unicode MS" w:hAnsi="Helvetica" w:cs="Arial"/>
          <w:sz w:val="20"/>
          <w:szCs w:val="20"/>
          <w:u w:val="single"/>
        </w:rPr>
        <w:t>dehumanization</w:t>
      </w:r>
      <w:r w:rsidRPr="00BB25E9">
        <w:rPr>
          <w:rFonts w:ascii="Helvetica" w:eastAsia="Arial Unicode MS" w:hAnsi="Helvetica" w:cs="Arial"/>
          <w:sz w:val="20"/>
          <w:szCs w:val="20"/>
        </w:rPr>
        <w:t xml:space="preserve"> of humanity.  They warn: "</w:t>
      </w:r>
      <w:r w:rsidRPr="00BB25E9">
        <w:rPr>
          <w:rFonts w:ascii="Helvetica" w:eastAsia="Arial Unicode MS" w:hAnsi="Helvetica" w:cs="Arial"/>
          <w:sz w:val="20"/>
          <w:szCs w:val="20"/>
          <w:u w:val="single"/>
        </w:rPr>
        <w:t xml:space="preserve">its destructive toll is already greater than that of any war, plague, famine, or natural calamity on record -- and its potential danger to the quality of life and the fabric of civilized society is beyond calculation.   For that </w:t>
      </w:r>
      <w:proofErr w:type="gramStart"/>
      <w:r w:rsidRPr="00BB25E9">
        <w:rPr>
          <w:rFonts w:ascii="Helvetica" w:eastAsia="Arial Unicode MS" w:hAnsi="Helvetica" w:cs="Arial"/>
          <w:sz w:val="20"/>
          <w:szCs w:val="20"/>
          <w:u w:val="single"/>
        </w:rPr>
        <w:t>reason</w:t>
      </w:r>
      <w:proofErr w:type="gramEnd"/>
      <w:r w:rsidRPr="00BB25E9">
        <w:rPr>
          <w:rFonts w:ascii="Helvetica" w:eastAsia="Arial Unicode MS" w:hAnsi="Helvetica" w:cs="Arial"/>
          <w:sz w:val="20"/>
          <w:szCs w:val="20"/>
          <w:u w:val="single"/>
        </w:rPr>
        <w:t xml:space="preserve"> this sickness of the soul might well be called the Fifth Horseman of the Apocalypse</w:t>
      </w:r>
      <w:r w:rsidRPr="00BB25E9">
        <w:rPr>
          <w:rFonts w:ascii="Helvetica" w:eastAsia="Arial Unicode MS" w:hAnsi="Helvetica" w:cs="Arial"/>
          <w:sz w:val="20"/>
          <w:szCs w:val="20"/>
        </w:rPr>
        <w:t xml:space="preserve">....  Behind the genocide of the holocaust lay a dehumanized thought; beneath the menticide of deviants and dissidents... in the cuckoo's </w:t>
      </w:r>
      <w:proofErr w:type="spellStart"/>
      <w:r w:rsidRPr="00BB25E9">
        <w:rPr>
          <w:rFonts w:ascii="Helvetica" w:eastAsia="Arial Unicode MS" w:hAnsi="Helvetica" w:cs="Arial"/>
          <w:sz w:val="20"/>
          <w:szCs w:val="20"/>
        </w:rPr>
        <w:t>next</w:t>
      </w:r>
      <w:proofErr w:type="spellEnd"/>
      <w:r w:rsidRPr="00BB25E9">
        <w:rPr>
          <w:rFonts w:ascii="Helvetica" w:eastAsia="Arial Unicode MS" w:hAnsi="Helvetica" w:cs="Arial"/>
          <w:sz w:val="20"/>
          <w:szCs w:val="20"/>
        </w:rPr>
        <w:t xml:space="preserve"> of America, lies a dehumanized image of man... (Montagu &amp; Matson, 1983, p. xi-xii).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tools which we can currently use to measure it. </w:t>
      </w:r>
    </w:p>
    <w:p w:rsidR="001373AA" w:rsidRPr="00BB25E9" w:rsidRDefault="001373AA" w:rsidP="001373AA">
      <w:pPr>
        <w:spacing w:before="100" w:beforeAutospacing="1" w:after="100" w:afterAutospacing="1"/>
        <w:rPr>
          <w:rFonts w:ascii="Helvetica" w:eastAsia="Arial Unicode MS" w:hAnsi="Helvetica" w:cs="Arial"/>
          <w:sz w:val="20"/>
          <w:szCs w:val="20"/>
          <w:u w:val="single"/>
        </w:rPr>
      </w:pPr>
      <w:r w:rsidRPr="00BB25E9">
        <w:rPr>
          <w:rFonts w:ascii="Helvetica" w:eastAsia="Arial Unicode MS" w:hAnsi="Helvetica" w:cs="Arial"/>
          <w:sz w:val="20"/>
          <w:szCs w:val="20"/>
          <w:u w:val="single"/>
        </w:rPr>
        <w:lastRenderedPageBreak/>
        <w:t xml:space="preserve">Dehumanization is nuclear war, environmental apocalypse, and international genocide.  When people become things, they become dispensable.  When people are dispensable, any and every atrocity can be justified.  Once justified, they seem to be inevitable for every epoch has evil and dehumanization is evil's most powerful weapon. </w:t>
      </w:r>
    </w:p>
    <w:p w:rsidR="001373AA" w:rsidRPr="00BB25E9" w:rsidRDefault="001373AA" w:rsidP="001373AA">
      <w:pPr>
        <w:rPr>
          <w:rFonts w:ascii="Helvetica" w:eastAsia="Times New Roman" w:hAnsi="Helvetica"/>
          <w:b/>
          <w:i/>
          <w:sz w:val="20"/>
        </w:rPr>
      </w:pPr>
      <w:r w:rsidRPr="00BB25E9">
        <w:rPr>
          <w:rFonts w:ascii="Helvetica" w:eastAsia="Times New Roman" w:hAnsi="Helvetica"/>
          <w:sz w:val="20"/>
        </w:rPr>
        <w:br w:type="page"/>
      </w:r>
      <w:r w:rsidRPr="00BB25E9">
        <w:rPr>
          <w:rFonts w:ascii="Helvetica" w:eastAsia="Times New Roman" w:hAnsi="Helvetica"/>
          <w:b/>
          <w:i/>
          <w:sz w:val="20"/>
        </w:rPr>
        <w:lastRenderedPageBreak/>
        <w:t>BUSH EXTENSIONS</w:t>
      </w: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sz w:val="20"/>
        </w:rPr>
      </w:pPr>
      <w:proofErr w:type="gramStart"/>
      <w:r w:rsidRPr="00BB25E9">
        <w:rPr>
          <w:rFonts w:ascii="Helvetica" w:eastAsia="Times New Roman" w:hAnsi="Helvetica"/>
          <w:b/>
          <w:sz w:val="20"/>
        </w:rPr>
        <w:t>(  _  )</w:t>
      </w:r>
      <w:proofErr w:type="gramEnd"/>
      <w:r w:rsidRPr="00BB25E9">
        <w:rPr>
          <w:rFonts w:ascii="Helvetica" w:eastAsia="Times New Roman" w:hAnsi="Helvetica"/>
          <w:b/>
          <w:sz w:val="20"/>
        </w:rPr>
        <w:t xml:space="preserve"> AT: THERE HAS TO BE A REASONABLE EXPLANATION FOR THIS.</w:t>
      </w:r>
    </w:p>
    <w:p w:rsidR="001373AA" w:rsidRPr="00BB25E9" w:rsidRDefault="001373AA" w:rsidP="001373AA">
      <w:pPr>
        <w:rPr>
          <w:rFonts w:ascii="Helvetica" w:eastAsia="Times New Roman" w:hAnsi="Helvetica"/>
          <w:b/>
          <w:sz w:val="20"/>
        </w:rPr>
      </w:pPr>
    </w:p>
    <w:p w:rsidR="001373AA" w:rsidRPr="00BB25E9" w:rsidRDefault="001373AA" w:rsidP="001373AA">
      <w:pPr>
        <w:rPr>
          <w:rFonts w:ascii="Helvetica" w:eastAsia="Times New Roman" w:hAnsi="Helvetica"/>
          <w:b/>
          <w:i/>
          <w:sz w:val="20"/>
        </w:rPr>
      </w:pPr>
      <w:r w:rsidRPr="00BB25E9">
        <w:rPr>
          <w:rFonts w:ascii="Helvetica" w:eastAsia="Times New Roman" w:hAnsi="Helvetica"/>
          <w:b/>
          <w:sz w:val="20"/>
        </w:rPr>
        <w:t xml:space="preserve">          </w:t>
      </w:r>
      <w:r w:rsidRPr="00BB25E9">
        <w:rPr>
          <w:rFonts w:ascii="Helvetica" w:eastAsia="Times New Roman" w:hAnsi="Helvetica"/>
          <w:b/>
          <w:i/>
          <w:sz w:val="20"/>
        </w:rPr>
        <w:t>WASHINGTON INSIDERS SAY OTHERWISE. OR AT LEAST THEY HAVEN’T FOUND IT YET.</w:t>
      </w: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sz w:val="20"/>
        </w:rPr>
      </w:pPr>
      <w:r w:rsidRPr="00BB25E9">
        <w:rPr>
          <w:rFonts w:ascii="Helvetica" w:eastAsia="Times New Roman" w:hAnsi="Helvetica"/>
          <w:b/>
          <w:i/>
          <w:sz w:val="20"/>
        </w:rPr>
        <w:t xml:space="preserve">         </w:t>
      </w:r>
      <w:r w:rsidRPr="00BB25E9">
        <w:rPr>
          <w:rFonts w:ascii="Helvetica" w:eastAsia="Times New Roman" w:hAnsi="Helvetica"/>
          <w:b/>
          <w:sz w:val="20"/>
        </w:rPr>
        <w:t>WEINGARTEN – 00</w:t>
      </w:r>
    </w:p>
    <w:p w:rsidR="001373AA" w:rsidRPr="00BB25E9" w:rsidRDefault="001373AA" w:rsidP="001373AA">
      <w:pPr>
        <w:rPr>
          <w:rFonts w:ascii="Helvetica" w:eastAsia="Times New Roman" w:hAnsi="Helvetica"/>
          <w:b/>
          <w:sz w:val="20"/>
        </w:rPr>
      </w:pPr>
      <w:r w:rsidRPr="00BB25E9">
        <w:rPr>
          <w:rFonts w:ascii="Helvetica" w:eastAsia="Times New Roman" w:hAnsi="Helvetica"/>
          <w:b/>
          <w:sz w:val="20"/>
        </w:rPr>
        <w:t xml:space="preserve">         [GENE – WASHINGTON POST STAFF WRITER – 12/27]</w:t>
      </w:r>
    </w:p>
    <w:p w:rsidR="001373AA" w:rsidRPr="00BB25E9" w:rsidRDefault="001373AA" w:rsidP="001373AA">
      <w:pPr>
        <w:rPr>
          <w:rFonts w:ascii="Helvetica" w:eastAsia="Times New Roman" w:hAnsi="Helvetica" w:cs="Arial"/>
          <w:b/>
          <w:i/>
          <w:sz w:val="20"/>
        </w:rPr>
      </w:pPr>
    </w:p>
    <w:p w:rsidR="001373AA" w:rsidRPr="00BB25E9" w:rsidRDefault="001373AA" w:rsidP="001373AA">
      <w:pPr>
        <w:shd w:val="clear" w:color="auto" w:fill="FFFFFF"/>
        <w:spacing w:before="100" w:beforeAutospacing="1" w:after="100" w:afterAutospacing="1"/>
        <w:ind w:left="1440" w:right="1248"/>
        <w:rPr>
          <w:rFonts w:ascii="Helvetica" w:eastAsia="Times New Roman" w:hAnsi="Helvetica" w:cs="Arial"/>
          <w:sz w:val="20"/>
          <w:szCs w:val="20"/>
        </w:rPr>
      </w:pPr>
      <w:r w:rsidRPr="00BB25E9">
        <w:rPr>
          <w:rFonts w:ascii="Helvetica" w:eastAsia="Times New Roman" w:hAnsi="Helvetica" w:cs="Arial"/>
          <w:sz w:val="20"/>
          <w:szCs w:val="20"/>
        </w:rPr>
        <w:t xml:space="preserve">First, don't panic. There is probably a good explanation for the mystery of the photographs, something that does </w:t>
      </w:r>
      <w:r w:rsidRPr="00BB25E9">
        <w:rPr>
          <w:rFonts w:ascii="Helvetica" w:eastAsia="Times New Roman" w:hAnsi="Helvetica" w:cs="Arial"/>
          <w:i/>
          <w:iCs/>
          <w:sz w:val="20"/>
          <w:szCs w:val="20"/>
        </w:rPr>
        <w:t>not</w:t>
      </w:r>
      <w:r w:rsidRPr="00BB25E9">
        <w:rPr>
          <w:rFonts w:ascii="Helvetica" w:eastAsia="Times New Roman" w:hAnsi="Helvetica" w:cs="Arial"/>
          <w:sz w:val="20"/>
          <w:szCs w:val="20"/>
        </w:rPr>
        <w:t xml:space="preserve"> threaten the enslavement and/or extermination of mankind. </w:t>
      </w:r>
    </w:p>
    <w:p w:rsidR="001373AA" w:rsidRPr="00BB25E9" w:rsidRDefault="001373AA" w:rsidP="001373AA">
      <w:pPr>
        <w:shd w:val="clear" w:color="auto" w:fill="FFFFFF"/>
        <w:spacing w:before="100" w:beforeAutospacing="1" w:after="100" w:afterAutospacing="1"/>
        <w:ind w:left="1440" w:right="1248"/>
        <w:rPr>
          <w:rFonts w:ascii="Helvetica" w:eastAsia="Times New Roman" w:hAnsi="Helvetica" w:cs="Arial"/>
          <w:sz w:val="20"/>
          <w:szCs w:val="20"/>
        </w:rPr>
      </w:pPr>
      <w:r w:rsidRPr="00BB25E9">
        <w:rPr>
          <w:rFonts w:ascii="Helvetica" w:eastAsia="Times New Roman" w:hAnsi="Helvetica" w:cs="Arial"/>
          <w:sz w:val="20"/>
          <w:szCs w:val="20"/>
        </w:rPr>
        <w:t xml:space="preserve">There has to be a benign explanation. I just haven't found it yet. </w:t>
      </w:r>
    </w:p>
    <w:p w:rsidR="001373AA" w:rsidRPr="00BB25E9" w:rsidRDefault="001373AA" w:rsidP="001373AA">
      <w:pPr>
        <w:shd w:val="clear" w:color="auto" w:fill="FFFFFF"/>
        <w:spacing w:before="100" w:beforeAutospacing="1" w:after="100" w:afterAutospacing="1"/>
        <w:ind w:right="1248"/>
        <w:rPr>
          <w:rFonts w:ascii="Helvetica" w:eastAsia="Times New Roman" w:hAnsi="Helvetica" w:cs="Arial"/>
          <w:sz w:val="20"/>
          <w:szCs w:val="20"/>
        </w:rPr>
      </w:pPr>
    </w:p>
    <w:p w:rsidR="001373AA" w:rsidRPr="00BB25E9" w:rsidRDefault="001373AA" w:rsidP="001373AA">
      <w:pPr>
        <w:rPr>
          <w:rFonts w:ascii="Helvetica" w:eastAsia="Times New Roman" w:hAnsi="Helvetica"/>
          <w:b/>
          <w:sz w:val="20"/>
        </w:rPr>
      </w:pPr>
      <w:proofErr w:type="gramStart"/>
      <w:r w:rsidRPr="00BB25E9">
        <w:rPr>
          <w:rFonts w:ascii="Helvetica" w:eastAsia="Times New Roman" w:hAnsi="Helvetica"/>
          <w:b/>
          <w:sz w:val="20"/>
        </w:rPr>
        <w:t>(  _  )</w:t>
      </w:r>
      <w:proofErr w:type="gramEnd"/>
      <w:r w:rsidRPr="00BB25E9">
        <w:rPr>
          <w:rFonts w:ascii="Helvetica" w:eastAsia="Times New Roman" w:hAnsi="Helvetica"/>
          <w:b/>
          <w:sz w:val="20"/>
        </w:rPr>
        <w:t xml:space="preserve"> AT: THOSE AREN’T THE *SAME* POSE.</w:t>
      </w:r>
    </w:p>
    <w:p w:rsidR="001373AA" w:rsidRPr="00BB25E9" w:rsidRDefault="001373AA" w:rsidP="001373AA">
      <w:pPr>
        <w:rPr>
          <w:rFonts w:ascii="Helvetica" w:eastAsia="Times New Roman" w:hAnsi="Helvetica"/>
          <w:b/>
          <w:sz w:val="20"/>
        </w:rPr>
      </w:pPr>
    </w:p>
    <w:p w:rsidR="001373AA" w:rsidRPr="00BB25E9" w:rsidRDefault="001373AA" w:rsidP="001373AA">
      <w:pPr>
        <w:rPr>
          <w:rFonts w:ascii="Helvetica" w:eastAsia="Times New Roman" w:hAnsi="Helvetica"/>
          <w:b/>
          <w:i/>
          <w:sz w:val="20"/>
        </w:rPr>
      </w:pPr>
      <w:r w:rsidRPr="00BB25E9">
        <w:rPr>
          <w:rFonts w:ascii="Helvetica" w:eastAsia="Times New Roman" w:hAnsi="Helvetica"/>
          <w:b/>
          <w:sz w:val="20"/>
        </w:rPr>
        <w:t xml:space="preserve">          </w:t>
      </w:r>
      <w:r w:rsidRPr="00BB25E9">
        <w:rPr>
          <w:rFonts w:ascii="Helvetica" w:eastAsia="Times New Roman" w:hAnsi="Helvetica"/>
          <w:b/>
          <w:i/>
          <w:sz w:val="20"/>
        </w:rPr>
        <w:t>THEY ARE IDENTICAL POSES. BECAUSE THEY ARE IDENTICAL PICTURES OF BUSH IN HIS DEFAULT SETTING.</w:t>
      </w: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sz w:val="20"/>
        </w:rPr>
      </w:pPr>
      <w:r w:rsidRPr="00BB25E9">
        <w:rPr>
          <w:rFonts w:ascii="Helvetica" w:eastAsia="Times New Roman" w:hAnsi="Helvetica"/>
          <w:b/>
          <w:i/>
          <w:sz w:val="20"/>
        </w:rPr>
        <w:t xml:space="preserve">         </w:t>
      </w:r>
      <w:r w:rsidRPr="00BB25E9">
        <w:rPr>
          <w:rFonts w:ascii="Helvetica" w:eastAsia="Times New Roman" w:hAnsi="Helvetica"/>
          <w:b/>
          <w:sz w:val="20"/>
        </w:rPr>
        <w:t>WEINGARTEN – 00</w:t>
      </w:r>
    </w:p>
    <w:p w:rsidR="001373AA" w:rsidRPr="00BB25E9" w:rsidRDefault="001373AA" w:rsidP="001373AA">
      <w:pPr>
        <w:rPr>
          <w:rFonts w:ascii="Helvetica" w:eastAsia="Times New Roman" w:hAnsi="Helvetica"/>
          <w:b/>
          <w:sz w:val="20"/>
        </w:rPr>
      </w:pPr>
      <w:r w:rsidRPr="00BB25E9">
        <w:rPr>
          <w:rFonts w:ascii="Helvetica" w:eastAsia="Times New Roman" w:hAnsi="Helvetica"/>
          <w:b/>
          <w:sz w:val="20"/>
        </w:rPr>
        <w:t xml:space="preserve">         [GENE – WASHINGTON POST STAFF WRITER – 12/27]</w:t>
      </w:r>
    </w:p>
    <w:p w:rsidR="001373AA" w:rsidRPr="00BB25E9" w:rsidRDefault="001373AA" w:rsidP="001373AA">
      <w:pPr>
        <w:rPr>
          <w:rFonts w:ascii="Helvetica" w:eastAsia="Times New Roman" w:hAnsi="Helvetica"/>
          <w:b/>
          <w:i/>
          <w:sz w:val="20"/>
        </w:rPr>
      </w:pPr>
    </w:p>
    <w:p w:rsidR="001373AA" w:rsidRPr="00BB25E9" w:rsidRDefault="001373AA" w:rsidP="001373AA">
      <w:pPr>
        <w:shd w:val="clear" w:color="auto" w:fill="FFFFFF"/>
        <w:spacing w:before="100" w:beforeAutospacing="1" w:after="100" w:afterAutospacing="1"/>
        <w:ind w:left="1440" w:right="1608"/>
        <w:rPr>
          <w:rFonts w:ascii="Helvetica" w:eastAsia="Times New Roman" w:hAnsi="Helvetica" w:cs="Arial"/>
          <w:sz w:val="20"/>
          <w:szCs w:val="20"/>
        </w:rPr>
      </w:pPr>
      <w:r w:rsidRPr="00BB25E9">
        <w:rPr>
          <w:rFonts w:ascii="Helvetica" w:eastAsia="Times New Roman" w:hAnsi="Helvetica" w:cs="Arial"/>
          <w:sz w:val="20"/>
          <w:szCs w:val="20"/>
        </w:rPr>
        <w:t xml:space="preserve">The first photograph appeared in The Washington Post on Dec. 18. In it, the president-elect stands behind and to the side of Condoleezza Rice, his nominee for national security adviser. George W. Bush is slightly out of focus. His head is cocked to the left and tilted slightly backward, his mouth downturned in a perfect cartoonish crescent, the way a first-grader might draw a frown. His eyes are squinty. </w:t>
      </w:r>
    </w:p>
    <w:p w:rsidR="001373AA" w:rsidRPr="00BB25E9" w:rsidRDefault="001373AA" w:rsidP="001373AA">
      <w:pPr>
        <w:shd w:val="clear" w:color="auto" w:fill="FFFFFF"/>
        <w:spacing w:before="100" w:beforeAutospacing="1" w:after="100" w:afterAutospacing="1"/>
        <w:ind w:left="1440" w:right="1608"/>
        <w:rPr>
          <w:rFonts w:ascii="Helvetica" w:eastAsia="Times New Roman" w:hAnsi="Helvetica" w:cs="Arial"/>
          <w:sz w:val="20"/>
          <w:szCs w:val="20"/>
        </w:rPr>
      </w:pPr>
      <w:r w:rsidRPr="00BB25E9">
        <w:rPr>
          <w:rFonts w:ascii="Helvetica" w:eastAsia="Times New Roman" w:hAnsi="Helvetica" w:cs="Arial"/>
          <w:sz w:val="20"/>
          <w:szCs w:val="20"/>
        </w:rPr>
        <w:t xml:space="preserve">The next photograph appeared in this paper two days later. In it, the president-elect stands behind and to the side of Alberto R. Gonzalez, his choice for White House counsel. George W. Bush is slightly out of focus. His head is cocked to the left and tilted slightly backward, his mouth downturned in a perfect, cartoonish crescent, the way a first-grader might draw a frown. His eyes are squinty. </w:t>
      </w:r>
    </w:p>
    <w:p w:rsidR="001373AA" w:rsidRPr="00BB25E9" w:rsidRDefault="001373AA" w:rsidP="001373AA">
      <w:pPr>
        <w:shd w:val="clear" w:color="auto" w:fill="FFFFFF"/>
        <w:spacing w:before="100" w:beforeAutospacing="1" w:after="100" w:afterAutospacing="1"/>
        <w:ind w:left="1440" w:right="1608"/>
        <w:rPr>
          <w:rFonts w:ascii="Helvetica" w:eastAsia="Times New Roman" w:hAnsi="Helvetica" w:cs="Arial"/>
          <w:sz w:val="20"/>
          <w:szCs w:val="20"/>
        </w:rPr>
      </w:pPr>
      <w:r w:rsidRPr="00BB25E9">
        <w:rPr>
          <w:rFonts w:ascii="Helvetica" w:eastAsia="Times New Roman" w:hAnsi="Helvetica" w:cs="Arial"/>
          <w:sz w:val="20"/>
          <w:szCs w:val="20"/>
        </w:rPr>
        <w:t xml:space="preserve">It is not a similar pose; it is an identical pose. It is not a similar expression; it is the identical expression. </w:t>
      </w:r>
    </w:p>
    <w:p w:rsidR="001373AA" w:rsidRPr="00BB25E9" w:rsidRDefault="001373AA" w:rsidP="001373AA">
      <w:pPr>
        <w:rPr>
          <w:rFonts w:ascii="Helvetica" w:eastAsia="Times New Roman" w:hAnsi="Helvetica" w:cs="Arial"/>
          <w:b/>
          <w:i/>
          <w:sz w:val="20"/>
        </w:rPr>
      </w:pPr>
      <w:r w:rsidRPr="00BB25E9">
        <w:rPr>
          <w:rFonts w:ascii="Helvetica" w:eastAsia="Times New Roman" w:hAnsi="Helvetica"/>
          <w:b/>
          <w:i/>
          <w:sz w:val="20"/>
        </w:rPr>
        <w:br w:type="page"/>
      </w:r>
      <w:r w:rsidRPr="00BB25E9">
        <w:rPr>
          <w:rFonts w:ascii="Helvetica" w:eastAsia="Times New Roman" w:hAnsi="Helvetica" w:cs="Arial"/>
          <w:b/>
          <w:i/>
          <w:sz w:val="20"/>
        </w:rPr>
        <w:lastRenderedPageBreak/>
        <w:t>REPTILES DA TO THE U.N. TOPIC</w:t>
      </w:r>
    </w:p>
    <w:p w:rsidR="001373AA" w:rsidRPr="00BB25E9" w:rsidRDefault="001373AA" w:rsidP="001373AA">
      <w:pPr>
        <w:jc w:val="center"/>
        <w:rPr>
          <w:rFonts w:ascii="Helvetica" w:eastAsia="Times New Roman" w:hAnsi="Helvetica"/>
          <w:b/>
          <w:i/>
          <w:sz w:val="20"/>
        </w:rPr>
      </w:pPr>
    </w:p>
    <w:p w:rsidR="001373AA" w:rsidRPr="00BB25E9" w:rsidRDefault="001373AA" w:rsidP="001373AA">
      <w:pPr>
        <w:jc w:val="center"/>
        <w:rPr>
          <w:rFonts w:ascii="Helvetica" w:eastAsia="Times New Roman" w:hAnsi="Helvetica"/>
          <w:sz w:val="20"/>
        </w:rPr>
      </w:pPr>
      <w:r w:rsidRPr="00BB25E9">
        <w:rPr>
          <w:rFonts w:ascii="Helvetica" w:eastAsia="Times New Roman" w:hAnsi="Helvetica"/>
          <w:sz w:val="20"/>
        </w:rPr>
        <w:t xml:space="preserve">1NC </w:t>
      </w:r>
    </w:p>
    <w:p w:rsidR="001373AA" w:rsidRPr="00BB25E9" w:rsidRDefault="001373AA" w:rsidP="001373AA">
      <w:pPr>
        <w:jc w:val="center"/>
        <w:rPr>
          <w:rFonts w:ascii="Helvetica" w:eastAsia="Times New Roman" w:hAnsi="Helvetica"/>
          <w:sz w:val="20"/>
        </w:rPr>
      </w:pPr>
    </w:p>
    <w:p w:rsidR="001373AA" w:rsidRPr="00BB25E9" w:rsidRDefault="001373AA" w:rsidP="001373AA">
      <w:pPr>
        <w:rPr>
          <w:rFonts w:ascii="Helvetica" w:eastAsia="Times New Roman" w:hAnsi="Helvetica"/>
          <w:color w:val="000000"/>
          <w:sz w:val="20"/>
        </w:rPr>
      </w:pPr>
      <w:r w:rsidRPr="00BB25E9">
        <w:rPr>
          <w:rFonts w:ascii="Helvetica" w:eastAsia="Times New Roman" w:hAnsi="Helvetica"/>
          <w:color w:val="000000"/>
          <w:sz w:val="20"/>
        </w:rPr>
        <w:t xml:space="preserve">A) UNIQUE LINK: Currently the Illuminati agenda is unfulfilled. However, the farcical move to initiate peacekeeping operations in Africa is precisely the technique that shores up reptilian power. African conflict is orchestrated by the reptilian illuminati and the plan is the final step in the reptilian playbook. The plan allows the reptilians to access inter-dimensional gateways and increase their power. </w:t>
      </w:r>
    </w:p>
    <w:p w:rsidR="001373AA" w:rsidRPr="00BB25E9" w:rsidRDefault="001373AA" w:rsidP="001373AA">
      <w:pPr>
        <w:rPr>
          <w:rFonts w:ascii="Helvetica" w:eastAsia="Times New Roman" w:hAnsi="Helvetica"/>
          <w:color w:val="000000"/>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ICKE – 00</w:t>
      </w: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[David - </w:t>
      </w:r>
      <w:hyperlink r:id="rId62" w:history="1">
        <w:r w:rsidRPr="00BB25E9">
          <w:rPr>
            <w:rFonts w:ascii="Helvetica" w:eastAsia="Times New Roman" w:hAnsi="Helvetica"/>
            <w:color w:val="0000FF"/>
            <w:sz w:val="20"/>
            <w:u w:val="single"/>
          </w:rPr>
          <w:t>http://www.davidicke.net/newsroom/africa/congo/022400a.html</w:t>
        </w:r>
      </w:hyperlink>
      <w:r w:rsidRPr="00BB25E9">
        <w:rPr>
          <w:rFonts w:ascii="Helvetica" w:eastAsia="Times New Roman" w:hAnsi="Helvetica"/>
          <w:sz w:val="20"/>
        </w:rPr>
        <w:t>]</w:t>
      </w:r>
    </w:p>
    <w:p w:rsidR="001373AA" w:rsidRPr="00BB25E9" w:rsidRDefault="001373AA" w:rsidP="001373AA">
      <w:pPr>
        <w:rPr>
          <w:rFonts w:ascii="Helvetica" w:eastAsia="Times New Roman" w:hAnsi="Helvetica"/>
          <w:color w:val="000000"/>
          <w:sz w:val="20"/>
          <w:szCs w:val="20"/>
          <w:u w:val="single"/>
        </w:rPr>
      </w:pPr>
    </w:p>
    <w:p w:rsidR="001373AA" w:rsidRPr="00BB25E9" w:rsidRDefault="001373AA" w:rsidP="001373AA">
      <w:pPr>
        <w:rPr>
          <w:rFonts w:ascii="Helvetica" w:eastAsia="Times New Roman" w:hAnsi="Helvetica"/>
          <w:color w:val="000000"/>
          <w:sz w:val="20"/>
          <w:szCs w:val="20"/>
        </w:rPr>
      </w:pPr>
      <w:r w:rsidRPr="00BB25E9">
        <w:rPr>
          <w:rFonts w:ascii="Helvetica" w:eastAsia="Times New Roman" w:hAnsi="Helvetica"/>
          <w:color w:val="000000"/>
          <w:sz w:val="20"/>
          <w:szCs w:val="20"/>
        </w:rPr>
        <w:t xml:space="preserve">As I have outlined in The Biggest Secret, </w:t>
      </w:r>
      <w:r w:rsidRPr="00BB25E9">
        <w:rPr>
          <w:rFonts w:ascii="Helvetica" w:eastAsia="Times New Roman" w:hAnsi="Helvetica"/>
          <w:color w:val="000000"/>
          <w:sz w:val="20"/>
          <w:szCs w:val="20"/>
          <w:u w:val="single"/>
        </w:rPr>
        <w:t xml:space="preserve">the Illuminati has an agenda to bring Africa to </w:t>
      </w:r>
      <w:proofErr w:type="spellStart"/>
      <w:proofErr w:type="gramStart"/>
      <w:r w:rsidRPr="00BB25E9">
        <w:rPr>
          <w:rFonts w:ascii="Helvetica" w:eastAsia="Times New Roman" w:hAnsi="Helvetica"/>
          <w:color w:val="000000"/>
          <w:sz w:val="20"/>
          <w:szCs w:val="20"/>
          <w:u w:val="single"/>
        </w:rPr>
        <w:t>it's</w:t>
      </w:r>
      <w:proofErr w:type="spellEnd"/>
      <w:proofErr w:type="gramEnd"/>
      <w:r w:rsidRPr="00BB25E9">
        <w:rPr>
          <w:rFonts w:ascii="Helvetica" w:eastAsia="Times New Roman" w:hAnsi="Helvetica"/>
          <w:color w:val="000000"/>
          <w:sz w:val="20"/>
          <w:szCs w:val="20"/>
          <w:u w:val="single"/>
        </w:rPr>
        <w:t xml:space="preserve"> knees in an explosion of conflict and war, a fact confirmed to me by people like the Zulu shaman, Credo </w:t>
      </w:r>
      <w:proofErr w:type="spellStart"/>
      <w:r w:rsidRPr="00BB25E9">
        <w:rPr>
          <w:rFonts w:ascii="Helvetica" w:eastAsia="Times New Roman" w:hAnsi="Helvetica"/>
          <w:color w:val="000000"/>
          <w:sz w:val="20"/>
          <w:szCs w:val="20"/>
          <w:u w:val="single"/>
        </w:rPr>
        <w:t>Mutwa</w:t>
      </w:r>
      <w:proofErr w:type="spellEnd"/>
      <w:r w:rsidRPr="00BB25E9">
        <w:rPr>
          <w:rFonts w:ascii="Helvetica" w:eastAsia="Times New Roman" w:hAnsi="Helvetica"/>
          <w:color w:val="000000"/>
          <w:sz w:val="20"/>
          <w:szCs w:val="20"/>
        </w:rPr>
        <w:t xml:space="preserve">, who has seen this coming for a long time (See </w:t>
      </w:r>
      <w:proofErr w:type="gramStart"/>
      <w:r w:rsidRPr="00BB25E9">
        <w:rPr>
          <w:rFonts w:ascii="Helvetica" w:eastAsia="Times New Roman" w:hAnsi="Helvetica"/>
          <w:color w:val="000000"/>
          <w:sz w:val="20"/>
          <w:szCs w:val="20"/>
        </w:rPr>
        <w:t>The</w:t>
      </w:r>
      <w:proofErr w:type="gramEnd"/>
      <w:r w:rsidRPr="00BB25E9">
        <w:rPr>
          <w:rFonts w:ascii="Helvetica" w:eastAsia="Times New Roman" w:hAnsi="Helvetica"/>
          <w:color w:val="000000"/>
          <w:sz w:val="20"/>
          <w:szCs w:val="20"/>
        </w:rPr>
        <w:t xml:space="preserve"> Reptilian Agenda video, part two, for the background). As I say in the book, and previous ones</w:t>
      </w:r>
      <w:r w:rsidRPr="00BB25E9">
        <w:rPr>
          <w:rFonts w:ascii="Helvetica" w:eastAsia="Times New Roman" w:hAnsi="Helvetica"/>
          <w:color w:val="000000"/>
          <w:sz w:val="20"/>
          <w:szCs w:val="20"/>
          <w:u w:val="single"/>
        </w:rPr>
        <w:t>, the idea is to create the conflict as an excuse to send in UN</w:t>
      </w:r>
      <w:r w:rsidRPr="00BB25E9">
        <w:rPr>
          <w:rFonts w:ascii="Helvetica" w:eastAsia="Times New Roman" w:hAnsi="Helvetica"/>
          <w:color w:val="000000"/>
          <w:sz w:val="20"/>
          <w:szCs w:val="20"/>
        </w:rPr>
        <w:t xml:space="preserve"> and NATO </w:t>
      </w:r>
      <w:r w:rsidRPr="00BB25E9">
        <w:rPr>
          <w:rFonts w:ascii="Helvetica" w:eastAsia="Times New Roman" w:hAnsi="Helvetica"/>
          <w:color w:val="000000"/>
          <w:sz w:val="20"/>
          <w:szCs w:val="20"/>
          <w:u w:val="single"/>
        </w:rPr>
        <w:t>forces to "keep the peace". The UN vote about the Congo is yet another confirmation of this</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Africa has been a focus for the reptilian bloodlines since ancient times</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20"/>
          <w:szCs w:val="20"/>
          <w:u w:val="single"/>
        </w:rPr>
        <w:t>The reptilian "gods</w:t>
      </w:r>
      <w:r w:rsidRPr="00BB25E9">
        <w:rPr>
          <w:rFonts w:ascii="Helvetica" w:eastAsia="Times New Roman" w:hAnsi="Helvetica"/>
          <w:color w:val="000000"/>
          <w:sz w:val="20"/>
          <w:szCs w:val="20"/>
        </w:rPr>
        <w:t xml:space="preserve">", which the Sumerian tablets call the Anunnaki, </w:t>
      </w:r>
      <w:r w:rsidRPr="00BB25E9">
        <w:rPr>
          <w:rFonts w:ascii="Helvetica" w:eastAsia="Times New Roman" w:hAnsi="Helvetica"/>
          <w:color w:val="000000"/>
          <w:sz w:val="20"/>
          <w:szCs w:val="20"/>
          <w:u w:val="single"/>
        </w:rPr>
        <w:t xml:space="preserve">operated extensively in the continent of Africa and it continues to be an area of enormous importance </w:t>
      </w:r>
      <w:r w:rsidRPr="00BB25E9">
        <w:rPr>
          <w:rFonts w:ascii="Helvetica" w:eastAsia="Times New Roman" w:hAnsi="Helvetica"/>
          <w:color w:val="000000"/>
          <w:sz w:val="20"/>
          <w:szCs w:val="20"/>
        </w:rPr>
        <w:t xml:space="preserve">to them for many reasons - incredible natural "resources", of which the Congo is a wonderful example (hence the war), and </w:t>
      </w:r>
      <w:r w:rsidRPr="00BB25E9">
        <w:rPr>
          <w:rFonts w:ascii="Helvetica" w:eastAsia="Times New Roman" w:hAnsi="Helvetica"/>
          <w:color w:val="000000"/>
          <w:sz w:val="20"/>
          <w:szCs w:val="20"/>
          <w:u w:val="single"/>
        </w:rPr>
        <w:t>because of the inter-dimensional "gateways" and immensely powerful earth-energy vortexes</w:t>
      </w:r>
      <w:r w:rsidRPr="00BB25E9">
        <w:rPr>
          <w:rFonts w:ascii="Helvetica" w:eastAsia="Times New Roman" w:hAnsi="Helvetica"/>
          <w:color w:val="000000"/>
          <w:sz w:val="20"/>
          <w:szCs w:val="20"/>
        </w:rPr>
        <w:t xml:space="preserve"> that can be found in Africa. </w:t>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This incredible continent should be rich beyond measure,</w:t>
      </w:r>
      <w:r w:rsidRPr="00BB25E9">
        <w:rPr>
          <w:rFonts w:ascii="Helvetica" w:eastAsia="Times New Roman" w:hAnsi="Helvetica"/>
          <w:color w:val="000000"/>
          <w:sz w:val="20"/>
          <w:szCs w:val="20"/>
        </w:rPr>
        <w:t xml:space="preserve"> abundant in food and trade in a stream of commodities, </w:t>
      </w:r>
      <w:r w:rsidRPr="00BB25E9">
        <w:rPr>
          <w:rFonts w:ascii="Helvetica" w:eastAsia="Times New Roman" w:hAnsi="Helvetica"/>
          <w:color w:val="000000"/>
          <w:sz w:val="20"/>
          <w:szCs w:val="20"/>
          <w:u w:val="single"/>
        </w:rPr>
        <w:t>but the Illuminati find it far more difficult to manipulate and control abundance and harmony than they do scarcity and conflict</w:t>
      </w:r>
      <w:r w:rsidRPr="00BB25E9">
        <w:rPr>
          <w:rFonts w:ascii="Helvetica" w:eastAsia="Times New Roman" w:hAnsi="Helvetica"/>
          <w:color w:val="000000"/>
          <w:sz w:val="20"/>
          <w:szCs w:val="20"/>
        </w:rPr>
        <w:t xml:space="preserve">. Hence Africa has been </w:t>
      </w:r>
      <w:proofErr w:type="spellStart"/>
      <w:r w:rsidRPr="00BB25E9">
        <w:rPr>
          <w:rFonts w:ascii="Helvetica" w:eastAsia="Times New Roman" w:hAnsi="Helvetica"/>
          <w:color w:val="000000"/>
          <w:sz w:val="20"/>
          <w:szCs w:val="20"/>
        </w:rPr>
        <w:t>plaqued</w:t>
      </w:r>
      <w:proofErr w:type="spellEnd"/>
      <w:r w:rsidRPr="00BB25E9">
        <w:rPr>
          <w:rFonts w:ascii="Helvetica" w:eastAsia="Times New Roman" w:hAnsi="Helvetica"/>
          <w:color w:val="000000"/>
          <w:sz w:val="20"/>
          <w:szCs w:val="20"/>
        </w:rPr>
        <w:t xml:space="preserve"> by war and economic take-over which has kept the people divided and ruled and in hunger and poverty in a continent which could feed itself many, many, times over. </w:t>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Under the constantly played technique of create-the-problem-and-then-offer-the-solution, the Illuminati can now send in their United Nations forces to the Congo</w:t>
      </w:r>
      <w:r w:rsidRPr="00BB25E9">
        <w:rPr>
          <w:rFonts w:ascii="Helvetica" w:eastAsia="Times New Roman" w:hAnsi="Helvetica"/>
          <w:color w:val="000000"/>
          <w:sz w:val="20"/>
          <w:szCs w:val="20"/>
        </w:rPr>
        <w:t>, just as they have with their NATO troops in places like Bosnia and Kosovo.</w:t>
      </w:r>
    </w:p>
    <w:p w:rsidR="001373AA" w:rsidRPr="00BB25E9" w:rsidRDefault="001373AA" w:rsidP="001373AA">
      <w:pPr>
        <w:rPr>
          <w:rFonts w:ascii="Helvetica" w:eastAsia="Times New Roman" w:hAnsi="Helvetica"/>
          <w:color w:val="000000"/>
          <w:sz w:val="20"/>
          <w:szCs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br w:type="page"/>
      </w:r>
      <w:r w:rsidRPr="00BB25E9">
        <w:rPr>
          <w:rFonts w:ascii="Helvetica" w:eastAsia="Times New Roman" w:hAnsi="Helvetica"/>
          <w:sz w:val="20"/>
        </w:rPr>
        <w:lastRenderedPageBreak/>
        <w:t>B) THE BIGGEST IMPACT IN THE TUBS:</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olor w:val="000000"/>
          <w:sz w:val="20"/>
        </w:rPr>
      </w:pPr>
      <w:r w:rsidRPr="00BB25E9">
        <w:rPr>
          <w:rFonts w:ascii="Helvetica" w:eastAsia="Times New Roman" w:hAnsi="Helvetica"/>
          <w:color w:val="000000"/>
          <w:sz w:val="20"/>
        </w:rPr>
        <w:t>Reptilian domination is global tyranny via mind control, sex crimes, and mass genocide, which turns the case.</w:t>
      </w:r>
    </w:p>
    <w:p w:rsidR="001373AA" w:rsidRPr="00BB25E9" w:rsidRDefault="001373AA" w:rsidP="001373AA">
      <w:pPr>
        <w:rPr>
          <w:rFonts w:ascii="Helvetica" w:eastAsia="Times New Roman" w:hAnsi="Helvetica"/>
          <w:color w:val="000000"/>
          <w:sz w:val="20"/>
          <w:szCs w:val="20"/>
          <w:u w:val="single"/>
        </w:rPr>
      </w:pPr>
    </w:p>
    <w:p w:rsidR="001373AA" w:rsidRPr="00BB25E9" w:rsidRDefault="001373AA" w:rsidP="001373AA">
      <w:pPr>
        <w:rPr>
          <w:rFonts w:ascii="Helvetica" w:eastAsia="Times New Roman" w:hAnsi="Helvetica"/>
          <w:color w:val="000000"/>
          <w:sz w:val="20"/>
        </w:rPr>
      </w:pPr>
      <w:r w:rsidRPr="00BB25E9">
        <w:rPr>
          <w:rFonts w:ascii="Helvetica" w:eastAsia="Times New Roman" w:hAnsi="Helvetica"/>
          <w:color w:val="000000"/>
          <w:sz w:val="20"/>
        </w:rPr>
        <w:t>Jim Bartley, online, accessed 4-18-05</w:t>
      </w:r>
    </w:p>
    <w:p w:rsidR="001373AA" w:rsidRPr="00BB25E9" w:rsidRDefault="001373AA" w:rsidP="001373AA">
      <w:pPr>
        <w:rPr>
          <w:rFonts w:ascii="Helvetica" w:eastAsia="Times New Roman" w:hAnsi="Helvetica"/>
          <w:color w:val="000000"/>
          <w:sz w:val="20"/>
        </w:rPr>
      </w:pPr>
    </w:p>
    <w:p w:rsidR="001373AA" w:rsidRPr="00BB25E9" w:rsidRDefault="001373AA" w:rsidP="001373AA">
      <w:pPr>
        <w:rPr>
          <w:rFonts w:ascii="Helvetica" w:eastAsia="Times New Roman" w:hAnsi="Helvetica"/>
          <w:color w:val="000000"/>
          <w:sz w:val="20"/>
          <w:szCs w:val="20"/>
        </w:rPr>
      </w:pPr>
      <w:r w:rsidRPr="00BB25E9">
        <w:rPr>
          <w:rFonts w:ascii="Helvetica" w:eastAsia="Times New Roman" w:hAnsi="Helvetica"/>
          <w:color w:val="000000"/>
          <w:sz w:val="20"/>
        </w:rPr>
        <w:t>http://64.233.161.104/search?q=cache:jWnqbgE78asJ:www.davidicke.net/emagazine/vol23/articles/bartley-23-5.html+%22united+nations%22+reptilian+&amp;hl=en</w:t>
      </w:r>
    </w:p>
    <w:p w:rsidR="001373AA" w:rsidRPr="00BB25E9" w:rsidRDefault="001373AA" w:rsidP="001373AA">
      <w:pPr>
        <w:rPr>
          <w:rFonts w:ascii="Helvetica" w:eastAsia="Times New Roman" w:hAnsi="Helvetica"/>
          <w:color w:val="000000"/>
          <w:sz w:val="20"/>
          <w:szCs w:val="20"/>
          <w:u w:val="single"/>
        </w:rPr>
      </w:pPr>
    </w:p>
    <w:p w:rsidR="001373AA" w:rsidRPr="00BB25E9" w:rsidRDefault="001373AA" w:rsidP="001373AA">
      <w:pPr>
        <w:rPr>
          <w:rFonts w:ascii="Helvetica" w:eastAsia="Times New Roman" w:hAnsi="Helvetica"/>
          <w:sz w:val="20"/>
          <w:szCs w:val="20"/>
          <w:u w:val="single"/>
        </w:rPr>
      </w:pPr>
      <w:r w:rsidRPr="00BB25E9">
        <w:rPr>
          <w:rFonts w:ascii="Helvetica" w:eastAsia="Times New Roman" w:hAnsi="Helvetica" w:cs="Arial"/>
          <w:color w:val="000000"/>
          <w:sz w:val="20"/>
          <w:szCs w:val="20"/>
          <w:u w:val="single"/>
        </w:rPr>
        <w:t>The reptilians make full use of</w:t>
      </w:r>
      <w:r w:rsidRPr="00BB25E9">
        <w:rPr>
          <w:rFonts w:ascii="Helvetica" w:eastAsia="Times New Roman" w:hAnsi="Helvetica" w:cs="Arial"/>
          <w:color w:val="000000"/>
          <w:sz w:val="20"/>
          <w:szCs w:val="20"/>
        </w:rPr>
        <w:t xml:space="preserve"> what American Military War Colleges refer to as </w:t>
      </w:r>
      <w:r w:rsidRPr="00BB25E9">
        <w:rPr>
          <w:rFonts w:ascii="Helvetica" w:eastAsia="Times New Roman" w:hAnsi="Helvetica" w:cs="Arial"/>
          <w:color w:val="000000"/>
          <w:sz w:val="20"/>
          <w:szCs w:val="20"/>
          <w:u w:val="single"/>
        </w:rPr>
        <w:t>a "Force Multiplier.</w:t>
      </w:r>
      <w:r w:rsidRPr="00BB25E9">
        <w:rPr>
          <w:rFonts w:ascii="Helvetica" w:eastAsia="Times New Roman" w:hAnsi="Helvetica" w:cs="Arial"/>
          <w:color w:val="000000"/>
          <w:sz w:val="20"/>
          <w:szCs w:val="20"/>
        </w:rPr>
        <w:t xml:space="preserve">" In this case, it </w:t>
      </w:r>
      <w:r w:rsidRPr="00BB25E9">
        <w:rPr>
          <w:rFonts w:ascii="Helvetica" w:eastAsia="Times New Roman" w:hAnsi="Helvetica" w:cs="Arial"/>
          <w:color w:val="000000"/>
          <w:sz w:val="20"/>
          <w:szCs w:val="20"/>
          <w:u w:val="single"/>
        </w:rPr>
        <w:t>is mayhem, sexual predation, ritual murder and Genocide by PROXY</w:t>
      </w:r>
      <w:r w:rsidRPr="00BB25E9">
        <w:rPr>
          <w:rFonts w:ascii="Helvetica" w:eastAsia="Times New Roman" w:hAnsi="Helvetica" w:cs="Arial"/>
          <w:color w:val="000000"/>
          <w:sz w:val="20"/>
          <w:szCs w:val="20"/>
        </w:rPr>
        <w:t xml:space="preserve">. Rather than go to the trouble of manifesting in full physical density and having to individually rape, torture and perpetrate genocide upon countless humans, </w:t>
      </w:r>
      <w:r w:rsidRPr="00BB25E9">
        <w:rPr>
          <w:rFonts w:ascii="Helvetica" w:eastAsia="Times New Roman" w:hAnsi="Helvetica" w:cs="Arial"/>
          <w:bCs/>
          <w:color w:val="000000"/>
          <w:sz w:val="20"/>
          <w:szCs w:val="20"/>
          <w:u w:val="single"/>
        </w:rPr>
        <w:t>the reptilians manipulate individual humans as well as entire societies and nations to do the work for them.</w:t>
      </w:r>
      <w:r w:rsidRPr="00BB25E9">
        <w:rPr>
          <w:rFonts w:ascii="Helvetica" w:eastAsia="Times New Roman" w:hAnsi="Helvetica" w:cs="Arial"/>
          <w:color w:val="000000"/>
          <w:sz w:val="20"/>
          <w:szCs w:val="20"/>
          <w:u w:val="single"/>
        </w:rPr>
        <w:br/>
      </w:r>
      <w:r w:rsidRPr="00BB25E9">
        <w:rPr>
          <w:rFonts w:ascii="Helvetica" w:eastAsia="Times New Roman" w:hAnsi="Helvetica" w:cs="Arial"/>
          <w:color w:val="000000"/>
          <w:sz w:val="20"/>
          <w:szCs w:val="20"/>
        </w:rPr>
        <w:br/>
      </w:r>
      <w:r w:rsidRPr="00BB25E9">
        <w:rPr>
          <w:rFonts w:ascii="Helvetica" w:eastAsia="Times New Roman" w:hAnsi="Helvetica" w:cs="Arial"/>
          <w:color w:val="000000"/>
          <w:sz w:val="20"/>
          <w:szCs w:val="20"/>
          <w:u w:val="single"/>
        </w:rPr>
        <w:t>This is an important point to understand. The reptilians will manipulate individual males into becoming serial sex offenders and serial murderers and on a macro level,</w:t>
      </w:r>
      <w:r w:rsidRPr="00BB25E9">
        <w:rPr>
          <w:rFonts w:ascii="Helvetica" w:eastAsia="Times New Roman" w:hAnsi="Helvetica" w:cs="Arial"/>
          <w:color w:val="000000"/>
          <w:sz w:val="20"/>
          <w:szCs w:val="20"/>
        </w:rPr>
        <w:t xml:space="preserve"> they will inculcate notions of racial purity and racial superiority into entire cultures which then serves as the basis and justification for those same cultures to perpetrate Genocide upon other races and societies deemed "inferior" or "sub-human."</w:t>
      </w:r>
      <w:r w:rsidRPr="00BB25E9">
        <w:rPr>
          <w:rFonts w:ascii="Helvetica" w:eastAsia="Times New Roman" w:hAnsi="Helvetica" w:cs="Arial"/>
          <w:color w:val="000000"/>
          <w:sz w:val="20"/>
          <w:szCs w:val="20"/>
        </w:rPr>
        <w:br/>
      </w:r>
      <w:r w:rsidRPr="00BB25E9">
        <w:rPr>
          <w:rFonts w:ascii="Helvetica" w:eastAsia="Times New Roman" w:hAnsi="Helvetica" w:cs="Arial"/>
          <w:color w:val="000000"/>
          <w:sz w:val="20"/>
          <w:szCs w:val="20"/>
        </w:rPr>
        <w:br/>
        <w:t>If we as a Species ever hope to move beyond the control of the draco-</w:t>
      </w:r>
      <w:r w:rsidRPr="00BB25E9">
        <w:rPr>
          <w:rFonts w:ascii="Helvetica" w:eastAsia="Times New Roman" w:hAnsi="Helvetica" w:cs="Arial"/>
          <w:b/>
          <w:bCs/>
          <w:color w:val="000000"/>
          <w:sz w:val="20"/>
          <w:szCs w:val="20"/>
          <w:shd w:val="clear" w:color="auto" w:fill="A0FFFF"/>
        </w:rPr>
        <w:t>reptilian</w:t>
      </w:r>
      <w:r w:rsidRPr="00BB25E9">
        <w:rPr>
          <w:rFonts w:ascii="Helvetica" w:eastAsia="Times New Roman" w:hAnsi="Helvetica" w:cs="Arial"/>
          <w:color w:val="000000"/>
          <w:sz w:val="20"/>
          <w:szCs w:val="20"/>
        </w:rPr>
        <w:t xml:space="preserve"> overlords, we must first recognize the massive deception that has been foisted upon us. </w:t>
      </w:r>
      <w:r w:rsidRPr="00BB25E9">
        <w:rPr>
          <w:rFonts w:ascii="Helvetica" w:eastAsia="Times New Roman" w:hAnsi="Helvetica" w:cs="Arial"/>
          <w:color w:val="000000"/>
          <w:sz w:val="20"/>
          <w:szCs w:val="20"/>
        </w:rPr>
        <w:br/>
      </w:r>
      <w:r w:rsidRPr="00BB25E9">
        <w:rPr>
          <w:rFonts w:ascii="Helvetica" w:eastAsia="Times New Roman" w:hAnsi="Helvetica" w:cs="Arial"/>
          <w:color w:val="000000"/>
          <w:sz w:val="20"/>
          <w:szCs w:val="20"/>
        </w:rPr>
        <w:br/>
        <w:t xml:space="preserve">We must understand that notions of </w:t>
      </w:r>
      <w:r w:rsidRPr="00BB25E9">
        <w:rPr>
          <w:rFonts w:ascii="Helvetica" w:eastAsia="Times New Roman" w:hAnsi="Helvetica" w:cs="Arial"/>
          <w:color w:val="000000"/>
          <w:sz w:val="20"/>
          <w:szCs w:val="20"/>
          <w:u w:val="single"/>
        </w:rPr>
        <w:t xml:space="preserve">racial purity and racial superiority are inherently </w:t>
      </w:r>
      <w:r w:rsidRPr="00BB25E9">
        <w:rPr>
          <w:rFonts w:ascii="Helvetica" w:eastAsia="Times New Roman" w:hAnsi="Helvetica" w:cs="Arial"/>
          <w:b/>
          <w:bCs/>
          <w:color w:val="000000"/>
          <w:sz w:val="20"/>
          <w:szCs w:val="20"/>
          <w:u w:val="single"/>
          <w:shd w:val="clear" w:color="auto" w:fill="A0FFFF"/>
        </w:rPr>
        <w:t>reptilian</w:t>
      </w:r>
      <w:r w:rsidRPr="00BB25E9">
        <w:rPr>
          <w:rFonts w:ascii="Helvetica" w:eastAsia="Times New Roman" w:hAnsi="Helvetica" w:cs="Arial"/>
          <w:color w:val="000000"/>
          <w:sz w:val="20"/>
          <w:szCs w:val="20"/>
          <w:u w:val="single"/>
        </w:rPr>
        <w:t xml:space="preserve"> modalities. These </w:t>
      </w:r>
      <w:r w:rsidRPr="00BB25E9">
        <w:rPr>
          <w:rFonts w:ascii="Helvetica" w:eastAsia="Times New Roman" w:hAnsi="Helvetica" w:cs="Arial"/>
          <w:b/>
          <w:bCs/>
          <w:color w:val="000000"/>
          <w:sz w:val="20"/>
          <w:szCs w:val="20"/>
          <w:u w:val="single"/>
          <w:shd w:val="clear" w:color="auto" w:fill="A0FFFF"/>
        </w:rPr>
        <w:t>reptilian</w:t>
      </w:r>
      <w:r w:rsidRPr="00BB25E9">
        <w:rPr>
          <w:rFonts w:ascii="Helvetica" w:eastAsia="Times New Roman" w:hAnsi="Helvetica" w:cs="Arial"/>
          <w:color w:val="000000"/>
          <w:sz w:val="20"/>
          <w:szCs w:val="20"/>
          <w:u w:val="single"/>
        </w:rPr>
        <w:t xml:space="preserve"> modalities than provide the justification for individuals and entire cultures to perpetrate mayhem and slaughter upon their fellow humans. This serves to further the </w:t>
      </w:r>
      <w:r w:rsidRPr="00BB25E9">
        <w:rPr>
          <w:rFonts w:ascii="Helvetica" w:eastAsia="Times New Roman" w:hAnsi="Helvetica" w:cs="Arial"/>
          <w:b/>
          <w:bCs/>
          <w:color w:val="000000"/>
          <w:sz w:val="20"/>
          <w:szCs w:val="20"/>
          <w:u w:val="single"/>
          <w:shd w:val="clear" w:color="auto" w:fill="A0FFFF"/>
        </w:rPr>
        <w:t>reptilian's</w:t>
      </w:r>
      <w:r w:rsidRPr="00BB25E9">
        <w:rPr>
          <w:rFonts w:ascii="Helvetica" w:eastAsia="Times New Roman" w:hAnsi="Helvetica" w:cs="Arial"/>
          <w:color w:val="000000"/>
          <w:sz w:val="20"/>
          <w:szCs w:val="20"/>
          <w:u w:val="single"/>
        </w:rPr>
        <w:t xml:space="preserve"> ultimate goal of a Global Tyranny because often as not </w:t>
      </w:r>
      <w:r w:rsidRPr="00BB25E9">
        <w:rPr>
          <w:rFonts w:ascii="Helvetica" w:eastAsia="Times New Roman" w:hAnsi="Helvetica" w:cs="Arial"/>
          <w:b/>
          <w:bCs/>
          <w:color w:val="000000"/>
          <w:sz w:val="20"/>
          <w:szCs w:val="20"/>
          <w:u w:val="single"/>
          <w:shd w:val="clear" w:color="auto" w:fill="FFFF66"/>
        </w:rPr>
        <w:t>United Nations</w:t>
      </w:r>
      <w:r w:rsidRPr="00BB25E9">
        <w:rPr>
          <w:rFonts w:ascii="Helvetica" w:eastAsia="Times New Roman" w:hAnsi="Helvetica" w:cs="Arial"/>
          <w:color w:val="000000"/>
          <w:sz w:val="20"/>
          <w:szCs w:val="20"/>
          <w:u w:val="single"/>
        </w:rPr>
        <w:t xml:space="preserve"> troops become embroiled in the various regional conflicts.</w:t>
      </w:r>
      <w:r w:rsidRPr="00BB25E9">
        <w:rPr>
          <w:rFonts w:ascii="Helvetica" w:eastAsia="Times New Roman" w:hAnsi="Helvetica" w:cs="Arial"/>
          <w:color w:val="000000"/>
          <w:sz w:val="20"/>
          <w:szCs w:val="20"/>
        </w:rPr>
        <w:t xml:space="preserve"> Those of us within the research community must be willing to point out the absurd fallacies of the </w:t>
      </w:r>
      <w:r w:rsidRPr="00BB25E9">
        <w:rPr>
          <w:rFonts w:ascii="Helvetica" w:eastAsia="Times New Roman" w:hAnsi="Helvetica" w:cs="Arial"/>
          <w:b/>
          <w:bCs/>
          <w:color w:val="000000"/>
          <w:sz w:val="20"/>
          <w:szCs w:val="20"/>
          <w:shd w:val="clear" w:color="auto" w:fill="A0FFFF"/>
        </w:rPr>
        <w:t>reptilian</w:t>
      </w:r>
      <w:r w:rsidRPr="00BB25E9">
        <w:rPr>
          <w:rFonts w:ascii="Helvetica" w:eastAsia="Times New Roman" w:hAnsi="Helvetica" w:cs="Arial"/>
          <w:color w:val="000000"/>
          <w:sz w:val="20"/>
          <w:szCs w:val="20"/>
        </w:rPr>
        <w:t xml:space="preserve"> propagandist and New Age Globalist. Starry eyed New Agers display the same kind of misplaced enthusiasm that so many young intellectual Communists displayed in the 1920's and 1930's during the worst of the Bolshevik Revolution's excesses. </w:t>
      </w:r>
      <w:r w:rsidRPr="00BB25E9">
        <w:rPr>
          <w:rFonts w:ascii="Helvetica" w:eastAsia="Times New Roman" w:hAnsi="Helvetica" w:cs="Arial"/>
          <w:color w:val="000000"/>
          <w:sz w:val="20"/>
          <w:szCs w:val="20"/>
          <w:u w:val="single"/>
        </w:rPr>
        <w:t xml:space="preserve">We must come to grips with the fact that the worst atrocities perpetrated by humans throughout history has been the end result of </w:t>
      </w:r>
      <w:r w:rsidRPr="00BB25E9">
        <w:rPr>
          <w:rFonts w:ascii="Helvetica" w:eastAsia="Times New Roman" w:hAnsi="Helvetica" w:cs="Arial"/>
          <w:b/>
          <w:bCs/>
          <w:color w:val="000000"/>
          <w:sz w:val="20"/>
          <w:szCs w:val="20"/>
          <w:u w:val="single"/>
          <w:shd w:val="clear" w:color="auto" w:fill="A0FFFF"/>
        </w:rPr>
        <w:t>Reptilian</w:t>
      </w:r>
      <w:r w:rsidRPr="00BB25E9">
        <w:rPr>
          <w:rFonts w:ascii="Helvetica" w:eastAsia="Times New Roman" w:hAnsi="Helvetica" w:cs="Arial"/>
          <w:color w:val="000000"/>
          <w:sz w:val="20"/>
          <w:szCs w:val="20"/>
          <w:u w:val="single"/>
        </w:rPr>
        <w:t xml:space="preserve"> manipulation.</w:t>
      </w:r>
    </w:p>
    <w:p w:rsidR="001373AA" w:rsidRPr="00BB25E9" w:rsidRDefault="001373AA" w:rsidP="001373AA">
      <w:pPr>
        <w:jc w:val="center"/>
        <w:rPr>
          <w:rFonts w:ascii="Helvetica" w:eastAsia="Times New Roman" w:hAnsi="Helvetica"/>
          <w:sz w:val="20"/>
        </w:rPr>
      </w:pPr>
      <w:r w:rsidRPr="00BB25E9">
        <w:rPr>
          <w:rFonts w:ascii="Helvetica" w:eastAsia="Times New Roman" w:hAnsi="Helvetica"/>
          <w:sz w:val="20"/>
        </w:rPr>
        <w:br w:type="page"/>
      </w:r>
      <w:r w:rsidRPr="00BB25E9">
        <w:rPr>
          <w:rFonts w:ascii="Helvetica" w:eastAsia="Times New Roman" w:hAnsi="Helvetica"/>
          <w:sz w:val="20"/>
        </w:rPr>
        <w:lastRenderedPageBreak/>
        <w:t>CONGO LINK</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The conflict in Congo is a fabrication – it’s just a stepping stone to world domination set down by the reptilian illuminati.</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ICKE – 00</w:t>
      </w: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 xml:space="preserve">[David - </w:t>
      </w:r>
      <w:hyperlink r:id="rId63" w:history="1">
        <w:r w:rsidRPr="00BB25E9">
          <w:rPr>
            <w:rFonts w:ascii="Helvetica" w:eastAsia="Times New Roman" w:hAnsi="Helvetica"/>
            <w:color w:val="0000FF"/>
            <w:sz w:val="20"/>
            <w:u w:val="single"/>
          </w:rPr>
          <w:t>http://www.davidicke.net/newsroom/africa/congo/022400a.html</w:t>
        </w:r>
      </w:hyperlink>
      <w:r w:rsidRPr="00BB25E9">
        <w:rPr>
          <w:rFonts w:ascii="Helvetica" w:eastAsia="Times New Roman" w:hAnsi="Helvetica"/>
          <w:sz w:val="20"/>
        </w:rPr>
        <w:t>]</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color w:val="000000"/>
          <w:sz w:val="20"/>
          <w:szCs w:val="20"/>
          <w:u w:val="single"/>
        </w:rPr>
      </w:pPr>
      <w:r w:rsidRPr="00BB25E9">
        <w:rPr>
          <w:rFonts w:ascii="Helvetica" w:eastAsia="Times New Roman" w:hAnsi="Helvetica"/>
          <w:color w:val="000000"/>
          <w:sz w:val="20"/>
          <w:szCs w:val="20"/>
          <w:u w:val="single"/>
        </w:rPr>
        <w:t>The war has drawn many "sides" into conflict</w:t>
      </w:r>
      <w:r w:rsidRPr="00BB25E9">
        <w:rPr>
          <w:rFonts w:ascii="Helvetica" w:eastAsia="Times New Roman" w:hAnsi="Helvetica"/>
          <w:color w:val="000000"/>
          <w:sz w:val="20"/>
          <w:szCs w:val="20"/>
        </w:rPr>
        <w:t xml:space="preserve">. The </w:t>
      </w:r>
      <w:r w:rsidRPr="00BB25E9">
        <w:rPr>
          <w:rFonts w:ascii="Helvetica" w:eastAsia="Times New Roman" w:hAnsi="Helvetica"/>
          <w:color w:val="000000"/>
          <w:sz w:val="20"/>
          <w:szCs w:val="20"/>
          <w:u w:val="single"/>
        </w:rPr>
        <w:t>Congo</w:t>
      </w:r>
      <w:r w:rsidRPr="00BB25E9">
        <w:rPr>
          <w:rFonts w:ascii="Helvetica" w:eastAsia="Times New Roman" w:hAnsi="Helvetica"/>
          <w:color w:val="000000"/>
          <w:sz w:val="20"/>
          <w:szCs w:val="20"/>
        </w:rPr>
        <w:t xml:space="preserve"> government, led by President Laurent Kabila, and </w:t>
      </w:r>
      <w:r w:rsidRPr="00BB25E9">
        <w:rPr>
          <w:rFonts w:ascii="Helvetica" w:eastAsia="Times New Roman" w:hAnsi="Helvetica"/>
          <w:color w:val="000000"/>
          <w:sz w:val="20"/>
          <w:szCs w:val="20"/>
          <w:u w:val="single"/>
        </w:rPr>
        <w:t>supported by Angola, Namibia, and Zimbabwe</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20"/>
          <w:szCs w:val="20"/>
          <w:u w:val="single"/>
        </w:rPr>
        <w:t xml:space="preserve">has been pitted against "opposition" forces supported by Rwanda and Uganda. </w:t>
      </w:r>
      <w:r w:rsidRPr="00BB25E9">
        <w:rPr>
          <w:rFonts w:ascii="Helvetica" w:eastAsia="Times New Roman" w:hAnsi="Helvetica"/>
          <w:color w:val="000000"/>
          <w:sz w:val="20"/>
          <w:szCs w:val="20"/>
          <w:u w:val="single"/>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It is worth noting that Zimbabwe on one "side" is headed by the British</w:t>
      </w:r>
      <w:r w:rsidRPr="00BB25E9">
        <w:rPr>
          <w:rFonts w:ascii="Helvetica" w:eastAsia="Times New Roman" w:hAnsi="Helvetica"/>
          <w:color w:val="000000"/>
          <w:sz w:val="20"/>
          <w:szCs w:val="20"/>
        </w:rPr>
        <w:t xml:space="preserve"> place-man, Robert Mugabe, who has massive personal investments in the Congo, </w:t>
      </w:r>
      <w:r w:rsidRPr="00BB25E9">
        <w:rPr>
          <w:rFonts w:ascii="Helvetica" w:eastAsia="Times New Roman" w:hAnsi="Helvetica"/>
          <w:color w:val="000000"/>
          <w:sz w:val="20"/>
          <w:szCs w:val="20"/>
          <w:u w:val="single"/>
        </w:rPr>
        <w:t xml:space="preserve">and on the other "side" is Uganda, which has long been </w:t>
      </w:r>
      <w:proofErr w:type="spellStart"/>
      <w:r w:rsidRPr="00BB25E9">
        <w:rPr>
          <w:rFonts w:ascii="Helvetica" w:eastAsia="Times New Roman" w:hAnsi="Helvetica"/>
          <w:color w:val="000000"/>
          <w:sz w:val="20"/>
          <w:szCs w:val="20"/>
          <w:u w:val="single"/>
        </w:rPr>
        <w:t>recognised</w:t>
      </w:r>
      <w:proofErr w:type="spellEnd"/>
      <w:r w:rsidRPr="00BB25E9">
        <w:rPr>
          <w:rFonts w:ascii="Helvetica" w:eastAsia="Times New Roman" w:hAnsi="Helvetica"/>
          <w:color w:val="000000"/>
          <w:sz w:val="20"/>
          <w:szCs w:val="20"/>
          <w:u w:val="single"/>
        </w:rPr>
        <w:t xml:space="preserve"> as a wholly-owned subsidiary of Britain </w:t>
      </w:r>
      <w:r w:rsidRPr="00BB25E9">
        <w:rPr>
          <w:rFonts w:ascii="Helvetica" w:eastAsia="Times New Roman" w:hAnsi="Helvetica"/>
          <w:color w:val="000000"/>
          <w:sz w:val="20"/>
          <w:szCs w:val="20"/>
        </w:rPr>
        <w:t xml:space="preserve">in Africa. </w:t>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It was from Uganda that the London headquarters of the Illuminati orchestrated the genocide in Rwanda and Burundi</w:t>
      </w:r>
      <w:r w:rsidRPr="00BB25E9">
        <w:rPr>
          <w:rFonts w:ascii="Helvetica" w:eastAsia="Times New Roman" w:hAnsi="Helvetica"/>
          <w:color w:val="000000"/>
          <w:sz w:val="20"/>
          <w:szCs w:val="20"/>
        </w:rPr>
        <w:t xml:space="preserve">, not least </w:t>
      </w:r>
      <w:r w:rsidRPr="00BB25E9">
        <w:rPr>
          <w:rFonts w:ascii="Helvetica" w:eastAsia="Times New Roman" w:hAnsi="Helvetica"/>
          <w:color w:val="000000"/>
          <w:sz w:val="20"/>
          <w:szCs w:val="20"/>
          <w:u w:val="single"/>
        </w:rPr>
        <w:t>through the manipulations</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20"/>
          <w:szCs w:val="20"/>
          <w:u w:val="single"/>
        </w:rPr>
        <w:t>of</w:t>
      </w:r>
      <w:r w:rsidRPr="00BB25E9">
        <w:rPr>
          <w:rFonts w:ascii="Helvetica" w:eastAsia="Times New Roman" w:hAnsi="Helvetica"/>
          <w:color w:val="000000"/>
          <w:sz w:val="20"/>
          <w:szCs w:val="20"/>
        </w:rPr>
        <w:t xml:space="preserve"> Henry </w:t>
      </w:r>
      <w:r w:rsidRPr="00BB25E9">
        <w:rPr>
          <w:rFonts w:ascii="Helvetica" w:eastAsia="Times New Roman" w:hAnsi="Helvetica"/>
          <w:color w:val="000000"/>
          <w:sz w:val="20"/>
          <w:szCs w:val="20"/>
          <w:u w:val="single"/>
        </w:rPr>
        <w:t>Kissinger</w:t>
      </w:r>
      <w:r w:rsidRPr="00BB25E9">
        <w:rPr>
          <w:rFonts w:ascii="Helvetica" w:eastAsia="Times New Roman" w:hAnsi="Helvetica"/>
          <w:color w:val="000000"/>
          <w:sz w:val="20"/>
          <w:szCs w:val="20"/>
        </w:rPr>
        <w:t xml:space="preserve"> </w:t>
      </w:r>
      <w:r w:rsidRPr="00BB25E9">
        <w:rPr>
          <w:rFonts w:ascii="Helvetica" w:eastAsia="Times New Roman" w:hAnsi="Helvetica"/>
          <w:color w:val="000000"/>
          <w:sz w:val="20"/>
          <w:szCs w:val="20"/>
          <w:u w:val="single"/>
        </w:rPr>
        <w:t>and his sidekick</w:t>
      </w:r>
      <w:r w:rsidRPr="00BB25E9">
        <w:rPr>
          <w:rFonts w:ascii="Helvetica" w:eastAsia="Times New Roman" w:hAnsi="Helvetica"/>
          <w:color w:val="000000"/>
          <w:sz w:val="20"/>
          <w:szCs w:val="20"/>
        </w:rPr>
        <w:t>, the Bilderberg Group chairman</w:t>
      </w:r>
      <w:r w:rsidRPr="00BB25E9">
        <w:rPr>
          <w:rFonts w:ascii="Helvetica" w:eastAsia="Times New Roman" w:hAnsi="Helvetica"/>
          <w:color w:val="000000"/>
          <w:sz w:val="20"/>
          <w:szCs w:val="20"/>
          <w:u w:val="single"/>
        </w:rPr>
        <w:t xml:space="preserve">, Lord Carrington. </w:t>
      </w:r>
      <w:r w:rsidRPr="00BB25E9">
        <w:rPr>
          <w:rFonts w:ascii="Helvetica" w:eastAsia="Times New Roman" w:hAnsi="Helvetica"/>
          <w:color w:val="000000"/>
          <w:sz w:val="20"/>
          <w:szCs w:val="20"/>
        </w:rPr>
        <w:t xml:space="preserve">And it was Carrington was the British Foreign Secretary who handed power in Zimbabwe to the ludicrous and murderous figure of Robert Mugabe (see And </w:t>
      </w:r>
      <w:proofErr w:type="gramStart"/>
      <w:r w:rsidRPr="00BB25E9">
        <w:rPr>
          <w:rFonts w:ascii="Helvetica" w:eastAsia="Times New Roman" w:hAnsi="Helvetica"/>
          <w:color w:val="000000"/>
          <w:sz w:val="20"/>
          <w:szCs w:val="20"/>
        </w:rPr>
        <w:t>The</w:t>
      </w:r>
      <w:proofErr w:type="gramEnd"/>
      <w:r w:rsidRPr="00BB25E9">
        <w:rPr>
          <w:rFonts w:ascii="Helvetica" w:eastAsia="Times New Roman" w:hAnsi="Helvetica"/>
          <w:color w:val="000000"/>
          <w:sz w:val="20"/>
          <w:szCs w:val="20"/>
        </w:rPr>
        <w:t xml:space="preserve"> Truth Shall Set You Free for the background). </w:t>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rPr>
        <w:br/>
      </w:r>
      <w:r w:rsidRPr="00BB25E9">
        <w:rPr>
          <w:rFonts w:ascii="Helvetica" w:eastAsia="Times New Roman" w:hAnsi="Helvetica"/>
          <w:color w:val="000000"/>
          <w:sz w:val="20"/>
          <w:szCs w:val="20"/>
          <w:u w:val="single"/>
        </w:rPr>
        <w:t xml:space="preserve">In other </w:t>
      </w:r>
      <w:proofErr w:type="gramStart"/>
      <w:r w:rsidRPr="00BB25E9">
        <w:rPr>
          <w:rFonts w:ascii="Helvetica" w:eastAsia="Times New Roman" w:hAnsi="Helvetica"/>
          <w:color w:val="000000"/>
          <w:sz w:val="20"/>
          <w:szCs w:val="20"/>
          <w:u w:val="single"/>
        </w:rPr>
        <w:t>words</w:t>
      </w:r>
      <w:proofErr w:type="gramEnd"/>
      <w:r w:rsidRPr="00BB25E9">
        <w:rPr>
          <w:rFonts w:ascii="Helvetica" w:eastAsia="Times New Roman" w:hAnsi="Helvetica"/>
          <w:color w:val="000000"/>
          <w:sz w:val="20"/>
          <w:szCs w:val="20"/>
          <w:u w:val="single"/>
        </w:rPr>
        <w:t xml:space="preserve"> all "sides" in the Congo conflict are controlled by the same force. </w:t>
      </w:r>
      <w:proofErr w:type="gramStart"/>
      <w:r w:rsidRPr="00BB25E9">
        <w:rPr>
          <w:rFonts w:ascii="Helvetica" w:eastAsia="Times New Roman" w:hAnsi="Helvetica"/>
          <w:color w:val="000000"/>
          <w:sz w:val="20"/>
          <w:szCs w:val="20"/>
          <w:u w:val="single"/>
        </w:rPr>
        <w:t>So</w:t>
      </w:r>
      <w:proofErr w:type="gramEnd"/>
      <w:r w:rsidRPr="00BB25E9">
        <w:rPr>
          <w:rFonts w:ascii="Helvetica" w:eastAsia="Times New Roman" w:hAnsi="Helvetica"/>
          <w:color w:val="000000"/>
          <w:sz w:val="20"/>
          <w:szCs w:val="20"/>
          <w:u w:val="single"/>
        </w:rPr>
        <w:t xml:space="preserve"> what's new?</w:t>
      </w:r>
    </w:p>
    <w:p w:rsidR="001373AA" w:rsidRPr="00BB25E9" w:rsidRDefault="001373AA" w:rsidP="001373AA">
      <w:pPr>
        <w:rPr>
          <w:rFonts w:ascii="Helvetica" w:eastAsia="Times New Roman" w:hAnsi="Helvetica"/>
          <w:color w:val="000000"/>
          <w:sz w:val="20"/>
        </w:rPr>
      </w:pPr>
      <w:r w:rsidRPr="00BB25E9">
        <w:rPr>
          <w:rFonts w:ascii="Helvetica" w:eastAsia="Times New Roman" w:hAnsi="Helvetica"/>
          <w:sz w:val="20"/>
        </w:rPr>
        <w:br w:type="page"/>
      </w:r>
      <w:r w:rsidRPr="00BB25E9">
        <w:rPr>
          <w:rFonts w:ascii="Helvetica" w:eastAsia="Times New Roman" w:hAnsi="Helvetica"/>
          <w:color w:val="000000"/>
          <w:sz w:val="20"/>
        </w:rPr>
        <w:lastRenderedPageBreak/>
        <w:t>The U.N. is controlled by the reptilian overlords</w:t>
      </w:r>
    </w:p>
    <w:p w:rsidR="001373AA" w:rsidRPr="00BB25E9" w:rsidRDefault="001373AA" w:rsidP="001373AA">
      <w:pPr>
        <w:rPr>
          <w:rFonts w:ascii="Helvetica" w:eastAsia="Times New Roman" w:hAnsi="Helvetica"/>
          <w:color w:val="000000"/>
          <w:sz w:val="20"/>
        </w:rPr>
      </w:pPr>
    </w:p>
    <w:p w:rsidR="001373AA" w:rsidRPr="00BB25E9" w:rsidRDefault="001373AA" w:rsidP="001373AA">
      <w:pPr>
        <w:rPr>
          <w:rFonts w:ascii="Helvetica" w:eastAsia="Times New Roman" w:hAnsi="Helvetica"/>
          <w:color w:val="000000"/>
          <w:sz w:val="20"/>
        </w:rPr>
      </w:pPr>
      <w:r w:rsidRPr="00BB25E9">
        <w:rPr>
          <w:rFonts w:ascii="Helvetica" w:eastAsia="Times New Roman" w:hAnsi="Helvetica"/>
          <w:color w:val="000000"/>
          <w:sz w:val="20"/>
        </w:rPr>
        <w:t>Jim Bartley, online, accessed 4-18-05</w:t>
      </w:r>
    </w:p>
    <w:p w:rsidR="001373AA" w:rsidRPr="00BB25E9" w:rsidRDefault="001373AA" w:rsidP="001373AA">
      <w:pPr>
        <w:rPr>
          <w:rFonts w:ascii="Helvetica" w:eastAsia="Times New Roman" w:hAnsi="Helvetica"/>
          <w:color w:val="000000"/>
          <w:sz w:val="20"/>
        </w:rPr>
      </w:pPr>
    </w:p>
    <w:p w:rsidR="001373AA" w:rsidRPr="00BB25E9" w:rsidRDefault="001373AA" w:rsidP="001373AA">
      <w:pPr>
        <w:rPr>
          <w:rFonts w:ascii="Helvetica" w:eastAsia="Times New Roman" w:hAnsi="Helvetica"/>
          <w:color w:val="000000"/>
          <w:sz w:val="20"/>
          <w:szCs w:val="20"/>
        </w:rPr>
      </w:pPr>
      <w:r w:rsidRPr="00BB25E9">
        <w:rPr>
          <w:rFonts w:ascii="Helvetica" w:eastAsia="Times New Roman" w:hAnsi="Helvetica"/>
          <w:color w:val="000000"/>
          <w:sz w:val="20"/>
        </w:rPr>
        <w:t>http://64.233.161.104/search?q=cache:jWnqbgE78asJ:www.davidicke.net/emagazine/vol23/articles/bartley-23-5.html+%22united+nations%22+reptilian+&amp;hl=en</w:t>
      </w:r>
    </w:p>
    <w:p w:rsidR="001373AA" w:rsidRPr="00BB25E9" w:rsidRDefault="001373AA" w:rsidP="001373AA">
      <w:pPr>
        <w:rPr>
          <w:rFonts w:ascii="Helvetica" w:eastAsia="Times New Roman" w:hAnsi="Helvetica"/>
          <w:color w:val="000000"/>
          <w:sz w:val="20"/>
          <w:szCs w:val="20"/>
        </w:rPr>
      </w:pPr>
    </w:p>
    <w:p w:rsidR="001373AA" w:rsidRPr="00BB25E9" w:rsidRDefault="001373AA" w:rsidP="001373AA">
      <w:pPr>
        <w:rPr>
          <w:rFonts w:ascii="Helvetica" w:eastAsia="Times New Roman" w:hAnsi="Helvetica"/>
          <w:color w:val="000000"/>
          <w:sz w:val="20"/>
          <w:szCs w:val="20"/>
        </w:rPr>
      </w:pPr>
    </w:p>
    <w:p w:rsidR="001373AA" w:rsidRPr="00BB25E9" w:rsidRDefault="001373AA" w:rsidP="001373AA">
      <w:pPr>
        <w:rPr>
          <w:rFonts w:ascii="Helvetica" w:eastAsia="Times New Roman" w:hAnsi="Helvetica"/>
          <w:color w:val="000000"/>
          <w:sz w:val="20"/>
          <w:u w:val="single"/>
        </w:rPr>
      </w:pPr>
      <w:r w:rsidRPr="00BB25E9">
        <w:rPr>
          <w:rFonts w:ascii="Helvetica" w:eastAsia="Times New Roman" w:hAnsi="Helvetica"/>
          <w:color w:val="000000"/>
          <w:sz w:val="20"/>
        </w:rPr>
        <w:t>The third method of Genocidal Rape Warfare involves Bosnian-Herzogovinian and Croation women being repeatedly raped whilst in detention until they become pregnant. The women are held in detention until such time as it is too late for the women to safely obtain an abortion. The women are not only physically abused and tortured but psychologically abused as well. They are told throughout their ordeal that they have been impregnated and will have a Serbian child. Upon being released they are told by the Serbians that if they ever tell anyone about what happened to them, they and their families will be killed</w:t>
      </w:r>
      <w:r w:rsidRPr="00BB25E9">
        <w:rPr>
          <w:rFonts w:ascii="Helvetica" w:eastAsia="Times New Roman" w:hAnsi="Helvetica"/>
          <w:color w:val="000000"/>
          <w:sz w:val="20"/>
          <w:u w:val="single"/>
        </w:rPr>
        <w:t xml:space="preserve">. It goes without saying that all sorts of cruelty </w:t>
      </w:r>
      <w:proofErr w:type="gramStart"/>
      <w:r w:rsidRPr="00BB25E9">
        <w:rPr>
          <w:rFonts w:ascii="Helvetica" w:eastAsia="Times New Roman" w:hAnsi="Helvetica"/>
          <w:color w:val="000000"/>
          <w:sz w:val="20"/>
          <w:u w:val="single"/>
        </w:rPr>
        <w:t>is</w:t>
      </w:r>
      <w:proofErr w:type="gramEnd"/>
      <w:r w:rsidRPr="00BB25E9">
        <w:rPr>
          <w:rFonts w:ascii="Helvetica" w:eastAsia="Times New Roman" w:hAnsi="Helvetica"/>
          <w:color w:val="000000"/>
          <w:sz w:val="20"/>
          <w:u w:val="single"/>
        </w:rPr>
        <w:t xml:space="preserve"> perpetrated upon the women and young girls held in these rape-death camps. Many of the survivors have stated that the rapes and the rape-torture which precedes murder is often videotaped by the perpetrators. </w:t>
      </w:r>
      <w:r w:rsidRPr="00BB25E9">
        <w:rPr>
          <w:rFonts w:ascii="Helvetica" w:eastAsia="Times New Roman" w:hAnsi="Helvetica"/>
          <w:color w:val="000000"/>
          <w:sz w:val="20"/>
          <w:u w:val="single"/>
        </w:rPr>
        <w:br/>
      </w:r>
      <w:r w:rsidRPr="00BB25E9">
        <w:rPr>
          <w:rFonts w:ascii="Helvetica" w:eastAsia="Times New Roman" w:hAnsi="Helvetica"/>
          <w:color w:val="000000"/>
          <w:sz w:val="20"/>
        </w:rPr>
        <w:br/>
        <w:t xml:space="preserve">The evidence that this is going on in Bosnia-Herzegovina and Croatia is overwhelming and yet nothing has been done about it. Indeed, </w:t>
      </w:r>
      <w:r w:rsidRPr="00BB25E9">
        <w:rPr>
          <w:rFonts w:ascii="Helvetica" w:eastAsia="Times New Roman" w:hAnsi="Helvetica"/>
          <w:color w:val="000000"/>
          <w:sz w:val="20"/>
          <w:u w:val="single"/>
        </w:rPr>
        <w:t xml:space="preserve">it has been alleged by survivors that </w:t>
      </w:r>
      <w:r w:rsidRPr="00BB25E9">
        <w:rPr>
          <w:rFonts w:ascii="Helvetica" w:eastAsia="Times New Roman" w:hAnsi="Helvetica"/>
          <w:b/>
          <w:bCs/>
          <w:color w:val="000000"/>
          <w:sz w:val="20"/>
          <w:u w:val="single"/>
          <w:shd w:val="clear" w:color="auto" w:fill="FFFF66"/>
        </w:rPr>
        <w:t>UNITED NATIONS</w:t>
      </w:r>
      <w:r w:rsidRPr="00BB25E9">
        <w:rPr>
          <w:rFonts w:ascii="Helvetica" w:eastAsia="Times New Roman" w:hAnsi="Helvetica"/>
          <w:color w:val="000000"/>
          <w:sz w:val="20"/>
          <w:u w:val="single"/>
        </w:rPr>
        <w:t xml:space="preserve"> TROOPS have actually taken part in these rapes within the rape camps. This should give one pause for thought when you consider that </w:t>
      </w:r>
      <w:r w:rsidRPr="00BB25E9">
        <w:rPr>
          <w:rFonts w:ascii="Helvetica" w:eastAsia="Times New Roman" w:hAnsi="Helvetica"/>
          <w:b/>
          <w:bCs/>
          <w:color w:val="000000"/>
          <w:sz w:val="20"/>
          <w:u w:val="single"/>
          <w:shd w:val="clear" w:color="auto" w:fill="FFFF66"/>
        </w:rPr>
        <w:t>United Nations</w:t>
      </w:r>
      <w:r w:rsidRPr="00BB25E9">
        <w:rPr>
          <w:rFonts w:ascii="Helvetica" w:eastAsia="Times New Roman" w:hAnsi="Helvetica"/>
          <w:color w:val="000000"/>
          <w:sz w:val="20"/>
          <w:u w:val="single"/>
        </w:rPr>
        <w:t xml:space="preserve"> forces may one day be conducting "Peace Enforcement" operations in America. I believe at the deepest darkest levels of the </w:t>
      </w:r>
      <w:r w:rsidRPr="00BB25E9">
        <w:rPr>
          <w:rFonts w:ascii="Helvetica" w:eastAsia="Times New Roman" w:hAnsi="Helvetica"/>
          <w:b/>
          <w:bCs/>
          <w:color w:val="000000"/>
          <w:sz w:val="20"/>
          <w:u w:val="single"/>
          <w:shd w:val="clear" w:color="auto" w:fill="FFFF66"/>
        </w:rPr>
        <w:t xml:space="preserve">United </w:t>
      </w:r>
      <w:proofErr w:type="gramStart"/>
      <w:r w:rsidRPr="00BB25E9">
        <w:rPr>
          <w:rFonts w:ascii="Helvetica" w:eastAsia="Times New Roman" w:hAnsi="Helvetica"/>
          <w:b/>
          <w:bCs/>
          <w:color w:val="000000"/>
          <w:sz w:val="20"/>
          <w:u w:val="single"/>
          <w:shd w:val="clear" w:color="auto" w:fill="FFFF66"/>
        </w:rPr>
        <w:t>Nations</w:t>
      </w:r>
      <w:r w:rsidRPr="00BB25E9">
        <w:rPr>
          <w:rFonts w:ascii="Helvetica" w:eastAsia="Times New Roman" w:hAnsi="Helvetica"/>
          <w:color w:val="000000"/>
          <w:sz w:val="20"/>
          <w:u w:val="single"/>
        </w:rPr>
        <w:t>,</w:t>
      </w:r>
      <w:proofErr w:type="gramEnd"/>
      <w:r w:rsidRPr="00BB25E9">
        <w:rPr>
          <w:rFonts w:ascii="Helvetica" w:eastAsia="Times New Roman" w:hAnsi="Helvetica"/>
          <w:color w:val="000000"/>
          <w:sz w:val="20"/>
          <w:u w:val="single"/>
        </w:rPr>
        <w:t xml:space="preserve"> tacit approval has been given to the Serbs to continue this atrocious policy of Genocidal Rape Warfare. I believe the reason for that is the </w:t>
      </w:r>
      <w:r w:rsidRPr="00BB25E9">
        <w:rPr>
          <w:rFonts w:ascii="Helvetica" w:eastAsia="Times New Roman" w:hAnsi="Helvetica"/>
          <w:b/>
          <w:bCs/>
          <w:color w:val="000000"/>
          <w:sz w:val="20"/>
          <w:u w:val="single"/>
          <w:shd w:val="clear" w:color="auto" w:fill="FFFF66"/>
        </w:rPr>
        <w:t>United Nations</w:t>
      </w:r>
      <w:r w:rsidRPr="00BB25E9">
        <w:rPr>
          <w:rFonts w:ascii="Helvetica" w:eastAsia="Times New Roman" w:hAnsi="Helvetica"/>
          <w:color w:val="000000"/>
          <w:sz w:val="20"/>
          <w:u w:val="single"/>
        </w:rPr>
        <w:t xml:space="preserve"> are controlled by the same </w:t>
      </w:r>
      <w:r w:rsidRPr="00BB25E9">
        <w:rPr>
          <w:rFonts w:ascii="Helvetica" w:eastAsia="Times New Roman" w:hAnsi="Helvetica"/>
          <w:b/>
          <w:bCs/>
          <w:color w:val="000000"/>
          <w:sz w:val="20"/>
          <w:u w:val="single"/>
          <w:shd w:val="clear" w:color="auto" w:fill="A0FFFF"/>
        </w:rPr>
        <w:t>reptilian</w:t>
      </w:r>
      <w:r w:rsidRPr="00BB25E9">
        <w:rPr>
          <w:rFonts w:ascii="Helvetica" w:eastAsia="Times New Roman" w:hAnsi="Helvetica"/>
          <w:color w:val="000000"/>
          <w:sz w:val="20"/>
          <w:u w:val="single"/>
        </w:rPr>
        <w:t xml:space="preserve"> overlords that are responsible for the Rape-Death Camps in Bosnia-Herzegovina and Croatia.</w:t>
      </w:r>
    </w:p>
    <w:p w:rsidR="001373AA" w:rsidRPr="00BB25E9" w:rsidRDefault="001373AA" w:rsidP="001373AA">
      <w:pPr>
        <w:jc w:val="center"/>
        <w:rPr>
          <w:rFonts w:ascii="Helvetica" w:eastAsia="Times New Roman" w:hAnsi="Helvetica"/>
          <w:sz w:val="20"/>
        </w:rPr>
      </w:pPr>
      <w:r w:rsidRPr="00BB25E9">
        <w:rPr>
          <w:rFonts w:ascii="Helvetica" w:eastAsia="Times New Roman" w:hAnsi="Helvetica"/>
          <w:sz w:val="20"/>
        </w:rPr>
        <w:br w:type="page"/>
      </w:r>
      <w:r w:rsidRPr="00BB25E9">
        <w:rPr>
          <w:rFonts w:ascii="Helvetica" w:eastAsia="Times New Roman" w:hAnsi="Helvetica"/>
          <w:sz w:val="20"/>
        </w:rPr>
        <w:lastRenderedPageBreak/>
        <w:t>KOFI LINK</w:t>
      </w:r>
    </w:p>
    <w:p w:rsidR="001373AA" w:rsidRPr="00BB25E9" w:rsidRDefault="001373AA" w:rsidP="001373AA">
      <w:pPr>
        <w:jc w:val="cente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noProof/>
          <w:sz w:val="20"/>
          <w:lang w:val="es-ES_tradnl" w:eastAsia="es-ES_tradnl"/>
        </w:rPr>
        <w:drawing>
          <wp:anchor distT="0" distB="0" distL="0" distR="0" simplePos="0" relativeHeight="251659264" behindDoc="0" locked="0" layoutInCell="1" allowOverlap="0">
            <wp:simplePos x="0" y="0"/>
            <wp:positionH relativeFrom="column">
              <wp:align>left</wp:align>
            </wp:positionH>
            <wp:positionV relativeFrom="line">
              <wp:posOffset>0</wp:posOffset>
            </wp:positionV>
            <wp:extent cx="2524125" cy="3371850"/>
            <wp:effectExtent l="0" t="0" r="0" b="0"/>
            <wp:wrapSquare wrapText="bothSides"/>
            <wp:docPr id="4" name="Picture 4" descr="ko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fi"/>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24125" cy="3371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73AA" w:rsidRPr="00BB25E9" w:rsidRDefault="001373AA" w:rsidP="001373AA">
      <w:pPr>
        <w:jc w:val="center"/>
        <w:rPr>
          <w:rFonts w:ascii="Helvetica" w:eastAsia="Times New Roman" w:hAnsi="Helvetica"/>
          <w:sz w:val="20"/>
        </w:rPr>
      </w:pPr>
      <w:r w:rsidRPr="00BB25E9">
        <w:rPr>
          <w:rFonts w:ascii="Helvetica" w:eastAsia="Times New Roman" w:hAnsi="Helvetica"/>
          <w:sz w:val="20"/>
        </w:rPr>
        <w:br w:type="page"/>
      </w:r>
      <w:r w:rsidRPr="00BB25E9">
        <w:rPr>
          <w:rFonts w:ascii="Helvetica" w:eastAsia="Times New Roman" w:hAnsi="Helvetica"/>
          <w:sz w:val="20"/>
        </w:rPr>
        <w:lastRenderedPageBreak/>
        <w:t>at: this stuff doesn’t exist</w:t>
      </w:r>
    </w:p>
    <w:p w:rsidR="001373AA" w:rsidRPr="00BB25E9" w:rsidRDefault="001373AA" w:rsidP="001373AA">
      <w:pPr>
        <w:jc w:val="cente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FALSE – IT IS RIDICULOUS TO CLAIM OTHERWISE</w:t>
      </w:r>
    </w:p>
    <w:p w:rsidR="001373AA" w:rsidRPr="00BB25E9" w:rsidRDefault="001373AA" w:rsidP="001373AA">
      <w:pPr>
        <w:rPr>
          <w:rFonts w:ascii="Helvetica" w:eastAsia="Times New Roman" w:hAnsi="Helvetica"/>
          <w:sz w:val="20"/>
        </w:rPr>
      </w:pPr>
    </w:p>
    <w:p w:rsidR="001373AA" w:rsidRPr="00BB25E9" w:rsidRDefault="001373AA" w:rsidP="001373AA">
      <w:pPr>
        <w:rPr>
          <w:rFonts w:ascii="Helvetica" w:eastAsia="Times New Roman" w:hAnsi="Helvetica"/>
          <w:sz w:val="20"/>
        </w:rPr>
      </w:pPr>
      <w:r w:rsidRPr="00BB25E9">
        <w:rPr>
          <w:rFonts w:ascii="Helvetica" w:eastAsia="Times New Roman" w:hAnsi="Helvetica"/>
          <w:sz w:val="20"/>
        </w:rPr>
        <w:t>RHODES – 99 [http://reptile.users2.50megs.com/research/r100799k.html, John]</w:t>
      </w:r>
    </w:p>
    <w:p w:rsidR="001373AA" w:rsidRPr="00BB25E9" w:rsidRDefault="001373AA" w:rsidP="001373AA">
      <w:pPr>
        <w:spacing w:before="100" w:beforeAutospacing="1" w:after="100" w:afterAutospacing="1" w:line="288" w:lineRule="auto"/>
        <w:rPr>
          <w:rFonts w:ascii="Helvetica" w:eastAsia="Times New Roman" w:hAnsi="Helvetica"/>
          <w:sz w:val="13"/>
          <w:szCs w:val="13"/>
        </w:rPr>
      </w:pPr>
      <w:r w:rsidRPr="00BB25E9">
        <w:rPr>
          <w:rFonts w:ascii="Helvetica" w:eastAsia="Times New Roman" w:hAnsi="Helvetica"/>
          <w:sz w:val="13"/>
          <w:szCs w:val="13"/>
          <w:u w:val="single"/>
        </w:rPr>
        <w:t xml:space="preserve">There is more than enough evidence to indicate that a highly evolved reptilian life form is interacting with human beings. Their presence has been witnessed in every corner of the Earth by people from all walks of life. Now that we have established the fact that they are here, the next question to address is: Where are they coming from? </w:t>
      </w:r>
      <w:r w:rsidRPr="00BB25E9">
        <w:rPr>
          <w:rFonts w:ascii="Helvetica" w:eastAsia="Times New Roman" w:hAnsi="Helvetica"/>
          <w:sz w:val="13"/>
          <w:szCs w:val="13"/>
          <w:u w:val="single"/>
        </w:rPr>
        <w:br/>
      </w:r>
      <w:r w:rsidRPr="00BB25E9">
        <w:rPr>
          <w:rFonts w:ascii="Helvetica" w:eastAsia="Times New Roman" w:hAnsi="Helvetica"/>
          <w:sz w:val="13"/>
          <w:szCs w:val="13"/>
        </w:rPr>
        <w:br/>
        <w:t xml:space="preserve">Theories as to </w:t>
      </w:r>
      <w:r w:rsidRPr="00BB25E9">
        <w:rPr>
          <w:rFonts w:ascii="Helvetica" w:eastAsia="Times New Roman" w:hAnsi="Helvetica"/>
          <w:sz w:val="13"/>
          <w:szCs w:val="13"/>
          <w:u w:val="single"/>
        </w:rPr>
        <w:t>the origin</w:t>
      </w:r>
      <w:r w:rsidRPr="00BB25E9">
        <w:rPr>
          <w:rFonts w:ascii="Helvetica" w:eastAsia="Times New Roman" w:hAnsi="Helvetica"/>
          <w:sz w:val="13"/>
          <w:szCs w:val="13"/>
        </w:rPr>
        <w:t xml:space="preserve"> of reptilian "alien" life forms </w:t>
      </w:r>
      <w:r w:rsidRPr="00BB25E9">
        <w:rPr>
          <w:rFonts w:ascii="Helvetica" w:eastAsia="Times New Roman" w:hAnsi="Helvetica"/>
          <w:sz w:val="13"/>
          <w:szCs w:val="13"/>
          <w:u w:val="single"/>
        </w:rPr>
        <w:t>range appear to be threefold</w:t>
      </w:r>
      <w:r w:rsidRPr="00BB25E9">
        <w:rPr>
          <w:rFonts w:ascii="Helvetica" w:eastAsia="Times New Roman" w:hAnsi="Helvetica"/>
          <w:sz w:val="13"/>
          <w:szCs w:val="13"/>
        </w:rPr>
        <w:t xml:space="preserve">. From the accumulative evidence provided to thus far, it has been determined that they are either: </w:t>
      </w:r>
      <w:r w:rsidRPr="00BB25E9">
        <w:rPr>
          <w:rFonts w:ascii="Helvetica" w:eastAsia="Times New Roman" w:hAnsi="Helvetica"/>
          <w:sz w:val="13"/>
          <w:szCs w:val="13"/>
        </w:rPr>
        <w:br/>
      </w:r>
      <w:r w:rsidRPr="00BB25E9">
        <w:rPr>
          <w:rFonts w:ascii="Helvetica" w:eastAsia="Times New Roman" w:hAnsi="Helvetica"/>
          <w:sz w:val="13"/>
          <w:szCs w:val="13"/>
        </w:rPr>
        <w:br/>
      </w:r>
      <w:r w:rsidRPr="00BB25E9">
        <w:rPr>
          <w:rFonts w:ascii="Helvetica" w:eastAsia="Times New Roman" w:hAnsi="Helvetica"/>
          <w:sz w:val="13"/>
          <w:szCs w:val="13"/>
          <w:u w:val="single"/>
        </w:rPr>
        <w:t>a) Extra-Terrestrial beings from another planet or star system</w:t>
      </w:r>
      <w:r w:rsidRPr="00BB25E9">
        <w:rPr>
          <w:rFonts w:ascii="Helvetica" w:eastAsia="Times New Roman" w:hAnsi="Helvetica"/>
          <w:sz w:val="13"/>
          <w:szCs w:val="13"/>
        </w:rPr>
        <w:t xml:space="preserve"> </w:t>
      </w:r>
      <w:r w:rsidRPr="00BB25E9">
        <w:rPr>
          <w:rFonts w:ascii="Helvetica" w:eastAsia="Times New Roman" w:hAnsi="Helvetica"/>
          <w:sz w:val="13"/>
          <w:szCs w:val="13"/>
        </w:rPr>
        <w:br/>
      </w:r>
      <w:r w:rsidRPr="00BB25E9">
        <w:rPr>
          <w:rFonts w:ascii="Helvetica" w:eastAsia="Times New Roman" w:hAnsi="Helvetica"/>
          <w:sz w:val="13"/>
          <w:szCs w:val="13"/>
        </w:rPr>
        <w:br/>
      </w:r>
      <w:r w:rsidRPr="00BB25E9">
        <w:rPr>
          <w:rFonts w:ascii="Helvetica" w:eastAsia="Times New Roman" w:hAnsi="Helvetica"/>
          <w:sz w:val="13"/>
          <w:szCs w:val="13"/>
          <w:u w:val="single"/>
        </w:rPr>
        <w:t>b) Inner Terrestrial beings that are naturally evolved</w:t>
      </w:r>
      <w:r w:rsidRPr="00BB25E9">
        <w:rPr>
          <w:rFonts w:ascii="Helvetica" w:eastAsia="Times New Roman" w:hAnsi="Helvetica"/>
          <w:sz w:val="13"/>
          <w:szCs w:val="13"/>
        </w:rPr>
        <w:t xml:space="preserve"> terrestrial Earth life forms that reside in inner earth Caverns, sub-cities, and underwater bases </w:t>
      </w:r>
      <w:r w:rsidRPr="00BB25E9">
        <w:rPr>
          <w:rFonts w:ascii="Helvetica" w:eastAsia="Times New Roman" w:hAnsi="Helvetica"/>
          <w:sz w:val="13"/>
          <w:szCs w:val="13"/>
        </w:rPr>
        <w:br/>
      </w:r>
      <w:r w:rsidRPr="00BB25E9">
        <w:rPr>
          <w:rFonts w:ascii="Helvetica" w:eastAsia="Times New Roman" w:hAnsi="Helvetica"/>
          <w:sz w:val="13"/>
          <w:szCs w:val="13"/>
        </w:rPr>
        <w:br/>
      </w:r>
      <w:r w:rsidRPr="00BB25E9">
        <w:rPr>
          <w:rFonts w:ascii="Helvetica" w:eastAsia="Times New Roman" w:hAnsi="Helvetica"/>
          <w:sz w:val="13"/>
          <w:szCs w:val="13"/>
          <w:u w:val="single"/>
        </w:rPr>
        <w:t>c) Inner-Dimensional - other alien entities existing in vibrational levels</w:t>
      </w:r>
      <w:r w:rsidRPr="00BB25E9">
        <w:rPr>
          <w:rFonts w:ascii="Helvetica" w:eastAsia="Times New Roman" w:hAnsi="Helvetica"/>
          <w:sz w:val="13"/>
          <w:szCs w:val="13"/>
        </w:rPr>
        <w:t xml:space="preserve"> - time/space travelers </w:t>
      </w:r>
      <w:r w:rsidRPr="00BB25E9">
        <w:rPr>
          <w:rFonts w:ascii="Helvetica" w:eastAsia="Times New Roman" w:hAnsi="Helvetica"/>
          <w:sz w:val="13"/>
          <w:szCs w:val="13"/>
        </w:rPr>
        <w:br/>
      </w:r>
      <w:r w:rsidRPr="00BB25E9">
        <w:rPr>
          <w:rFonts w:ascii="Helvetica" w:eastAsia="Times New Roman" w:hAnsi="Helvetica"/>
          <w:sz w:val="13"/>
          <w:szCs w:val="13"/>
        </w:rPr>
        <w:br/>
        <w:t xml:space="preserve">Although a large amount of data supporting each theory exists, this report will only address the basic facts regarding each. </w:t>
      </w:r>
      <w:r w:rsidRPr="00BB25E9">
        <w:rPr>
          <w:rFonts w:ascii="Helvetica" w:eastAsia="Times New Roman" w:hAnsi="Helvetica"/>
          <w:sz w:val="13"/>
          <w:szCs w:val="13"/>
          <w:u w:val="single"/>
        </w:rPr>
        <w:t>It is important to realize that</w:t>
      </w:r>
      <w:r w:rsidRPr="00BB25E9">
        <w:rPr>
          <w:rFonts w:ascii="Helvetica" w:eastAsia="Times New Roman" w:hAnsi="Helvetica"/>
          <w:sz w:val="13"/>
          <w:szCs w:val="13"/>
        </w:rPr>
        <w:t xml:space="preserve">, even though each theorized origin appears to be distinct in </w:t>
      </w:r>
      <w:proofErr w:type="spellStart"/>
      <w:proofErr w:type="gramStart"/>
      <w:r w:rsidRPr="00BB25E9">
        <w:rPr>
          <w:rFonts w:ascii="Helvetica" w:eastAsia="Times New Roman" w:hAnsi="Helvetica"/>
          <w:sz w:val="13"/>
          <w:szCs w:val="13"/>
        </w:rPr>
        <w:t>it's</w:t>
      </w:r>
      <w:proofErr w:type="spellEnd"/>
      <w:proofErr w:type="gramEnd"/>
      <w:r w:rsidRPr="00BB25E9">
        <w:rPr>
          <w:rFonts w:ascii="Helvetica" w:eastAsia="Times New Roman" w:hAnsi="Helvetica"/>
          <w:sz w:val="13"/>
          <w:szCs w:val="13"/>
        </w:rPr>
        <w:t xml:space="preserve"> own right, </w:t>
      </w:r>
      <w:r w:rsidRPr="00BB25E9">
        <w:rPr>
          <w:rFonts w:ascii="Helvetica" w:eastAsia="Times New Roman" w:hAnsi="Helvetica"/>
          <w:sz w:val="13"/>
          <w:szCs w:val="13"/>
          <w:u w:val="single"/>
        </w:rPr>
        <w:t xml:space="preserve">all three theories </w:t>
      </w:r>
      <w:r w:rsidRPr="00BB25E9">
        <w:rPr>
          <w:rFonts w:ascii="Helvetica" w:eastAsia="Times New Roman" w:hAnsi="Helvetica"/>
          <w:sz w:val="13"/>
          <w:szCs w:val="13"/>
        </w:rPr>
        <w:t xml:space="preserve">could be, and </w:t>
      </w:r>
      <w:r w:rsidRPr="00BB25E9">
        <w:rPr>
          <w:rFonts w:ascii="Helvetica" w:eastAsia="Times New Roman" w:hAnsi="Helvetica"/>
          <w:sz w:val="13"/>
          <w:szCs w:val="13"/>
          <w:u w:val="single"/>
        </w:rPr>
        <w:t>are probably, correct.</w:t>
      </w:r>
      <w:r w:rsidRPr="00BB25E9">
        <w:rPr>
          <w:rFonts w:ascii="Helvetica" w:eastAsia="Times New Roman" w:hAnsi="Helvetica"/>
          <w:sz w:val="13"/>
          <w:szCs w:val="13"/>
        </w:rPr>
        <w:t xml:space="preserve"> </w:t>
      </w:r>
    </w:p>
    <w:p w:rsidR="001373AA" w:rsidRPr="00BB25E9" w:rsidRDefault="001373AA" w:rsidP="001373AA">
      <w:pPr>
        <w:spacing w:before="100" w:beforeAutospacing="1" w:after="100" w:afterAutospacing="1" w:line="288" w:lineRule="auto"/>
        <w:rPr>
          <w:rFonts w:ascii="Helvetica" w:eastAsia="Times New Roman" w:hAnsi="Helvetica"/>
          <w:sz w:val="13"/>
          <w:szCs w:val="13"/>
        </w:rPr>
      </w:pPr>
    </w:p>
    <w:p w:rsidR="001373AA" w:rsidRPr="00BB25E9" w:rsidRDefault="001373AA" w:rsidP="001373AA">
      <w:pPr>
        <w:spacing w:before="100" w:beforeAutospacing="1" w:after="100" w:afterAutospacing="1" w:line="288" w:lineRule="auto"/>
        <w:rPr>
          <w:rFonts w:ascii="Helvetica" w:eastAsia="Times New Roman" w:hAnsi="Helvetica"/>
          <w:sz w:val="13"/>
          <w:szCs w:val="13"/>
        </w:rPr>
      </w:pPr>
      <w:r w:rsidRPr="00BB25E9">
        <w:rPr>
          <w:rFonts w:ascii="Helvetica" w:eastAsia="Times New Roman" w:hAnsi="Helvetica"/>
          <w:sz w:val="13"/>
          <w:szCs w:val="13"/>
        </w:rPr>
        <w:br w:type="page"/>
      </w:r>
      <w:r w:rsidRPr="00BB25E9">
        <w:rPr>
          <w:rFonts w:ascii="Helvetica" w:eastAsia="Times New Roman" w:hAnsi="Helvetica"/>
          <w:sz w:val="13"/>
          <w:szCs w:val="13"/>
        </w:rPr>
        <w:lastRenderedPageBreak/>
        <w:t>UN troops are under the control of reptilians</w:t>
      </w:r>
    </w:p>
    <w:p w:rsidR="001373AA" w:rsidRPr="00BB25E9" w:rsidRDefault="001373AA" w:rsidP="001373AA">
      <w:pPr>
        <w:spacing w:before="100" w:beforeAutospacing="1" w:after="100" w:afterAutospacing="1" w:line="288" w:lineRule="auto"/>
        <w:rPr>
          <w:rFonts w:ascii="Helvetica" w:eastAsia="Times New Roman" w:hAnsi="Helvetica"/>
          <w:sz w:val="13"/>
          <w:szCs w:val="13"/>
        </w:rPr>
      </w:pPr>
      <w:r w:rsidRPr="00BB25E9">
        <w:rPr>
          <w:rFonts w:ascii="Helvetica" w:eastAsia="Times New Roman" w:hAnsi="Helvetica"/>
          <w:sz w:val="13"/>
          <w:szCs w:val="13"/>
        </w:rPr>
        <w:t>TRUNKERTON – 04</w:t>
      </w:r>
    </w:p>
    <w:p w:rsidR="001373AA" w:rsidRPr="00BB25E9" w:rsidRDefault="001373AA" w:rsidP="001373AA">
      <w:pPr>
        <w:spacing w:before="100" w:beforeAutospacing="1" w:after="100" w:afterAutospacing="1" w:line="288" w:lineRule="auto"/>
        <w:rPr>
          <w:rFonts w:ascii="Helvetica" w:eastAsia="Times New Roman" w:hAnsi="Helvetica"/>
          <w:sz w:val="13"/>
          <w:szCs w:val="13"/>
        </w:rPr>
      </w:pPr>
      <w:r w:rsidRPr="00BB25E9">
        <w:rPr>
          <w:rFonts w:ascii="Helvetica" w:eastAsia="Times New Roman" w:hAnsi="Helvetica"/>
          <w:sz w:val="13"/>
          <w:szCs w:val="13"/>
        </w:rPr>
        <w:t>http://www.theforbiddenknowledge.com/hardtruth/nazis_and_the_grays.htm</w:t>
      </w:r>
    </w:p>
    <w:p w:rsidR="001373AA" w:rsidRPr="00BB25E9" w:rsidRDefault="001373AA" w:rsidP="001373AA">
      <w:pPr>
        <w:spacing w:before="100" w:beforeAutospacing="1" w:after="100" w:afterAutospacing="1" w:line="288" w:lineRule="auto"/>
        <w:rPr>
          <w:rFonts w:ascii="Helvetica" w:eastAsia="Times New Roman" w:hAnsi="Helvetica"/>
          <w:sz w:val="13"/>
          <w:szCs w:val="13"/>
        </w:rPr>
      </w:pPr>
    </w:p>
    <w:p w:rsidR="001373AA" w:rsidRPr="00BB25E9" w:rsidRDefault="001373AA" w:rsidP="001373AA">
      <w:pPr>
        <w:spacing w:before="100" w:beforeAutospacing="1" w:after="100" w:afterAutospacing="1"/>
        <w:rPr>
          <w:rFonts w:ascii="Helvetica" w:eastAsia="Arial Unicode MS" w:hAnsi="Helvetica" w:cs="Arial Unicode MS"/>
          <w:b/>
          <w:sz w:val="16"/>
          <w:szCs w:val="16"/>
          <w:u w:val="single"/>
        </w:rPr>
      </w:pPr>
      <w:r w:rsidRPr="00BB25E9">
        <w:rPr>
          <w:rFonts w:ascii="Helvetica" w:eastAsia="Arial Unicode MS" w:hAnsi="Helvetica" w:cs="Arial Unicode MS"/>
          <w:sz w:val="16"/>
          <w:szCs w:val="16"/>
        </w:rPr>
        <w:t xml:space="preserve">Now in recent years 'Patriot' </w:t>
      </w:r>
      <w:r w:rsidRPr="00BB25E9">
        <w:rPr>
          <w:rFonts w:ascii="Helvetica" w:eastAsia="Arial Unicode MS" w:hAnsi="Helvetica" w:cs="Arial Unicode MS"/>
          <w:b/>
          <w:sz w:val="16"/>
          <w:szCs w:val="16"/>
          <w:u w:val="single"/>
        </w:rPr>
        <w:t>organizations have been warning of a possible</w:t>
      </w:r>
      <w:r w:rsidRPr="00BB25E9">
        <w:rPr>
          <w:rFonts w:ascii="Helvetica" w:eastAsia="Arial Unicode MS" w:hAnsi="Helvetica" w:cs="Arial Unicode MS"/>
          <w:sz w:val="16"/>
          <w:szCs w:val="16"/>
        </w:rPr>
        <w:t xml:space="preserve"> "RED DAWN" </w:t>
      </w:r>
      <w:r w:rsidRPr="00BB25E9">
        <w:rPr>
          <w:rFonts w:ascii="Helvetica" w:eastAsia="Arial Unicode MS" w:hAnsi="Helvetica" w:cs="Arial Unicode MS"/>
          <w:b/>
          <w:sz w:val="16"/>
          <w:szCs w:val="16"/>
          <w:u w:val="single"/>
        </w:rPr>
        <w:t>takeover of the U.S.</w:t>
      </w:r>
      <w:r w:rsidRPr="00BB25E9">
        <w:rPr>
          <w:rFonts w:ascii="Helvetica" w:eastAsia="Arial Unicode MS" w:hAnsi="Helvetica" w:cs="Arial Unicode MS"/>
          <w:sz w:val="16"/>
          <w:szCs w:val="16"/>
        </w:rPr>
        <w:t xml:space="preserve"> </w:t>
      </w:r>
      <w:r w:rsidRPr="00BB25E9">
        <w:rPr>
          <w:rFonts w:ascii="Helvetica" w:eastAsia="Arial Unicode MS" w:hAnsi="Helvetica" w:cs="Arial Unicode MS"/>
          <w:b/>
          <w:sz w:val="16"/>
          <w:szCs w:val="16"/>
          <w:u w:val="single"/>
        </w:rPr>
        <w:t>by</w:t>
      </w:r>
      <w:r w:rsidRPr="00BB25E9">
        <w:rPr>
          <w:rFonts w:ascii="Helvetica" w:eastAsia="Arial Unicode MS" w:hAnsi="Helvetica" w:cs="Arial Unicode MS"/>
          <w:sz w:val="16"/>
          <w:szCs w:val="16"/>
        </w:rPr>
        <w:t xml:space="preserve"> Socialist UNITED NATIONS troops who NOW HAVE </w:t>
      </w:r>
      <w:r w:rsidRPr="00BB25E9">
        <w:rPr>
          <w:rFonts w:ascii="Helvetica" w:eastAsia="Arial Unicode MS" w:hAnsi="Helvetica" w:cs="Arial Unicode MS"/>
          <w:b/>
          <w:sz w:val="16"/>
          <w:szCs w:val="16"/>
          <w:u w:val="single"/>
        </w:rPr>
        <w:t>AN INCREASING ARMY OF U.N. TROOPS "IN TRAINING</w:t>
      </w:r>
      <w:r w:rsidRPr="00BB25E9">
        <w:rPr>
          <w:rFonts w:ascii="Helvetica" w:eastAsia="Arial Unicode MS" w:hAnsi="Helvetica" w:cs="Arial Unicode MS"/>
          <w:sz w:val="16"/>
          <w:szCs w:val="16"/>
        </w:rPr>
        <w:t xml:space="preserve">" within the borders of the United States. (If such a take-over attempt were to occur, we would suggest that the UNITED NATIONS complex in New York City increase </w:t>
      </w:r>
      <w:proofErr w:type="spellStart"/>
      <w:r w:rsidRPr="00BB25E9">
        <w:rPr>
          <w:rFonts w:ascii="Helvetica" w:eastAsia="Arial Unicode MS" w:hAnsi="Helvetica" w:cs="Arial Unicode MS"/>
          <w:sz w:val="16"/>
          <w:szCs w:val="16"/>
        </w:rPr>
        <w:t>it's</w:t>
      </w:r>
      <w:proofErr w:type="spellEnd"/>
      <w:r w:rsidRPr="00BB25E9">
        <w:rPr>
          <w:rFonts w:ascii="Helvetica" w:eastAsia="Arial Unicode MS" w:hAnsi="Helvetica" w:cs="Arial Unicode MS"/>
          <w:sz w:val="16"/>
          <w:szCs w:val="16"/>
        </w:rPr>
        <w:t xml:space="preserve"> security by at least a </w:t>
      </w:r>
      <w:proofErr w:type="gramStart"/>
      <w:r w:rsidRPr="00BB25E9">
        <w:rPr>
          <w:rFonts w:ascii="Helvetica" w:eastAsia="Arial Unicode MS" w:hAnsi="Helvetica" w:cs="Arial Unicode MS"/>
          <w:sz w:val="16"/>
          <w:szCs w:val="16"/>
        </w:rPr>
        <w:t>thousand fold</w:t>
      </w:r>
      <w:proofErr w:type="gramEnd"/>
      <w:r w:rsidRPr="00BB25E9">
        <w:rPr>
          <w:rFonts w:ascii="Helvetica" w:eastAsia="Arial Unicode MS" w:hAnsi="Helvetica" w:cs="Arial Unicode MS"/>
          <w:sz w:val="16"/>
          <w:szCs w:val="16"/>
        </w:rPr>
        <w:t xml:space="preserve"> to defend itself from the retaliation that would follow. Let's just say that there is an entire 'Army' of grassroots Patriots waiting-in-the-wings to defend America from such a threat if or when such an invasion is attempted). </w:t>
      </w:r>
      <w:r w:rsidRPr="00BB25E9">
        <w:rPr>
          <w:rFonts w:ascii="Helvetica" w:eastAsia="Arial Unicode MS" w:hAnsi="Helvetica" w:cs="Arial Unicode MS"/>
          <w:b/>
          <w:sz w:val="16"/>
          <w:szCs w:val="16"/>
          <w:u w:val="single"/>
        </w:rPr>
        <w:t xml:space="preserve">The Bavarian "National" Socialists who ultimately control the U.N., such as the Trilaterals, are reportedly tied-in with the reptilian gray empire, so it is doubtful that any resistance to the invaders will come through the </w:t>
      </w:r>
      <w:proofErr w:type="spellStart"/>
      <w:r w:rsidRPr="00BB25E9">
        <w:rPr>
          <w:rFonts w:ascii="Helvetica" w:eastAsia="Arial Unicode MS" w:hAnsi="Helvetica" w:cs="Arial Unicode MS"/>
          <w:b/>
          <w:sz w:val="16"/>
          <w:szCs w:val="16"/>
          <w:u w:val="single"/>
        </w:rPr>
        <w:t>Trojanhorse</w:t>
      </w:r>
      <w:proofErr w:type="spellEnd"/>
      <w:r w:rsidRPr="00BB25E9">
        <w:rPr>
          <w:rFonts w:ascii="Helvetica" w:eastAsia="Arial Unicode MS" w:hAnsi="Helvetica" w:cs="Arial Unicode MS"/>
          <w:b/>
          <w:sz w:val="16"/>
          <w:szCs w:val="16"/>
          <w:u w:val="single"/>
        </w:rPr>
        <w:t xml:space="preserve"> United Nazis (er, excuse us... United Nations!). Such a 'war' may be the grand finale of a series of outward Machiavellian 'conflicts' which the Bavarian Empire has allegedly 'arranged' between nations over the centuries for the purpose of simply keeping the human race in the state of disorder, chaos, confusion and fear which is so necessary to ensure the final goal -- an absolute electronic dictatorship in which every human being will be 'tagged' and branded like cattle with an electronic chip implant which will make them the absolute spiritual, mental and physical slaves of the 'New World Order'.</w:t>
      </w:r>
    </w:p>
    <w:p w:rsidR="001373AA" w:rsidRPr="00BB25E9" w:rsidRDefault="001373AA" w:rsidP="001373AA">
      <w:pPr>
        <w:rPr>
          <w:rFonts w:ascii="Helvetica" w:eastAsia="Times New Roman" w:hAnsi="Helvetica"/>
          <w:b/>
          <w:i/>
          <w:sz w:val="20"/>
        </w:rPr>
      </w:pPr>
      <w:r w:rsidRPr="00BB25E9">
        <w:rPr>
          <w:rFonts w:ascii="Helvetica" w:eastAsia="Times New Roman" w:hAnsi="Helvetica"/>
          <w:b/>
          <w:i/>
          <w:sz w:val="20"/>
        </w:rPr>
        <w:br w:type="page"/>
      </w: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p>
    <w:p w:rsidR="001373AA" w:rsidRPr="00BB25E9" w:rsidRDefault="001373AA" w:rsidP="001373AA">
      <w:pPr>
        <w:rPr>
          <w:rFonts w:ascii="Helvetica" w:eastAsia="Times New Roman" w:hAnsi="Helvetica"/>
          <w:b/>
          <w:i/>
          <w:sz w:val="20"/>
        </w:rPr>
      </w:pPr>
      <w:r w:rsidRPr="00BB25E9">
        <w:rPr>
          <w:rFonts w:ascii="Helvetica" w:eastAsia="Times New Roman" w:hAnsi="Helvetica"/>
          <w:b/>
          <w:i/>
          <w:sz w:val="20"/>
        </w:rPr>
        <w:br w:type="page"/>
      </w:r>
      <w:r w:rsidRPr="00BB25E9">
        <w:rPr>
          <w:rFonts w:ascii="Helvetica" w:eastAsia="Times New Roman" w:hAnsi="Helvetica"/>
          <w:b/>
          <w:i/>
          <w:sz w:val="20"/>
        </w:rPr>
        <w:lastRenderedPageBreak/>
        <w:br w:type="page"/>
      </w:r>
      <w:r w:rsidRPr="00BB25E9">
        <w:rPr>
          <w:rFonts w:ascii="Helvetica" w:eastAsia="Times New Roman" w:hAnsi="Helvetica"/>
          <w:b/>
          <w:i/>
          <w:sz w:val="20"/>
        </w:rPr>
        <w:lastRenderedPageBreak/>
        <w:br w:type="page"/>
      </w:r>
      <w:r w:rsidRPr="00BB25E9">
        <w:rPr>
          <w:rFonts w:ascii="Helvetica" w:eastAsia="Times New Roman" w:hAnsi="Helvetica"/>
          <w:b/>
          <w:i/>
          <w:sz w:val="20"/>
        </w:rPr>
        <w:lastRenderedPageBreak/>
        <w:br w:type="page"/>
      </w:r>
      <w:r w:rsidRPr="00BB25E9">
        <w:rPr>
          <w:rFonts w:ascii="Helvetica" w:eastAsia="Times New Roman" w:hAnsi="Helvetica"/>
          <w:b/>
          <w:i/>
          <w:sz w:val="20"/>
        </w:rPr>
        <w:lastRenderedPageBreak/>
        <w:t>THIS EVIDENCE DOESN’T EXIST.</w:t>
      </w:r>
    </w:p>
    <w:p w:rsidR="001373AA" w:rsidRPr="00BB25E9" w:rsidRDefault="001373AA" w:rsidP="001373AA">
      <w:pPr>
        <w:spacing w:before="100" w:beforeAutospacing="1" w:after="100" w:afterAutospacing="1"/>
        <w:rPr>
          <w:rFonts w:ascii="Helvetica" w:eastAsia="Arial Unicode MS" w:hAnsi="Helvetica" w:cs="Arial Unicode MS"/>
        </w:rPr>
      </w:pPr>
      <w:r w:rsidRPr="00BB25E9">
        <w:rPr>
          <w:rFonts w:ascii="Helvetica" w:eastAsia="Arial Unicode MS" w:hAnsi="Helvetica" w:cs="Arial Unicode MS"/>
        </w:rPr>
        <w:t>THEIR METHOD OF CULTURE JAMMING DOESN’T SOLVE. JUST MESSING AROUND WITH SIGNS AND SYMBOLS ACTUALLY UPHOLDS AND SUBMITS TO THEIR POWER OVER US. THE WGLF IS JUST LIKE A BUNCH OF SINGING RAISINS DRINKING SPRITE WHILE TRYING TO BE ALL HIP AND SUBVERSIVE. THEY DON’T ACCOMPLISH SHIT.</w:t>
      </w:r>
    </w:p>
    <w:p w:rsidR="001373AA" w:rsidRPr="00BB25E9" w:rsidRDefault="001373AA" w:rsidP="001373AA">
      <w:pPr>
        <w:spacing w:before="100" w:beforeAutospacing="1" w:after="100" w:afterAutospacing="1"/>
        <w:rPr>
          <w:rFonts w:ascii="Helvetica" w:eastAsia="Arial Unicode MS" w:hAnsi="Helvetica" w:cs="Arial Unicode MS"/>
        </w:rPr>
      </w:pPr>
    </w:p>
    <w:p w:rsidR="001373AA" w:rsidRPr="00BB25E9" w:rsidRDefault="001373AA" w:rsidP="001373AA">
      <w:pPr>
        <w:spacing w:before="100" w:beforeAutospacing="1" w:after="100" w:afterAutospacing="1"/>
        <w:rPr>
          <w:rFonts w:ascii="Helvetica" w:eastAsia="Arial Unicode MS" w:hAnsi="Helvetica" w:cs="Arial Unicode MS"/>
        </w:rPr>
      </w:pPr>
      <w:r w:rsidRPr="00BB25E9">
        <w:rPr>
          <w:rFonts w:ascii="Helvetica" w:eastAsia="Arial Unicode MS" w:hAnsi="Helvetica" w:cs="Arial Unicode MS"/>
        </w:rPr>
        <w:t>MOORE 05 – [http://www.towhomitmayconcern.org/dictionary.htm ANNE]</w:t>
      </w:r>
    </w:p>
    <w:p w:rsidR="001373AA" w:rsidRPr="00BB25E9" w:rsidRDefault="001373AA" w:rsidP="001373AA">
      <w:pPr>
        <w:spacing w:before="100" w:beforeAutospacing="1" w:after="100" w:afterAutospacing="1"/>
        <w:rPr>
          <w:rFonts w:ascii="Helvetica" w:eastAsia="Arial Unicode MS" w:hAnsi="Helvetica" w:cs="Arial Unicode MS"/>
        </w:rPr>
      </w:pPr>
    </w:p>
    <w:p w:rsidR="001373AA" w:rsidRPr="00BB25E9" w:rsidRDefault="001373AA" w:rsidP="001373AA">
      <w:pPr>
        <w:spacing w:before="100" w:beforeAutospacing="1" w:after="100" w:afterAutospacing="1"/>
        <w:rPr>
          <w:rFonts w:ascii="Helvetica" w:eastAsia="Arial Unicode MS" w:hAnsi="Helvetica" w:cs="Arial Unicode MS"/>
        </w:rPr>
      </w:pPr>
      <w:r w:rsidRPr="00BB25E9">
        <w:rPr>
          <w:rFonts w:ascii="Helvetica" w:eastAsia="Arial Unicode MS" w:hAnsi="Helvetica" w:cs="Arial Unicode MS"/>
          <w:sz w:val="20"/>
          <w:szCs w:val="20"/>
          <w:u w:val="single"/>
        </w:rPr>
        <w:t>So the reason such things as the swoosh, the golden arches, flavor crystals, singing raisins</w:t>
      </w:r>
      <w:r w:rsidRPr="00BB25E9">
        <w:rPr>
          <w:rFonts w:ascii="Helvetica" w:eastAsia="Arial Unicode MS" w:hAnsi="Helvetica" w:cs="Arial Unicode MS"/>
          <w:sz w:val="20"/>
          <w:szCs w:val="20"/>
        </w:rPr>
        <w:t xml:space="preserve">, Have it Your Way, </w:t>
      </w:r>
      <w:proofErr w:type="spellStart"/>
      <w:r w:rsidRPr="00BB25E9">
        <w:rPr>
          <w:rFonts w:ascii="Helvetica" w:eastAsia="Arial Unicode MS" w:hAnsi="Helvetica" w:cs="Arial Unicode MS"/>
          <w:sz w:val="20"/>
          <w:szCs w:val="20"/>
        </w:rPr>
        <w:t>Millertime</w:t>
      </w:r>
      <w:proofErr w:type="spellEnd"/>
      <w:r w:rsidRPr="00BB25E9">
        <w:rPr>
          <w:rFonts w:ascii="Helvetica" w:eastAsia="Arial Unicode MS" w:hAnsi="Helvetica" w:cs="Arial Unicode MS"/>
          <w:sz w:val="20"/>
          <w:szCs w:val="20"/>
        </w:rPr>
        <w:t xml:space="preserve">, You’ve Come a Long Way, Baby, Be Like Mike, Taste the Rainbow, Melts in Your Mouth, Not in Your Hands, It’s Like This, </w:t>
      </w:r>
      <w:r w:rsidRPr="00BB25E9">
        <w:rPr>
          <w:rFonts w:ascii="Helvetica" w:eastAsia="Arial Unicode MS" w:hAnsi="Helvetica" w:cs="Arial Unicode MS"/>
          <w:sz w:val="20"/>
          <w:szCs w:val="20"/>
          <w:u w:val="single"/>
        </w:rPr>
        <w:t>Obey Your Thirst</w:t>
      </w:r>
      <w:r w:rsidRPr="00BB25E9">
        <w:rPr>
          <w:rFonts w:ascii="Helvetica" w:eastAsia="Arial Unicode MS" w:hAnsi="Helvetica" w:cs="Arial Unicode MS"/>
          <w:sz w:val="20"/>
          <w:szCs w:val="20"/>
        </w:rPr>
        <w:t>, Just Do It and the ever-present, green and black, coffee siren—it just keeps going, and going, and going, and going . . .—</w:t>
      </w:r>
      <w:r w:rsidRPr="00BB25E9">
        <w:rPr>
          <w:rFonts w:ascii="Helvetica" w:eastAsia="Arial Unicode MS" w:hAnsi="Helvetica" w:cs="Arial Unicode MS"/>
          <w:sz w:val="20"/>
          <w:szCs w:val="20"/>
          <w:u w:val="single"/>
        </w:rPr>
        <w:t>hold sway over us is that we’re accidentally agreeing to them as powerful, corporate symbols that someone else defined</w:t>
      </w:r>
      <w:r w:rsidRPr="00BB25E9">
        <w:rPr>
          <w:rFonts w:ascii="Helvetica" w:eastAsia="Arial Unicode MS" w:hAnsi="Helvetica" w:cs="Arial Unicode MS"/>
          <w:sz w:val="20"/>
          <w:szCs w:val="20"/>
        </w:rPr>
        <w:t>.</w:t>
      </w:r>
    </w:p>
    <w:p w:rsidR="001373AA" w:rsidRPr="00BB25E9" w:rsidRDefault="001373AA" w:rsidP="001373AA">
      <w:pPr>
        <w:spacing w:before="100" w:beforeAutospacing="1" w:after="100" w:afterAutospacing="1"/>
        <w:rPr>
          <w:rFonts w:ascii="Helvetica" w:eastAsia="Arial Unicode MS" w:hAnsi="Helvetica" w:cs="Arial Unicode MS"/>
          <w:u w:val="single"/>
        </w:rPr>
      </w:pPr>
      <w:r w:rsidRPr="00BB25E9">
        <w:rPr>
          <w:rFonts w:ascii="Helvetica" w:eastAsia="Arial Unicode MS" w:hAnsi="Helvetica" w:cs="Arial Unicode MS"/>
          <w:sz w:val="20"/>
          <w:szCs w:val="20"/>
          <w:u w:val="single"/>
        </w:rPr>
        <w:t xml:space="preserve">This is the reason that such programs as </w:t>
      </w:r>
      <w:proofErr w:type="spellStart"/>
      <w:r w:rsidRPr="00BB25E9">
        <w:rPr>
          <w:rFonts w:ascii="Helvetica" w:eastAsia="Arial Unicode MS" w:hAnsi="Helvetica" w:cs="Arial Unicode MS"/>
          <w:sz w:val="20"/>
          <w:szCs w:val="20"/>
          <w:u w:val="single"/>
        </w:rPr>
        <w:t>Adbusters</w:t>
      </w:r>
      <w:proofErr w:type="spellEnd"/>
      <w:r w:rsidRPr="00BB25E9">
        <w:rPr>
          <w:rFonts w:ascii="Helvetica" w:eastAsia="Arial Unicode MS" w:hAnsi="Helvetica" w:cs="Arial Unicode MS"/>
          <w:sz w:val="20"/>
          <w:szCs w:val="20"/>
          <w:u w:val="single"/>
        </w:rPr>
        <w:t>’-brand culture jamming don’t work: because mocking powerful corporate symbols as such only reinforces their power. Making fun of symbols does not, in any way, debunk, undermine or question the corporations’ right to define them. By continuing to ignore the question of whether or not we agree to their power, we agree to it. Worse, we support their right to it. The challenge to activists is to stop mucking about and thinking of funny plays on the phrase “Just Do It”. Instilling in themselves and others the understanding that the definitions of such symbols are agreed to, and therefore can be rejected or changed, is one way for activists to begin the process of uprooting corporate power.</w:t>
      </w:r>
    </w:p>
    <w:p w:rsidR="001373AA" w:rsidRPr="00BB25E9" w:rsidRDefault="001373AA" w:rsidP="001373AA">
      <w:pPr>
        <w:spacing w:before="100" w:beforeAutospacing="1" w:after="100" w:afterAutospacing="1" w:line="163" w:lineRule="atLeast"/>
        <w:rPr>
          <w:rFonts w:ascii="Helvetica" w:eastAsia="Times New Roman" w:hAnsi="Helvetica"/>
          <w:b/>
          <w:i/>
          <w:sz w:val="20"/>
        </w:rPr>
      </w:pPr>
      <w:r w:rsidRPr="00BB25E9">
        <w:rPr>
          <w:rFonts w:ascii="Helvetica" w:eastAsia="Times New Roman" w:hAnsi="Helvetica"/>
          <w:sz w:val="20"/>
        </w:rPr>
        <w:br w:type="page"/>
      </w:r>
      <w:r w:rsidRPr="00BB25E9">
        <w:rPr>
          <w:rFonts w:ascii="Helvetica" w:eastAsia="Times New Roman" w:hAnsi="Helvetica"/>
          <w:b/>
          <w:i/>
          <w:sz w:val="20"/>
        </w:rPr>
        <w:lastRenderedPageBreak/>
        <w:t>THIS EVIDENCE DOESN’T EXIST.</w:t>
      </w:r>
    </w:p>
    <w:p w:rsidR="001373AA" w:rsidRPr="00BB25E9" w:rsidRDefault="001373AA" w:rsidP="001373AA">
      <w:pPr>
        <w:spacing w:before="100" w:beforeAutospacing="1" w:after="100" w:afterAutospacing="1" w:line="163" w:lineRule="atLeast"/>
        <w:rPr>
          <w:rFonts w:ascii="Helvetica" w:eastAsia="Times New Roman" w:hAnsi="Helvetica"/>
          <w:b/>
          <w:i/>
          <w:sz w:val="20"/>
        </w:rPr>
      </w:pPr>
    </w:p>
    <w:p w:rsidR="001373AA" w:rsidRPr="00BB25E9" w:rsidRDefault="001373AA" w:rsidP="001373AA">
      <w:pPr>
        <w:spacing w:before="100" w:beforeAutospacing="1" w:after="100" w:afterAutospacing="1" w:line="163" w:lineRule="atLeast"/>
        <w:rPr>
          <w:rFonts w:ascii="Helvetica" w:eastAsia="Times New Roman" w:hAnsi="Helvetica"/>
          <w:sz w:val="20"/>
        </w:rPr>
      </w:pPr>
      <w:r w:rsidRPr="00BB25E9">
        <w:rPr>
          <w:rFonts w:ascii="Helvetica" w:eastAsia="Times New Roman" w:hAnsi="Helvetica"/>
          <w:sz w:val="20"/>
        </w:rPr>
        <w:t xml:space="preserve">ADBUSTERS-STYLE PARODY ONLY REINFORCES WHAT YOU’RE TRYING TO FIGHT – BETTER TO JUST STOP MESSING AROUND AND DO REGULAR COMMUNICATION. </w:t>
      </w:r>
    </w:p>
    <w:p w:rsidR="001373AA" w:rsidRPr="00BB25E9" w:rsidRDefault="001373AA" w:rsidP="001373AA">
      <w:pPr>
        <w:spacing w:before="100" w:beforeAutospacing="1" w:after="100" w:afterAutospacing="1" w:line="163" w:lineRule="atLeast"/>
        <w:rPr>
          <w:rFonts w:ascii="Helvetica" w:eastAsia="Times New Roman" w:hAnsi="Helvetica"/>
          <w:sz w:val="20"/>
        </w:rPr>
      </w:pPr>
    </w:p>
    <w:p w:rsidR="001373AA" w:rsidRPr="00BB25E9" w:rsidRDefault="001373AA" w:rsidP="001373AA">
      <w:pPr>
        <w:spacing w:before="100" w:beforeAutospacing="1" w:after="100" w:afterAutospacing="1" w:line="163" w:lineRule="atLeast"/>
        <w:rPr>
          <w:rFonts w:ascii="Helvetica" w:eastAsia="Times New Roman" w:hAnsi="Helvetica"/>
          <w:sz w:val="20"/>
        </w:rPr>
      </w:pPr>
      <w:r w:rsidRPr="00BB25E9">
        <w:rPr>
          <w:rFonts w:ascii="Helvetica" w:eastAsia="Times New Roman" w:hAnsi="Helvetica"/>
          <w:sz w:val="20"/>
        </w:rPr>
        <w:t>BEATO 99 - http://www.motherjones.com/commentary/columns/1999/05/beato.html</w:t>
      </w:r>
    </w:p>
    <w:p w:rsidR="001373AA" w:rsidRPr="00BB25E9" w:rsidRDefault="001373AA" w:rsidP="001373AA">
      <w:pPr>
        <w:spacing w:before="100" w:beforeAutospacing="1" w:after="100" w:afterAutospacing="1" w:line="163" w:lineRule="atLeast"/>
        <w:rPr>
          <w:rFonts w:ascii="Helvetica" w:eastAsia="Times New Roman" w:hAnsi="Helvetica" w:cs="Arial"/>
          <w:sz w:val="20"/>
          <w:szCs w:val="20"/>
        </w:rPr>
      </w:pPr>
    </w:p>
    <w:p w:rsidR="001373AA" w:rsidRPr="00BB25E9" w:rsidRDefault="001373AA" w:rsidP="001373AA">
      <w:pPr>
        <w:spacing w:before="100" w:beforeAutospacing="1" w:after="100" w:afterAutospacing="1" w:line="163" w:lineRule="atLeast"/>
        <w:rPr>
          <w:rFonts w:ascii="Helvetica" w:eastAsia="Times New Roman" w:hAnsi="Helvetica" w:cs="Arial"/>
          <w:color w:val="000000"/>
          <w:sz w:val="20"/>
          <w:szCs w:val="20"/>
        </w:rPr>
      </w:pPr>
      <w:r w:rsidRPr="00BB25E9">
        <w:rPr>
          <w:rFonts w:ascii="Helvetica" w:eastAsia="Times New Roman" w:hAnsi="Helvetica" w:cs="Arial"/>
          <w:color w:val="000000"/>
          <w:sz w:val="20"/>
          <w:szCs w:val="20"/>
        </w:rPr>
        <w:t xml:space="preserve">To Lasn, the networks' refusal broadcasts their fear of his message. He believes that if </w:t>
      </w:r>
      <w:proofErr w:type="spellStart"/>
      <w:r w:rsidRPr="00BB25E9">
        <w:rPr>
          <w:rFonts w:ascii="Helvetica" w:eastAsia="Times New Roman" w:hAnsi="Helvetica" w:cs="Arial"/>
          <w:b/>
          <w:i/>
          <w:iCs/>
          <w:color w:val="000000"/>
          <w:sz w:val="20"/>
          <w:szCs w:val="20"/>
          <w:u w:val="single"/>
        </w:rPr>
        <w:t>Adbusters</w:t>
      </w:r>
      <w:proofErr w:type="spellEnd"/>
      <w:r w:rsidRPr="00BB25E9">
        <w:rPr>
          <w:rFonts w:ascii="Helvetica" w:eastAsia="Times New Roman" w:hAnsi="Helvetica" w:cs="Arial"/>
          <w:color w:val="000000"/>
          <w:sz w:val="20"/>
          <w:szCs w:val="20"/>
        </w:rPr>
        <w:t xml:space="preserve"> and other advocacy advertisers had the same access to the airwaves as General Motors and Calvin Klein, product marketers would end up substantially reducing their own TV advertising. To validate his vision, Lasn </w:t>
      </w:r>
      <w:r w:rsidRPr="00BB25E9">
        <w:rPr>
          <w:rFonts w:ascii="Helvetica" w:eastAsia="Times New Roman" w:hAnsi="Helvetica" w:cs="Arial"/>
          <w:b/>
          <w:color w:val="000000"/>
          <w:sz w:val="20"/>
          <w:szCs w:val="20"/>
          <w:u w:val="single"/>
        </w:rPr>
        <w:t>refers to the showdown that occurred between antismoking ads and cigarette commercials</w:t>
      </w:r>
      <w:r w:rsidRPr="00BB25E9">
        <w:rPr>
          <w:rFonts w:ascii="Helvetica" w:eastAsia="Times New Roman" w:hAnsi="Helvetica" w:cs="Arial"/>
          <w:color w:val="000000"/>
          <w:sz w:val="20"/>
          <w:szCs w:val="20"/>
        </w:rPr>
        <w:t xml:space="preserve"> in the late '60s after the FCC ordered broadcasters who aired cigarette commercials to run opposing viewpoints for free. "Those antismoking ads were so potent that, ultimately, the industry couldn't compete," recounts Lasn. "Every time you were watching one of those pro-smoking ads, you just started snickering because they just didn't make sense anymore." </w:t>
      </w:r>
    </w:p>
    <w:p w:rsidR="001373AA" w:rsidRPr="00BB25E9" w:rsidRDefault="001373AA" w:rsidP="001373AA">
      <w:pPr>
        <w:spacing w:before="100" w:beforeAutospacing="1" w:after="100" w:afterAutospacing="1" w:line="163" w:lineRule="atLeast"/>
        <w:rPr>
          <w:rFonts w:ascii="Helvetica" w:eastAsia="Times New Roman" w:hAnsi="Helvetica" w:cs="Arial"/>
          <w:color w:val="000000"/>
          <w:sz w:val="20"/>
          <w:szCs w:val="20"/>
        </w:rPr>
      </w:pPr>
      <w:r w:rsidRPr="00BB25E9">
        <w:rPr>
          <w:rFonts w:ascii="Helvetica" w:eastAsia="Times New Roman" w:hAnsi="Helvetica" w:cs="Arial"/>
          <w:color w:val="000000"/>
          <w:sz w:val="20"/>
          <w:szCs w:val="20"/>
        </w:rPr>
        <w:t>A</w:t>
      </w:r>
      <w:r w:rsidRPr="00BB25E9">
        <w:rPr>
          <w:rFonts w:ascii="Helvetica" w:eastAsia="Times New Roman" w:hAnsi="Helvetica" w:cs="Arial"/>
          <w:b/>
          <w:color w:val="000000"/>
          <w:sz w:val="20"/>
          <w:szCs w:val="20"/>
          <w:u w:val="single"/>
        </w:rPr>
        <w:t>ctually, it was an act of Congress, rather than the antismoking ads, that forced cigarette commercials off television</w:t>
      </w:r>
      <w:r w:rsidRPr="00BB25E9">
        <w:rPr>
          <w:rFonts w:ascii="Helvetica" w:eastAsia="Times New Roman" w:hAnsi="Helvetica" w:cs="Arial"/>
          <w:color w:val="000000"/>
          <w:sz w:val="20"/>
          <w:szCs w:val="20"/>
        </w:rPr>
        <w:t xml:space="preserve">. And ultimately, that move did little to hinder the tobacco industry's advertising efforts; it just spent more on other media. Ironically, cigarette sales increased dramatically in 1971, the first year of the cigarette-ad ban, probably because antismoking commercials, which had indeed caused a decline in cigarette consumption, could no longer be aired for free. </w:t>
      </w:r>
    </w:p>
    <w:p w:rsidR="001373AA" w:rsidRPr="00BB25E9" w:rsidRDefault="001373AA" w:rsidP="001373AA">
      <w:pPr>
        <w:spacing w:before="100" w:beforeAutospacing="1" w:after="100" w:afterAutospacing="1" w:line="163" w:lineRule="atLeast"/>
        <w:rPr>
          <w:rFonts w:ascii="Helvetica" w:eastAsia="Times New Roman" w:hAnsi="Helvetica" w:cs="Arial"/>
          <w:color w:val="000000"/>
          <w:sz w:val="20"/>
          <w:szCs w:val="20"/>
        </w:rPr>
      </w:pPr>
      <w:r w:rsidRPr="00BB25E9">
        <w:rPr>
          <w:rFonts w:ascii="Helvetica" w:eastAsia="Times New Roman" w:hAnsi="Helvetica" w:cs="Arial"/>
          <w:b/>
          <w:color w:val="000000"/>
          <w:sz w:val="20"/>
          <w:szCs w:val="20"/>
          <w:u w:val="single"/>
        </w:rPr>
        <w:t xml:space="preserve">Still, if we are to learn anything from the cigarette-ad battle, it's that the most likely industry response to </w:t>
      </w:r>
      <w:proofErr w:type="spellStart"/>
      <w:r w:rsidRPr="00BB25E9">
        <w:rPr>
          <w:rFonts w:ascii="Helvetica" w:eastAsia="Times New Roman" w:hAnsi="Helvetica" w:cs="Arial"/>
          <w:b/>
          <w:color w:val="000000"/>
          <w:sz w:val="20"/>
          <w:szCs w:val="20"/>
          <w:u w:val="single"/>
        </w:rPr>
        <w:t>uncommercials</w:t>
      </w:r>
      <w:proofErr w:type="spellEnd"/>
      <w:r w:rsidRPr="00BB25E9">
        <w:rPr>
          <w:rFonts w:ascii="Helvetica" w:eastAsia="Times New Roman" w:hAnsi="Helvetica" w:cs="Arial"/>
          <w:b/>
          <w:color w:val="000000"/>
          <w:sz w:val="20"/>
          <w:szCs w:val="20"/>
          <w:u w:val="single"/>
        </w:rPr>
        <w:t xml:space="preserve"> would be to simply air more commercials -- in the realm of political advertising, has one attack ad ever failed to spawn a rebuttal</w:t>
      </w:r>
      <w:r w:rsidRPr="00BB25E9">
        <w:rPr>
          <w:rFonts w:ascii="Helvetica" w:eastAsia="Times New Roman" w:hAnsi="Helvetica" w:cs="Arial"/>
          <w:color w:val="000000"/>
          <w:sz w:val="20"/>
          <w:szCs w:val="20"/>
        </w:rPr>
        <w:t xml:space="preserve">? To be sure, escalation is a poor excuse for censorship; Lasn has as much a right to the airwaves as do his counterparts at Honda and GM. But how excited are we supposed to get about the notion that </w:t>
      </w:r>
      <w:proofErr w:type="spellStart"/>
      <w:r w:rsidRPr="00BB25E9">
        <w:rPr>
          <w:rFonts w:ascii="Helvetica" w:eastAsia="Times New Roman" w:hAnsi="Helvetica" w:cs="Arial"/>
          <w:color w:val="000000"/>
          <w:sz w:val="20"/>
          <w:szCs w:val="20"/>
        </w:rPr>
        <w:t>anticonsumerist</w:t>
      </w:r>
      <w:proofErr w:type="spellEnd"/>
      <w:r w:rsidRPr="00BB25E9">
        <w:rPr>
          <w:rFonts w:ascii="Helvetica" w:eastAsia="Times New Roman" w:hAnsi="Helvetica" w:cs="Arial"/>
          <w:color w:val="000000"/>
          <w:sz w:val="20"/>
          <w:szCs w:val="20"/>
        </w:rPr>
        <w:t xml:space="preserve"> arguments can be trivialized with the same smug, </w:t>
      </w:r>
      <w:proofErr w:type="spellStart"/>
      <w:r w:rsidRPr="00BB25E9">
        <w:rPr>
          <w:rFonts w:ascii="Helvetica" w:eastAsia="Times New Roman" w:hAnsi="Helvetica" w:cs="Arial"/>
          <w:color w:val="000000"/>
          <w:sz w:val="20"/>
          <w:szCs w:val="20"/>
        </w:rPr>
        <w:t>soundbitten</w:t>
      </w:r>
      <w:proofErr w:type="spellEnd"/>
      <w:r w:rsidRPr="00BB25E9">
        <w:rPr>
          <w:rFonts w:ascii="Helvetica" w:eastAsia="Times New Roman" w:hAnsi="Helvetica" w:cs="Arial"/>
          <w:color w:val="000000"/>
          <w:sz w:val="20"/>
          <w:szCs w:val="20"/>
        </w:rPr>
        <w:t xml:space="preserve"> language that graces Bud Light and Camel ads? </w:t>
      </w:r>
    </w:p>
    <w:p w:rsidR="001373AA" w:rsidRPr="00BB25E9" w:rsidRDefault="001373AA" w:rsidP="001373AA">
      <w:pPr>
        <w:spacing w:before="100" w:beforeAutospacing="1" w:after="100" w:afterAutospacing="1" w:line="163" w:lineRule="atLeast"/>
        <w:rPr>
          <w:rFonts w:ascii="Helvetica" w:eastAsia="Times New Roman" w:hAnsi="Helvetica" w:cs="Arial"/>
          <w:b/>
          <w:color w:val="000000"/>
          <w:sz w:val="20"/>
          <w:szCs w:val="20"/>
          <w:u w:val="single"/>
        </w:rPr>
      </w:pPr>
      <w:r w:rsidRPr="00BB25E9">
        <w:rPr>
          <w:rFonts w:ascii="Helvetica" w:eastAsia="Times New Roman" w:hAnsi="Helvetica" w:cs="Arial"/>
          <w:b/>
          <w:color w:val="000000"/>
          <w:sz w:val="20"/>
          <w:szCs w:val="20"/>
          <w:u w:val="single"/>
        </w:rPr>
        <w:t xml:space="preserve">Lasn's paradigmatic cigarette ads are again a case in point. Taking for granted that kids start smoking because tobacco companies have convinced them that smoking is "cool," modern antismoking ads simply promote not smoking as being even </w:t>
      </w:r>
      <w:r w:rsidRPr="00BB25E9">
        <w:rPr>
          <w:rFonts w:ascii="Helvetica" w:eastAsia="Times New Roman" w:hAnsi="Helvetica" w:cs="Arial"/>
          <w:b/>
          <w:i/>
          <w:iCs/>
          <w:color w:val="000000"/>
          <w:sz w:val="20"/>
          <w:szCs w:val="20"/>
          <w:u w:val="single"/>
        </w:rPr>
        <w:t>cooler</w:t>
      </w:r>
      <w:r w:rsidRPr="00BB25E9">
        <w:rPr>
          <w:rFonts w:ascii="Helvetica" w:eastAsia="Times New Roman" w:hAnsi="Helvetica" w:cs="Arial"/>
          <w:b/>
          <w:color w:val="000000"/>
          <w:sz w:val="20"/>
          <w:szCs w:val="20"/>
          <w:u w:val="single"/>
        </w:rPr>
        <w:t xml:space="preserve">. What gets lost in the exchange is that being "cool" is a pretty flimsy reason to do anything. </w:t>
      </w:r>
    </w:p>
    <w:p w:rsidR="001373AA" w:rsidRPr="00BB25E9" w:rsidRDefault="001373AA" w:rsidP="001373AA">
      <w:pPr>
        <w:spacing w:before="100" w:beforeAutospacing="1" w:after="100" w:afterAutospacing="1" w:line="163" w:lineRule="atLeast"/>
        <w:rPr>
          <w:rFonts w:ascii="Helvetica" w:eastAsia="Times New Roman" w:hAnsi="Helvetica" w:cs="Arial"/>
          <w:b/>
          <w:color w:val="000000"/>
          <w:sz w:val="20"/>
          <w:szCs w:val="20"/>
          <w:u w:val="single"/>
        </w:rPr>
      </w:pPr>
      <w:r w:rsidRPr="00BB25E9">
        <w:rPr>
          <w:rFonts w:ascii="Helvetica" w:eastAsia="Times New Roman" w:hAnsi="Helvetica" w:cs="Arial"/>
          <w:b/>
          <w:color w:val="000000"/>
          <w:sz w:val="20"/>
          <w:szCs w:val="20"/>
          <w:u w:val="single"/>
        </w:rPr>
        <w:t>In short, advertising may indeed be the operative language of the modern world, but it's a fairly limited</w:t>
      </w:r>
      <w:r w:rsidRPr="00BB25E9">
        <w:rPr>
          <w:rFonts w:ascii="Helvetica" w:eastAsia="Times New Roman" w:hAnsi="Helvetica" w:cs="Arial"/>
          <w:color w:val="000000"/>
          <w:sz w:val="20"/>
          <w:szCs w:val="20"/>
        </w:rPr>
        <w:t xml:space="preserve"> idiom, designed to make you feel rather than think. For those whose message is simple -- Buy me! -- the language of advertising works beautifully. </w:t>
      </w:r>
      <w:r w:rsidRPr="00BB25E9">
        <w:rPr>
          <w:rFonts w:ascii="Helvetica" w:eastAsia="Times New Roman" w:hAnsi="Helvetica" w:cs="Arial"/>
          <w:b/>
          <w:color w:val="000000"/>
          <w:sz w:val="20"/>
          <w:szCs w:val="20"/>
          <w:u w:val="single"/>
        </w:rPr>
        <w:t xml:space="preserve">For those trying to express a more complicated idea, it's less effective. </w:t>
      </w:r>
    </w:p>
    <w:p w:rsidR="001373AA" w:rsidRPr="00BB25E9" w:rsidRDefault="001373AA" w:rsidP="001373AA">
      <w:pPr>
        <w:spacing w:before="100" w:beforeAutospacing="1" w:after="100" w:afterAutospacing="1" w:line="163" w:lineRule="atLeast"/>
        <w:rPr>
          <w:rFonts w:ascii="Helvetica" w:eastAsia="Times New Roman" w:hAnsi="Helvetica" w:cs="Arial"/>
          <w:b/>
          <w:color w:val="000000"/>
          <w:sz w:val="20"/>
          <w:szCs w:val="20"/>
          <w:u w:val="single"/>
        </w:rPr>
      </w:pPr>
      <w:r w:rsidRPr="00BB25E9">
        <w:rPr>
          <w:rFonts w:ascii="Helvetica" w:eastAsia="Times New Roman" w:hAnsi="Helvetica" w:cs="Arial"/>
          <w:color w:val="000000"/>
          <w:sz w:val="20"/>
          <w:szCs w:val="20"/>
        </w:rPr>
        <w:t xml:space="preserve">Of course, parodies and publicity stunts (such as the soundbite-ready </w:t>
      </w:r>
      <w:proofErr w:type="spellStart"/>
      <w:r w:rsidRPr="00BB25E9">
        <w:rPr>
          <w:rFonts w:ascii="Helvetica" w:eastAsia="Times New Roman" w:hAnsi="Helvetica" w:cs="Arial"/>
          <w:color w:val="000000"/>
          <w:sz w:val="20"/>
          <w:szCs w:val="20"/>
        </w:rPr>
        <w:t>flacktivism</w:t>
      </w:r>
      <w:proofErr w:type="spellEnd"/>
      <w:r w:rsidRPr="00BB25E9">
        <w:rPr>
          <w:rFonts w:ascii="Helvetica" w:eastAsia="Times New Roman" w:hAnsi="Helvetica" w:cs="Arial"/>
          <w:color w:val="000000"/>
          <w:sz w:val="20"/>
          <w:szCs w:val="20"/>
        </w:rPr>
        <w:t xml:space="preserve"> of Buy Nothing Day) are effective as bait-and-switch tactics: You hook them with punch lines and eye candy, then educate them after you have their attention. But are the Absolut vodka ad collectors who call up </w:t>
      </w:r>
      <w:proofErr w:type="spellStart"/>
      <w:r w:rsidRPr="00BB25E9">
        <w:rPr>
          <w:rFonts w:ascii="Helvetica" w:eastAsia="Times New Roman" w:hAnsi="Helvetica" w:cs="Arial"/>
          <w:i/>
          <w:iCs/>
          <w:color w:val="000000"/>
          <w:sz w:val="20"/>
          <w:szCs w:val="20"/>
        </w:rPr>
        <w:t>Adbusters</w:t>
      </w:r>
      <w:proofErr w:type="spellEnd"/>
      <w:r w:rsidRPr="00BB25E9">
        <w:rPr>
          <w:rFonts w:ascii="Helvetica" w:eastAsia="Times New Roman" w:hAnsi="Helvetica" w:cs="Arial"/>
          <w:color w:val="000000"/>
          <w:sz w:val="20"/>
          <w:szCs w:val="20"/>
        </w:rPr>
        <w:t xml:space="preserve"> in search of its </w:t>
      </w:r>
      <w:hyperlink r:id="rId65" w:history="1">
        <w:r w:rsidRPr="00BB25E9">
          <w:rPr>
            <w:rFonts w:ascii="Helvetica" w:eastAsia="Times New Roman" w:hAnsi="Helvetica" w:cs="Arial"/>
            <w:color w:val="0000FF"/>
            <w:sz w:val="20"/>
            <w:szCs w:val="20"/>
            <w:u w:val="single"/>
          </w:rPr>
          <w:t>parodies of the well-known ad campaign</w:t>
        </w:r>
      </w:hyperlink>
      <w:r w:rsidRPr="00BB25E9">
        <w:rPr>
          <w:rFonts w:ascii="Helvetica" w:eastAsia="Times New Roman" w:hAnsi="Helvetica" w:cs="Arial"/>
          <w:color w:val="000000"/>
          <w:sz w:val="20"/>
          <w:szCs w:val="20"/>
        </w:rPr>
        <w:t xml:space="preserve"> sticking around for such schooling? </w:t>
      </w:r>
      <w:r w:rsidRPr="00BB25E9">
        <w:rPr>
          <w:rFonts w:ascii="Helvetica" w:eastAsia="Times New Roman" w:hAnsi="Helvetica" w:cs="Arial"/>
          <w:b/>
          <w:color w:val="000000"/>
          <w:sz w:val="20"/>
          <w:szCs w:val="20"/>
          <w:u w:val="single"/>
        </w:rPr>
        <w:t xml:space="preserve">And wouldn't it be just as effective if the funky-fresh </w:t>
      </w:r>
      <w:proofErr w:type="spellStart"/>
      <w:r w:rsidRPr="00BB25E9">
        <w:rPr>
          <w:rFonts w:ascii="Helvetica" w:eastAsia="Times New Roman" w:hAnsi="Helvetica" w:cs="Arial"/>
          <w:b/>
          <w:color w:val="000000"/>
          <w:sz w:val="20"/>
          <w:szCs w:val="20"/>
          <w:u w:val="single"/>
        </w:rPr>
        <w:t>brandinistas</w:t>
      </w:r>
      <w:proofErr w:type="spellEnd"/>
      <w:r w:rsidRPr="00BB25E9">
        <w:rPr>
          <w:rFonts w:ascii="Helvetica" w:eastAsia="Times New Roman" w:hAnsi="Helvetica" w:cs="Arial"/>
          <w:b/>
          <w:color w:val="000000"/>
          <w:sz w:val="20"/>
          <w:szCs w:val="20"/>
          <w:u w:val="single"/>
        </w:rPr>
        <w:t xml:space="preserve"> of the world simply applied black electrical tape to their eyes instead of their logos? In the end, is virtuous mindlessness better than materialistic mindlessness? </w:t>
      </w:r>
    </w:p>
    <w:p w:rsidR="001373AA" w:rsidRPr="00BB25E9" w:rsidRDefault="001373AA" w:rsidP="001373AA">
      <w:pPr>
        <w:rPr>
          <w:rFonts w:ascii="Helvetica" w:eastAsia="Times New Roman" w:hAnsi="Helvetica" w:cs="Arial"/>
          <w:b/>
          <w:i/>
          <w:sz w:val="20"/>
          <w:szCs w:val="20"/>
        </w:rPr>
      </w:pPr>
      <w:r w:rsidRPr="00BB25E9">
        <w:rPr>
          <w:rFonts w:ascii="Helvetica" w:eastAsia="Times New Roman" w:hAnsi="Helvetica" w:cs="Arial"/>
          <w:b/>
          <w:i/>
          <w:sz w:val="20"/>
          <w:szCs w:val="20"/>
        </w:rPr>
        <w:br w:type="page"/>
      </w:r>
      <w:r w:rsidRPr="00BB25E9">
        <w:rPr>
          <w:rFonts w:ascii="Helvetica" w:eastAsia="Times New Roman" w:hAnsi="Helvetica" w:cs="Arial"/>
          <w:b/>
          <w:i/>
          <w:sz w:val="20"/>
          <w:szCs w:val="20"/>
        </w:rPr>
        <w:lastRenderedPageBreak/>
        <w:br w:type="page"/>
      </w:r>
      <w:r w:rsidRPr="00BB25E9">
        <w:rPr>
          <w:rFonts w:ascii="Helvetica" w:eastAsia="Times New Roman" w:hAnsi="Helvetica" w:cs="Arial"/>
          <w:b/>
          <w:i/>
          <w:sz w:val="20"/>
          <w:szCs w:val="20"/>
        </w:rPr>
        <w:lastRenderedPageBreak/>
        <w:br w:type="page"/>
      </w:r>
      <w:r w:rsidRPr="00BB25E9">
        <w:rPr>
          <w:rFonts w:ascii="Helvetica" w:eastAsia="Times New Roman" w:hAnsi="Helvetica" w:cs="Arial"/>
          <w:b/>
          <w:i/>
          <w:sz w:val="20"/>
          <w:szCs w:val="20"/>
        </w:rPr>
        <w:lastRenderedPageBreak/>
        <w:br w:type="page"/>
      </w:r>
      <w:r w:rsidRPr="00BB25E9">
        <w:rPr>
          <w:rFonts w:ascii="Helvetica" w:eastAsia="Times New Roman" w:hAnsi="Helvetica" w:cs="Arial"/>
          <w:b/>
          <w:i/>
          <w:sz w:val="20"/>
          <w:szCs w:val="20"/>
        </w:rPr>
        <w:lastRenderedPageBreak/>
        <w:br w:type="page"/>
      </w:r>
      <w:r w:rsidRPr="00BB25E9">
        <w:rPr>
          <w:rFonts w:ascii="Helvetica" w:eastAsia="Times New Roman" w:hAnsi="Helvetica" w:cs="Arial"/>
          <w:b/>
          <w:i/>
          <w:sz w:val="20"/>
          <w:szCs w:val="20"/>
        </w:rPr>
        <w:lastRenderedPageBreak/>
        <w:br w:type="page"/>
      </w:r>
    </w:p>
    <w:p w:rsidR="00D81791" w:rsidRPr="00BB25E9" w:rsidRDefault="00D81791" w:rsidP="00D81791">
      <w:pPr>
        <w:rPr>
          <w:rFonts w:ascii="Helvetica" w:hAnsi="Helvetica"/>
        </w:rPr>
      </w:pPr>
    </w:p>
    <w:p w:rsidR="00D81791" w:rsidRPr="00BB25E9" w:rsidRDefault="00D81791" w:rsidP="00D81791">
      <w:pPr>
        <w:rPr>
          <w:rFonts w:ascii="Helvetica" w:hAnsi="Helvetica"/>
        </w:rPr>
      </w:pPr>
    </w:p>
    <w:sectPr w:rsidR="00D81791" w:rsidRPr="00BB25E9" w:rsidSect="00864162">
      <w:headerReference w:type="default" r:id="rId66"/>
      <w:footerReference w:type="default" r:id="rId6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456F" w:rsidRDefault="00B8456F" w:rsidP="00261634">
      <w:r>
        <w:separator/>
      </w:r>
    </w:p>
  </w:endnote>
  <w:endnote w:type="continuationSeparator" w:id="0">
    <w:p w:rsidR="00B8456F" w:rsidRDefault="00B8456F"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notTrueType/>
    <w:pitch w:val="default"/>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KDPE C+ Utopia">
    <w:altName w:val="Cambria"/>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589266"/>
      <w:docPartObj>
        <w:docPartGallery w:val="Page Numbers (Bottom of Page)"/>
        <w:docPartUnique/>
      </w:docPartObj>
    </w:sdtPr>
    <w:sdtEndPr>
      <w:rPr>
        <w:noProof/>
      </w:rPr>
    </w:sdtEndPr>
    <w:sdtContent>
      <w:p w:rsidR="00C04AD8" w:rsidRDefault="00C04AD8">
        <w:pPr>
          <w:pStyle w:val="Footer"/>
        </w:pPr>
        <w:r>
          <w:fldChar w:fldCharType="begin"/>
        </w:r>
        <w:r>
          <w:instrText xml:space="preserve"> PAGE   \* MERGEFORMAT </w:instrText>
        </w:r>
        <w:r>
          <w:fldChar w:fldCharType="separate"/>
        </w:r>
        <w:r w:rsidR="00662A81">
          <w:rPr>
            <w:noProof/>
          </w:rPr>
          <w:t>30</w:t>
        </w:r>
        <w:r>
          <w:rPr>
            <w:noProof/>
          </w:rPr>
          <w:fldChar w:fldCharType="end"/>
        </w:r>
      </w:p>
    </w:sdtContent>
  </w:sdt>
  <w:p w:rsidR="00C04AD8" w:rsidRDefault="00C0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456F" w:rsidRDefault="00B8456F" w:rsidP="00261634">
      <w:r>
        <w:separator/>
      </w:r>
    </w:p>
  </w:footnote>
  <w:footnote w:type="continuationSeparator" w:id="0">
    <w:p w:rsidR="00B8456F" w:rsidRDefault="00B8456F" w:rsidP="00261634">
      <w:r>
        <w:continuationSeparator/>
      </w:r>
    </w:p>
  </w:footnote>
  <w:footnote w:id="1">
    <w:p w:rsidR="00C04AD8" w:rsidRDefault="00C04AD8" w:rsidP="001373AA">
      <w:pPr>
        <w:pStyle w:val="FootnoteText"/>
      </w:pPr>
      <w:r>
        <w:rPr>
          <w:rStyle w:val="FootnoteReference"/>
        </w:rPr>
        <w:footnoteRef/>
      </w:r>
      <w:r>
        <w:t xml:space="preserve"> YOU KNOW WHO WE IS.</w:t>
      </w:r>
    </w:p>
  </w:footnote>
  <w:footnote w:id="2">
    <w:p w:rsidR="00C04AD8" w:rsidRPr="00316875" w:rsidRDefault="00C04AD8" w:rsidP="001373AA">
      <w:pPr>
        <w:pStyle w:val="FootnoteText"/>
        <w:rPr>
          <w:rFonts w:ascii="Arial" w:hAnsi="Arial" w:cs="Arial"/>
        </w:rPr>
      </w:pPr>
      <w:r>
        <w:rPr>
          <w:rStyle w:val="FootnoteReference"/>
        </w:rPr>
        <w:footnoteRef/>
      </w:r>
      <w:r>
        <w:t xml:space="preserve"> </w:t>
      </w:r>
      <w:r>
        <w:rPr>
          <w:rFonts w:ascii="Arial" w:hAnsi="Arial" w:cs="Arial"/>
        </w:rPr>
        <w:t>PRIVELEDGES INCLUDE: WHITE, MALE, METROSEXUAL, RICHER THAN POOR PEOPLE, AND SAFE, CLEAN NUCLEAR POWER.</w:t>
      </w:r>
    </w:p>
  </w:footnote>
  <w:footnote w:id="3">
    <w:p w:rsidR="00C04AD8" w:rsidRDefault="00C04AD8" w:rsidP="001373AA">
      <w:pPr>
        <w:pStyle w:val="FootnoteText"/>
      </w:pPr>
      <w:r w:rsidRPr="00B07BC2">
        <w:rPr>
          <w:rStyle w:val="FootnoteReference"/>
          <w:rFonts w:ascii="Arial" w:hAnsi="Arial" w:cs="Arial"/>
        </w:rPr>
        <w:footnoteRef/>
      </w:r>
      <w:r w:rsidRPr="00B07BC2">
        <w:rPr>
          <w:rFonts w:ascii="Arial" w:hAnsi="Arial" w:cs="Arial"/>
        </w:rPr>
        <w:t xml:space="preserve"> FOR MORE INFORMATION, VISIT YOUR LOCAL LIBRARY</w:t>
      </w:r>
    </w:p>
  </w:footnote>
  <w:footnote w:id="4">
    <w:p w:rsidR="00C04AD8" w:rsidRPr="00B07BC2" w:rsidRDefault="00C04AD8" w:rsidP="001373AA">
      <w:pPr>
        <w:pStyle w:val="FootnoteText"/>
        <w:rPr>
          <w:rFonts w:ascii="Arial" w:hAnsi="Arial" w:cs="Arial"/>
        </w:rPr>
      </w:pPr>
      <w:r w:rsidRPr="00B07BC2">
        <w:rPr>
          <w:rStyle w:val="FootnoteReference"/>
          <w:rFonts w:ascii="Arial" w:hAnsi="Arial" w:cs="Arial"/>
        </w:rPr>
        <w:footnoteRef/>
      </w:r>
      <w:r w:rsidRPr="00B07BC2">
        <w:rPr>
          <w:rFonts w:ascii="Arial" w:hAnsi="Arial" w:cs="Arial"/>
        </w:rPr>
        <w:t xml:space="preserve"> THIS IS IN NO WAY MEANT TO DENY THE OBVIOUS FACT THAT TIME IS A CUBE WITH FOUR SIDES.</w:t>
      </w:r>
    </w:p>
  </w:footnote>
  <w:footnote w:id="5">
    <w:p w:rsidR="00C04AD8" w:rsidRDefault="00C04AD8" w:rsidP="001373AA">
      <w:pPr>
        <w:pStyle w:val="FootnoteText"/>
      </w:pPr>
      <w:r w:rsidRPr="00B07BC2">
        <w:rPr>
          <w:rStyle w:val="FootnoteReference"/>
          <w:rFonts w:ascii="Arial" w:hAnsi="Arial" w:cs="Arial"/>
        </w:rPr>
        <w:footnoteRef/>
      </w:r>
      <w:r w:rsidRPr="00B07BC2">
        <w:rPr>
          <w:rFonts w:ascii="Arial" w:hAnsi="Arial" w:cs="Arial"/>
        </w:rPr>
        <w:t xml:space="preserve"> WE’D LIKE TO THANK ALL OF THE VICTIMS OF THE TRAGIC EVENTS OF THE INDIAN OCEAN TSUNAMI FOR ALLOWING US TO UTILIZE THEIR MISERY FOR THE PURPOSES OF GETTING A FIRST ROUND BID.</w:t>
      </w:r>
    </w:p>
  </w:footnote>
  <w:footnote w:id="6">
    <w:p w:rsidR="00C04AD8" w:rsidRDefault="00C04AD8" w:rsidP="001373AA">
      <w:pPr>
        <w:pStyle w:val="FootnoteText"/>
      </w:pPr>
      <w:r>
        <w:rPr>
          <w:rStyle w:val="FootnoteReference"/>
        </w:rPr>
        <w:footnoteRef/>
      </w:r>
      <w:r>
        <w:t xml:space="preserve"> http://cross-x.com/vb/showthread.php?s=&amp;postid=787732#post787732</w:t>
      </w:r>
    </w:p>
  </w:footnote>
  <w:footnote w:id="7">
    <w:p w:rsidR="00C04AD8" w:rsidRDefault="00C04AD8" w:rsidP="001373AA">
      <w:pPr>
        <w:pStyle w:val="FootnoteText"/>
      </w:pPr>
      <w:r>
        <w:rPr>
          <w:rStyle w:val="FootnoteReference"/>
        </w:rPr>
        <w:footnoteRef/>
      </w:r>
      <w:r>
        <w:t xml:space="preserve"> http://cross-x.com/vb/showthread.php?s=&amp;threadid=46727&amp;perpage=20&amp;pagenumber=8</w:t>
      </w:r>
    </w:p>
  </w:footnote>
  <w:footnote w:id="8">
    <w:p w:rsidR="00C04AD8" w:rsidRDefault="00C04AD8" w:rsidP="001373AA">
      <w:pPr>
        <w:pStyle w:val="FootnoteText"/>
      </w:pPr>
      <w:r>
        <w:rPr>
          <w:rStyle w:val="FootnoteReference"/>
        </w:rPr>
        <w:footnoteRef/>
      </w:r>
      <w:r>
        <w:t xml:space="preserve"> (http://www.explodingfist.com/notes/000469.php)</w:t>
      </w:r>
    </w:p>
  </w:footnote>
  <w:footnote w:id="9">
    <w:p w:rsidR="00C04AD8" w:rsidRDefault="00C04AD8" w:rsidP="001373AA">
      <w:pPr>
        <w:pStyle w:val="FootnoteText"/>
      </w:pPr>
      <w:r>
        <w:rPr>
          <w:rStyle w:val="FootnoteReference"/>
        </w:rPr>
        <w:footnoteRef/>
      </w:r>
      <w:r>
        <w:t xml:space="preserve"> (http://gospacewaitress.typepad.com/gate_a/2002/10/the_sun_will_ex.html)</w:t>
      </w:r>
    </w:p>
  </w:footnote>
  <w:footnote w:id="10">
    <w:p w:rsidR="00C04AD8" w:rsidRDefault="00C04AD8" w:rsidP="001373AA">
      <w:pPr>
        <w:pStyle w:val="FootnoteText"/>
      </w:pPr>
      <w:r>
        <w:rPr>
          <w:rStyle w:val="FootnoteReference"/>
        </w:rPr>
        <w:footnoteRef/>
      </w:r>
      <w:r>
        <w:t xml:space="preserve"> http://cross-x.com/vb/showthread.php?s=&amp;threadid=938639</w:t>
      </w:r>
    </w:p>
  </w:footnote>
  <w:footnote w:id="11">
    <w:p w:rsidR="00C04AD8" w:rsidRDefault="00C04AD8" w:rsidP="001373AA">
      <w:pPr>
        <w:pStyle w:val="FootnoteText"/>
      </w:pPr>
      <w:r>
        <w:rPr>
          <w:rStyle w:val="FootnoteReference"/>
        </w:rPr>
        <w:footnoteRef/>
      </w:r>
      <w:r>
        <w:t xml:space="preserve"> MIKE LOWE AND JOE GARDEN, </w:t>
      </w:r>
      <w:r>
        <w:rPr>
          <w:u w:val="single"/>
        </w:rPr>
        <w:t>CITIZEN YOU</w:t>
      </w:r>
      <w:r>
        <w:t>, P 73-74</w:t>
      </w:r>
    </w:p>
  </w:footnote>
  <w:footnote w:id="12">
    <w:p w:rsidR="00C04AD8" w:rsidRDefault="00C04AD8" w:rsidP="001373AA">
      <w:pPr>
        <w:pStyle w:val="FootnoteText"/>
      </w:pPr>
      <w:r>
        <w:rPr>
          <w:rStyle w:val="FootnoteReference"/>
        </w:rPr>
        <w:footnoteRef/>
      </w:r>
      <w:r>
        <w:t xml:space="preserve"> http://cross-x.com/vb/showthread.php?s=&amp;postid=785735#post785735</w:t>
      </w:r>
    </w:p>
  </w:footnote>
  <w:footnote w:id="13">
    <w:p w:rsidR="00C04AD8" w:rsidRDefault="00C04AD8" w:rsidP="001373AA">
      <w:pPr>
        <w:pStyle w:val="FootnoteText"/>
      </w:pPr>
      <w:r>
        <w:rPr>
          <w:rStyle w:val="FootnoteReference"/>
        </w:rPr>
        <w:footnoteRef/>
      </w:r>
      <w:r>
        <w:t xml:space="preserve"> http://cross-x.com/vb/showthread.php?s=&amp;threadid=938582&amp;highlight=TWO+DOLLAR+BILL</w:t>
      </w:r>
    </w:p>
  </w:footnote>
  <w:footnote w:id="14">
    <w:p w:rsidR="00C04AD8" w:rsidRDefault="00C04AD8" w:rsidP="001373AA">
      <w:pPr>
        <w:pStyle w:val="FootnoteText"/>
      </w:pPr>
      <w:r>
        <w:rPr>
          <w:rStyle w:val="FootnoteReference"/>
        </w:rPr>
        <w:footnoteRef/>
      </w:r>
      <w:r>
        <w:t xml:space="preserve"> http://www.ndtceda.com/archives/200404/0463.html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4AD8" w:rsidRDefault="00C04AD8" w:rsidP="000A49CF">
    <w:pPr>
      <w:pStyle w:val="PageHeaderLine1"/>
    </w:pPr>
    <w:r>
      <w:t>A Troll's Excalibur</w:t>
    </w:r>
    <w:r>
      <w:tab/>
      <w:t xml:space="preserve"> </w:t>
    </w:r>
  </w:p>
  <w:p w:rsidR="00C04AD8" w:rsidRPr="000A49CF" w:rsidRDefault="00C04AD8" w:rsidP="000A49CF">
    <w:pPr>
      <w:pStyle w:val="PageHeaderLine2"/>
    </w:pPr>
    <w:r>
      <w:fldChar w:fldCharType="begin"/>
    </w:r>
    <w:r>
      <w:instrText xml:space="preserve"> PAGE  \* MERGEFORMAT </w:instrText>
    </w:r>
    <w:r>
      <w:fldChar w:fldCharType="separate"/>
    </w:r>
    <w:r w:rsidR="00662A81">
      <w:rPr>
        <w:noProof/>
      </w:rPr>
      <w:t>30</w:t>
    </w:r>
    <w:r>
      <w:fldChar w:fldCharType="end"/>
    </w:r>
    <w:r>
      <w:t>/</w:t>
    </w:r>
    <w:fldSimple w:instr=" NUMPAGES  \* MERGEFORMAT ">
      <w:r w:rsidR="00662A81">
        <w:rPr>
          <w:noProof/>
        </w:rPr>
        <w:t>30</w:t>
      </w:r>
    </w:fldSimple>
    <w:r>
      <w:tab/>
    </w:r>
  </w:p>
  <w:p w:rsidR="00C04AD8" w:rsidRDefault="00C04A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226EF"/>
    <w:multiLevelType w:val="hybridMultilevel"/>
    <w:tmpl w:val="C5A4E29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E67237"/>
    <w:multiLevelType w:val="hybridMultilevel"/>
    <w:tmpl w:val="8250B4FC"/>
    <w:lvl w:ilvl="0" w:tplc="EF0C608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275DDA"/>
    <w:multiLevelType w:val="hybridMultilevel"/>
    <w:tmpl w:val="EAE02C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15:restartNumberingAfterBreak="0">
    <w:nsid w:val="36981635"/>
    <w:multiLevelType w:val="multilevel"/>
    <w:tmpl w:val="38C8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CCF6E59"/>
    <w:multiLevelType w:val="hybridMultilevel"/>
    <w:tmpl w:val="65E22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5613462"/>
    <w:multiLevelType w:val="hybridMultilevel"/>
    <w:tmpl w:val="3BC09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9B174B"/>
    <w:multiLevelType w:val="hybridMultilevel"/>
    <w:tmpl w:val="100AD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172762"/>
    <w:multiLevelType w:val="hybridMultilevel"/>
    <w:tmpl w:val="B7ACDA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CCE1499"/>
    <w:multiLevelType w:val="hybridMultilevel"/>
    <w:tmpl w:val="61B49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9E9547E"/>
    <w:multiLevelType w:val="hybridMultilevel"/>
    <w:tmpl w:val="E8A830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182896"/>
    <w:multiLevelType w:val="hybridMultilevel"/>
    <w:tmpl w:val="7CF42E08"/>
    <w:lvl w:ilvl="0" w:tplc="2DCA2CB6">
      <w:start w:val="1"/>
      <w:numFmt w:val="decimal"/>
      <w:lvlText w:val="%1."/>
      <w:lvlJc w:val="left"/>
      <w:pPr>
        <w:tabs>
          <w:tab w:val="num" w:pos="720"/>
        </w:tabs>
        <w:ind w:left="720" w:hanging="360"/>
      </w:pPr>
    </w:lvl>
    <w:lvl w:ilvl="1" w:tplc="8ED88F5A" w:tentative="1">
      <w:start w:val="1"/>
      <w:numFmt w:val="decimal"/>
      <w:lvlText w:val="%2."/>
      <w:lvlJc w:val="left"/>
      <w:pPr>
        <w:tabs>
          <w:tab w:val="num" w:pos="1440"/>
        </w:tabs>
        <w:ind w:left="1440" w:hanging="360"/>
      </w:pPr>
    </w:lvl>
    <w:lvl w:ilvl="2" w:tplc="E804839C" w:tentative="1">
      <w:start w:val="1"/>
      <w:numFmt w:val="decimal"/>
      <w:lvlText w:val="%3."/>
      <w:lvlJc w:val="left"/>
      <w:pPr>
        <w:tabs>
          <w:tab w:val="num" w:pos="2160"/>
        </w:tabs>
        <w:ind w:left="2160" w:hanging="360"/>
      </w:pPr>
    </w:lvl>
    <w:lvl w:ilvl="3" w:tplc="98D83336" w:tentative="1">
      <w:start w:val="1"/>
      <w:numFmt w:val="decimal"/>
      <w:lvlText w:val="%4."/>
      <w:lvlJc w:val="left"/>
      <w:pPr>
        <w:tabs>
          <w:tab w:val="num" w:pos="2880"/>
        </w:tabs>
        <w:ind w:left="2880" w:hanging="360"/>
      </w:pPr>
    </w:lvl>
    <w:lvl w:ilvl="4" w:tplc="245A05B4" w:tentative="1">
      <w:start w:val="1"/>
      <w:numFmt w:val="decimal"/>
      <w:lvlText w:val="%5."/>
      <w:lvlJc w:val="left"/>
      <w:pPr>
        <w:tabs>
          <w:tab w:val="num" w:pos="3600"/>
        </w:tabs>
        <w:ind w:left="3600" w:hanging="360"/>
      </w:pPr>
    </w:lvl>
    <w:lvl w:ilvl="5" w:tplc="1D742A9A" w:tentative="1">
      <w:start w:val="1"/>
      <w:numFmt w:val="decimal"/>
      <w:lvlText w:val="%6."/>
      <w:lvlJc w:val="left"/>
      <w:pPr>
        <w:tabs>
          <w:tab w:val="num" w:pos="4320"/>
        </w:tabs>
        <w:ind w:left="4320" w:hanging="360"/>
      </w:pPr>
    </w:lvl>
    <w:lvl w:ilvl="6" w:tplc="E350269C" w:tentative="1">
      <w:start w:val="1"/>
      <w:numFmt w:val="decimal"/>
      <w:lvlText w:val="%7."/>
      <w:lvlJc w:val="left"/>
      <w:pPr>
        <w:tabs>
          <w:tab w:val="num" w:pos="5040"/>
        </w:tabs>
        <w:ind w:left="5040" w:hanging="360"/>
      </w:pPr>
    </w:lvl>
    <w:lvl w:ilvl="7" w:tplc="A3BAB1BE" w:tentative="1">
      <w:start w:val="1"/>
      <w:numFmt w:val="decimal"/>
      <w:lvlText w:val="%8."/>
      <w:lvlJc w:val="left"/>
      <w:pPr>
        <w:tabs>
          <w:tab w:val="num" w:pos="5760"/>
        </w:tabs>
        <w:ind w:left="5760" w:hanging="360"/>
      </w:pPr>
    </w:lvl>
    <w:lvl w:ilvl="8" w:tplc="5D783BA4" w:tentative="1">
      <w:start w:val="1"/>
      <w:numFmt w:val="decimal"/>
      <w:lvlText w:val="%9."/>
      <w:lvlJc w:val="left"/>
      <w:pPr>
        <w:tabs>
          <w:tab w:val="num" w:pos="6480"/>
        </w:tabs>
        <w:ind w:left="6480" w:hanging="360"/>
      </w:pPr>
    </w:lvl>
  </w:abstractNum>
  <w:abstractNum w:abstractNumId="15" w15:restartNumberingAfterBreak="0">
    <w:nsid w:val="718C5BDF"/>
    <w:multiLevelType w:val="hybridMultilevel"/>
    <w:tmpl w:val="35F41FCC"/>
    <w:lvl w:ilvl="0" w:tplc="A8B0DDC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30B3B1C"/>
    <w:multiLevelType w:val="hybridMultilevel"/>
    <w:tmpl w:val="4F18B0DE"/>
    <w:lvl w:ilvl="0" w:tplc="2474DF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77DC0E45"/>
    <w:multiLevelType w:val="hybridMultilevel"/>
    <w:tmpl w:val="42B6AF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18108632">
    <w:abstractNumId w:val="9"/>
  </w:num>
  <w:num w:numId="2" w16cid:durableId="1221481934">
    <w:abstractNumId w:val="8"/>
  </w:num>
  <w:num w:numId="3" w16cid:durableId="164057708">
    <w:abstractNumId w:val="6"/>
  </w:num>
  <w:num w:numId="4" w16cid:durableId="24330062">
    <w:abstractNumId w:val="11"/>
  </w:num>
  <w:num w:numId="5" w16cid:durableId="430047413">
    <w:abstractNumId w:val="13"/>
  </w:num>
  <w:num w:numId="6" w16cid:durableId="1481966351">
    <w:abstractNumId w:val="4"/>
  </w:num>
  <w:num w:numId="7" w16cid:durableId="1475025582">
    <w:abstractNumId w:val="10"/>
  </w:num>
  <w:num w:numId="8" w16cid:durableId="1040518371">
    <w:abstractNumId w:val="2"/>
  </w:num>
  <w:num w:numId="9" w16cid:durableId="54282413">
    <w:abstractNumId w:val="17"/>
  </w:num>
  <w:num w:numId="10" w16cid:durableId="2063676916">
    <w:abstractNumId w:val="16"/>
  </w:num>
  <w:num w:numId="11" w16cid:durableId="90784548">
    <w:abstractNumId w:val="14"/>
  </w:num>
  <w:num w:numId="12" w16cid:durableId="1490560909">
    <w:abstractNumId w:val="15"/>
  </w:num>
  <w:num w:numId="13" w16cid:durableId="811675818">
    <w:abstractNumId w:val="0"/>
  </w:num>
  <w:num w:numId="14" w16cid:durableId="1425998500">
    <w:abstractNumId w:val="1"/>
  </w:num>
  <w:num w:numId="15" w16cid:durableId="1027751031">
    <w:abstractNumId w:val="7"/>
  </w:num>
  <w:num w:numId="16" w16cid:durableId="1069302665">
    <w:abstractNumId w:val="5"/>
  </w:num>
  <w:num w:numId="17" w16cid:durableId="217977101">
    <w:abstractNumId w:val="3"/>
  </w:num>
  <w:num w:numId="18" w16cid:durableId="1421098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attachedTemplate r:id="rId1"/>
  <w:defaultTabStop w:val="36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AF"/>
    <w:rsid w:val="00000B0C"/>
    <w:rsid w:val="00002D07"/>
    <w:rsid w:val="00005CB3"/>
    <w:rsid w:val="00006718"/>
    <w:rsid w:val="0001173E"/>
    <w:rsid w:val="0001477F"/>
    <w:rsid w:val="00021DC8"/>
    <w:rsid w:val="00030B04"/>
    <w:rsid w:val="0003124A"/>
    <w:rsid w:val="00034AAD"/>
    <w:rsid w:val="0003526A"/>
    <w:rsid w:val="0003551D"/>
    <w:rsid w:val="00041A45"/>
    <w:rsid w:val="000423C7"/>
    <w:rsid w:val="00042A8F"/>
    <w:rsid w:val="00043AD7"/>
    <w:rsid w:val="00045D43"/>
    <w:rsid w:val="000519DD"/>
    <w:rsid w:val="0005405A"/>
    <w:rsid w:val="0005542A"/>
    <w:rsid w:val="00056CB8"/>
    <w:rsid w:val="00057E14"/>
    <w:rsid w:val="00060CCB"/>
    <w:rsid w:val="0006175E"/>
    <w:rsid w:val="00061B36"/>
    <w:rsid w:val="00064013"/>
    <w:rsid w:val="00066FAF"/>
    <w:rsid w:val="000675C5"/>
    <w:rsid w:val="00071344"/>
    <w:rsid w:val="000763CB"/>
    <w:rsid w:val="000764A7"/>
    <w:rsid w:val="000779C2"/>
    <w:rsid w:val="00081701"/>
    <w:rsid w:val="00081C37"/>
    <w:rsid w:val="00082BD0"/>
    <w:rsid w:val="00084727"/>
    <w:rsid w:val="0008565B"/>
    <w:rsid w:val="00086806"/>
    <w:rsid w:val="0008758C"/>
    <w:rsid w:val="00087613"/>
    <w:rsid w:val="00087DA3"/>
    <w:rsid w:val="000909DA"/>
    <w:rsid w:val="000915D9"/>
    <w:rsid w:val="00092F99"/>
    <w:rsid w:val="0009438B"/>
    <w:rsid w:val="00095F7B"/>
    <w:rsid w:val="000A0CE8"/>
    <w:rsid w:val="000A28C7"/>
    <w:rsid w:val="000A2BA6"/>
    <w:rsid w:val="000A49CF"/>
    <w:rsid w:val="000A4EE8"/>
    <w:rsid w:val="000A61BC"/>
    <w:rsid w:val="000A6DF7"/>
    <w:rsid w:val="000A732D"/>
    <w:rsid w:val="000B2CE2"/>
    <w:rsid w:val="000B3B76"/>
    <w:rsid w:val="000B5693"/>
    <w:rsid w:val="000B58D1"/>
    <w:rsid w:val="000B6B22"/>
    <w:rsid w:val="000B7448"/>
    <w:rsid w:val="000C0D5E"/>
    <w:rsid w:val="000C1E1B"/>
    <w:rsid w:val="000C239B"/>
    <w:rsid w:val="000C3D9E"/>
    <w:rsid w:val="000C6014"/>
    <w:rsid w:val="000C7118"/>
    <w:rsid w:val="000D26F2"/>
    <w:rsid w:val="000D321F"/>
    <w:rsid w:val="000D4EDD"/>
    <w:rsid w:val="000D5258"/>
    <w:rsid w:val="000D5635"/>
    <w:rsid w:val="000D78A3"/>
    <w:rsid w:val="000F147A"/>
    <w:rsid w:val="000F17C3"/>
    <w:rsid w:val="000F5051"/>
    <w:rsid w:val="000F6E34"/>
    <w:rsid w:val="000F6FCC"/>
    <w:rsid w:val="000F7681"/>
    <w:rsid w:val="0010165B"/>
    <w:rsid w:val="00101A45"/>
    <w:rsid w:val="00106FFD"/>
    <w:rsid w:val="0010737C"/>
    <w:rsid w:val="001111A7"/>
    <w:rsid w:val="00112A8D"/>
    <w:rsid w:val="00113622"/>
    <w:rsid w:val="00113780"/>
    <w:rsid w:val="00114090"/>
    <w:rsid w:val="00114E5B"/>
    <w:rsid w:val="0011706D"/>
    <w:rsid w:val="00117D96"/>
    <w:rsid w:val="0012359F"/>
    <w:rsid w:val="00123A6E"/>
    <w:rsid w:val="00123B6D"/>
    <w:rsid w:val="00123FEC"/>
    <w:rsid w:val="00125FDE"/>
    <w:rsid w:val="00127E07"/>
    <w:rsid w:val="00127F95"/>
    <w:rsid w:val="00136A57"/>
    <w:rsid w:val="001373AA"/>
    <w:rsid w:val="00144295"/>
    <w:rsid w:val="00146F8F"/>
    <w:rsid w:val="001475CB"/>
    <w:rsid w:val="00150AC8"/>
    <w:rsid w:val="00153E90"/>
    <w:rsid w:val="00155D01"/>
    <w:rsid w:val="0015771D"/>
    <w:rsid w:val="001602AE"/>
    <w:rsid w:val="00160D63"/>
    <w:rsid w:val="00161176"/>
    <w:rsid w:val="0016233D"/>
    <w:rsid w:val="00171F69"/>
    <w:rsid w:val="00172A3E"/>
    <w:rsid w:val="00172C92"/>
    <w:rsid w:val="00174FFE"/>
    <w:rsid w:val="00176AD9"/>
    <w:rsid w:val="001779FE"/>
    <w:rsid w:val="00181461"/>
    <w:rsid w:val="00183490"/>
    <w:rsid w:val="00184F94"/>
    <w:rsid w:val="00186EB2"/>
    <w:rsid w:val="001919D5"/>
    <w:rsid w:val="00191D07"/>
    <w:rsid w:val="00191F24"/>
    <w:rsid w:val="001948E1"/>
    <w:rsid w:val="00195E13"/>
    <w:rsid w:val="00196815"/>
    <w:rsid w:val="0019768E"/>
    <w:rsid w:val="001A06FB"/>
    <w:rsid w:val="001B1370"/>
    <w:rsid w:val="001B1B2A"/>
    <w:rsid w:val="001B1F5F"/>
    <w:rsid w:val="001B3BB2"/>
    <w:rsid w:val="001B427B"/>
    <w:rsid w:val="001B4A29"/>
    <w:rsid w:val="001B506A"/>
    <w:rsid w:val="001B5AB9"/>
    <w:rsid w:val="001B7974"/>
    <w:rsid w:val="001C07D7"/>
    <w:rsid w:val="001C0F88"/>
    <w:rsid w:val="001C3F29"/>
    <w:rsid w:val="001C4DFD"/>
    <w:rsid w:val="001C65A6"/>
    <w:rsid w:val="001D0BF9"/>
    <w:rsid w:val="001D269D"/>
    <w:rsid w:val="001D4EF1"/>
    <w:rsid w:val="001E25B4"/>
    <w:rsid w:val="001E28F1"/>
    <w:rsid w:val="001F1E54"/>
    <w:rsid w:val="001F3E05"/>
    <w:rsid w:val="001F3E38"/>
    <w:rsid w:val="001F74B9"/>
    <w:rsid w:val="001F7BAA"/>
    <w:rsid w:val="00200A92"/>
    <w:rsid w:val="00200B29"/>
    <w:rsid w:val="00201078"/>
    <w:rsid w:val="00202963"/>
    <w:rsid w:val="00203629"/>
    <w:rsid w:val="00203852"/>
    <w:rsid w:val="00205C4D"/>
    <w:rsid w:val="00207120"/>
    <w:rsid w:val="00210365"/>
    <w:rsid w:val="00216ECE"/>
    <w:rsid w:val="00221241"/>
    <w:rsid w:val="00222BE0"/>
    <w:rsid w:val="00222EDB"/>
    <w:rsid w:val="002238A6"/>
    <w:rsid w:val="00223988"/>
    <w:rsid w:val="00224B70"/>
    <w:rsid w:val="00227C6E"/>
    <w:rsid w:val="002320DB"/>
    <w:rsid w:val="00233AC7"/>
    <w:rsid w:val="0023713C"/>
    <w:rsid w:val="00237DDA"/>
    <w:rsid w:val="00243732"/>
    <w:rsid w:val="00243A70"/>
    <w:rsid w:val="002451EE"/>
    <w:rsid w:val="002458F0"/>
    <w:rsid w:val="0024595C"/>
    <w:rsid w:val="00247037"/>
    <w:rsid w:val="00250916"/>
    <w:rsid w:val="00254A6E"/>
    <w:rsid w:val="00254F8D"/>
    <w:rsid w:val="002553AA"/>
    <w:rsid w:val="002555DC"/>
    <w:rsid w:val="00257005"/>
    <w:rsid w:val="002609F9"/>
    <w:rsid w:val="00261634"/>
    <w:rsid w:val="002619F7"/>
    <w:rsid w:val="002631B8"/>
    <w:rsid w:val="002631E7"/>
    <w:rsid w:val="00270E30"/>
    <w:rsid w:val="002719BA"/>
    <w:rsid w:val="00272924"/>
    <w:rsid w:val="00272A7F"/>
    <w:rsid w:val="00275934"/>
    <w:rsid w:val="002762A7"/>
    <w:rsid w:val="0028252F"/>
    <w:rsid w:val="00283325"/>
    <w:rsid w:val="00284073"/>
    <w:rsid w:val="00286312"/>
    <w:rsid w:val="00287666"/>
    <w:rsid w:val="00287947"/>
    <w:rsid w:val="00290959"/>
    <w:rsid w:val="0029106B"/>
    <w:rsid w:val="002923D4"/>
    <w:rsid w:val="00293D1B"/>
    <w:rsid w:val="00293E6D"/>
    <w:rsid w:val="00297024"/>
    <w:rsid w:val="00297B86"/>
    <w:rsid w:val="002A09C9"/>
    <w:rsid w:val="002A1118"/>
    <w:rsid w:val="002A3591"/>
    <w:rsid w:val="002A37E8"/>
    <w:rsid w:val="002A4E1B"/>
    <w:rsid w:val="002A6ABD"/>
    <w:rsid w:val="002B018D"/>
    <w:rsid w:val="002B0BB7"/>
    <w:rsid w:val="002B16CA"/>
    <w:rsid w:val="002B3B67"/>
    <w:rsid w:val="002B4157"/>
    <w:rsid w:val="002B4493"/>
    <w:rsid w:val="002B49A5"/>
    <w:rsid w:val="002B5CFD"/>
    <w:rsid w:val="002B7634"/>
    <w:rsid w:val="002B7C3B"/>
    <w:rsid w:val="002C14F7"/>
    <w:rsid w:val="002C28B7"/>
    <w:rsid w:val="002C2DD1"/>
    <w:rsid w:val="002C2E51"/>
    <w:rsid w:val="002C4771"/>
    <w:rsid w:val="002C7983"/>
    <w:rsid w:val="002C7A1F"/>
    <w:rsid w:val="002D0445"/>
    <w:rsid w:val="002D2214"/>
    <w:rsid w:val="002D289A"/>
    <w:rsid w:val="002D2F12"/>
    <w:rsid w:val="002D31A6"/>
    <w:rsid w:val="002D4232"/>
    <w:rsid w:val="002D4340"/>
    <w:rsid w:val="002D53B8"/>
    <w:rsid w:val="002D567F"/>
    <w:rsid w:val="002D615F"/>
    <w:rsid w:val="002D63AB"/>
    <w:rsid w:val="002E00BA"/>
    <w:rsid w:val="002E13C0"/>
    <w:rsid w:val="002E5893"/>
    <w:rsid w:val="002E5EF7"/>
    <w:rsid w:val="002E63B0"/>
    <w:rsid w:val="002E70BE"/>
    <w:rsid w:val="002E7D22"/>
    <w:rsid w:val="002F03FF"/>
    <w:rsid w:val="002F276F"/>
    <w:rsid w:val="002F330E"/>
    <w:rsid w:val="002F33AF"/>
    <w:rsid w:val="002F3420"/>
    <w:rsid w:val="002F3909"/>
    <w:rsid w:val="002F65DC"/>
    <w:rsid w:val="003048CC"/>
    <w:rsid w:val="00305B3B"/>
    <w:rsid w:val="00305D39"/>
    <w:rsid w:val="00306BD2"/>
    <w:rsid w:val="003070B6"/>
    <w:rsid w:val="00310037"/>
    <w:rsid w:val="003108C5"/>
    <w:rsid w:val="003111EA"/>
    <w:rsid w:val="00314973"/>
    <w:rsid w:val="00314A38"/>
    <w:rsid w:val="00314EC2"/>
    <w:rsid w:val="00315E6C"/>
    <w:rsid w:val="00317D41"/>
    <w:rsid w:val="00320DD1"/>
    <w:rsid w:val="003218F6"/>
    <w:rsid w:val="00323107"/>
    <w:rsid w:val="00323405"/>
    <w:rsid w:val="003237BB"/>
    <w:rsid w:val="003240B7"/>
    <w:rsid w:val="00324486"/>
    <w:rsid w:val="00324F8A"/>
    <w:rsid w:val="00332096"/>
    <w:rsid w:val="003341D4"/>
    <w:rsid w:val="003352FF"/>
    <w:rsid w:val="00336357"/>
    <w:rsid w:val="00346000"/>
    <w:rsid w:val="00351C78"/>
    <w:rsid w:val="0035569D"/>
    <w:rsid w:val="00357CF5"/>
    <w:rsid w:val="00362FD1"/>
    <w:rsid w:val="0036326B"/>
    <w:rsid w:val="0036376C"/>
    <w:rsid w:val="00364881"/>
    <w:rsid w:val="003702AB"/>
    <w:rsid w:val="00371595"/>
    <w:rsid w:val="003726C2"/>
    <w:rsid w:val="00373BF9"/>
    <w:rsid w:val="00381A03"/>
    <w:rsid w:val="00381F8A"/>
    <w:rsid w:val="00382E35"/>
    <w:rsid w:val="00384D66"/>
    <w:rsid w:val="00386661"/>
    <w:rsid w:val="00386C01"/>
    <w:rsid w:val="00387C5C"/>
    <w:rsid w:val="00387FBB"/>
    <w:rsid w:val="00390848"/>
    <w:rsid w:val="00391D7D"/>
    <w:rsid w:val="00392572"/>
    <w:rsid w:val="00394FA2"/>
    <w:rsid w:val="00395AF8"/>
    <w:rsid w:val="003A0DEC"/>
    <w:rsid w:val="003A17AC"/>
    <w:rsid w:val="003A1C61"/>
    <w:rsid w:val="003A37D6"/>
    <w:rsid w:val="003A3F64"/>
    <w:rsid w:val="003A42C3"/>
    <w:rsid w:val="003A4B88"/>
    <w:rsid w:val="003A52E9"/>
    <w:rsid w:val="003A72B5"/>
    <w:rsid w:val="003A7AC1"/>
    <w:rsid w:val="003B4FCA"/>
    <w:rsid w:val="003B56E4"/>
    <w:rsid w:val="003B669C"/>
    <w:rsid w:val="003C115D"/>
    <w:rsid w:val="003C2374"/>
    <w:rsid w:val="003C2C76"/>
    <w:rsid w:val="003C3ECC"/>
    <w:rsid w:val="003C450B"/>
    <w:rsid w:val="003C45F6"/>
    <w:rsid w:val="003D142A"/>
    <w:rsid w:val="003D31D2"/>
    <w:rsid w:val="003D3ACB"/>
    <w:rsid w:val="003D4580"/>
    <w:rsid w:val="003D572E"/>
    <w:rsid w:val="003D5857"/>
    <w:rsid w:val="003D5858"/>
    <w:rsid w:val="003E5026"/>
    <w:rsid w:val="003E559F"/>
    <w:rsid w:val="003E5A9B"/>
    <w:rsid w:val="003E62D8"/>
    <w:rsid w:val="003E6F52"/>
    <w:rsid w:val="003F3115"/>
    <w:rsid w:val="003F332B"/>
    <w:rsid w:val="003F5EA6"/>
    <w:rsid w:val="003F7C76"/>
    <w:rsid w:val="00412215"/>
    <w:rsid w:val="00413CC3"/>
    <w:rsid w:val="004207E2"/>
    <w:rsid w:val="00426716"/>
    <w:rsid w:val="00427507"/>
    <w:rsid w:val="0042761B"/>
    <w:rsid w:val="0042770D"/>
    <w:rsid w:val="004300DF"/>
    <w:rsid w:val="004305BB"/>
    <w:rsid w:val="00430F0A"/>
    <w:rsid w:val="0043192D"/>
    <w:rsid w:val="0043393F"/>
    <w:rsid w:val="00440692"/>
    <w:rsid w:val="004423BB"/>
    <w:rsid w:val="0044253B"/>
    <w:rsid w:val="00442BB2"/>
    <w:rsid w:val="00442EAB"/>
    <w:rsid w:val="00443408"/>
    <w:rsid w:val="004473D6"/>
    <w:rsid w:val="00447F6E"/>
    <w:rsid w:val="00451079"/>
    <w:rsid w:val="00452231"/>
    <w:rsid w:val="00453552"/>
    <w:rsid w:val="004538A5"/>
    <w:rsid w:val="00453B7B"/>
    <w:rsid w:val="00454685"/>
    <w:rsid w:val="0045671C"/>
    <w:rsid w:val="004579FA"/>
    <w:rsid w:val="004645B4"/>
    <w:rsid w:val="00471134"/>
    <w:rsid w:val="00472A61"/>
    <w:rsid w:val="00472EAF"/>
    <w:rsid w:val="004752F7"/>
    <w:rsid w:val="0047586E"/>
    <w:rsid w:val="0047771C"/>
    <w:rsid w:val="0047782E"/>
    <w:rsid w:val="004808D8"/>
    <w:rsid w:val="004837B4"/>
    <w:rsid w:val="00483A62"/>
    <w:rsid w:val="00483E6D"/>
    <w:rsid w:val="004849D3"/>
    <w:rsid w:val="00485452"/>
    <w:rsid w:val="00487083"/>
    <w:rsid w:val="00490D00"/>
    <w:rsid w:val="00491F8E"/>
    <w:rsid w:val="004925F3"/>
    <w:rsid w:val="00492655"/>
    <w:rsid w:val="0049297D"/>
    <w:rsid w:val="00492D28"/>
    <w:rsid w:val="00492DD6"/>
    <w:rsid w:val="00496D5B"/>
    <w:rsid w:val="004A3D2C"/>
    <w:rsid w:val="004A4631"/>
    <w:rsid w:val="004A59EF"/>
    <w:rsid w:val="004B03CF"/>
    <w:rsid w:val="004B1189"/>
    <w:rsid w:val="004B1321"/>
    <w:rsid w:val="004B1FDD"/>
    <w:rsid w:val="004B2BA3"/>
    <w:rsid w:val="004B3A59"/>
    <w:rsid w:val="004B4434"/>
    <w:rsid w:val="004B51E3"/>
    <w:rsid w:val="004B5BD8"/>
    <w:rsid w:val="004B6141"/>
    <w:rsid w:val="004C2EAE"/>
    <w:rsid w:val="004C30B0"/>
    <w:rsid w:val="004C497B"/>
    <w:rsid w:val="004C4CBC"/>
    <w:rsid w:val="004D065B"/>
    <w:rsid w:val="004D12F8"/>
    <w:rsid w:val="004D352B"/>
    <w:rsid w:val="004D37A3"/>
    <w:rsid w:val="004D3B8E"/>
    <w:rsid w:val="004D6500"/>
    <w:rsid w:val="004D6A1E"/>
    <w:rsid w:val="004E11BA"/>
    <w:rsid w:val="004E1D16"/>
    <w:rsid w:val="004E1F74"/>
    <w:rsid w:val="004E386E"/>
    <w:rsid w:val="004E73A6"/>
    <w:rsid w:val="004E761C"/>
    <w:rsid w:val="004F1F58"/>
    <w:rsid w:val="004F635A"/>
    <w:rsid w:val="005026B2"/>
    <w:rsid w:val="005063CB"/>
    <w:rsid w:val="005107FC"/>
    <w:rsid w:val="00510CEF"/>
    <w:rsid w:val="00512B1E"/>
    <w:rsid w:val="00512FD6"/>
    <w:rsid w:val="00513235"/>
    <w:rsid w:val="00513269"/>
    <w:rsid w:val="00520499"/>
    <w:rsid w:val="00524907"/>
    <w:rsid w:val="00524B3F"/>
    <w:rsid w:val="00524B89"/>
    <w:rsid w:val="005264BC"/>
    <w:rsid w:val="005279E0"/>
    <w:rsid w:val="00527B4D"/>
    <w:rsid w:val="00531C2F"/>
    <w:rsid w:val="0053273A"/>
    <w:rsid w:val="00532965"/>
    <w:rsid w:val="00533111"/>
    <w:rsid w:val="00533DCF"/>
    <w:rsid w:val="00534464"/>
    <w:rsid w:val="005352FD"/>
    <w:rsid w:val="00535BF3"/>
    <w:rsid w:val="005366B0"/>
    <w:rsid w:val="00536886"/>
    <w:rsid w:val="00537F7D"/>
    <w:rsid w:val="00541F89"/>
    <w:rsid w:val="00546CB6"/>
    <w:rsid w:val="005505EA"/>
    <w:rsid w:val="005548C6"/>
    <w:rsid w:val="00555E3C"/>
    <w:rsid w:val="0055623F"/>
    <w:rsid w:val="0055717F"/>
    <w:rsid w:val="00557699"/>
    <w:rsid w:val="00557A91"/>
    <w:rsid w:val="00557CD2"/>
    <w:rsid w:val="00561888"/>
    <w:rsid w:val="005653C3"/>
    <w:rsid w:val="00565CF7"/>
    <w:rsid w:val="00572B30"/>
    <w:rsid w:val="00574279"/>
    <w:rsid w:val="00575F3F"/>
    <w:rsid w:val="005765A2"/>
    <w:rsid w:val="00576AEC"/>
    <w:rsid w:val="0057706F"/>
    <w:rsid w:val="0058183C"/>
    <w:rsid w:val="00583228"/>
    <w:rsid w:val="005840FF"/>
    <w:rsid w:val="00586139"/>
    <w:rsid w:val="005868D0"/>
    <w:rsid w:val="00586DD1"/>
    <w:rsid w:val="005901C1"/>
    <w:rsid w:val="0059169D"/>
    <w:rsid w:val="00591CAE"/>
    <w:rsid w:val="0059227A"/>
    <w:rsid w:val="0059537E"/>
    <w:rsid w:val="0059542A"/>
    <w:rsid w:val="0059618A"/>
    <w:rsid w:val="00597098"/>
    <w:rsid w:val="005A0615"/>
    <w:rsid w:val="005A1949"/>
    <w:rsid w:val="005A22B1"/>
    <w:rsid w:val="005A346C"/>
    <w:rsid w:val="005A396F"/>
    <w:rsid w:val="005A4DF6"/>
    <w:rsid w:val="005A6C12"/>
    <w:rsid w:val="005A7978"/>
    <w:rsid w:val="005B038C"/>
    <w:rsid w:val="005B13ED"/>
    <w:rsid w:val="005B3619"/>
    <w:rsid w:val="005B516B"/>
    <w:rsid w:val="005C0E7F"/>
    <w:rsid w:val="005C395E"/>
    <w:rsid w:val="005C4310"/>
    <w:rsid w:val="005C4A0D"/>
    <w:rsid w:val="005C4DBE"/>
    <w:rsid w:val="005C5A25"/>
    <w:rsid w:val="005C6852"/>
    <w:rsid w:val="005D0603"/>
    <w:rsid w:val="005D1672"/>
    <w:rsid w:val="005D20E2"/>
    <w:rsid w:val="005D3506"/>
    <w:rsid w:val="005D683E"/>
    <w:rsid w:val="005E08F1"/>
    <w:rsid w:val="005E0F8D"/>
    <w:rsid w:val="005E16CD"/>
    <w:rsid w:val="005E19A8"/>
    <w:rsid w:val="005E1F29"/>
    <w:rsid w:val="005E65DE"/>
    <w:rsid w:val="005E6856"/>
    <w:rsid w:val="005F07DE"/>
    <w:rsid w:val="005F3EF6"/>
    <w:rsid w:val="005F58FE"/>
    <w:rsid w:val="005F5B31"/>
    <w:rsid w:val="005F7C48"/>
    <w:rsid w:val="006017AC"/>
    <w:rsid w:val="00603C8E"/>
    <w:rsid w:val="006040E0"/>
    <w:rsid w:val="00605CA2"/>
    <w:rsid w:val="0060648C"/>
    <w:rsid w:val="006064BD"/>
    <w:rsid w:val="00606854"/>
    <w:rsid w:val="0060717B"/>
    <w:rsid w:val="006107D9"/>
    <w:rsid w:val="006114BA"/>
    <w:rsid w:val="00613F01"/>
    <w:rsid w:val="00614EAB"/>
    <w:rsid w:val="006155C0"/>
    <w:rsid w:val="0061701B"/>
    <w:rsid w:val="006219EA"/>
    <w:rsid w:val="00622E2A"/>
    <w:rsid w:val="006264C4"/>
    <w:rsid w:val="006315DD"/>
    <w:rsid w:val="00634384"/>
    <w:rsid w:val="00635115"/>
    <w:rsid w:val="006373B0"/>
    <w:rsid w:val="0064249E"/>
    <w:rsid w:val="0064292F"/>
    <w:rsid w:val="00643544"/>
    <w:rsid w:val="00644CF3"/>
    <w:rsid w:val="006450EC"/>
    <w:rsid w:val="00650460"/>
    <w:rsid w:val="006507B2"/>
    <w:rsid w:val="006509E1"/>
    <w:rsid w:val="00651274"/>
    <w:rsid w:val="00651C7E"/>
    <w:rsid w:val="006537CA"/>
    <w:rsid w:val="00654AB6"/>
    <w:rsid w:val="006568AB"/>
    <w:rsid w:val="006606E7"/>
    <w:rsid w:val="00660F4E"/>
    <w:rsid w:val="00662437"/>
    <w:rsid w:val="00662536"/>
    <w:rsid w:val="00662A81"/>
    <w:rsid w:val="006630BC"/>
    <w:rsid w:val="00663409"/>
    <w:rsid w:val="006671E7"/>
    <w:rsid w:val="006733C6"/>
    <w:rsid w:val="006743E6"/>
    <w:rsid w:val="00675270"/>
    <w:rsid w:val="006756D4"/>
    <w:rsid w:val="006758CE"/>
    <w:rsid w:val="0067605C"/>
    <w:rsid w:val="006761F2"/>
    <w:rsid w:val="0068330B"/>
    <w:rsid w:val="0068372C"/>
    <w:rsid w:val="00683F81"/>
    <w:rsid w:val="00684472"/>
    <w:rsid w:val="0068560D"/>
    <w:rsid w:val="0069097B"/>
    <w:rsid w:val="00694395"/>
    <w:rsid w:val="006948E8"/>
    <w:rsid w:val="006A07E8"/>
    <w:rsid w:val="006A14BC"/>
    <w:rsid w:val="006A182B"/>
    <w:rsid w:val="006A3C59"/>
    <w:rsid w:val="006A4B96"/>
    <w:rsid w:val="006A64F0"/>
    <w:rsid w:val="006A6DD4"/>
    <w:rsid w:val="006B0FD9"/>
    <w:rsid w:val="006B2680"/>
    <w:rsid w:val="006B3177"/>
    <w:rsid w:val="006B3281"/>
    <w:rsid w:val="006B3931"/>
    <w:rsid w:val="006B5681"/>
    <w:rsid w:val="006C019B"/>
    <w:rsid w:val="006C0FA7"/>
    <w:rsid w:val="006C3685"/>
    <w:rsid w:val="006C7660"/>
    <w:rsid w:val="006C773A"/>
    <w:rsid w:val="006D0B59"/>
    <w:rsid w:val="006D1212"/>
    <w:rsid w:val="006D407E"/>
    <w:rsid w:val="006E1F8E"/>
    <w:rsid w:val="006E3325"/>
    <w:rsid w:val="006E47E1"/>
    <w:rsid w:val="006E77F8"/>
    <w:rsid w:val="006E7CE1"/>
    <w:rsid w:val="006F20B0"/>
    <w:rsid w:val="006F35BD"/>
    <w:rsid w:val="006F3C3C"/>
    <w:rsid w:val="006F5A72"/>
    <w:rsid w:val="0070435B"/>
    <w:rsid w:val="00705015"/>
    <w:rsid w:val="00707DAE"/>
    <w:rsid w:val="007107F3"/>
    <w:rsid w:val="00711FE4"/>
    <w:rsid w:val="00714C2E"/>
    <w:rsid w:val="00714F9D"/>
    <w:rsid w:val="007207C2"/>
    <w:rsid w:val="00720CB6"/>
    <w:rsid w:val="007246A5"/>
    <w:rsid w:val="00725279"/>
    <w:rsid w:val="00726D84"/>
    <w:rsid w:val="007277F4"/>
    <w:rsid w:val="0073096E"/>
    <w:rsid w:val="00731712"/>
    <w:rsid w:val="00732037"/>
    <w:rsid w:val="007339F8"/>
    <w:rsid w:val="00734703"/>
    <w:rsid w:val="00734FD8"/>
    <w:rsid w:val="00735B69"/>
    <w:rsid w:val="00743AD1"/>
    <w:rsid w:val="00744A34"/>
    <w:rsid w:val="007453D4"/>
    <w:rsid w:val="00745A63"/>
    <w:rsid w:val="0075028F"/>
    <w:rsid w:val="00750804"/>
    <w:rsid w:val="007513AF"/>
    <w:rsid w:val="00751C53"/>
    <w:rsid w:val="007535E7"/>
    <w:rsid w:val="00753FC7"/>
    <w:rsid w:val="00755E27"/>
    <w:rsid w:val="0075647C"/>
    <w:rsid w:val="0075666F"/>
    <w:rsid w:val="00763B7B"/>
    <w:rsid w:val="00763E79"/>
    <w:rsid w:val="00765418"/>
    <w:rsid w:val="00765A67"/>
    <w:rsid w:val="007663C5"/>
    <w:rsid w:val="00771526"/>
    <w:rsid w:val="00774865"/>
    <w:rsid w:val="007753F9"/>
    <w:rsid w:val="00775AB7"/>
    <w:rsid w:val="00776E61"/>
    <w:rsid w:val="00777C55"/>
    <w:rsid w:val="00780A99"/>
    <w:rsid w:val="007814A7"/>
    <w:rsid w:val="00783080"/>
    <w:rsid w:val="007831C7"/>
    <w:rsid w:val="00783CD2"/>
    <w:rsid w:val="00784492"/>
    <w:rsid w:val="00785188"/>
    <w:rsid w:val="0078676F"/>
    <w:rsid w:val="0079123E"/>
    <w:rsid w:val="007933DB"/>
    <w:rsid w:val="00794655"/>
    <w:rsid w:val="0079481F"/>
    <w:rsid w:val="007A19EC"/>
    <w:rsid w:val="007A4BEA"/>
    <w:rsid w:val="007B12D2"/>
    <w:rsid w:val="007B226B"/>
    <w:rsid w:val="007B4715"/>
    <w:rsid w:val="007B6F90"/>
    <w:rsid w:val="007B785E"/>
    <w:rsid w:val="007B7D0C"/>
    <w:rsid w:val="007C13F0"/>
    <w:rsid w:val="007C206C"/>
    <w:rsid w:val="007C51FF"/>
    <w:rsid w:val="007C5E06"/>
    <w:rsid w:val="007C6592"/>
    <w:rsid w:val="007C69FC"/>
    <w:rsid w:val="007C6A4B"/>
    <w:rsid w:val="007C7A18"/>
    <w:rsid w:val="007D3D48"/>
    <w:rsid w:val="007D477D"/>
    <w:rsid w:val="007D5704"/>
    <w:rsid w:val="007D5DB4"/>
    <w:rsid w:val="007D6C50"/>
    <w:rsid w:val="007D71D6"/>
    <w:rsid w:val="007E01A7"/>
    <w:rsid w:val="007E0733"/>
    <w:rsid w:val="007E3574"/>
    <w:rsid w:val="007E3998"/>
    <w:rsid w:val="007E4B76"/>
    <w:rsid w:val="007E56BD"/>
    <w:rsid w:val="007E63B4"/>
    <w:rsid w:val="007F1AE1"/>
    <w:rsid w:val="007F351F"/>
    <w:rsid w:val="007F4927"/>
    <w:rsid w:val="007F7169"/>
    <w:rsid w:val="008003AC"/>
    <w:rsid w:val="00800E0F"/>
    <w:rsid w:val="0080329E"/>
    <w:rsid w:val="00813030"/>
    <w:rsid w:val="008138A9"/>
    <w:rsid w:val="008154B0"/>
    <w:rsid w:val="0081574E"/>
    <w:rsid w:val="00817071"/>
    <w:rsid w:val="00817DA3"/>
    <w:rsid w:val="00821179"/>
    <w:rsid w:val="00821691"/>
    <w:rsid w:val="00822655"/>
    <w:rsid w:val="00824225"/>
    <w:rsid w:val="00824FBA"/>
    <w:rsid w:val="008255B3"/>
    <w:rsid w:val="00825632"/>
    <w:rsid w:val="00826C89"/>
    <w:rsid w:val="0082766A"/>
    <w:rsid w:val="00830B35"/>
    <w:rsid w:val="00835AEB"/>
    <w:rsid w:val="0083608A"/>
    <w:rsid w:val="00836953"/>
    <w:rsid w:val="008379E8"/>
    <w:rsid w:val="008401F3"/>
    <w:rsid w:val="00841934"/>
    <w:rsid w:val="00841E46"/>
    <w:rsid w:val="008426B1"/>
    <w:rsid w:val="00842FD2"/>
    <w:rsid w:val="0084309C"/>
    <w:rsid w:val="0084426B"/>
    <w:rsid w:val="00844EEF"/>
    <w:rsid w:val="00845215"/>
    <w:rsid w:val="00846639"/>
    <w:rsid w:val="00852545"/>
    <w:rsid w:val="00853B2C"/>
    <w:rsid w:val="00853F3C"/>
    <w:rsid w:val="008554AF"/>
    <w:rsid w:val="00862319"/>
    <w:rsid w:val="008634C9"/>
    <w:rsid w:val="00864162"/>
    <w:rsid w:val="00864389"/>
    <w:rsid w:val="008645F6"/>
    <w:rsid w:val="008663C8"/>
    <w:rsid w:val="00866A81"/>
    <w:rsid w:val="008677EE"/>
    <w:rsid w:val="0086791F"/>
    <w:rsid w:val="0087089C"/>
    <w:rsid w:val="00870A40"/>
    <w:rsid w:val="00870E2B"/>
    <w:rsid w:val="00870E38"/>
    <w:rsid w:val="00872CC5"/>
    <w:rsid w:val="008733D9"/>
    <w:rsid w:val="008760E9"/>
    <w:rsid w:val="00876AA9"/>
    <w:rsid w:val="00880354"/>
    <w:rsid w:val="008830EC"/>
    <w:rsid w:val="00887AC6"/>
    <w:rsid w:val="008911E8"/>
    <w:rsid w:val="00891A19"/>
    <w:rsid w:val="008926DC"/>
    <w:rsid w:val="0089271D"/>
    <w:rsid w:val="00892F36"/>
    <w:rsid w:val="0089616C"/>
    <w:rsid w:val="008961AE"/>
    <w:rsid w:val="00897FB7"/>
    <w:rsid w:val="008A0B1B"/>
    <w:rsid w:val="008A3F84"/>
    <w:rsid w:val="008A4AC5"/>
    <w:rsid w:val="008A4C13"/>
    <w:rsid w:val="008A4D65"/>
    <w:rsid w:val="008A5048"/>
    <w:rsid w:val="008A685F"/>
    <w:rsid w:val="008A6E84"/>
    <w:rsid w:val="008A7B84"/>
    <w:rsid w:val="008B0A2B"/>
    <w:rsid w:val="008C01FA"/>
    <w:rsid w:val="008C2721"/>
    <w:rsid w:val="008C605E"/>
    <w:rsid w:val="008D0E95"/>
    <w:rsid w:val="008D4FAC"/>
    <w:rsid w:val="008D509F"/>
    <w:rsid w:val="008E1C41"/>
    <w:rsid w:val="008E3464"/>
    <w:rsid w:val="008E5F01"/>
    <w:rsid w:val="008F2431"/>
    <w:rsid w:val="008F25E1"/>
    <w:rsid w:val="008F765F"/>
    <w:rsid w:val="0090020C"/>
    <w:rsid w:val="009014F3"/>
    <w:rsid w:val="00907391"/>
    <w:rsid w:val="00907BD6"/>
    <w:rsid w:val="009104E1"/>
    <w:rsid w:val="009155B0"/>
    <w:rsid w:val="00915ED9"/>
    <w:rsid w:val="00920A5C"/>
    <w:rsid w:val="00921663"/>
    <w:rsid w:val="009223A7"/>
    <w:rsid w:val="0092264D"/>
    <w:rsid w:val="009231E6"/>
    <w:rsid w:val="00923E52"/>
    <w:rsid w:val="00924D6E"/>
    <w:rsid w:val="00925A50"/>
    <w:rsid w:val="00925EAC"/>
    <w:rsid w:val="00930D0C"/>
    <w:rsid w:val="00937DE7"/>
    <w:rsid w:val="00941905"/>
    <w:rsid w:val="00941E10"/>
    <w:rsid w:val="00943728"/>
    <w:rsid w:val="00943B70"/>
    <w:rsid w:val="00946BBC"/>
    <w:rsid w:val="00950667"/>
    <w:rsid w:val="00950BC9"/>
    <w:rsid w:val="00952871"/>
    <w:rsid w:val="00952945"/>
    <w:rsid w:val="00954754"/>
    <w:rsid w:val="009559B0"/>
    <w:rsid w:val="0095689A"/>
    <w:rsid w:val="00961FC6"/>
    <w:rsid w:val="00962137"/>
    <w:rsid w:val="00962F33"/>
    <w:rsid w:val="00964BBD"/>
    <w:rsid w:val="00967BB8"/>
    <w:rsid w:val="00973E85"/>
    <w:rsid w:val="00983FC7"/>
    <w:rsid w:val="0098433E"/>
    <w:rsid w:val="00984987"/>
    <w:rsid w:val="00985E2B"/>
    <w:rsid w:val="009918C1"/>
    <w:rsid w:val="0099229B"/>
    <w:rsid w:val="00994858"/>
    <w:rsid w:val="009968AE"/>
    <w:rsid w:val="009977F9"/>
    <w:rsid w:val="00997851"/>
    <w:rsid w:val="0099791A"/>
    <w:rsid w:val="009A19DE"/>
    <w:rsid w:val="009A24FB"/>
    <w:rsid w:val="009A28BC"/>
    <w:rsid w:val="009A28DE"/>
    <w:rsid w:val="009A2C48"/>
    <w:rsid w:val="009A371B"/>
    <w:rsid w:val="009A7914"/>
    <w:rsid w:val="009A7B0A"/>
    <w:rsid w:val="009B10ED"/>
    <w:rsid w:val="009B3183"/>
    <w:rsid w:val="009B4DA3"/>
    <w:rsid w:val="009B4DAA"/>
    <w:rsid w:val="009B503D"/>
    <w:rsid w:val="009B5FF9"/>
    <w:rsid w:val="009C07F6"/>
    <w:rsid w:val="009C464C"/>
    <w:rsid w:val="009C4A56"/>
    <w:rsid w:val="009C5105"/>
    <w:rsid w:val="009C55B9"/>
    <w:rsid w:val="009C57C0"/>
    <w:rsid w:val="009C7AD1"/>
    <w:rsid w:val="009D1844"/>
    <w:rsid w:val="009D34EA"/>
    <w:rsid w:val="009D3C58"/>
    <w:rsid w:val="009D3C59"/>
    <w:rsid w:val="009D599D"/>
    <w:rsid w:val="009D5A56"/>
    <w:rsid w:val="009D5DB1"/>
    <w:rsid w:val="009D6228"/>
    <w:rsid w:val="009D7827"/>
    <w:rsid w:val="009D7CC6"/>
    <w:rsid w:val="009E237A"/>
    <w:rsid w:val="009E24E4"/>
    <w:rsid w:val="009E635A"/>
    <w:rsid w:val="009E67C1"/>
    <w:rsid w:val="009E75B8"/>
    <w:rsid w:val="009F282C"/>
    <w:rsid w:val="009F31FA"/>
    <w:rsid w:val="009F53EE"/>
    <w:rsid w:val="009F5F22"/>
    <w:rsid w:val="009F7205"/>
    <w:rsid w:val="00A00588"/>
    <w:rsid w:val="00A016FE"/>
    <w:rsid w:val="00A0221D"/>
    <w:rsid w:val="00A02545"/>
    <w:rsid w:val="00A10ADD"/>
    <w:rsid w:val="00A10EFE"/>
    <w:rsid w:val="00A11AFF"/>
    <w:rsid w:val="00A12805"/>
    <w:rsid w:val="00A135D0"/>
    <w:rsid w:val="00A20A78"/>
    <w:rsid w:val="00A230E6"/>
    <w:rsid w:val="00A238F4"/>
    <w:rsid w:val="00A2423E"/>
    <w:rsid w:val="00A25CE5"/>
    <w:rsid w:val="00A305CE"/>
    <w:rsid w:val="00A30E19"/>
    <w:rsid w:val="00A35358"/>
    <w:rsid w:val="00A373C0"/>
    <w:rsid w:val="00A37439"/>
    <w:rsid w:val="00A40A65"/>
    <w:rsid w:val="00A4194D"/>
    <w:rsid w:val="00A42034"/>
    <w:rsid w:val="00A42086"/>
    <w:rsid w:val="00A431AB"/>
    <w:rsid w:val="00A4346D"/>
    <w:rsid w:val="00A4407D"/>
    <w:rsid w:val="00A4437A"/>
    <w:rsid w:val="00A44595"/>
    <w:rsid w:val="00A44831"/>
    <w:rsid w:val="00A46B1C"/>
    <w:rsid w:val="00A47372"/>
    <w:rsid w:val="00A47430"/>
    <w:rsid w:val="00A50A88"/>
    <w:rsid w:val="00A516F9"/>
    <w:rsid w:val="00A52ABB"/>
    <w:rsid w:val="00A53133"/>
    <w:rsid w:val="00A532C1"/>
    <w:rsid w:val="00A553F2"/>
    <w:rsid w:val="00A55BBC"/>
    <w:rsid w:val="00A56D04"/>
    <w:rsid w:val="00A609CF"/>
    <w:rsid w:val="00A61A75"/>
    <w:rsid w:val="00A670D5"/>
    <w:rsid w:val="00A67A37"/>
    <w:rsid w:val="00A70064"/>
    <w:rsid w:val="00A7061B"/>
    <w:rsid w:val="00A71585"/>
    <w:rsid w:val="00A73654"/>
    <w:rsid w:val="00A81374"/>
    <w:rsid w:val="00A81775"/>
    <w:rsid w:val="00A82480"/>
    <w:rsid w:val="00A861FE"/>
    <w:rsid w:val="00A87453"/>
    <w:rsid w:val="00A92D52"/>
    <w:rsid w:val="00A92F80"/>
    <w:rsid w:val="00A93761"/>
    <w:rsid w:val="00A95A9F"/>
    <w:rsid w:val="00A95D3C"/>
    <w:rsid w:val="00A96B34"/>
    <w:rsid w:val="00A96D8F"/>
    <w:rsid w:val="00AA0391"/>
    <w:rsid w:val="00AA0983"/>
    <w:rsid w:val="00AA32C4"/>
    <w:rsid w:val="00AA3A94"/>
    <w:rsid w:val="00AB0568"/>
    <w:rsid w:val="00AB125E"/>
    <w:rsid w:val="00AB3C1E"/>
    <w:rsid w:val="00AB4F48"/>
    <w:rsid w:val="00AB7430"/>
    <w:rsid w:val="00AC047E"/>
    <w:rsid w:val="00AC54A7"/>
    <w:rsid w:val="00AC5AE7"/>
    <w:rsid w:val="00AD3428"/>
    <w:rsid w:val="00AD5032"/>
    <w:rsid w:val="00AD5579"/>
    <w:rsid w:val="00AE0FA9"/>
    <w:rsid w:val="00AE4E67"/>
    <w:rsid w:val="00AE6349"/>
    <w:rsid w:val="00AF2243"/>
    <w:rsid w:val="00AF2483"/>
    <w:rsid w:val="00AF5E27"/>
    <w:rsid w:val="00AF64E4"/>
    <w:rsid w:val="00AF7E2F"/>
    <w:rsid w:val="00B00C97"/>
    <w:rsid w:val="00B00DED"/>
    <w:rsid w:val="00B021E8"/>
    <w:rsid w:val="00B02B72"/>
    <w:rsid w:val="00B04721"/>
    <w:rsid w:val="00B04CF9"/>
    <w:rsid w:val="00B06960"/>
    <w:rsid w:val="00B06A1E"/>
    <w:rsid w:val="00B07581"/>
    <w:rsid w:val="00B10411"/>
    <w:rsid w:val="00B115B5"/>
    <w:rsid w:val="00B11886"/>
    <w:rsid w:val="00B119AA"/>
    <w:rsid w:val="00B121DE"/>
    <w:rsid w:val="00B1461B"/>
    <w:rsid w:val="00B14FF5"/>
    <w:rsid w:val="00B177B0"/>
    <w:rsid w:val="00B20493"/>
    <w:rsid w:val="00B225BC"/>
    <w:rsid w:val="00B25248"/>
    <w:rsid w:val="00B25C7D"/>
    <w:rsid w:val="00B30058"/>
    <w:rsid w:val="00B30C92"/>
    <w:rsid w:val="00B319AC"/>
    <w:rsid w:val="00B32DEF"/>
    <w:rsid w:val="00B344D2"/>
    <w:rsid w:val="00B355DD"/>
    <w:rsid w:val="00B360CE"/>
    <w:rsid w:val="00B40950"/>
    <w:rsid w:val="00B415A3"/>
    <w:rsid w:val="00B44BE0"/>
    <w:rsid w:val="00B44ED1"/>
    <w:rsid w:val="00B451FF"/>
    <w:rsid w:val="00B474D0"/>
    <w:rsid w:val="00B508D1"/>
    <w:rsid w:val="00B55482"/>
    <w:rsid w:val="00B556B7"/>
    <w:rsid w:val="00B560FE"/>
    <w:rsid w:val="00B5756D"/>
    <w:rsid w:val="00B607DA"/>
    <w:rsid w:val="00B614E1"/>
    <w:rsid w:val="00B61B2D"/>
    <w:rsid w:val="00B6251A"/>
    <w:rsid w:val="00B64933"/>
    <w:rsid w:val="00B70464"/>
    <w:rsid w:val="00B7113E"/>
    <w:rsid w:val="00B72529"/>
    <w:rsid w:val="00B73058"/>
    <w:rsid w:val="00B740BA"/>
    <w:rsid w:val="00B74F40"/>
    <w:rsid w:val="00B762B9"/>
    <w:rsid w:val="00B76F12"/>
    <w:rsid w:val="00B82A9C"/>
    <w:rsid w:val="00B832D8"/>
    <w:rsid w:val="00B8456F"/>
    <w:rsid w:val="00B86498"/>
    <w:rsid w:val="00B87CF4"/>
    <w:rsid w:val="00B90452"/>
    <w:rsid w:val="00B91B2B"/>
    <w:rsid w:val="00B93D63"/>
    <w:rsid w:val="00B9471D"/>
    <w:rsid w:val="00B97B4C"/>
    <w:rsid w:val="00BA0C6F"/>
    <w:rsid w:val="00BA21CF"/>
    <w:rsid w:val="00BA2B23"/>
    <w:rsid w:val="00BA358D"/>
    <w:rsid w:val="00BA47F2"/>
    <w:rsid w:val="00BA4BD6"/>
    <w:rsid w:val="00BA5C5F"/>
    <w:rsid w:val="00BA6EAA"/>
    <w:rsid w:val="00BB181C"/>
    <w:rsid w:val="00BB25E9"/>
    <w:rsid w:val="00BB555B"/>
    <w:rsid w:val="00BB58CD"/>
    <w:rsid w:val="00BB720A"/>
    <w:rsid w:val="00BC3EE5"/>
    <w:rsid w:val="00BC7473"/>
    <w:rsid w:val="00BD014A"/>
    <w:rsid w:val="00BD0A6C"/>
    <w:rsid w:val="00BD0AF5"/>
    <w:rsid w:val="00BD0B51"/>
    <w:rsid w:val="00BD0DD6"/>
    <w:rsid w:val="00BD29A1"/>
    <w:rsid w:val="00BD2EB7"/>
    <w:rsid w:val="00BD419C"/>
    <w:rsid w:val="00BD6FD9"/>
    <w:rsid w:val="00BE04FA"/>
    <w:rsid w:val="00BE1DE9"/>
    <w:rsid w:val="00BE253D"/>
    <w:rsid w:val="00BE2B82"/>
    <w:rsid w:val="00BE36CD"/>
    <w:rsid w:val="00BE5196"/>
    <w:rsid w:val="00BE6059"/>
    <w:rsid w:val="00BE6C87"/>
    <w:rsid w:val="00BF1290"/>
    <w:rsid w:val="00BF32EE"/>
    <w:rsid w:val="00BF3DA4"/>
    <w:rsid w:val="00BF4662"/>
    <w:rsid w:val="00BF4F6D"/>
    <w:rsid w:val="00BF5191"/>
    <w:rsid w:val="00BF5C11"/>
    <w:rsid w:val="00BF7E2F"/>
    <w:rsid w:val="00C01BD0"/>
    <w:rsid w:val="00C01F71"/>
    <w:rsid w:val="00C03AFF"/>
    <w:rsid w:val="00C04AD8"/>
    <w:rsid w:val="00C05280"/>
    <w:rsid w:val="00C0545D"/>
    <w:rsid w:val="00C061A7"/>
    <w:rsid w:val="00C121F8"/>
    <w:rsid w:val="00C15BBF"/>
    <w:rsid w:val="00C1609E"/>
    <w:rsid w:val="00C172BD"/>
    <w:rsid w:val="00C17379"/>
    <w:rsid w:val="00C17522"/>
    <w:rsid w:val="00C21399"/>
    <w:rsid w:val="00C2144E"/>
    <w:rsid w:val="00C2340D"/>
    <w:rsid w:val="00C24CD9"/>
    <w:rsid w:val="00C25566"/>
    <w:rsid w:val="00C279BD"/>
    <w:rsid w:val="00C3127F"/>
    <w:rsid w:val="00C3258D"/>
    <w:rsid w:val="00C35641"/>
    <w:rsid w:val="00C35984"/>
    <w:rsid w:val="00C40153"/>
    <w:rsid w:val="00C40CF0"/>
    <w:rsid w:val="00C40ED9"/>
    <w:rsid w:val="00C44A81"/>
    <w:rsid w:val="00C45B5B"/>
    <w:rsid w:val="00C4600A"/>
    <w:rsid w:val="00C50649"/>
    <w:rsid w:val="00C51A29"/>
    <w:rsid w:val="00C52C03"/>
    <w:rsid w:val="00C53BE4"/>
    <w:rsid w:val="00C54BEA"/>
    <w:rsid w:val="00C554FA"/>
    <w:rsid w:val="00C57AD0"/>
    <w:rsid w:val="00C57BB9"/>
    <w:rsid w:val="00C60D28"/>
    <w:rsid w:val="00C613F9"/>
    <w:rsid w:val="00C625AF"/>
    <w:rsid w:val="00C63015"/>
    <w:rsid w:val="00C637A7"/>
    <w:rsid w:val="00C64307"/>
    <w:rsid w:val="00C66504"/>
    <w:rsid w:val="00C674AB"/>
    <w:rsid w:val="00C67E6D"/>
    <w:rsid w:val="00C71276"/>
    <w:rsid w:val="00C71E33"/>
    <w:rsid w:val="00C74861"/>
    <w:rsid w:val="00C7553B"/>
    <w:rsid w:val="00C75F9B"/>
    <w:rsid w:val="00C7767A"/>
    <w:rsid w:val="00C803A3"/>
    <w:rsid w:val="00C825C9"/>
    <w:rsid w:val="00C82789"/>
    <w:rsid w:val="00C8386F"/>
    <w:rsid w:val="00C865E4"/>
    <w:rsid w:val="00C91A23"/>
    <w:rsid w:val="00C95162"/>
    <w:rsid w:val="00C95978"/>
    <w:rsid w:val="00C95E32"/>
    <w:rsid w:val="00C96E32"/>
    <w:rsid w:val="00CA318D"/>
    <w:rsid w:val="00CA4605"/>
    <w:rsid w:val="00CA698A"/>
    <w:rsid w:val="00CA7B9B"/>
    <w:rsid w:val="00CB2BA2"/>
    <w:rsid w:val="00CB3F5E"/>
    <w:rsid w:val="00CB5341"/>
    <w:rsid w:val="00CB5F43"/>
    <w:rsid w:val="00CB6D46"/>
    <w:rsid w:val="00CB6F0F"/>
    <w:rsid w:val="00CC2423"/>
    <w:rsid w:val="00CC2A9C"/>
    <w:rsid w:val="00CC3C6A"/>
    <w:rsid w:val="00CC40A2"/>
    <w:rsid w:val="00CC47A3"/>
    <w:rsid w:val="00CC4967"/>
    <w:rsid w:val="00CC5EC7"/>
    <w:rsid w:val="00CC668F"/>
    <w:rsid w:val="00CC6F73"/>
    <w:rsid w:val="00CD0DE0"/>
    <w:rsid w:val="00CD28B4"/>
    <w:rsid w:val="00CD7E27"/>
    <w:rsid w:val="00CE1864"/>
    <w:rsid w:val="00CE2651"/>
    <w:rsid w:val="00CE584F"/>
    <w:rsid w:val="00CF01A3"/>
    <w:rsid w:val="00CF0452"/>
    <w:rsid w:val="00CF2BD7"/>
    <w:rsid w:val="00CF43F5"/>
    <w:rsid w:val="00CF70B0"/>
    <w:rsid w:val="00D0083C"/>
    <w:rsid w:val="00D01968"/>
    <w:rsid w:val="00D01B9C"/>
    <w:rsid w:val="00D0217D"/>
    <w:rsid w:val="00D021ED"/>
    <w:rsid w:val="00D02642"/>
    <w:rsid w:val="00D0397E"/>
    <w:rsid w:val="00D03CB3"/>
    <w:rsid w:val="00D07039"/>
    <w:rsid w:val="00D15121"/>
    <w:rsid w:val="00D17516"/>
    <w:rsid w:val="00D1752E"/>
    <w:rsid w:val="00D22B52"/>
    <w:rsid w:val="00D25A71"/>
    <w:rsid w:val="00D25BAC"/>
    <w:rsid w:val="00D30BE1"/>
    <w:rsid w:val="00D329F2"/>
    <w:rsid w:val="00D34A7C"/>
    <w:rsid w:val="00D34BE7"/>
    <w:rsid w:val="00D3779E"/>
    <w:rsid w:val="00D45335"/>
    <w:rsid w:val="00D46BC6"/>
    <w:rsid w:val="00D472C2"/>
    <w:rsid w:val="00D47E87"/>
    <w:rsid w:val="00D51958"/>
    <w:rsid w:val="00D51D4C"/>
    <w:rsid w:val="00D523F4"/>
    <w:rsid w:val="00D55795"/>
    <w:rsid w:val="00D55BF6"/>
    <w:rsid w:val="00D5689B"/>
    <w:rsid w:val="00D602B5"/>
    <w:rsid w:val="00D63576"/>
    <w:rsid w:val="00D63BF0"/>
    <w:rsid w:val="00D64879"/>
    <w:rsid w:val="00D64C45"/>
    <w:rsid w:val="00D65250"/>
    <w:rsid w:val="00D74AB9"/>
    <w:rsid w:val="00D756A2"/>
    <w:rsid w:val="00D76FB3"/>
    <w:rsid w:val="00D807AD"/>
    <w:rsid w:val="00D810DB"/>
    <w:rsid w:val="00D81791"/>
    <w:rsid w:val="00D822B2"/>
    <w:rsid w:val="00D83810"/>
    <w:rsid w:val="00D84F92"/>
    <w:rsid w:val="00D87F8F"/>
    <w:rsid w:val="00D907F5"/>
    <w:rsid w:val="00D912F2"/>
    <w:rsid w:val="00D91675"/>
    <w:rsid w:val="00D93D13"/>
    <w:rsid w:val="00D943DF"/>
    <w:rsid w:val="00D9452A"/>
    <w:rsid w:val="00D95AA8"/>
    <w:rsid w:val="00D96BEA"/>
    <w:rsid w:val="00DA1782"/>
    <w:rsid w:val="00DA192B"/>
    <w:rsid w:val="00DA1BFB"/>
    <w:rsid w:val="00DA2A91"/>
    <w:rsid w:val="00DA351B"/>
    <w:rsid w:val="00DA387C"/>
    <w:rsid w:val="00DA4551"/>
    <w:rsid w:val="00DA6CE9"/>
    <w:rsid w:val="00DA74A2"/>
    <w:rsid w:val="00DA76B9"/>
    <w:rsid w:val="00DA7FBC"/>
    <w:rsid w:val="00DB0A62"/>
    <w:rsid w:val="00DB3DC9"/>
    <w:rsid w:val="00DB47FA"/>
    <w:rsid w:val="00DB7955"/>
    <w:rsid w:val="00DC01FD"/>
    <w:rsid w:val="00DC0D54"/>
    <w:rsid w:val="00DC3855"/>
    <w:rsid w:val="00DC6882"/>
    <w:rsid w:val="00DD5888"/>
    <w:rsid w:val="00DD63DC"/>
    <w:rsid w:val="00DE29E8"/>
    <w:rsid w:val="00DE355C"/>
    <w:rsid w:val="00DE36F8"/>
    <w:rsid w:val="00DE4651"/>
    <w:rsid w:val="00DE4FEC"/>
    <w:rsid w:val="00DE61C9"/>
    <w:rsid w:val="00DE61F0"/>
    <w:rsid w:val="00DE725C"/>
    <w:rsid w:val="00DE76D9"/>
    <w:rsid w:val="00DF03B9"/>
    <w:rsid w:val="00DF1C60"/>
    <w:rsid w:val="00DF2CF2"/>
    <w:rsid w:val="00DF32B9"/>
    <w:rsid w:val="00DF5547"/>
    <w:rsid w:val="00DF6BFC"/>
    <w:rsid w:val="00DF7D5F"/>
    <w:rsid w:val="00E00A24"/>
    <w:rsid w:val="00E01306"/>
    <w:rsid w:val="00E02567"/>
    <w:rsid w:val="00E027AB"/>
    <w:rsid w:val="00E03DB0"/>
    <w:rsid w:val="00E071E3"/>
    <w:rsid w:val="00E10DFC"/>
    <w:rsid w:val="00E120FF"/>
    <w:rsid w:val="00E123CD"/>
    <w:rsid w:val="00E13C3F"/>
    <w:rsid w:val="00E173FB"/>
    <w:rsid w:val="00E208BB"/>
    <w:rsid w:val="00E2196C"/>
    <w:rsid w:val="00E22A75"/>
    <w:rsid w:val="00E233D2"/>
    <w:rsid w:val="00E25020"/>
    <w:rsid w:val="00E2651D"/>
    <w:rsid w:val="00E27E21"/>
    <w:rsid w:val="00E3042A"/>
    <w:rsid w:val="00E31CEF"/>
    <w:rsid w:val="00E3216F"/>
    <w:rsid w:val="00E33B20"/>
    <w:rsid w:val="00E345F1"/>
    <w:rsid w:val="00E35A4F"/>
    <w:rsid w:val="00E35D78"/>
    <w:rsid w:val="00E4139E"/>
    <w:rsid w:val="00E50046"/>
    <w:rsid w:val="00E50A4E"/>
    <w:rsid w:val="00E51FC6"/>
    <w:rsid w:val="00E55F78"/>
    <w:rsid w:val="00E56E41"/>
    <w:rsid w:val="00E627CF"/>
    <w:rsid w:val="00E63103"/>
    <w:rsid w:val="00E641F2"/>
    <w:rsid w:val="00E641F7"/>
    <w:rsid w:val="00E6466D"/>
    <w:rsid w:val="00E64AFE"/>
    <w:rsid w:val="00E66B48"/>
    <w:rsid w:val="00E70BE3"/>
    <w:rsid w:val="00E71173"/>
    <w:rsid w:val="00E7139C"/>
    <w:rsid w:val="00E823B4"/>
    <w:rsid w:val="00E8289A"/>
    <w:rsid w:val="00E84A47"/>
    <w:rsid w:val="00E86079"/>
    <w:rsid w:val="00E91499"/>
    <w:rsid w:val="00E91BDC"/>
    <w:rsid w:val="00E9203A"/>
    <w:rsid w:val="00E94352"/>
    <w:rsid w:val="00E96019"/>
    <w:rsid w:val="00EA02FA"/>
    <w:rsid w:val="00EA0594"/>
    <w:rsid w:val="00EA075F"/>
    <w:rsid w:val="00EA1ECD"/>
    <w:rsid w:val="00EA4704"/>
    <w:rsid w:val="00EA5D9C"/>
    <w:rsid w:val="00EA75A3"/>
    <w:rsid w:val="00EA7E46"/>
    <w:rsid w:val="00EB0156"/>
    <w:rsid w:val="00EB0FC0"/>
    <w:rsid w:val="00EB101F"/>
    <w:rsid w:val="00EB25D2"/>
    <w:rsid w:val="00EB4933"/>
    <w:rsid w:val="00EC0D5F"/>
    <w:rsid w:val="00EC290A"/>
    <w:rsid w:val="00EC39A3"/>
    <w:rsid w:val="00EC4389"/>
    <w:rsid w:val="00EC6933"/>
    <w:rsid w:val="00ED051B"/>
    <w:rsid w:val="00ED1903"/>
    <w:rsid w:val="00ED4960"/>
    <w:rsid w:val="00ED4B6C"/>
    <w:rsid w:val="00ED71A0"/>
    <w:rsid w:val="00EE002A"/>
    <w:rsid w:val="00EE2E1A"/>
    <w:rsid w:val="00EE3497"/>
    <w:rsid w:val="00EE7C73"/>
    <w:rsid w:val="00EE7FCA"/>
    <w:rsid w:val="00EF0B29"/>
    <w:rsid w:val="00EF35FF"/>
    <w:rsid w:val="00EF3E99"/>
    <w:rsid w:val="00EF424B"/>
    <w:rsid w:val="00EF5247"/>
    <w:rsid w:val="00EF56A7"/>
    <w:rsid w:val="00EF6A6A"/>
    <w:rsid w:val="00F00067"/>
    <w:rsid w:val="00F00112"/>
    <w:rsid w:val="00F017CA"/>
    <w:rsid w:val="00F0291B"/>
    <w:rsid w:val="00F0692E"/>
    <w:rsid w:val="00F10690"/>
    <w:rsid w:val="00F115C6"/>
    <w:rsid w:val="00F14857"/>
    <w:rsid w:val="00F15D33"/>
    <w:rsid w:val="00F16191"/>
    <w:rsid w:val="00F16462"/>
    <w:rsid w:val="00F17476"/>
    <w:rsid w:val="00F2075C"/>
    <w:rsid w:val="00F2276D"/>
    <w:rsid w:val="00F22C90"/>
    <w:rsid w:val="00F2326D"/>
    <w:rsid w:val="00F24469"/>
    <w:rsid w:val="00F25895"/>
    <w:rsid w:val="00F2651A"/>
    <w:rsid w:val="00F269FB"/>
    <w:rsid w:val="00F30737"/>
    <w:rsid w:val="00F33233"/>
    <w:rsid w:val="00F34984"/>
    <w:rsid w:val="00F35E75"/>
    <w:rsid w:val="00F405F7"/>
    <w:rsid w:val="00F45D33"/>
    <w:rsid w:val="00F4630C"/>
    <w:rsid w:val="00F46CBA"/>
    <w:rsid w:val="00F474BE"/>
    <w:rsid w:val="00F5143C"/>
    <w:rsid w:val="00F524CF"/>
    <w:rsid w:val="00F5258D"/>
    <w:rsid w:val="00F53686"/>
    <w:rsid w:val="00F54000"/>
    <w:rsid w:val="00F569ED"/>
    <w:rsid w:val="00F569F2"/>
    <w:rsid w:val="00F6097B"/>
    <w:rsid w:val="00F626A8"/>
    <w:rsid w:val="00F630B3"/>
    <w:rsid w:val="00F63617"/>
    <w:rsid w:val="00F65A04"/>
    <w:rsid w:val="00F70AA3"/>
    <w:rsid w:val="00F71ADA"/>
    <w:rsid w:val="00F75D2F"/>
    <w:rsid w:val="00F76826"/>
    <w:rsid w:val="00F80218"/>
    <w:rsid w:val="00F8050B"/>
    <w:rsid w:val="00F809AF"/>
    <w:rsid w:val="00F816A5"/>
    <w:rsid w:val="00F82362"/>
    <w:rsid w:val="00F82FAD"/>
    <w:rsid w:val="00F83490"/>
    <w:rsid w:val="00F84508"/>
    <w:rsid w:val="00F86A26"/>
    <w:rsid w:val="00F90423"/>
    <w:rsid w:val="00F90B83"/>
    <w:rsid w:val="00F913B0"/>
    <w:rsid w:val="00F91782"/>
    <w:rsid w:val="00F926F5"/>
    <w:rsid w:val="00F9271D"/>
    <w:rsid w:val="00F95043"/>
    <w:rsid w:val="00F965CD"/>
    <w:rsid w:val="00F972E5"/>
    <w:rsid w:val="00FA0E2C"/>
    <w:rsid w:val="00FA2162"/>
    <w:rsid w:val="00FA29E4"/>
    <w:rsid w:val="00FA3D7F"/>
    <w:rsid w:val="00FA54C7"/>
    <w:rsid w:val="00FA6412"/>
    <w:rsid w:val="00FA65D8"/>
    <w:rsid w:val="00FB2A12"/>
    <w:rsid w:val="00FB2A24"/>
    <w:rsid w:val="00FB2BEC"/>
    <w:rsid w:val="00FB2EB0"/>
    <w:rsid w:val="00FB2EC0"/>
    <w:rsid w:val="00FB3997"/>
    <w:rsid w:val="00FB71B3"/>
    <w:rsid w:val="00FC2105"/>
    <w:rsid w:val="00FC21F4"/>
    <w:rsid w:val="00FC230C"/>
    <w:rsid w:val="00FC2B40"/>
    <w:rsid w:val="00FC2C14"/>
    <w:rsid w:val="00FC3A3B"/>
    <w:rsid w:val="00FC3DDD"/>
    <w:rsid w:val="00FC768F"/>
    <w:rsid w:val="00FD091C"/>
    <w:rsid w:val="00FD1E0B"/>
    <w:rsid w:val="00FD401D"/>
    <w:rsid w:val="00FD5BE2"/>
    <w:rsid w:val="00FD6CAA"/>
    <w:rsid w:val="00FD7B4F"/>
    <w:rsid w:val="00FE06BC"/>
    <w:rsid w:val="00FE0729"/>
    <w:rsid w:val="00FE1A76"/>
    <w:rsid w:val="00FE6E36"/>
    <w:rsid w:val="00FF6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5887C513-3B22-1242-BD6C-2672A6FB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2A81"/>
    <w:rPr>
      <w:rFonts w:ascii="Calibri" w:eastAsiaTheme="minorHAnsi" w:hAnsi="Calibri" w:cs="Calibri"/>
    </w:rPr>
  </w:style>
  <w:style w:type="paragraph" w:styleId="Heading1">
    <w:name w:val="heading 1"/>
    <w:aliases w:val="Pocket"/>
    <w:basedOn w:val="Normal"/>
    <w:next w:val="Normal"/>
    <w:link w:val="Heading1Char"/>
    <w:uiPriority w:val="1"/>
    <w:qFormat/>
    <w:rsid w:val="00662A8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basedOn w:val="Normal"/>
    <w:next w:val="Normal"/>
    <w:link w:val="Heading2Char"/>
    <w:uiPriority w:val="2"/>
    <w:qFormat/>
    <w:rsid w:val="00662A8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62A8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62A8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62A81"/>
    <w:rPr>
      <w:rFonts w:ascii="Calibri" w:eastAsiaTheme="majorEastAsia" w:hAnsi="Calibri" w:cstheme="majorBidi"/>
      <w:b/>
      <w:bCs/>
      <w:sz w:val="52"/>
      <w:szCs w:val="28"/>
    </w:rPr>
  </w:style>
  <w:style w:type="paragraph" w:styleId="DocumentMap">
    <w:name w:val="Document Map"/>
    <w:basedOn w:val="Normal"/>
    <w:link w:val="DocumentMapChar"/>
    <w:uiPriority w:val="99"/>
    <w:semiHidden/>
    <w:unhideWhenUsed/>
    <w:rsid w:val="00F569ED"/>
    <w:rPr>
      <w:rFonts w:ascii="Lucida Grande" w:hAnsi="Lucida Grande" w:cs="Lucida Grande"/>
    </w:rPr>
  </w:style>
  <w:style w:type="character" w:customStyle="1" w:styleId="DocumentMapChar">
    <w:name w:val="Document Map Char"/>
    <w:basedOn w:val="DefaultParagraphFont"/>
    <w:link w:val="DocumentMap"/>
    <w:uiPriority w:val="99"/>
    <w:semiHidden/>
    <w:rsid w:val="00F569ED"/>
    <w:rPr>
      <w:rFonts w:ascii="Lucida Grande" w:eastAsiaTheme="minorEastAsia" w:hAnsi="Lucida Grande" w:cs="Lucida Grande"/>
      <w:szCs w:val="24"/>
    </w:rPr>
  </w:style>
  <w:style w:type="character" w:customStyle="1" w:styleId="Heading2Char">
    <w:name w:val="Heading 2 Char"/>
    <w:basedOn w:val="DefaultParagraphFont"/>
    <w:link w:val="Heading2"/>
    <w:uiPriority w:val="2"/>
    <w:rsid w:val="00662A81"/>
    <w:rPr>
      <w:rFonts w:ascii="Calibri" w:eastAsiaTheme="majorEastAsia" w:hAnsi="Calibri" w:cstheme="majorBidi"/>
      <w:b/>
      <w:bCs/>
      <w:sz w:val="44"/>
      <w:szCs w:val="26"/>
      <w:u w:val="double"/>
    </w:rPr>
  </w:style>
  <w:style w:type="character" w:styleId="Hyperlink">
    <w:name w:val="Hyperlink"/>
    <w:basedOn w:val="DefaultParagraphFont"/>
    <w:uiPriority w:val="99"/>
    <w:rsid w:val="00662A81"/>
    <w:rPr>
      <w:color w:val="auto"/>
      <w:u w:val="none"/>
    </w:rPr>
  </w:style>
  <w:style w:type="paragraph" w:styleId="Header">
    <w:name w:val="header"/>
    <w:basedOn w:val="Normal"/>
    <w:link w:val="HeaderChar"/>
    <w:uiPriority w:val="99"/>
    <w:rsid w:val="00662A81"/>
    <w:pPr>
      <w:tabs>
        <w:tab w:val="center" w:pos="4680"/>
        <w:tab w:val="right" w:pos="9360"/>
      </w:tabs>
    </w:pPr>
  </w:style>
  <w:style w:type="character" w:customStyle="1" w:styleId="HeaderChar">
    <w:name w:val="Header Char"/>
    <w:basedOn w:val="DefaultParagraphFont"/>
    <w:link w:val="Header"/>
    <w:uiPriority w:val="99"/>
    <w:rsid w:val="00662A81"/>
    <w:rPr>
      <w:rFonts w:ascii="Calibri" w:eastAsiaTheme="minorHAnsi" w:hAnsi="Calibri" w:cs="Calibri"/>
    </w:rPr>
  </w:style>
  <w:style w:type="paragraph" w:customStyle="1" w:styleId="Default">
    <w:name w:val="Default"/>
    <w:basedOn w:val="Normal"/>
    <w:rsid w:val="008255B3"/>
    <w:pPr>
      <w:autoSpaceDE w:val="0"/>
      <w:autoSpaceDN w:val="0"/>
      <w:adjustRightInd w:val="0"/>
      <w:spacing w:after="200" w:line="276" w:lineRule="auto"/>
    </w:pPr>
    <w:rPr>
      <w:rFonts w:cs="AKDPE C+ Utopia"/>
    </w:rPr>
  </w:style>
  <w:style w:type="paragraph" w:customStyle="1" w:styleId="Hat">
    <w:name w:val="Hat"/>
    <w:basedOn w:val="Heading1"/>
    <w:next w:val="Heading1"/>
    <w:rsid w:val="008255B3"/>
    <w:pPr>
      <w:pageBreakBefore w:val="0"/>
      <w:framePr w:hSpace="144" w:wrap="notBeside" w:vAnchor="page" w:hAnchor="page" w:xAlign="center" w:yAlign="bottom" w:anchorLock="1"/>
      <w:widowControl w:val="0"/>
    </w:pPr>
    <w:rPr>
      <w:rFonts w:cs="Arial"/>
      <w:color w:val="000000"/>
      <w:sz w:val="22"/>
      <w:szCs w:val="32"/>
    </w:rPr>
  </w:style>
  <w:style w:type="paragraph" w:styleId="ListParagraph">
    <w:name w:val="List Paragraph"/>
    <w:basedOn w:val="Normal"/>
    <w:uiPriority w:val="34"/>
    <w:rsid w:val="00F569ED"/>
    <w:pPr>
      <w:ind w:left="720"/>
      <w:contextualSpacing/>
    </w:pPr>
  </w:style>
  <w:style w:type="character" w:customStyle="1" w:styleId="Underline">
    <w:name w:val="Underline"/>
    <w:aliases w:val="Style Bold Underline"/>
    <w:basedOn w:val="DefaultParagraphFont"/>
    <w:uiPriority w:val="6"/>
    <w:qFormat/>
    <w:rsid w:val="00662A81"/>
    <w:rPr>
      <w:b/>
      <w:bCs/>
      <w:sz w:val="22"/>
      <w:u w:val="single"/>
    </w:rPr>
  </w:style>
  <w:style w:type="paragraph" w:styleId="Footer">
    <w:name w:val="footer"/>
    <w:basedOn w:val="Normal"/>
    <w:link w:val="FooterChar"/>
    <w:uiPriority w:val="99"/>
    <w:rsid w:val="00662A81"/>
    <w:pPr>
      <w:tabs>
        <w:tab w:val="center" w:pos="4680"/>
        <w:tab w:val="right" w:pos="9360"/>
      </w:tabs>
    </w:pPr>
  </w:style>
  <w:style w:type="character" w:customStyle="1" w:styleId="FooterChar">
    <w:name w:val="Footer Char"/>
    <w:basedOn w:val="DefaultParagraphFont"/>
    <w:link w:val="Footer"/>
    <w:uiPriority w:val="99"/>
    <w:rsid w:val="00662A81"/>
    <w:rPr>
      <w:rFonts w:ascii="Calibri" w:eastAsiaTheme="minorHAnsi" w:hAnsi="Calibri" w:cs="Calibri"/>
    </w:rPr>
  </w:style>
  <w:style w:type="paragraph" w:styleId="List">
    <w:name w:val="List"/>
    <w:basedOn w:val="Normal"/>
    <w:uiPriority w:val="99"/>
    <w:semiHidden/>
    <w:unhideWhenUsed/>
    <w:rsid w:val="008255B3"/>
    <w:pPr>
      <w:contextualSpacing/>
    </w:pPr>
  </w:style>
  <w:style w:type="paragraph" w:customStyle="1" w:styleId="PageHeaderLine1">
    <w:name w:val="PageHeaderLine1"/>
    <w:basedOn w:val="Normal"/>
    <w:rsid w:val="008255B3"/>
    <w:pPr>
      <w:tabs>
        <w:tab w:val="right" w:pos="10800"/>
      </w:tabs>
    </w:pPr>
  </w:style>
  <w:style w:type="paragraph" w:customStyle="1" w:styleId="PageHeaderLine2">
    <w:name w:val="PageHeaderLine2"/>
    <w:basedOn w:val="PageHeaderLine1"/>
    <w:next w:val="Normal"/>
    <w:rsid w:val="008255B3"/>
    <w:pPr>
      <w:spacing w:line="480" w:lineRule="auto"/>
    </w:pPr>
  </w:style>
  <w:style w:type="paragraph" w:styleId="TOC1">
    <w:name w:val="toc 1"/>
    <w:basedOn w:val="Normal"/>
    <w:next w:val="Normal"/>
    <w:autoRedefine/>
    <w:uiPriority w:val="39"/>
    <w:unhideWhenUsed/>
    <w:rsid w:val="008255B3"/>
  </w:style>
  <w:style w:type="paragraph" w:styleId="BalloonText">
    <w:name w:val="Balloon Text"/>
    <w:basedOn w:val="Normal"/>
    <w:link w:val="BalloonTextChar"/>
    <w:uiPriority w:val="99"/>
    <w:semiHidden/>
    <w:unhideWhenUsed/>
    <w:rsid w:val="002320DB"/>
    <w:rPr>
      <w:rFonts w:ascii="Tahoma" w:hAnsi="Tahoma" w:cs="Tahoma"/>
      <w:sz w:val="16"/>
      <w:szCs w:val="16"/>
    </w:rPr>
  </w:style>
  <w:style w:type="character" w:customStyle="1" w:styleId="BalloonTextChar">
    <w:name w:val="Balloon Text Char"/>
    <w:basedOn w:val="DefaultParagraphFont"/>
    <w:link w:val="BalloonText"/>
    <w:uiPriority w:val="99"/>
    <w:semiHidden/>
    <w:rsid w:val="002320DB"/>
    <w:rPr>
      <w:rFonts w:ascii="Tahoma" w:hAnsi="Tahoma" w:cs="Tahoma"/>
      <w:sz w:val="16"/>
      <w:szCs w:val="16"/>
    </w:rPr>
  </w:style>
  <w:style w:type="paragraph" w:styleId="TOC4">
    <w:name w:val="toc 4"/>
    <w:basedOn w:val="Normal"/>
    <w:next w:val="Normal"/>
    <w:autoRedefine/>
    <w:uiPriority w:val="39"/>
    <w:unhideWhenUsed/>
    <w:rsid w:val="000423C7"/>
    <w:pPr>
      <w:spacing w:before="240"/>
    </w:pPr>
    <w:rPr>
      <w:rFonts w:cs="Consolas"/>
      <w:b/>
      <w:u w:val="single"/>
    </w:rPr>
  </w:style>
  <w:style w:type="character" w:styleId="FollowedHyperlink">
    <w:name w:val="FollowedHyperlink"/>
    <w:basedOn w:val="DefaultParagraphFont"/>
    <w:uiPriority w:val="99"/>
    <w:semiHidden/>
    <w:rsid w:val="00662A81"/>
    <w:rPr>
      <w:color w:val="auto"/>
      <w:u w:val="none"/>
    </w:rPr>
  </w:style>
  <w:style w:type="character" w:customStyle="1" w:styleId="Heading3Char">
    <w:name w:val="Heading 3 Char"/>
    <w:aliases w:val="Block Char"/>
    <w:basedOn w:val="DefaultParagraphFont"/>
    <w:link w:val="Heading3"/>
    <w:uiPriority w:val="3"/>
    <w:rsid w:val="00662A81"/>
    <w:rPr>
      <w:rFonts w:ascii="Calibri" w:eastAsiaTheme="majorEastAsia" w:hAnsi="Calibri" w:cstheme="majorBidi"/>
      <w:b/>
      <w:bCs/>
      <w:sz w:val="32"/>
      <w:u w:val="single"/>
    </w:rPr>
  </w:style>
  <w:style w:type="numbering" w:customStyle="1" w:styleId="NoList1">
    <w:name w:val="No List1"/>
    <w:next w:val="NoList"/>
    <w:semiHidden/>
    <w:rsid w:val="001373AA"/>
  </w:style>
  <w:style w:type="paragraph" w:styleId="TOC3">
    <w:name w:val="toc 3"/>
    <w:basedOn w:val="Normal"/>
    <w:next w:val="Normal"/>
    <w:autoRedefine/>
    <w:uiPriority w:val="39"/>
    <w:rsid w:val="001373AA"/>
    <w:pPr>
      <w:ind w:left="400"/>
    </w:pPr>
    <w:rPr>
      <w:rFonts w:eastAsia="Times New Roman"/>
      <w:sz w:val="20"/>
    </w:rPr>
  </w:style>
  <w:style w:type="paragraph" w:styleId="TOC2">
    <w:name w:val="toc 2"/>
    <w:basedOn w:val="Normal"/>
    <w:next w:val="Normal"/>
    <w:autoRedefine/>
    <w:uiPriority w:val="39"/>
    <w:rsid w:val="001373AA"/>
    <w:pPr>
      <w:ind w:left="200"/>
    </w:pPr>
    <w:rPr>
      <w:rFonts w:eastAsia="Times New Roman"/>
      <w:sz w:val="20"/>
    </w:rPr>
  </w:style>
  <w:style w:type="character" w:styleId="PageNumber">
    <w:name w:val="page number"/>
    <w:basedOn w:val="DefaultParagraphFont"/>
    <w:uiPriority w:val="99"/>
    <w:unhideWhenUsed/>
    <w:rsid w:val="00F569ED"/>
  </w:style>
  <w:style w:type="paragraph" w:styleId="FootnoteText">
    <w:name w:val="footnote text"/>
    <w:basedOn w:val="Normal"/>
    <w:link w:val="FootnoteTextChar"/>
    <w:semiHidden/>
    <w:rsid w:val="001373AA"/>
    <w:rPr>
      <w:rFonts w:eastAsia="Times New Roman"/>
      <w:sz w:val="20"/>
      <w:szCs w:val="20"/>
    </w:rPr>
  </w:style>
  <w:style w:type="character" w:customStyle="1" w:styleId="FootnoteTextChar">
    <w:name w:val="Footnote Text Char"/>
    <w:basedOn w:val="DefaultParagraphFont"/>
    <w:link w:val="FootnoteText"/>
    <w:semiHidden/>
    <w:rsid w:val="001373AA"/>
    <w:rPr>
      <w:rFonts w:ascii="Times New Roman" w:eastAsia="Times New Roman" w:hAnsi="Times New Roman" w:cs="Times New Roman"/>
      <w:sz w:val="20"/>
      <w:szCs w:val="20"/>
    </w:rPr>
  </w:style>
  <w:style w:type="character" w:styleId="FootnoteReference">
    <w:name w:val="footnote reference"/>
    <w:basedOn w:val="DefaultParagraphFont"/>
    <w:semiHidden/>
    <w:rsid w:val="001373AA"/>
    <w:rPr>
      <w:vertAlign w:val="superscript"/>
    </w:rPr>
  </w:style>
  <w:style w:type="paragraph" w:styleId="NormalWeb">
    <w:name w:val="Normal (Web)"/>
    <w:basedOn w:val="Normal"/>
    <w:rsid w:val="001373AA"/>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rsid w:val="001373AA"/>
    <w:rPr>
      <w:rFonts w:ascii="Arial" w:eastAsia="Times New Roman" w:hAnsi="Arial" w:cs="Arial"/>
      <w:b/>
      <w:bCs/>
      <w:sz w:val="28"/>
    </w:rPr>
  </w:style>
  <w:style w:type="character" w:customStyle="1" w:styleId="BodyTextChar">
    <w:name w:val="Body Text Char"/>
    <w:basedOn w:val="DefaultParagraphFont"/>
    <w:link w:val="BodyText"/>
    <w:rsid w:val="001373AA"/>
    <w:rPr>
      <w:rFonts w:ascii="Arial" w:eastAsia="Times New Roman" w:hAnsi="Arial" w:cs="Arial"/>
      <w:b/>
      <w:bCs/>
      <w:sz w:val="28"/>
      <w:szCs w:val="24"/>
    </w:rPr>
  </w:style>
  <w:style w:type="paragraph" w:styleId="BodyText2">
    <w:name w:val="Body Text 2"/>
    <w:basedOn w:val="Normal"/>
    <w:link w:val="BodyText2Char"/>
    <w:rsid w:val="001373AA"/>
    <w:rPr>
      <w:rFonts w:ascii="Verdana" w:eastAsia="Times New Roman" w:hAnsi="Verdana"/>
      <w:b/>
      <w:bCs/>
      <w:szCs w:val="20"/>
    </w:rPr>
  </w:style>
  <w:style w:type="character" w:customStyle="1" w:styleId="BodyText2Char">
    <w:name w:val="Body Text 2 Char"/>
    <w:basedOn w:val="DefaultParagraphFont"/>
    <w:link w:val="BodyText2"/>
    <w:rsid w:val="001373AA"/>
    <w:rPr>
      <w:rFonts w:ascii="Verdana" w:eastAsia="Times New Roman" w:hAnsi="Verdana" w:cs="Times New Roman"/>
      <w:b/>
      <w:bCs/>
      <w:sz w:val="24"/>
      <w:szCs w:val="20"/>
    </w:rPr>
  </w:style>
  <w:style w:type="paragraph" w:styleId="BodyTextIndent2">
    <w:name w:val="Body Text Indent 2"/>
    <w:basedOn w:val="Normal"/>
    <w:link w:val="BodyTextIndent2Char"/>
    <w:rsid w:val="001373AA"/>
    <w:pPr>
      <w:spacing w:after="120" w:line="480" w:lineRule="auto"/>
      <w:ind w:left="360"/>
    </w:pPr>
    <w:rPr>
      <w:rFonts w:eastAsia="Times New Roman"/>
      <w:sz w:val="20"/>
    </w:rPr>
  </w:style>
  <w:style w:type="character" w:customStyle="1" w:styleId="BodyTextIndent2Char">
    <w:name w:val="Body Text Indent 2 Char"/>
    <w:basedOn w:val="DefaultParagraphFont"/>
    <w:link w:val="BodyTextIndent2"/>
    <w:rsid w:val="001373AA"/>
    <w:rPr>
      <w:rFonts w:ascii="Times New Roman" w:eastAsia="Times New Roman" w:hAnsi="Times New Roman" w:cs="Times New Roman"/>
      <w:sz w:val="20"/>
      <w:szCs w:val="24"/>
    </w:rPr>
  </w:style>
  <w:style w:type="character" w:styleId="Strong">
    <w:name w:val="Strong"/>
    <w:basedOn w:val="DefaultParagraphFont"/>
    <w:qFormat/>
    <w:rsid w:val="001373AA"/>
    <w:rPr>
      <w:b/>
      <w:bCs/>
    </w:rPr>
  </w:style>
  <w:style w:type="paragraph" w:styleId="HTMLPreformatted">
    <w:name w:val="HTML Preformatted"/>
    <w:basedOn w:val="Normal"/>
    <w:link w:val="HTMLPreformattedChar"/>
    <w:rsid w:val="00137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1373AA"/>
    <w:rPr>
      <w:rFonts w:ascii="Arial Unicode MS" w:eastAsia="Arial Unicode MS" w:hAnsi="Arial Unicode MS" w:cs="Arial Unicode MS"/>
      <w:sz w:val="20"/>
      <w:szCs w:val="20"/>
    </w:rPr>
  </w:style>
  <w:style w:type="character" w:styleId="HTMLCite">
    <w:name w:val="HTML Cite"/>
    <w:basedOn w:val="DefaultParagraphFont"/>
    <w:rsid w:val="001373AA"/>
    <w:rPr>
      <w:i/>
      <w:iCs/>
    </w:rPr>
  </w:style>
  <w:style w:type="character" w:customStyle="1" w:styleId="highlight">
    <w:name w:val="highlight"/>
    <w:basedOn w:val="DefaultParagraphFont"/>
    <w:rsid w:val="001373AA"/>
  </w:style>
  <w:style w:type="paragraph" w:customStyle="1" w:styleId="para">
    <w:name w:val="para"/>
    <w:basedOn w:val="Normal"/>
    <w:rsid w:val="001373AA"/>
    <w:pPr>
      <w:spacing w:before="100" w:beforeAutospacing="1" w:after="100" w:afterAutospacing="1" w:line="288" w:lineRule="auto"/>
    </w:pPr>
    <w:rPr>
      <w:rFonts w:ascii="Verdana" w:eastAsia="Times New Roman" w:hAnsi="Verdana"/>
      <w:sz w:val="13"/>
      <w:szCs w:val="13"/>
    </w:rPr>
  </w:style>
  <w:style w:type="paragraph" w:styleId="TOC5">
    <w:name w:val="toc 5"/>
    <w:basedOn w:val="Normal"/>
    <w:next w:val="Normal"/>
    <w:autoRedefine/>
    <w:uiPriority w:val="39"/>
    <w:unhideWhenUsed/>
    <w:rsid w:val="00386661"/>
    <w:pPr>
      <w:spacing w:after="100" w:line="276" w:lineRule="auto"/>
      <w:ind w:left="880"/>
    </w:pPr>
    <w:rPr>
      <w:rFonts w:asciiTheme="minorHAnsi" w:hAnsiTheme="minorHAnsi" w:cstheme="minorBidi"/>
    </w:rPr>
  </w:style>
  <w:style w:type="paragraph" w:styleId="TOC6">
    <w:name w:val="toc 6"/>
    <w:basedOn w:val="Normal"/>
    <w:next w:val="Normal"/>
    <w:autoRedefine/>
    <w:uiPriority w:val="39"/>
    <w:unhideWhenUsed/>
    <w:rsid w:val="00386661"/>
    <w:pPr>
      <w:spacing w:after="100" w:line="276" w:lineRule="auto"/>
      <w:ind w:left="1100"/>
    </w:pPr>
    <w:rPr>
      <w:rFonts w:asciiTheme="minorHAnsi" w:hAnsiTheme="minorHAnsi" w:cstheme="minorBidi"/>
    </w:rPr>
  </w:style>
  <w:style w:type="paragraph" w:styleId="TOC7">
    <w:name w:val="toc 7"/>
    <w:basedOn w:val="Normal"/>
    <w:next w:val="Normal"/>
    <w:autoRedefine/>
    <w:uiPriority w:val="39"/>
    <w:unhideWhenUsed/>
    <w:rsid w:val="00386661"/>
    <w:pPr>
      <w:spacing w:after="100" w:line="276" w:lineRule="auto"/>
      <w:ind w:left="1320"/>
    </w:pPr>
    <w:rPr>
      <w:rFonts w:asciiTheme="minorHAnsi" w:hAnsiTheme="minorHAnsi" w:cstheme="minorBidi"/>
    </w:rPr>
  </w:style>
  <w:style w:type="paragraph" w:styleId="TOC8">
    <w:name w:val="toc 8"/>
    <w:basedOn w:val="Normal"/>
    <w:next w:val="Normal"/>
    <w:autoRedefine/>
    <w:uiPriority w:val="39"/>
    <w:unhideWhenUsed/>
    <w:rsid w:val="00386661"/>
    <w:pPr>
      <w:spacing w:after="100" w:line="276" w:lineRule="auto"/>
      <w:ind w:left="1540"/>
    </w:pPr>
    <w:rPr>
      <w:rFonts w:asciiTheme="minorHAnsi" w:hAnsiTheme="minorHAnsi" w:cstheme="minorBidi"/>
    </w:rPr>
  </w:style>
  <w:style w:type="paragraph" w:styleId="TOC9">
    <w:name w:val="toc 9"/>
    <w:basedOn w:val="Normal"/>
    <w:next w:val="Normal"/>
    <w:autoRedefine/>
    <w:uiPriority w:val="39"/>
    <w:unhideWhenUsed/>
    <w:rsid w:val="00386661"/>
    <w:pPr>
      <w:spacing w:after="100" w:line="276" w:lineRule="auto"/>
      <w:ind w:left="1760"/>
    </w:pPr>
    <w:rPr>
      <w:rFonts w:asciiTheme="minorHAnsi" w:hAnsiTheme="minorHAnsi" w:cstheme="minorBidi"/>
    </w:rPr>
  </w:style>
  <w:style w:type="character" w:customStyle="1" w:styleId="Heading4Char">
    <w:name w:val="Heading 4 Char"/>
    <w:aliases w:val="Tag Char"/>
    <w:basedOn w:val="DefaultParagraphFont"/>
    <w:link w:val="Heading4"/>
    <w:uiPriority w:val="4"/>
    <w:rsid w:val="00662A81"/>
    <w:rPr>
      <w:rFonts w:ascii="Calibri" w:eastAsiaTheme="majorEastAsia" w:hAnsi="Calibri" w:cstheme="majorBidi"/>
      <w:b/>
      <w:bCs/>
      <w:iCs/>
      <w:sz w:val="26"/>
    </w:rPr>
  </w:style>
  <w:style w:type="character" w:styleId="Emphasis">
    <w:name w:val="Emphasis"/>
    <w:basedOn w:val="DefaultParagraphFont"/>
    <w:uiPriority w:val="7"/>
    <w:qFormat/>
    <w:rsid w:val="00662A81"/>
    <w:rPr>
      <w:rFonts w:ascii="Calibri" w:hAnsi="Calibri" w:cs="Calibri"/>
      <w:b/>
      <w:i w:val="0"/>
      <w:iCs/>
      <w:sz w:val="22"/>
      <w:u w:val="single"/>
      <w:bdr w:val="single" w:sz="18" w:space="0" w:color="auto"/>
    </w:rPr>
  </w:style>
  <w:style w:type="paragraph" w:styleId="NoSpacing">
    <w:name w:val="No Spacing"/>
    <w:uiPriority w:val="1"/>
    <w:rsid w:val="00F569ED"/>
    <w:rPr>
      <w:rFonts w:eastAsiaTheme="minorEastAsia"/>
      <w:sz w:val="24"/>
      <w:szCs w:val="24"/>
    </w:rPr>
  </w:style>
  <w:style w:type="character" w:customStyle="1" w:styleId="StyleStyleBold12pt">
    <w:name w:val="Style Style Bold + 12 pt"/>
    <w:aliases w:val="Cite"/>
    <w:basedOn w:val="StyleBold"/>
    <w:uiPriority w:val="5"/>
    <w:qFormat/>
    <w:rsid w:val="00662A81"/>
    <w:rPr>
      <w:b/>
      <w:bCs/>
      <w:sz w:val="26"/>
      <w:u w:val="none"/>
    </w:rPr>
  </w:style>
  <w:style w:type="character" w:customStyle="1" w:styleId="StyleBold">
    <w:name w:val="Style Bold"/>
    <w:basedOn w:val="DefaultParagraphFont"/>
    <w:uiPriority w:val="9"/>
    <w:semiHidden/>
    <w:rsid w:val="00662A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8111">
      <w:bodyDiv w:val="1"/>
      <w:marLeft w:val="0"/>
      <w:marRight w:val="0"/>
      <w:marTop w:val="0"/>
      <w:marBottom w:val="0"/>
      <w:divBdr>
        <w:top w:val="none" w:sz="0" w:space="0" w:color="auto"/>
        <w:left w:val="none" w:sz="0" w:space="0" w:color="auto"/>
        <w:bottom w:val="none" w:sz="0" w:space="0" w:color="auto"/>
        <w:right w:val="none" w:sz="0" w:space="0" w:color="auto"/>
      </w:divBdr>
    </w:div>
    <w:div w:id="631137116">
      <w:bodyDiv w:val="1"/>
      <w:marLeft w:val="0"/>
      <w:marRight w:val="0"/>
      <w:marTop w:val="0"/>
      <w:marBottom w:val="0"/>
      <w:divBdr>
        <w:top w:val="none" w:sz="0" w:space="0" w:color="auto"/>
        <w:left w:val="none" w:sz="0" w:space="0" w:color="auto"/>
        <w:bottom w:val="none" w:sz="0" w:space="0" w:color="auto"/>
        <w:right w:val="none" w:sz="0" w:space="0" w:color="auto"/>
      </w:divBdr>
    </w:div>
    <w:div w:id="774252630">
      <w:bodyDiv w:val="1"/>
      <w:marLeft w:val="0"/>
      <w:marRight w:val="0"/>
      <w:marTop w:val="0"/>
      <w:marBottom w:val="0"/>
      <w:divBdr>
        <w:top w:val="none" w:sz="0" w:space="0" w:color="auto"/>
        <w:left w:val="none" w:sz="0" w:space="0" w:color="auto"/>
        <w:bottom w:val="none" w:sz="0" w:space="0" w:color="auto"/>
        <w:right w:val="none" w:sz="0" w:space="0" w:color="auto"/>
      </w:divBdr>
    </w:div>
    <w:div w:id="166771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s.howstuffworks.com/2011/09/19/bronies-for-men-who-love-my-little-ponies/" TargetMode="External"/><Relationship Id="rId21" Type="http://schemas.openxmlformats.org/officeDocument/2006/relationships/hyperlink" Target="http://www.stevenschlozman.net/?page_id=2" TargetMode="External"/><Relationship Id="rId42" Type="http://schemas.openxmlformats.org/officeDocument/2006/relationships/hyperlink" Target="http://www.luisprada.com/Protected/ashtar_command_mission.htm" TargetMode="External"/><Relationship Id="rId47" Type="http://schemas.openxmlformats.org/officeDocument/2006/relationships/hyperlink" Target="http://www.theonion.com/issue/3410/" TargetMode="External"/><Relationship Id="rId63" Type="http://schemas.openxmlformats.org/officeDocument/2006/relationships/hyperlink" Target="http://www.davidicke.net/newsroom/africa/congo/022400a.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news.bbc.co.uk/2/hi/health/4683903.stm" TargetMode="External"/><Relationship Id="rId29" Type="http://schemas.openxmlformats.org/officeDocument/2006/relationships/hyperlink" Target="http://ndirty.cute.fi/~karttu/tekstit/artaud.htm" TargetMode="External"/><Relationship Id="rId11" Type="http://schemas.openxmlformats.org/officeDocument/2006/relationships/hyperlink" Target="http://www.zombielandrules.com/all-zombieland-rules/" TargetMode="External"/><Relationship Id="rId24" Type="http://schemas.openxmlformats.org/officeDocument/2006/relationships/hyperlink" Target="http://www.jstor.org/stable/pdfplus/3810167.pdf" TargetMode="External"/><Relationship Id="rId32" Type="http://schemas.openxmlformats.org/officeDocument/2006/relationships/hyperlink" Target="http://www.cubicao.com/theory/rational.html" TargetMode="External"/><Relationship Id="rId37" Type="http://schemas.openxmlformats.org/officeDocument/2006/relationships/hyperlink" Target="http://www.ashtarcommandcrew.net/profiles/blogs/earth-changes-part-1-the" TargetMode="External"/><Relationship Id="rId40" Type="http://schemas.openxmlformats.org/officeDocument/2006/relationships/hyperlink" Target="http://www.ashtarcommandcrew.net/profiles/blogs/earth-changes-part-1-the" TargetMode="External"/><Relationship Id="rId45" Type="http://schemas.openxmlformats.org/officeDocument/2006/relationships/hyperlink" Target="http://www.fueleconomy.gov/feg/tech_adv.shtml" TargetMode="External"/><Relationship Id="rId53" Type="http://schemas.openxmlformats.org/officeDocument/2006/relationships/hyperlink" Target="http://io9.com/5869088/democracy-needs-ignorant-people-says-science" TargetMode="External"/><Relationship Id="rId58" Type="http://schemas.openxmlformats.org/officeDocument/2006/relationships/hyperlink" Target="http://www.monash.edu.au/journals/pmc/issue.196/mann.196.html"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jpeg"/><Relationship Id="rId19" Type="http://schemas.openxmlformats.org/officeDocument/2006/relationships/hyperlink" Target="http://www.sfgate.com/cgi-bin/blogs/hottopics/detail?entry_id=89314&amp;tsp=1" TargetMode="External"/><Relationship Id="rId14" Type="http://schemas.openxmlformats.org/officeDocument/2006/relationships/hyperlink" Target="http://www.sciencedaily.com/releases/2007/07/070702145610.htm" TargetMode="External"/><Relationship Id="rId22" Type="http://schemas.openxmlformats.org/officeDocument/2006/relationships/hyperlink" Target="http://www.ciaonet.org/book/tickner/tickner12.html" TargetMode="External"/><Relationship Id="rId27" Type="http://schemas.openxmlformats.org/officeDocument/2006/relationships/hyperlink" Target="http://knowyourmeme.com/memes/friendship-arsenal" TargetMode="External"/><Relationship Id="rId30" Type="http://schemas.openxmlformats.org/officeDocument/2006/relationships/hyperlink" Target="http://www.cubicao.com/nature/cyclessystems.html" TargetMode="External"/><Relationship Id="rId35" Type="http://schemas.openxmlformats.org/officeDocument/2006/relationships/hyperlink" Target="http://www.ashtarcommandcrew.net/profiles/blogs/paradigm-shift-begins-1" TargetMode="External"/><Relationship Id="rId43" Type="http://schemas.openxmlformats.org/officeDocument/2006/relationships/hyperlink" Target="http://www.luisprada.com/Protected/ashtar_command_mission.htm" TargetMode="External"/><Relationship Id="rId48" Type="http://schemas.openxmlformats.org/officeDocument/2006/relationships/hyperlink" Target="http://www.theonion.com/articles/poll-73-percent-of-americans-unable-to-believe-thi,1537/" TargetMode="External"/><Relationship Id="rId56" Type="http://schemas.openxmlformats.org/officeDocument/2006/relationships/hyperlink" Target="HTTP://ionek.strg.at/bin/view/Main/KgUsingLan" TargetMode="External"/><Relationship Id="rId64" Type="http://schemas.openxmlformats.org/officeDocument/2006/relationships/image" Target="media/image4.jpeg"/><Relationship Id="rId69" Type="http://schemas.openxmlformats.org/officeDocument/2006/relationships/theme" Target="theme/theme1.xml"/><Relationship Id="rId8" Type="http://schemas.openxmlformats.org/officeDocument/2006/relationships/hyperlink" Target="http://www.earthisland.org/eijournal/win2000/wr_win2000y2k.html" TargetMode="External"/><Relationship Id="rId51" Type="http://schemas.openxmlformats.org/officeDocument/2006/relationships/hyperlink" Target="http://www.heraldsun.com.au/news/national/how-brisbane-planking-death-of-acton-beale-is-fueling-a-dangerous-web-craze/story-e6frf7l6-1226056501630" TargetMode="External"/><Relationship Id="rId3" Type="http://schemas.openxmlformats.org/officeDocument/2006/relationships/styles" Target="styles.xml"/><Relationship Id="rId12" Type="http://schemas.openxmlformats.org/officeDocument/2006/relationships/hyperlink" Target="http://blogs.cdc.gov/publichealthmatters/2011/05/preparedness-101-zombie-apocalypse/" TargetMode="External"/><Relationship Id="rId17" Type="http://schemas.openxmlformats.org/officeDocument/2006/relationships/hyperlink" Target="http://en.wikipedia.org/wiki/Toxoplasma_gondii" TargetMode="External"/><Relationship Id="rId25" Type="http://schemas.openxmlformats.org/officeDocument/2006/relationships/hyperlink" Target="http://globalcomment.com/2011/welcome-to-the-herd-a-feminist-watches-my-little-pony-friendship-is-magic/" TargetMode="External"/><Relationship Id="rId33" Type="http://schemas.openxmlformats.org/officeDocument/2006/relationships/hyperlink" Target="http://www.luisprada.com/Protected/ashtar_command_mission.htm" TargetMode="External"/><Relationship Id="rId38" Type="http://schemas.openxmlformats.org/officeDocument/2006/relationships/hyperlink" Target="http://www.ashtarcommandcrew.net/profiles/blogs/earth-changes-part-1-the" TargetMode="External"/><Relationship Id="rId46" Type="http://schemas.openxmlformats.org/officeDocument/2006/relationships/hyperlink" Target="http://www.theonion.com/issue/4327/" TargetMode="External"/><Relationship Id="rId59" Type="http://schemas.openxmlformats.org/officeDocument/2006/relationships/hyperlink" Target="http://www.monash.edu.au/journals/pmc/issue.196/mann.196.html" TargetMode="External"/><Relationship Id="rId67" Type="http://schemas.openxmlformats.org/officeDocument/2006/relationships/footer" Target="footer1.xml"/><Relationship Id="rId20" Type="http://schemas.openxmlformats.org/officeDocument/2006/relationships/hyperlink" Target="http://www.cdc.gov/media/subtopic/sme/khan.htm" TargetMode="External"/><Relationship Id="rId41" Type="http://schemas.openxmlformats.org/officeDocument/2006/relationships/hyperlink" Target="http://www.ashtarcommandcrew.net/profiles/blogs/earth-changes-part-1-the" TargetMode="External"/><Relationship Id="rId54" Type="http://schemas.openxmlformats.org/officeDocument/2006/relationships/hyperlink" Target="HTTP://ionek.strg.at/bin/view/Main/KgUsingLan" TargetMode="External"/><Relationship Id="rId62" Type="http://schemas.openxmlformats.org/officeDocument/2006/relationships/hyperlink" Target="http://www.davidicke.net/newsroom/africa/congo/022400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opsci.com/popsci/science/b142d534cba30110vgnvcm1000004eecbccdrcrd/2.html" TargetMode="External"/><Relationship Id="rId23" Type="http://schemas.openxmlformats.org/officeDocument/2006/relationships/hyperlink" Target="http://www.ciaonet.org/book/tickner/tickner12.html" TargetMode="External"/><Relationship Id="rId28" Type="http://schemas.openxmlformats.org/officeDocument/2006/relationships/hyperlink" Target="http://malindalo.com/scully/maps.htm" TargetMode="External"/><Relationship Id="rId36" Type="http://schemas.openxmlformats.org/officeDocument/2006/relationships/hyperlink" Target="http://www.ashtarcommandcrew.net/profiles/blogs/this-is-a-cosmic-moment-by" TargetMode="External"/><Relationship Id="rId49" Type="http://schemas.openxmlformats.org/officeDocument/2006/relationships/image" Target="media/image2.gif"/><Relationship Id="rId57" Type="http://schemas.openxmlformats.org/officeDocument/2006/relationships/hyperlink" Target="http://www.monash.edu.au/journals/pmc/issue.196/mann.196.html" TargetMode="External"/><Relationship Id="rId10" Type="http://schemas.openxmlformats.org/officeDocument/2006/relationships/hyperlink" Target="http://www.frontlineonnet.com/fl2209/stories/20050506002012000.htm" TargetMode="External"/><Relationship Id="rId31" Type="http://schemas.openxmlformats.org/officeDocument/2006/relationships/hyperlink" Target="http://www.cubicao.com/nature/energymatter.html" TargetMode="External"/><Relationship Id="rId44" Type="http://schemas.openxmlformats.org/officeDocument/2006/relationships/image" Target="media/image1.jpeg"/><Relationship Id="rId52" Type="http://schemas.openxmlformats.org/officeDocument/2006/relationships/hyperlink" Target="mailto:thatsawesomechicagonow@gmail.com" TargetMode="External"/><Relationship Id="rId60" Type="http://schemas.openxmlformats.org/officeDocument/2006/relationships/hyperlink" Target="http://sensiblyeclectic.com/b2evolution/blogs/index.php/mainsite/2004/12/04/george_w_bush_animatronic_robot%2012/04/04" TargetMode="External"/><Relationship Id="rId65" Type="http://schemas.openxmlformats.org/officeDocument/2006/relationships/hyperlink" Target="http://www.adbusters.org/spoof-ads/absolutimpotence.html" TargetMode="External"/><Relationship Id="rId4" Type="http://schemas.openxmlformats.org/officeDocument/2006/relationships/settings" Target="settings.xml"/><Relationship Id="rId9" Type="http://schemas.openxmlformats.org/officeDocument/2006/relationships/hyperlink" Target="http://www.earthisland.org/eijournal/new_articles.cfm?articleID=457&amp;journalID=63" TargetMode="External"/><Relationship Id="rId13" Type="http://schemas.openxmlformats.org/officeDocument/2006/relationships/hyperlink" Target="http://www.sciencedaily.com/releases/2005/10/051005230557.htm" TargetMode="External"/><Relationship Id="rId18" Type="http://schemas.openxmlformats.org/officeDocument/2006/relationships/hyperlink" Target="http://www.undeadreport.com/2007/11/reanimation-regenesis-and-stem-cells-apocalyptic-frontiers/" TargetMode="External"/><Relationship Id="rId39" Type="http://schemas.openxmlformats.org/officeDocument/2006/relationships/hyperlink" Target="http://www.ashtarcommandcrew.net/profiles/blogs/earth-changes-part-1-the" TargetMode="External"/><Relationship Id="rId34" Type="http://schemas.openxmlformats.org/officeDocument/2006/relationships/hyperlink" Target="http://www.ashtarcommandcrew.net/profiles/blogs/greetings-beloved-ones-i-am" TargetMode="External"/><Relationship Id="rId50" Type="http://schemas.openxmlformats.org/officeDocument/2006/relationships/hyperlink" Target="http://www.chicagonow.com/thats-awesome/2011/05/happy-global-planking-day/" TargetMode="External"/><Relationship Id="rId55" Type="http://schemas.openxmlformats.org/officeDocument/2006/relationships/hyperlink" Target="HTTP://ionek.strg.at/bin/view/Main/KgUsingL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67771-80E3-4702-ABF1-DBE7B8C8B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C:\Users\Greg\AppData\Roaming\Microsoft\Templates\Debate.dotm</Template>
  <TotalTime>4</TotalTime>
  <Pages>156</Pages>
  <Words>55316</Words>
  <Characters>315303</Characters>
  <Application>Microsoft Office Word</Application>
  <DocSecurity>0</DocSecurity>
  <Lines>2627</Lines>
  <Paragraphs>739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Chuck Norris</dc:creator>
  <cp:lastModifiedBy>Louis Au</cp:lastModifiedBy>
  <cp:revision>3</cp:revision>
  <dcterms:created xsi:type="dcterms:W3CDTF">2026-01-29T06:44:00Z</dcterms:created>
  <dcterms:modified xsi:type="dcterms:W3CDTF">2026-01-29T06:47:00Z</dcterms:modified>
</cp:coreProperties>
</file>