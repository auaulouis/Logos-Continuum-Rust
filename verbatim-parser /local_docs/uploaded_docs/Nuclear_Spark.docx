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0278" w14:textId="77777777" w:rsidR="00EA1CC6" w:rsidRPr="00681602" w:rsidRDefault="00EA1CC6" w:rsidP="00B82549">
      <w:pPr>
        <w:pStyle w:val="Heading1"/>
        <w:spacing w:line="276" w:lineRule="auto"/>
        <w:rPr>
          <w:rFonts w:ascii="Helvetica" w:hAnsi="Helvetica" w:cstheme="minorHAnsi"/>
        </w:rPr>
      </w:pPr>
      <w:r w:rsidRPr="00681602">
        <w:rPr>
          <w:rFonts w:ascii="Helvetica" w:hAnsi="Helvetica" w:cstheme="minorHAnsi"/>
        </w:rPr>
        <w:t>Spark</w:t>
      </w:r>
    </w:p>
    <w:p w14:paraId="333C93EE" w14:textId="77777777" w:rsidR="00200559" w:rsidRPr="00681602" w:rsidRDefault="00BA70C2" w:rsidP="00B82549">
      <w:pPr>
        <w:pStyle w:val="Heading3"/>
        <w:spacing w:line="276" w:lineRule="auto"/>
        <w:rPr>
          <w:rFonts w:ascii="Helvetica" w:hAnsi="Helvetica" w:cstheme="minorHAnsi"/>
        </w:rPr>
      </w:pPr>
      <w:r w:rsidRPr="00681602">
        <w:rPr>
          <w:rFonts w:ascii="Helvetica" w:hAnsi="Helvetica" w:cstheme="minorHAnsi"/>
        </w:rPr>
        <w:lastRenderedPageBreak/>
        <w:t>1NC</w:t>
      </w:r>
    </w:p>
    <w:p w14:paraId="3603DF3D" w14:textId="77777777" w:rsidR="00493693" w:rsidRPr="00681602" w:rsidRDefault="00CF0498" w:rsidP="00B82549">
      <w:pPr>
        <w:pStyle w:val="Heading4"/>
        <w:spacing w:line="276" w:lineRule="auto"/>
        <w:rPr>
          <w:rFonts w:ascii="Helvetica" w:hAnsi="Helvetica" w:cstheme="minorHAnsi"/>
        </w:rPr>
      </w:pPr>
      <w:r w:rsidRPr="00681602">
        <w:rPr>
          <w:rFonts w:ascii="Helvetica" w:hAnsi="Helvetica" w:cstheme="minorHAnsi"/>
        </w:rPr>
        <w:t xml:space="preserve">The narrative of nuclear extinction </w:t>
      </w:r>
      <w:r w:rsidR="006A4725" w:rsidRPr="00681602">
        <w:rPr>
          <w:rFonts w:ascii="Helvetica" w:hAnsi="Helvetica" w:cstheme="minorHAnsi"/>
        </w:rPr>
        <w:t xml:space="preserve">is a tale of </w:t>
      </w:r>
      <w:r w:rsidR="009C1EB6" w:rsidRPr="00681602">
        <w:rPr>
          <w:rFonts w:ascii="Helvetica" w:hAnsi="Helvetica" w:cstheme="minorHAnsi"/>
        </w:rPr>
        <w:t xml:space="preserve">the power of the human psyche – we are compelled to </w:t>
      </w:r>
      <w:r w:rsidR="005213FB" w:rsidRPr="00681602">
        <w:rPr>
          <w:rFonts w:ascii="Helvetica" w:hAnsi="Helvetica" w:cstheme="minorHAnsi"/>
        </w:rPr>
        <w:t>say</w:t>
      </w:r>
      <w:r w:rsidR="009C1EB6" w:rsidRPr="00681602">
        <w:rPr>
          <w:rFonts w:ascii="Helvetica" w:hAnsi="Helvetica" w:cstheme="minorHAnsi"/>
        </w:rPr>
        <w:t xml:space="preserve"> that nuclear war will be the end of human li</w:t>
      </w:r>
      <w:r w:rsidR="005213FB" w:rsidRPr="00681602">
        <w:rPr>
          <w:rFonts w:ascii="Helvetica" w:hAnsi="Helvetica" w:cstheme="minorHAnsi"/>
        </w:rPr>
        <w:t>fe in order to assuage our own fears and guilts, when the reality is that there’s just no basis for that claim</w:t>
      </w:r>
    </w:p>
    <w:p w14:paraId="4D97EF77" w14:textId="77777777" w:rsidR="00A97E21" w:rsidRPr="00681602" w:rsidRDefault="00A97E21" w:rsidP="00B82549">
      <w:pPr>
        <w:spacing w:line="276" w:lineRule="auto"/>
        <w:rPr>
          <w:rFonts w:ascii="Helvetica" w:hAnsi="Helvetica" w:cstheme="minorHAnsi"/>
        </w:rPr>
      </w:pPr>
      <w:r w:rsidRPr="00681602">
        <w:rPr>
          <w:rStyle w:val="StyleStyleBold12pt"/>
          <w:rFonts w:ascii="Helvetica" w:hAnsi="Helvetica" w:cstheme="minorHAnsi"/>
        </w:rPr>
        <w:t>Martin, ’82</w:t>
      </w:r>
      <w:r w:rsidRPr="00681602">
        <w:rPr>
          <w:rFonts w:ascii="Helvetica" w:hAnsi="Helvetica" w:cstheme="minorHAnsi"/>
        </w:rPr>
        <w:t xml:space="preserve"> (Brian Martin, Professor of Science Technology and Society at the University of Wollongon, International Director and President of the Whistleblowers, PhD in Theoretical Physics from the University of Sydney, Journal of Peace Research, No 4, </w:t>
      </w:r>
      <w:hyperlink r:id="rId10" w:history="1">
        <w:r w:rsidRPr="00681602">
          <w:rPr>
            <w:rStyle w:val="Hyperlink"/>
            <w:rFonts w:ascii="Helvetica" w:hAnsi="Helvetica" w:cstheme="minorHAnsi"/>
          </w:rPr>
          <w:t>http://www.uow.edu.au/arts/sts/bmartin/pubs/82jpr.html</w:t>
        </w:r>
      </w:hyperlink>
      <w:r w:rsidRPr="00681602">
        <w:rPr>
          <w:rFonts w:ascii="Helvetica" w:hAnsi="Helvetica" w:cstheme="minorHAnsi"/>
        </w:rPr>
        <w:t>)</w:t>
      </w:r>
    </w:p>
    <w:p w14:paraId="58CA8CEF" w14:textId="77777777" w:rsidR="00A97E21" w:rsidRPr="00681602" w:rsidRDefault="00A97E21" w:rsidP="00B82549">
      <w:pPr>
        <w:spacing w:line="276" w:lineRule="auto"/>
        <w:rPr>
          <w:rFonts w:ascii="Helvetica" w:hAnsi="Helvetica" w:cstheme="minorHAnsi"/>
        </w:rPr>
      </w:pPr>
    </w:p>
    <w:p w14:paraId="6D8D8B75" w14:textId="77777777" w:rsidR="00FD14C8" w:rsidRPr="00681602" w:rsidRDefault="00A97E21" w:rsidP="00B82549">
      <w:pPr>
        <w:spacing w:line="276" w:lineRule="auto"/>
        <w:rPr>
          <w:rFonts w:ascii="Helvetica" w:hAnsi="Helvetica" w:cstheme="minorHAnsi"/>
          <w:sz w:val="16"/>
        </w:rPr>
      </w:pPr>
      <w:r w:rsidRPr="00681602">
        <w:rPr>
          <w:rFonts w:ascii="Helvetica" w:hAnsi="Helvetica" w:cstheme="minorHAnsi"/>
          <w:sz w:val="16"/>
        </w:rPr>
        <w:t xml:space="preserve">Here I outline a number of possible reasons for exaggeration of the effects of nuclear war and emphasis on worst cases. While the importance of most of these reasons may be disputed, I feel it is necessary to raise 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war.(a) Exaggeration to justify inaction. For many people, nuclear war is seen as such a terrible event, and as something that people can do so little about, that they can see no point in taking action on peace issues and do not even think about the danger. </w:t>
      </w:r>
      <w:r w:rsidRPr="00681602">
        <w:rPr>
          <w:rStyle w:val="StyleBoldUnderline"/>
          <w:rFonts w:ascii="Helvetica" w:hAnsi="Helvetica" w:cstheme="minorHAnsi"/>
          <w:highlight w:val="yellow"/>
        </w:rPr>
        <w:t>For those who have never  been concerned or taken action on the issue, accepting an extreme account of the effects of nuclear war can provide conscious or unconscious justification for this inaction</w:t>
      </w:r>
      <w:r w:rsidRPr="00681602">
        <w:rPr>
          <w:rFonts w:ascii="Helvetica" w:hAnsi="Helvetica" w:cstheme="minorHAnsi"/>
          <w:sz w:val="16"/>
        </w:rPr>
        <w:t xml:space="preserve">. In short, </w:t>
      </w:r>
      <w:r w:rsidRPr="00681602">
        <w:rPr>
          <w:rStyle w:val="StyleBoldUnderline"/>
          <w:rFonts w:ascii="Helvetica" w:hAnsi="Helvetica" w:cstheme="minorHAnsi"/>
          <w:highlight w:val="yellow"/>
        </w:rPr>
        <w:t>one removes from one's awareness the upsetting topic of nuclear war, and justifies this psychological denial by believing the worst</w:t>
      </w:r>
      <w:r w:rsidRPr="00681602">
        <w:rPr>
          <w:rFonts w:ascii="Helvetica" w:hAnsi="Helvetica" w:cstheme="minorHAnsi"/>
          <w:sz w:val="16"/>
        </w:rPr>
        <w:t xml:space="preserve">. This suggests two things. First, it may be more effective in mobilising people against nuclear war to describe the dangers in milder terms. Some experiments have shown that strong accounts of danger - for example, of smoking[17] - can be less effective than weaker accounts in changing behaviour. Second, the peace movement should devote less attention to the dangers of nuclear war and more attention to what people can do to oppose it in their day-to-day lives. (b) </w:t>
      </w:r>
      <w:r w:rsidRPr="00681602">
        <w:rPr>
          <w:rStyle w:val="StyleBoldUnderline"/>
          <w:rFonts w:ascii="Helvetica" w:hAnsi="Helvetica" w:cstheme="minorHAnsi"/>
          <w:highlight w:val="yellow"/>
        </w:rPr>
        <w:t>Fear of death.</w:t>
      </w:r>
      <w:r w:rsidRPr="00681602">
        <w:rPr>
          <w:rFonts w:ascii="Helvetica" w:hAnsi="Helvetica" w:cstheme="minorHAnsi"/>
          <w:sz w:val="16"/>
        </w:rPr>
        <w:t xml:space="preserve"> Although death receives a large amount of attention in the media, the consideration of one's own death has been one of the most taboo topics in western culture, at least until recently.[18] </w:t>
      </w:r>
      <w:r w:rsidRPr="00681602">
        <w:rPr>
          <w:rStyle w:val="StyleBoldUnderline"/>
          <w:rFonts w:ascii="Helvetica" w:hAnsi="Helvetica" w:cstheme="minorHAnsi"/>
          <w:highlight w:val="yellow"/>
        </w:rPr>
        <w:t>Nuclear war</w:t>
      </w:r>
      <w:r w:rsidRPr="00681602">
        <w:rPr>
          <w:rFonts w:ascii="Helvetica" w:hAnsi="Helvetica" w:cstheme="minorHAnsi"/>
          <w:sz w:val="16"/>
        </w:rPr>
        <w:t xml:space="preserve"> as an issue </w:t>
      </w:r>
      <w:r w:rsidRPr="00681602">
        <w:rPr>
          <w:rStyle w:val="StyleBoldUnderline"/>
          <w:rFonts w:ascii="Helvetica" w:hAnsi="Helvetica" w:cstheme="minorHAnsi"/>
          <w:highlight w:val="yellow"/>
        </w:rPr>
        <w:t>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w:t>
      </w:r>
      <w:r w:rsidRPr="00681602">
        <w:rPr>
          <w:rFonts w:ascii="Helvetica" w:hAnsi="Helvetica" w:cstheme="minorHAnsi"/>
          <w:sz w:val="16"/>
        </w:rPr>
        <w:t xml:space="preserve"> - the end of consciousness - </w:t>
      </w:r>
      <w:r w:rsidRPr="00681602">
        <w:rPr>
          <w:rStyle w:val="StyleBoldUnderline"/>
          <w:rFonts w:ascii="Helvetica" w:hAnsi="Helvetica" w:cstheme="minorHAnsi"/>
          <w:highlight w:val="yellow"/>
        </w:rPr>
        <w:t>can be especially threatening in the context of others remaining alive and conscious. Somehow the death of everyone may be less threatening.</w:t>
      </w:r>
      <w:r w:rsidRPr="00681602">
        <w:rPr>
          <w:rFonts w:ascii="Helvetica" w:hAnsi="Helvetica" w:cstheme="minorHAnsi"/>
          <w:sz w:val="16"/>
        </w:rPr>
        <w:t xml:space="preserve"> Robert Lifton[19]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w:t>
      </w:r>
      <w:r w:rsidRPr="00681602">
        <w:rPr>
          <w:rStyle w:val="StyleBoldUnderline"/>
          <w:rFonts w:ascii="Helvetica" w:hAnsi="Helvetica" w:cstheme="minorHAnsi"/>
          <w:highlight w:val="yellow"/>
        </w:rPr>
        <w:t>Another factor</w:t>
      </w:r>
      <w:r w:rsidRPr="00681602">
        <w:rPr>
          <w:rFonts w:ascii="Helvetica" w:hAnsi="Helvetica" w:cstheme="minorHAnsi"/>
          <w:sz w:val="16"/>
        </w:rPr>
        <w:t xml:space="preserve"> here </w:t>
      </w:r>
      <w:r w:rsidRPr="00681602">
        <w:rPr>
          <w:rStyle w:val="StyleBoldUnderline"/>
          <w:rFonts w:ascii="Helvetica" w:hAnsi="Helvetica" w:cstheme="minorHAnsi"/>
          <w:highlight w:val="yellow"/>
        </w:rPr>
        <w:t>may be a feeling of potential guilt at the thought of surviving</w:t>
      </w:r>
      <w:r w:rsidRPr="00681602">
        <w:rPr>
          <w:rFonts w:ascii="Helvetica" w:hAnsi="Helvetica" w:cstheme="minorHAnsi"/>
          <w:sz w:val="16"/>
        </w:rPr>
        <w:t xml:space="preserve"> and having done nothing, or not enough or not the right thing, to prevent the deaths of others. Again, the idea that nearly everyone will die in nuclear war does not raise such disturbing possibilities. (c) </w:t>
      </w:r>
      <w:r w:rsidRPr="00681602">
        <w:rPr>
          <w:rStyle w:val="StyleBoldUnderline"/>
          <w:rFonts w:ascii="Helvetica" w:hAnsi="Helvetica" w:cstheme="minorHAnsi"/>
          <w:highlight w:val="yellow"/>
        </w:rPr>
        <w:t>Exaggeration to stimulate action</w:t>
      </w:r>
      <w:r w:rsidRPr="00681602">
        <w:rPr>
          <w:rFonts w:ascii="Helvetica" w:hAnsi="Helvetica" w:cstheme="minorHAnsi"/>
          <w:sz w:val="16"/>
        </w:rPr>
        <w:t xml:space="preserve">.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 shouting louder may do the trick. But in many instances of intellectual argument this procedure is not appropriate. In the case of nuclear war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avenue.[20] (d) Planning and defeatism. People may identify thinking about and planning for an undesirable future - namely the occurrence and aftermath of nuclear war - with accepting its inevitability (defeatism) or even actually wanting it. By exaggerating the effects of nuclear war and emphasising the worst possible </w:t>
      </w:r>
      <w:r w:rsidRPr="00681602">
        <w:rPr>
          <w:rFonts w:ascii="Helvetica" w:hAnsi="Helvetica" w:cstheme="minorHAnsi"/>
          <w:sz w:val="16"/>
        </w:rPr>
        <w:lastRenderedPageBreak/>
        <w:t xml:space="preserve">case, there becomes no post-war future at all to prepare for, and so this difficulty does not arise. The limitations of this response are apparent in cases other than nuclear war. Surely it is not defeatism to think about what will happen when a labour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industrialised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defence, peace conversion and community self-management in ways which serve both as preparation to resist political repression in time of nuclear crisis or war, and as positive steps to build alternatives now to war-linked institutions.[21] (e) </w:t>
      </w:r>
      <w:r w:rsidRPr="00681602">
        <w:rPr>
          <w:rStyle w:val="StyleBoldUnderline"/>
          <w:rFonts w:ascii="Helvetica" w:hAnsi="Helvetica" w:cstheme="minorHAnsi"/>
          <w:highlight w:val="yellow"/>
        </w:rPr>
        <w:t>Exaggeration to justify concern</w:t>
      </w:r>
      <w:r w:rsidRPr="00681602">
        <w:rPr>
          <w:rFonts w:ascii="Helvetica" w:hAnsi="Helvetica" w:cstheme="minorHAnsi"/>
          <w:sz w:val="16"/>
        </w:rPr>
        <w:t xml:space="preserve"> (I). </w:t>
      </w:r>
      <w:r w:rsidRPr="00681602">
        <w:rPr>
          <w:rStyle w:val="StyleBoldUnderline"/>
          <w:rFonts w:ascii="Helvetica" w:hAnsi="Helvetica" w:cstheme="minorHAnsi"/>
          <w:highlight w:val="yellow"/>
        </w:rPr>
        <w:t>People involved with any issue</w:t>
      </w:r>
      <w:r w:rsidRPr="00681602">
        <w:rPr>
          <w:rFonts w:ascii="Helvetica" w:hAnsi="Helvetica" w:cstheme="minorHAnsi"/>
          <w:sz w:val="16"/>
        </w:rPr>
        <w:t xml:space="preserve"> or activity </w:t>
      </w:r>
      <w:r w:rsidRPr="00681602">
        <w:rPr>
          <w:rStyle w:val="StyleBoldUnderline"/>
          <w:rFonts w:ascii="Helvetica" w:hAnsi="Helvetica" w:cstheme="minorHAnsi"/>
          <w:highlight w:val="yellow"/>
        </w:rPr>
        <w:t>tend to exaggerate its importance so as to justify</w:t>
      </w:r>
      <w:r w:rsidRPr="00681602">
        <w:rPr>
          <w:rFonts w:ascii="Helvetica" w:hAnsi="Helvetica" w:cstheme="minorHAnsi"/>
          <w:sz w:val="16"/>
        </w:rPr>
        <w:t xml:space="preserve"> and sustain </w:t>
      </w:r>
      <w:r w:rsidRPr="00681602">
        <w:rPr>
          <w:rStyle w:val="StyleBoldUnderline"/>
          <w:rFonts w:ascii="Helvetica" w:hAnsi="Helvetica" w:cstheme="minorHAnsi"/>
          <w:highlight w:val="yellow"/>
        </w:rPr>
        <w:t>their concern</w:t>
      </w:r>
      <w:r w:rsidRPr="00681602">
        <w:rPr>
          <w:rFonts w:ascii="Helvetica" w:hAnsi="Helvetica" w:cstheme="minorHAnsi"/>
          <w:sz w:val="16"/>
        </w:rPr>
        <w:t xml:space="preserve"> and involvement. </w:t>
      </w:r>
      <w:r w:rsidRPr="00681602">
        <w:rPr>
          <w:rStyle w:val="StyleBoldUnderline"/>
          <w:rFonts w:ascii="Helvetica" w:hAnsi="Helvetica" w:cstheme="minorHAnsi"/>
          <w:highlight w:val="yellow"/>
        </w:rPr>
        <w:t>Nuclear war is only one problem</w:t>
      </w:r>
      <w:r w:rsidRPr="00681602">
        <w:rPr>
          <w:rFonts w:ascii="Helvetica" w:hAnsi="Helvetica" w:cstheme="minorHAnsi"/>
          <w:sz w:val="16"/>
        </w:rPr>
        <w:t xml:space="preserve"> among many pressing problems in the world, which include starvation, poverty, exploitation, racial and sexual inequality and repressive governments. By concentrating on peace issues, one must by necessity give less attention to other pressing issues. </w:t>
      </w:r>
      <w:r w:rsidRPr="00681602">
        <w:rPr>
          <w:rStyle w:val="StyleBoldUnderline"/>
          <w:rFonts w:ascii="Helvetica" w:hAnsi="Helvetica" w:cstheme="minorHAnsi"/>
          <w:highlight w:val="yellow"/>
        </w:rPr>
        <w:t>An unconscious tendency to exaggerate the effects of nuclear war has the effect of reducing</w:t>
      </w:r>
      <w:r w:rsidRPr="00681602">
        <w:rPr>
          <w:rFonts w:ascii="Helvetica" w:hAnsi="Helvetica" w:cstheme="minorHAnsi"/>
          <w:sz w:val="16"/>
        </w:rPr>
        <w:t xml:space="preserve"> conscious or unconscious </w:t>
      </w:r>
      <w:r w:rsidRPr="00681602">
        <w:rPr>
          <w:rStyle w:val="StyleBoldUnderline"/>
          <w:rFonts w:ascii="Helvetica" w:hAnsi="Helvetica" w:cstheme="minorHAnsi"/>
          <w:highlight w:val="yellow"/>
        </w:rPr>
        <w:t>guilt at not doing more on other issues.</w:t>
      </w:r>
      <w:r w:rsidRPr="00681602">
        <w:rPr>
          <w:rFonts w:ascii="Helvetica" w:hAnsi="Helvetica" w:cstheme="minorHAnsi"/>
          <w:sz w:val="16"/>
        </w:rPr>
        <w:t xml:space="preserve"> Guilt of this sort is undoubtedly common, especially among those who are active on social issues and who become familiar with the wide range of social problems needing attention. The irony is that those who feel guilt for this reason tend to be those who have least cause to feel so. One politically effective way to overcome this guilt may be to strengthen and expand links between anti-war struggles and struggles for justice, equality and the like. (f) Exaggeration to justify concern (II). Spokespeople and apologists for the military establishment tend to emphasise conservative estimates of the effects of nuclear war. They also are primarily concerned with military and economic 'survival' of society so as to confront further threats to the state. One response to this orientation by people favouring non-military approaches to world order and peace is to assume that the military-based estimates are too low, and hence to exaggerate the effects and emphasise worst cases. The emotional underpinning for this response seems to be something like this: 'if a militarist thinks nuclear war will kill 100 million people and still wants more nuclear weapons, and because I am totally opposed to nuclear war or plans for waging it, therefore nuclear war surely would kill 500 million people or everyone on earth.' This sort of unconscious reasoning confuses one's estimate of the size of a threat with one's attitude towards it. A more tenable conclusion is that the value structures of the militarist and the peace activist are sufficiently different to favour very different courses of action when considering the same evidence. The assumption that a given item of information will lead to a uniform emotional response or conclusion about its implications is false. The primary factor underlying differences in response to the threat of nuclear war is not differences in assessments of devastation, but political differences.</w:t>
      </w:r>
    </w:p>
    <w:p w14:paraId="6A2BF127" w14:textId="77777777" w:rsidR="00FD14C8" w:rsidRPr="00681602" w:rsidRDefault="00AD6C4C" w:rsidP="00B82549">
      <w:pPr>
        <w:pStyle w:val="Heading4"/>
        <w:spacing w:line="276" w:lineRule="auto"/>
        <w:rPr>
          <w:rFonts w:ascii="Helvetica" w:hAnsi="Helvetica" w:cstheme="minorHAnsi"/>
        </w:rPr>
      </w:pPr>
      <w:r w:rsidRPr="00681602">
        <w:rPr>
          <w:rFonts w:ascii="Helvetica" w:hAnsi="Helvetica" w:cstheme="minorHAnsi"/>
        </w:rPr>
        <w:t>Exaggeration</w:t>
      </w:r>
      <w:r w:rsidR="00BF7123" w:rsidRPr="00681602">
        <w:rPr>
          <w:rFonts w:ascii="Helvetica" w:hAnsi="Helvetica" w:cstheme="minorHAnsi"/>
        </w:rPr>
        <w:t xml:space="preserve"> of nuclear extinction cause</w:t>
      </w:r>
      <w:r w:rsidR="009E2DBF" w:rsidRPr="00681602">
        <w:rPr>
          <w:rFonts w:ascii="Helvetica" w:hAnsi="Helvetica" w:cstheme="minorHAnsi"/>
        </w:rPr>
        <w:t>s</w:t>
      </w:r>
      <w:r w:rsidR="00BF7123" w:rsidRPr="00681602">
        <w:rPr>
          <w:rFonts w:ascii="Helvetica" w:hAnsi="Helvetica" w:cstheme="minorHAnsi"/>
        </w:rPr>
        <w:t xml:space="preserve"> us to ignore rational analysis – </w:t>
      </w:r>
      <w:r w:rsidR="008E17A0" w:rsidRPr="00681602">
        <w:rPr>
          <w:rFonts w:ascii="Helvetica" w:hAnsi="Helvetica" w:cstheme="minorHAnsi"/>
        </w:rPr>
        <w:t>we constantly exclude relevant factors like low direct casualties, civil defense, and short conflict times in order to justify our need to make extinction claims</w:t>
      </w:r>
    </w:p>
    <w:p w14:paraId="32CF4381" w14:textId="77777777" w:rsidR="00FD14C8" w:rsidRPr="00681602" w:rsidRDefault="00FD14C8" w:rsidP="00B82549">
      <w:pPr>
        <w:spacing w:line="276" w:lineRule="auto"/>
        <w:rPr>
          <w:rFonts w:ascii="Helvetica" w:hAnsi="Helvetica" w:cstheme="minorHAnsi"/>
        </w:rPr>
      </w:pPr>
      <w:r w:rsidRPr="00681602">
        <w:rPr>
          <w:rStyle w:val="StyleStyleBold12pt"/>
          <w:rFonts w:ascii="Helvetica" w:hAnsi="Helvetica" w:cstheme="minorHAnsi"/>
        </w:rPr>
        <w:t>Socol, ’11</w:t>
      </w:r>
      <w:r w:rsidRPr="00681602">
        <w:rPr>
          <w:rFonts w:ascii="Helvetica" w:hAnsi="Helvetica" w:cstheme="minorHAnsi"/>
        </w:rPr>
        <w:t xml:space="preserve"> (Yehoshua (Ph.D.), an inter-disciplinary physicist, is an expert in electro-optics, high-energy physics and applications, and material science and Moshe Yanovskiy, Jan 2, “Nuclear Proliferation and Democracy”, http://www.americanthinker.com/2011/01/nuclear_proliferation_and_demo.html)</w:t>
      </w:r>
    </w:p>
    <w:p w14:paraId="545D79A3" w14:textId="77777777" w:rsidR="00FD14C8" w:rsidRPr="00681602" w:rsidRDefault="00FD14C8" w:rsidP="00B82549">
      <w:pPr>
        <w:spacing w:line="276" w:lineRule="auto"/>
        <w:rPr>
          <w:rFonts w:ascii="Helvetica" w:hAnsi="Helvetica" w:cstheme="minorHAnsi"/>
          <w:u w:val="single"/>
        </w:rPr>
      </w:pPr>
    </w:p>
    <w:p w14:paraId="211050E3" w14:textId="77777777" w:rsidR="00FD14C8" w:rsidRPr="00681602" w:rsidRDefault="00FD14C8" w:rsidP="00B82549">
      <w:pPr>
        <w:spacing w:line="276" w:lineRule="auto"/>
        <w:rPr>
          <w:rFonts w:ascii="Helvetica" w:hAnsi="Helvetica" w:cstheme="minorHAnsi"/>
        </w:rPr>
      </w:pPr>
      <w:r w:rsidRPr="00681602">
        <w:rPr>
          <w:rFonts w:ascii="Helvetica" w:hAnsi="Helvetica" w:cstheme="minorHAnsi"/>
          <w:sz w:val="16"/>
        </w:rPr>
        <w:t xml:space="preserve">Nuclear proliferation should no longer be treated as an unthinkable nightmare;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w:t>
      </w:r>
      <w:r w:rsidRPr="00681602">
        <w:rPr>
          <w:rFonts w:ascii="Helvetica" w:hAnsi="Helvetica" w:cstheme="minorHAnsi"/>
          <w:highlight w:val="yellow"/>
          <w:u w:val="single"/>
        </w:rPr>
        <w:t>The direct consequences of</w:t>
      </w:r>
      <w:r w:rsidRPr="00681602">
        <w:rPr>
          <w:rFonts w:ascii="Helvetica" w:hAnsi="Helvetica" w:cstheme="minorHAnsi"/>
          <w:sz w:val="16"/>
        </w:rPr>
        <w:t xml:space="preserve"> the limited </w:t>
      </w:r>
      <w:r w:rsidRPr="00681602">
        <w:rPr>
          <w:rFonts w:ascii="Helvetica" w:hAnsi="Helvetica" w:cstheme="minorHAnsi"/>
          <w:highlight w:val="yellow"/>
          <w:u w:val="single"/>
        </w:rPr>
        <w:t>use of nuclear weapons</w:t>
      </w:r>
      <w:r w:rsidRPr="00681602">
        <w:rPr>
          <w:rFonts w:ascii="Helvetica" w:hAnsi="Helvetica" w:cstheme="minorHAnsi"/>
          <w:sz w:val="16"/>
        </w:rPr>
        <w:t xml:space="preserve"> -- especially low-yield devices most likely to be in the hands of non-state actors or irresponsible governments -- </w:t>
      </w:r>
      <w:r w:rsidRPr="00681602">
        <w:rPr>
          <w:rFonts w:ascii="Helvetica" w:hAnsi="Helvetica" w:cstheme="minorHAnsi"/>
          <w:b/>
          <w:iCs/>
          <w:highlight w:val="yellow"/>
          <w:u w:val="single"/>
        </w:rPr>
        <w:t>would</w:t>
      </w:r>
      <w:r w:rsidRPr="00681602">
        <w:rPr>
          <w:rFonts w:ascii="Helvetica" w:hAnsi="Helvetica" w:cstheme="minorHAnsi"/>
          <w:sz w:val="16"/>
        </w:rPr>
        <w:t xml:space="preserve"> probably </w:t>
      </w:r>
      <w:r w:rsidRPr="00681602">
        <w:rPr>
          <w:rFonts w:ascii="Helvetica" w:hAnsi="Helvetica" w:cstheme="minorHAnsi"/>
          <w:b/>
          <w:iCs/>
          <w:highlight w:val="yellow"/>
          <w:u w:val="single"/>
        </w:rPr>
        <w:t>not be great enough</w:t>
      </w:r>
      <w:r w:rsidRPr="00681602">
        <w:rPr>
          <w:rFonts w:ascii="Helvetica" w:hAnsi="Helvetica" w:cstheme="minorHAnsi"/>
          <w:highlight w:val="yellow"/>
          <w:u w:val="single"/>
        </w:rPr>
        <w:t xml:space="preserve"> to bring</w:t>
      </w:r>
      <w:r w:rsidRPr="00681602">
        <w:rPr>
          <w:rFonts w:ascii="Helvetica" w:hAnsi="Helvetica" w:cstheme="minorHAnsi"/>
          <w:u w:val="single"/>
        </w:rPr>
        <w:t xml:space="preserve"> </w:t>
      </w:r>
      <w:r w:rsidRPr="00681602">
        <w:rPr>
          <w:rFonts w:ascii="Helvetica" w:hAnsi="Helvetica" w:cstheme="minorHAnsi"/>
          <w:sz w:val="16"/>
        </w:rPr>
        <w:t>about significant geopolitical</w:t>
      </w:r>
      <w:r w:rsidRPr="00681602">
        <w:rPr>
          <w:rFonts w:ascii="Helvetica" w:hAnsi="Helvetica" w:cstheme="minorHAnsi"/>
          <w:u w:val="single"/>
        </w:rPr>
        <w:t xml:space="preserve"> </w:t>
      </w:r>
      <w:r w:rsidRPr="00681602">
        <w:rPr>
          <w:rFonts w:ascii="Helvetica" w:hAnsi="Helvetica" w:cstheme="minorHAnsi"/>
          <w:highlight w:val="yellow"/>
          <w:u w:val="single"/>
        </w:rPr>
        <w:t>upheaval</w:t>
      </w:r>
      <w:r w:rsidRPr="00681602">
        <w:rPr>
          <w:rFonts w:ascii="Helvetica" w:hAnsi="Helvetica" w:cstheme="minorHAnsi"/>
          <w:u w:val="single"/>
        </w:rPr>
        <w:t>s</w:t>
      </w:r>
      <w:r w:rsidRPr="00681602">
        <w:rPr>
          <w:rFonts w:ascii="Helvetica" w:hAnsi="Helvetica" w:cstheme="minorHAnsi"/>
          <w:sz w:val="16"/>
        </w:rPr>
        <w:t xml:space="preserve">. </w:t>
      </w:r>
      <w:r w:rsidRPr="00681602">
        <w:rPr>
          <w:rFonts w:ascii="Helvetica" w:hAnsi="Helvetica" w:cstheme="minorHAnsi"/>
          <w:highlight w:val="yellow"/>
          <w:u w:val="single"/>
        </w:rPr>
        <w:t>Casualties from a single</w:t>
      </w:r>
      <w:r w:rsidRPr="00681602">
        <w:rPr>
          <w:rFonts w:ascii="Helvetica" w:hAnsi="Helvetica" w:cstheme="minorHAnsi"/>
          <w:sz w:val="16"/>
        </w:rPr>
        <w:t xml:space="preserve"> 20-KT nuclear</w:t>
      </w:r>
      <w:r w:rsidRPr="00681602">
        <w:rPr>
          <w:rFonts w:ascii="Helvetica" w:hAnsi="Helvetica" w:cstheme="minorHAnsi"/>
          <w:u w:val="single"/>
        </w:rPr>
        <w:t xml:space="preserve"> </w:t>
      </w:r>
      <w:r w:rsidRPr="00681602">
        <w:rPr>
          <w:rFonts w:ascii="Helvetica" w:hAnsi="Helvetica" w:cstheme="minorHAnsi"/>
          <w:highlight w:val="yellow"/>
          <w:u w:val="single"/>
        </w:rPr>
        <w:t>device are</w:t>
      </w:r>
      <w:r w:rsidRPr="00681602">
        <w:rPr>
          <w:rFonts w:ascii="Helvetica" w:hAnsi="Helvetica" w:cstheme="minorHAnsi"/>
          <w:u w:val="single"/>
        </w:rPr>
        <w:t xml:space="preserve"> </w:t>
      </w:r>
      <w:r w:rsidRPr="00681602">
        <w:rPr>
          <w:rFonts w:ascii="Helvetica" w:hAnsi="Helvetica" w:cstheme="minorHAnsi"/>
          <w:sz w:val="16"/>
        </w:rPr>
        <w:t>estimated [1] at about</w:t>
      </w:r>
      <w:r w:rsidRPr="00681602">
        <w:rPr>
          <w:rFonts w:ascii="Helvetica" w:hAnsi="Helvetica" w:cstheme="minorHAnsi"/>
          <w:u w:val="single"/>
        </w:rPr>
        <w:t xml:space="preserve"> </w:t>
      </w:r>
      <w:r w:rsidRPr="00681602">
        <w:rPr>
          <w:rFonts w:ascii="Helvetica" w:hAnsi="Helvetica" w:cstheme="minorHAnsi"/>
          <w:highlight w:val="yellow"/>
          <w:u w:val="single"/>
        </w:rPr>
        <w:t>25,000</w:t>
      </w:r>
      <w:r w:rsidRPr="00681602">
        <w:rPr>
          <w:rFonts w:ascii="Helvetica" w:hAnsi="Helvetica" w:cstheme="minorHAnsi"/>
          <w:u w:val="single"/>
        </w:rPr>
        <w:t xml:space="preserve"> </w:t>
      </w:r>
      <w:r w:rsidRPr="00681602">
        <w:rPr>
          <w:rFonts w:ascii="Helvetica" w:hAnsi="Helvetica" w:cstheme="minorHAnsi"/>
          <w:sz w:val="16"/>
        </w:rPr>
        <w:t xml:space="preserve">fatalities with a </w:t>
      </w:r>
      <w:r w:rsidRPr="00681602">
        <w:rPr>
          <w:rFonts w:ascii="Helvetica" w:hAnsi="Helvetica" w:cstheme="minorHAnsi"/>
          <w:sz w:val="16"/>
        </w:rPr>
        <w:lastRenderedPageBreak/>
        <w:t>similar number of injured, assuming a rather unfortunate scenario (the center of a large city, with minimal warning). Scaling the above toll to larger devices or to a larger number of devices is less than linear.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well-prepared</w:t>
      </w:r>
      <w:r w:rsidRPr="00681602">
        <w:rPr>
          <w:rFonts w:ascii="Helvetica" w:hAnsi="Helvetica" w:cstheme="minorHAnsi"/>
          <w:u w:val="single"/>
        </w:rPr>
        <w:t xml:space="preserve"> </w:t>
      </w:r>
      <w:r w:rsidRPr="00681602">
        <w:rPr>
          <w:rFonts w:ascii="Helvetica" w:hAnsi="Helvetica" w:cstheme="minorHAnsi"/>
          <w:highlight w:val="yellow"/>
          <w:u w:val="single"/>
        </w:rPr>
        <w:t>civil defense measures</w:t>
      </w:r>
      <w:r w:rsidRPr="00681602">
        <w:rPr>
          <w:rFonts w:ascii="Helvetica" w:hAnsi="Helvetica" w:cstheme="minorHAnsi"/>
          <w:u w:val="single"/>
        </w:rPr>
        <w:t>,</w:t>
      </w:r>
      <w:r w:rsidRPr="00681602">
        <w:rPr>
          <w:rFonts w:ascii="Helvetica" w:hAnsi="Helvetica" w:cstheme="minorHAnsi"/>
          <w:sz w:val="16"/>
        </w:rPr>
        <w:t xml:space="preserve"> based on rather simple presently known techniques, </w:t>
      </w:r>
      <w:r w:rsidRPr="00681602">
        <w:rPr>
          <w:rFonts w:ascii="Helvetica" w:hAnsi="Helvetica" w:cstheme="minorHAnsi"/>
          <w:highlight w:val="yellow"/>
          <w:u w:val="single"/>
        </w:rPr>
        <w:t>would decrease</w:t>
      </w:r>
      <w:r w:rsidRPr="00681602">
        <w:rPr>
          <w:rFonts w:ascii="Helvetica" w:hAnsi="Helvetica" w:cstheme="minorHAnsi"/>
          <w:sz w:val="16"/>
        </w:rPr>
        <w:t xml:space="preserve"> these </w:t>
      </w:r>
      <w:r w:rsidRPr="00681602">
        <w:rPr>
          <w:rFonts w:ascii="Helvetica" w:hAnsi="Helvetica" w:cstheme="minorHAnsi"/>
          <w:highlight w:val="yellow"/>
          <w:u w:val="single"/>
        </w:rPr>
        <w:t>numbers by</w:t>
      </w:r>
      <w:r w:rsidRPr="00681602">
        <w:rPr>
          <w:rFonts w:ascii="Helvetica" w:hAnsi="Helvetica" w:cstheme="minorHAnsi"/>
          <w:sz w:val="16"/>
        </w:rPr>
        <w:t xml:space="preserve"> maybe </w:t>
      </w:r>
      <w:r w:rsidRPr="00681602">
        <w:rPr>
          <w:rFonts w:ascii="Helvetica" w:hAnsi="Helvetica" w:cstheme="minorHAnsi"/>
          <w:highlight w:val="yellow"/>
          <w:u w:val="single"/>
        </w:rPr>
        <w:t>an order of magnitude</w:t>
      </w:r>
      <w:r w:rsidRPr="00681602">
        <w:rPr>
          <w:rFonts w:ascii="Helvetica" w:hAnsi="Helvetica" w:cstheme="minorHAnsi"/>
          <w:sz w:val="16"/>
        </w:rPr>
        <w:t xml:space="preserve"> (as will be discussed later). There is little doubt that </w:t>
      </w:r>
      <w:r w:rsidRPr="00681602">
        <w:rPr>
          <w:rFonts w:ascii="Helvetica" w:hAnsi="Helvetica" w:cstheme="minorHAnsi"/>
          <w:highlight w:val="yellow"/>
          <w:u w:val="single"/>
        </w:rPr>
        <w:t>a nation determined to survive</w:t>
      </w:r>
      <w:r w:rsidRPr="00681602">
        <w:rPr>
          <w:rFonts w:ascii="Helvetica" w:hAnsi="Helvetica" w:cstheme="minorHAnsi"/>
          <w:sz w:val="16"/>
        </w:rPr>
        <w:t xml:space="preserve"> and with a strong sense of its own destiny </w:t>
      </w:r>
      <w:r w:rsidRPr="00681602">
        <w:rPr>
          <w:rFonts w:ascii="Helvetica" w:hAnsi="Helvetica" w:cstheme="minorHAnsi"/>
          <w:b/>
          <w:iCs/>
          <w:highlight w:val="yellow"/>
          <w:u w:val="single"/>
        </w:rPr>
        <w:t>would not succumb to</w:t>
      </w:r>
      <w:r w:rsidRPr="00681602">
        <w:rPr>
          <w:rFonts w:ascii="Helvetica" w:hAnsi="Helvetica" w:cstheme="minorHAnsi"/>
          <w:u w:val="single"/>
        </w:rPr>
        <w:t xml:space="preserve"> </w:t>
      </w:r>
      <w:r w:rsidRPr="00681602">
        <w:rPr>
          <w:rFonts w:ascii="Helvetica" w:hAnsi="Helvetica" w:cstheme="minorHAnsi"/>
          <w:sz w:val="16"/>
        </w:rPr>
        <w:t>such</w:t>
      </w:r>
      <w:r w:rsidRPr="00681602">
        <w:rPr>
          <w:rFonts w:ascii="Helvetica" w:hAnsi="Helvetica" w:cstheme="minorHAnsi"/>
          <w:u w:val="single"/>
        </w:rPr>
        <w:t xml:space="preserve"> </w:t>
      </w:r>
      <w:r w:rsidRPr="00681602">
        <w:rPr>
          <w:rFonts w:ascii="Helvetica" w:hAnsi="Helvetica" w:cstheme="minorHAnsi"/>
          <w:b/>
          <w:iCs/>
          <w:highlight w:val="yellow"/>
          <w:u w:val="single"/>
        </w:rPr>
        <w:t>losses</w:t>
      </w:r>
      <w:r w:rsidRPr="00681602">
        <w:rPr>
          <w:rFonts w:ascii="Helvetica" w:hAnsi="Helvetica" w:cstheme="minorHAnsi"/>
          <w:u w:val="single"/>
        </w:rPr>
        <w:t>.</w:t>
      </w:r>
      <w:r w:rsidRPr="00681602">
        <w:rPr>
          <w:rFonts w:ascii="Helvetica" w:hAnsi="Helvetica" w:cstheme="minorHAnsi"/>
          <w:sz w:val="16"/>
        </w:rPr>
        <w:t xml:space="preserve"> It is often argued that the</w:t>
      </w:r>
      <w:r w:rsidRPr="00681602">
        <w:rPr>
          <w:rFonts w:ascii="Helvetica" w:hAnsi="Helvetica" w:cstheme="minorHAnsi"/>
          <w:u w:val="single"/>
        </w:rPr>
        <w:t xml:space="preserve"> </w:t>
      </w:r>
      <w:r w:rsidRPr="00681602">
        <w:rPr>
          <w:rFonts w:ascii="Helvetica" w:hAnsi="Helvetica" w:cstheme="minorHAnsi"/>
          <w:highlight w:val="yellow"/>
          <w:u w:val="single"/>
        </w:rPr>
        <w:t>fallout effects</w:t>
      </w:r>
      <w:r w:rsidRPr="00681602">
        <w:rPr>
          <w:rFonts w:ascii="Helvetica" w:hAnsi="Helvetica" w:cstheme="minorHAnsi"/>
          <w:u w:val="single"/>
        </w:rPr>
        <w:t xml:space="preserve"> </w:t>
      </w:r>
      <w:r w:rsidRPr="00681602">
        <w:rPr>
          <w:rFonts w:ascii="Helvetica" w:hAnsi="Helvetica" w:cstheme="minorHAnsi"/>
          <w:sz w:val="16"/>
        </w:rPr>
        <w:t>of even the limited use of nuclear weapons would be worldwide and would last for generations. This</w:t>
      </w:r>
      <w:r w:rsidRPr="00681602">
        <w:rPr>
          <w:rFonts w:ascii="Helvetica" w:hAnsi="Helvetica" w:cstheme="minorHAnsi"/>
          <w:u w:val="single"/>
        </w:rPr>
        <w:t xml:space="preserve"> </w:t>
      </w:r>
      <w:r w:rsidRPr="00681602">
        <w:rPr>
          <w:rFonts w:ascii="Helvetica" w:hAnsi="Helvetica" w:cstheme="minorHAnsi"/>
          <w:highlight w:val="yellow"/>
          <w:u w:val="single"/>
        </w:rPr>
        <w:t>is</w:t>
      </w:r>
      <w:r w:rsidRPr="00681602">
        <w:rPr>
          <w:rFonts w:ascii="Helvetica" w:hAnsi="Helvetica" w:cstheme="minorHAnsi"/>
          <w:u w:val="single"/>
        </w:rPr>
        <w:t xml:space="preserve"> </w:t>
      </w:r>
      <w:r w:rsidRPr="00681602">
        <w:rPr>
          <w:rFonts w:ascii="Helvetica" w:hAnsi="Helvetica" w:cstheme="minorHAnsi"/>
          <w:sz w:val="16"/>
        </w:rPr>
        <w:t>an</w:t>
      </w:r>
      <w:r w:rsidRPr="00681602">
        <w:rPr>
          <w:rFonts w:ascii="Helvetica" w:hAnsi="Helvetica" w:cstheme="minorHAnsi"/>
          <w:u w:val="single"/>
        </w:rPr>
        <w:t xml:space="preserve"> </w:t>
      </w:r>
      <w:r w:rsidRPr="00681602">
        <w:rPr>
          <w:rStyle w:val="Emphasis"/>
          <w:rFonts w:ascii="Helvetica" w:hAnsi="Helvetica" w:cstheme="minorHAnsi"/>
          <w:highlight w:val="yellow"/>
        </w:rPr>
        <w:t>exaggeration</w:t>
      </w:r>
      <w:r w:rsidRPr="00681602">
        <w:rPr>
          <w:rFonts w:ascii="Helvetica" w:hAnsi="Helvetica" w:cstheme="minorHAnsi"/>
          <w:sz w:val="16"/>
        </w:rPr>
        <w:t xml:space="preserve">. The following facts speak for themselves. -- </w:t>
      </w:r>
      <w:r w:rsidRPr="00681602">
        <w:rPr>
          <w:rFonts w:ascii="Helvetica" w:hAnsi="Helvetica" w:cstheme="minorHAnsi"/>
          <w:highlight w:val="yellow"/>
          <w:u w:val="single"/>
        </w:rPr>
        <w:t>In Japan</w:t>
      </w:r>
      <w:r w:rsidRPr="00681602">
        <w:rPr>
          <w:rFonts w:ascii="Helvetica" w:hAnsi="Helvetica" w:cstheme="minorHAnsi"/>
          <w:sz w:val="16"/>
          <w:highlight w:val="yellow"/>
        </w:rPr>
        <w:t>,</w:t>
      </w:r>
      <w:r w:rsidRPr="00681602">
        <w:rPr>
          <w:rFonts w:ascii="Helvetica" w:hAnsi="Helvetica" w:cstheme="minorHAnsi"/>
          <w:sz w:val="16"/>
        </w:rPr>
        <w:t xml:space="preserve"> as assessed by REFR, </w:t>
      </w:r>
      <w:r w:rsidRPr="00681602">
        <w:rPr>
          <w:rFonts w:ascii="Helvetica" w:hAnsi="Helvetica" w:cstheme="minorHAnsi"/>
          <w:highlight w:val="yellow"/>
          <w:u w:val="single"/>
        </w:rPr>
        <w:t>less than 1,000</w:t>
      </w:r>
      <w:r w:rsidRPr="00681602">
        <w:rPr>
          <w:rFonts w:ascii="Helvetica" w:hAnsi="Helvetica" w:cstheme="minorHAnsi"/>
          <w:u w:val="single"/>
        </w:rPr>
        <w:t xml:space="preserve"> </w:t>
      </w:r>
      <w:r w:rsidRPr="00681602">
        <w:rPr>
          <w:rFonts w:ascii="Helvetica" w:hAnsi="Helvetica" w:cstheme="minorHAnsi"/>
          <w:sz w:val="16"/>
        </w:rPr>
        <w:t>excess</w:t>
      </w:r>
      <w:r w:rsidRPr="00681602">
        <w:rPr>
          <w:rFonts w:ascii="Helvetica" w:hAnsi="Helvetica" w:cstheme="minorHAnsi"/>
          <w:u w:val="single"/>
        </w:rPr>
        <w:t xml:space="preserve"> </w:t>
      </w:r>
      <w:r w:rsidRPr="00681602">
        <w:rPr>
          <w:rFonts w:ascii="Helvetica" w:hAnsi="Helvetica" w:cstheme="minorHAnsi"/>
          <w:highlight w:val="yellow"/>
          <w:u w:val="single"/>
        </w:rPr>
        <w:t>cancer cases</w:t>
      </w:r>
      <w:r w:rsidRPr="00681602">
        <w:rPr>
          <w:rFonts w:ascii="Helvetica" w:hAnsi="Helvetica" w:cstheme="minorHAnsi"/>
          <w:u w:val="single"/>
        </w:rPr>
        <w:t xml:space="preserve"> </w:t>
      </w:r>
      <w:r w:rsidRPr="00681602">
        <w:rPr>
          <w:rFonts w:ascii="Helvetica" w:hAnsi="Helvetica" w:cstheme="minorHAnsi"/>
          <w:sz w:val="16"/>
        </w:rPr>
        <w:t xml:space="preserve">(i.e., above the natural occurrence) </w:t>
      </w:r>
      <w:r w:rsidRPr="00681602">
        <w:rPr>
          <w:rFonts w:ascii="Helvetica" w:hAnsi="Helvetica" w:cstheme="minorHAnsi"/>
          <w:highlight w:val="yellow"/>
          <w:u w:val="single"/>
        </w:rPr>
        <w:t>were recorded in</w:t>
      </w:r>
      <w:r w:rsidRPr="00681602">
        <w:rPr>
          <w:rFonts w:ascii="Helvetica" w:hAnsi="Helvetica" w:cstheme="minorHAnsi"/>
          <w:u w:val="single"/>
        </w:rPr>
        <w:t xml:space="preserve"> </w:t>
      </w:r>
      <w:r w:rsidRPr="00681602">
        <w:rPr>
          <w:rFonts w:ascii="Helvetica" w:hAnsi="Helvetica" w:cstheme="minorHAnsi"/>
          <w:sz w:val="16"/>
        </w:rPr>
        <w:t>over</w:t>
      </w:r>
      <w:r w:rsidRPr="00681602">
        <w:rPr>
          <w:rFonts w:ascii="Helvetica" w:hAnsi="Helvetica" w:cstheme="minorHAnsi"/>
          <w:u w:val="single"/>
        </w:rPr>
        <w:t xml:space="preserve"> </w:t>
      </w:r>
      <w:r w:rsidRPr="00681602">
        <w:rPr>
          <w:rFonts w:ascii="Helvetica" w:hAnsi="Helvetica" w:cstheme="minorHAnsi"/>
          <w:highlight w:val="yellow"/>
          <w:u w:val="single"/>
        </w:rPr>
        <w:t>100,000 survivors over</w:t>
      </w:r>
      <w:r w:rsidRPr="00681602">
        <w:rPr>
          <w:rFonts w:ascii="Helvetica" w:hAnsi="Helvetica" w:cstheme="minorHAnsi"/>
          <w:u w:val="single"/>
        </w:rPr>
        <w:t xml:space="preserve"> </w:t>
      </w:r>
      <w:r w:rsidRPr="00681602">
        <w:rPr>
          <w:rFonts w:ascii="Helvetica" w:hAnsi="Helvetica" w:cstheme="minorHAnsi"/>
          <w:sz w:val="16"/>
        </w:rPr>
        <w:t>the past</w:t>
      </w:r>
      <w:r w:rsidRPr="00681602">
        <w:rPr>
          <w:rFonts w:ascii="Helvetica" w:hAnsi="Helvetica" w:cstheme="minorHAnsi"/>
          <w:u w:val="single"/>
        </w:rPr>
        <w:t xml:space="preserve"> </w:t>
      </w:r>
      <w:r w:rsidRPr="00681602">
        <w:rPr>
          <w:rFonts w:ascii="Helvetica" w:hAnsi="Helvetica" w:cstheme="minorHAnsi"/>
          <w:highlight w:val="yellow"/>
          <w:u w:val="single"/>
        </w:rPr>
        <w:t>sixty years</w:t>
      </w:r>
      <w:r w:rsidRPr="00681602">
        <w:rPr>
          <w:rFonts w:ascii="Helvetica" w:hAnsi="Helvetica" w:cstheme="minorHAnsi"/>
          <w:u w:val="single"/>
        </w:rPr>
        <w:t xml:space="preserve"> -</w:t>
      </w:r>
      <w:r w:rsidRPr="00681602">
        <w:rPr>
          <w:rFonts w:ascii="Helvetica" w:hAnsi="Helvetica" w:cstheme="minorHAnsi"/>
          <w:sz w:val="16"/>
        </w:rPr>
        <w:t xml:space="preserve">- compared with about 110,000 immediate fatalities in the two atomic bombings. No clinical or even sub-clinical effects were discovered in the survivors' offspring. -- In the Chernobyl area, as assessed by IAEA, only fifteen cancer deaths can be directly attributed to fallout radiation. No radiation-related increase in congenital formations was recorded. Nuclear Conflict -- Possible Scenarios With reference to a possible regional nuclear conflict between a rogue state and a democratic one, the no-winner (mutual assured destruction) scenario is probably false. An analysis 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681602">
        <w:rPr>
          <w:rFonts w:ascii="Helvetica" w:hAnsi="Helvetica" w:cstheme="minorHAnsi"/>
          <w:highlight w:val="yellow"/>
          <w:u w:val="single"/>
        </w:rPr>
        <w:t>Due to the</w:t>
      </w:r>
      <w:r w:rsidRPr="00681602">
        <w:rPr>
          <w:rFonts w:ascii="Helvetica" w:hAnsi="Helvetica" w:cstheme="minorHAnsi"/>
          <w:u w:val="single"/>
        </w:rPr>
        <w:t xml:space="preserve"> </w:t>
      </w:r>
      <w:r w:rsidRPr="00681602">
        <w:rPr>
          <w:rFonts w:ascii="Helvetica" w:hAnsi="Helvetica" w:cstheme="minorHAnsi"/>
          <w:sz w:val="16"/>
        </w:rPr>
        <w:t>extreme high</w:t>
      </w:r>
      <w:r w:rsidRPr="00681602">
        <w:rPr>
          <w:rFonts w:ascii="Helvetica" w:hAnsi="Helvetica" w:cstheme="minorHAnsi"/>
          <w:u w:val="single"/>
        </w:rPr>
        <w:t xml:space="preserve"> </w:t>
      </w:r>
      <w:r w:rsidRPr="00681602">
        <w:rPr>
          <w:rFonts w:ascii="Helvetica" w:hAnsi="Helvetica" w:cstheme="minorHAnsi"/>
          <w:highlight w:val="yellow"/>
          <w:u w:val="single"/>
        </w:rPr>
        <w:t>intensity</w:t>
      </w:r>
      <w:r w:rsidRPr="00681602">
        <w:rPr>
          <w:rFonts w:ascii="Helvetica" w:hAnsi="Helvetica" w:cstheme="minorHAnsi"/>
          <w:sz w:val="16"/>
        </w:rPr>
        <w:t xml:space="preserve"> ("above-conventional") </w:t>
      </w:r>
      <w:r w:rsidRPr="00681602">
        <w:rPr>
          <w:rFonts w:ascii="Helvetica" w:hAnsi="Helvetica" w:cstheme="minorHAnsi"/>
          <w:highlight w:val="yellow"/>
          <w:u w:val="single"/>
        </w:rPr>
        <w:t>of nuclear conflict</w:t>
      </w:r>
      <w:r w:rsidRPr="00681602">
        <w:rPr>
          <w:rFonts w:ascii="Helvetica" w:hAnsi="Helvetica" w:cstheme="minorHAnsi"/>
          <w:sz w:val="16"/>
        </w:rPr>
        <w:t>, it is nearly certain that</w:t>
      </w:r>
      <w:r w:rsidRPr="00681602">
        <w:rPr>
          <w:rFonts w:ascii="Helvetica" w:hAnsi="Helvetica" w:cstheme="minorHAnsi"/>
          <w:u w:val="single"/>
        </w:rPr>
        <w:t xml:space="preserve"> </w:t>
      </w:r>
      <w:r w:rsidRPr="00681602">
        <w:rPr>
          <w:rFonts w:ascii="Helvetica" w:hAnsi="Helvetica" w:cstheme="minorHAnsi"/>
          <w:highlight w:val="yellow"/>
          <w:u w:val="single"/>
        </w:rPr>
        <w:t>such a war</w:t>
      </w:r>
      <w:r w:rsidRPr="00681602">
        <w:rPr>
          <w:rFonts w:ascii="Helvetica" w:hAnsi="Helvetica" w:cstheme="minorHAnsi"/>
          <w:sz w:val="16"/>
        </w:rPr>
        <w:t xml:space="preserve">, no matter its outcome, </w:t>
      </w:r>
      <w:r w:rsidRPr="00681602">
        <w:rPr>
          <w:rFonts w:ascii="Helvetica" w:hAnsi="Helvetica" w:cstheme="minorHAnsi"/>
          <w:b/>
          <w:iCs/>
          <w:highlight w:val="yellow"/>
          <w:u w:val="single"/>
        </w:rPr>
        <w:t>would not last for years</w:t>
      </w:r>
      <w:r w:rsidRPr="00681602">
        <w:rPr>
          <w:rFonts w:ascii="Helvetica" w:hAnsi="Helvetica" w:cstheme="minorHAnsi"/>
          <w:b/>
          <w:iCs/>
          <w:u w:val="single"/>
        </w:rPr>
        <w:t>,</w:t>
      </w:r>
      <w:r w:rsidRPr="00681602">
        <w:rPr>
          <w:rFonts w:ascii="Helvetica" w:hAnsi="Helvetica" w:cstheme="minorHAnsi"/>
          <w:sz w:val="16"/>
        </w:rPr>
        <w:t xml:space="preserve"> as we have become accustomed to in current low-intensity conflicts. Rather, </w:t>
      </w:r>
      <w:r w:rsidRPr="00681602">
        <w:rPr>
          <w:rFonts w:ascii="Helvetica" w:hAnsi="Helvetica" w:cstheme="minorHAnsi"/>
          <w:highlight w:val="yellow"/>
          <w:u w:val="single"/>
        </w:rPr>
        <w:t>we should anticipate</w:t>
      </w:r>
      <w:r w:rsidRPr="00681602">
        <w:rPr>
          <w:rFonts w:ascii="Helvetica" w:hAnsi="Helvetica" w:cstheme="minorHAnsi"/>
          <w:u w:val="single"/>
        </w:rPr>
        <w:t xml:space="preserve"> </w:t>
      </w:r>
      <w:r w:rsidRPr="00681602">
        <w:rPr>
          <w:rFonts w:ascii="Helvetica" w:hAnsi="Helvetica" w:cstheme="minorHAnsi"/>
          <w:sz w:val="16"/>
        </w:rPr>
        <w:t>a new geo-political reality: the emergence of</w:t>
      </w:r>
      <w:r w:rsidRPr="00681602">
        <w:rPr>
          <w:rFonts w:ascii="Helvetica" w:hAnsi="Helvetica" w:cstheme="minorHAnsi"/>
          <w:u w:val="single"/>
        </w:rPr>
        <w:t xml:space="preserve"> </w:t>
      </w:r>
      <w:r w:rsidRPr="00681602">
        <w:rPr>
          <w:rFonts w:ascii="Helvetica" w:hAnsi="Helvetica" w:cstheme="minorHAnsi"/>
          <w:highlight w:val="yellow"/>
          <w:u w:val="single"/>
        </w:rPr>
        <w:t xml:space="preserve">clear winners </w:t>
      </w:r>
      <w:r w:rsidRPr="00681602">
        <w:rPr>
          <w:rFonts w:ascii="Helvetica" w:hAnsi="Helvetica" w:cstheme="minorHAnsi"/>
          <w:sz w:val="16"/>
        </w:rPr>
        <w:t>and losers</w:t>
      </w:r>
      <w:r w:rsidRPr="00681602">
        <w:rPr>
          <w:rFonts w:ascii="Helvetica" w:hAnsi="Helvetica" w:cstheme="minorHAnsi"/>
          <w:u w:val="single"/>
        </w:rPr>
        <w:t xml:space="preserve"> </w:t>
      </w:r>
      <w:r w:rsidRPr="00681602">
        <w:rPr>
          <w:rFonts w:ascii="Helvetica" w:hAnsi="Helvetica" w:cstheme="minorHAnsi"/>
          <w:b/>
          <w:iCs/>
          <w:highlight w:val="yellow"/>
          <w:u w:val="single"/>
        </w:rPr>
        <w:t>within</w:t>
      </w:r>
      <w:r w:rsidRPr="00681602">
        <w:rPr>
          <w:rFonts w:ascii="Helvetica" w:hAnsi="Helvetica" w:cstheme="minorHAnsi"/>
          <w:u w:val="single"/>
        </w:rPr>
        <w:t xml:space="preserve"> </w:t>
      </w:r>
      <w:r w:rsidRPr="00681602">
        <w:rPr>
          <w:rFonts w:ascii="Helvetica" w:hAnsi="Helvetica" w:cstheme="minorHAnsi"/>
          <w:sz w:val="16"/>
        </w:rPr>
        <w:t>several</w:t>
      </w:r>
      <w:r w:rsidRPr="00681602">
        <w:rPr>
          <w:rFonts w:ascii="Helvetica" w:hAnsi="Helvetica" w:cstheme="minorHAnsi"/>
          <w:u w:val="single"/>
        </w:rPr>
        <w:t xml:space="preserve"> </w:t>
      </w:r>
      <w:r w:rsidRPr="00681602">
        <w:rPr>
          <w:rFonts w:ascii="Helvetica" w:hAnsi="Helvetica" w:cstheme="minorHAnsi"/>
          <w:b/>
          <w:iCs/>
          <w:highlight w:val="yellow"/>
          <w:u w:val="single"/>
        </w:rPr>
        <w:t>days</w:t>
      </w:r>
      <w:r w:rsidRPr="00681602">
        <w:rPr>
          <w:rFonts w:ascii="Helvetica" w:hAnsi="Helvetica" w:cstheme="minorHAnsi"/>
          <w:sz w:val="16"/>
        </w:rPr>
        <w:t>, or at most weeks after the initial outbreak of hostilities. This latter reality will most probably contain fewer nuclear-possessing states than the former.</w:t>
      </w:r>
    </w:p>
    <w:p w14:paraId="09FBD2CF" w14:textId="77777777" w:rsidR="00BA2520" w:rsidRPr="00681602" w:rsidRDefault="00AD6C4C" w:rsidP="00B82549">
      <w:pPr>
        <w:pStyle w:val="Heading4"/>
        <w:spacing w:line="276" w:lineRule="auto"/>
        <w:rPr>
          <w:rFonts w:ascii="Helvetica" w:hAnsi="Helvetica" w:cstheme="minorHAnsi"/>
          <w:u w:val="single"/>
        </w:rPr>
      </w:pPr>
      <w:r w:rsidRPr="00681602">
        <w:rPr>
          <w:rFonts w:ascii="Helvetica" w:hAnsi="Helvetica" w:cstheme="minorHAnsi"/>
        </w:rPr>
        <w:t>The</w:t>
      </w:r>
      <w:r w:rsidR="00716DF4" w:rsidRPr="00681602">
        <w:rPr>
          <w:rFonts w:ascii="Helvetica" w:hAnsi="Helvetica" w:cstheme="minorHAnsi"/>
        </w:rPr>
        <w:t xml:space="preserve"> very </w:t>
      </w:r>
      <w:r w:rsidR="00716DF4" w:rsidRPr="00681602">
        <w:rPr>
          <w:rFonts w:ascii="Helvetica" w:hAnsi="Helvetica" w:cstheme="minorHAnsi"/>
          <w:u w:val="single"/>
        </w:rPr>
        <w:t>question</w:t>
      </w:r>
      <w:r w:rsidR="00716DF4" w:rsidRPr="00681602">
        <w:rPr>
          <w:rFonts w:ascii="Helvetica" w:hAnsi="Helvetica" w:cstheme="minorHAnsi"/>
        </w:rPr>
        <w:t xml:space="preserve"> of nuclear war obscures the fact that the march of technological progress makes the development of more destructiv</w:t>
      </w:r>
      <w:r w:rsidR="006903B9" w:rsidRPr="00681602">
        <w:rPr>
          <w:rFonts w:ascii="Helvetica" w:hAnsi="Helvetica" w:cstheme="minorHAnsi"/>
        </w:rPr>
        <w:t xml:space="preserve">e weapons </w:t>
      </w:r>
      <w:r w:rsidR="006903B9" w:rsidRPr="00681602">
        <w:rPr>
          <w:rFonts w:ascii="Helvetica" w:hAnsi="Helvetica" w:cstheme="minorHAnsi"/>
          <w:u w:val="single"/>
        </w:rPr>
        <w:t>inevitable</w:t>
      </w:r>
      <w:r w:rsidR="006903B9" w:rsidRPr="00681602">
        <w:rPr>
          <w:rFonts w:ascii="Helvetica" w:hAnsi="Helvetica" w:cstheme="minorHAnsi"/>
        </w:rPr>
        <w:t xml:space="preserve"> – </w:t>
      </w:r>
      <w:r w:rsidR="003A0B23" w:rsidRPr="00681602">
        <w:rPr>
          <w:rFonts w:ascii="Helvetica" w:hAnsi="Helvetica" w:cstheme="minorHAnsi"/>
        </w:rPr>
        <w:t xml:space="preserve">only future weapons can cause </w:t>
      </w:r>
      <w:r w:rsidR="003A0B23" w:rsidRPr="00681602">
        <w:rPr>
          <w:rFonts w:ascii="Helvetica" w:hAnsi="Helvetica" w:cstheme="minorHAnsi"/>
          <w:u w:val="single"/>
        </w:rPr>
        <w:t>total human extinction</w:t>
      </w:r>
    </w:p>
    <w:p w14:paraId="1CD30779" w14:textId="77777777" w:rsidR="00DA3B78" w:rsidRPr="00681602" w:rsidRDefault="00DA3B78" w:rsidP="00B82549">
      <w:pPr>
        <w:spacing w:line="276" w:lineRule="auto"/>
        <w:rPr>
          <w:rFonts w:ascii="Helvetica" w:hAnsi="Helvetica" w:cstheme="minorHAnsi"/>
        </w:rPr>
      </w:pPr>
      <w:r w:rsidRPr="00681602">
        <w:rPr>
          <w:rFonts w:ascii="Helvetica" w:eastAsiaTheme="majorEastAsia" w:hAnsi="Helvetica" w:cstheme="minorHAnsi"/>
          <w:b/>
          <w:bCs/>
          <w:iCs/>
          <w:sz w:val="26"/>
        </w:rPr>
        <w:t xml:space="preserve">Langford, ’79 </w:t>
      </w:r>
      <w:r w:rsidRPr="00681602">
        <w:rPr>
          <w:rFonts w:ascii="Helvetica" w:hAnsi="Helvetica" w:cstheme="minorHAnsi"/>
        </w:rPr>
        <w:t xml:space="preserve">(David, Weapons physicist at Atomic Weapons research establishment in Aldermaston, </w:t>
      </w:r>
      <w:r w:rsidRPr="00681602">
        <w:rPr>
          <w:rFonts w:ascii="Helvetica" w:hAnsi="Helvetica" w:cstheme="minorHAnsi"/>
          <w:u w:val="single"/>
        </w:rPr>
        <w:t>War in 2080: The Future of Military Technology</w:t>
      </w:r>
      <w:r w:rsidRPr="00681602">
        <w:rPr>
          <w:rFonts w:ascii="Helvetica" w:hAnsi="Helvetica" w:cstheme="minorHAnsi"/>
        </w:rPr>
        <w:t>, pp. 201-202)</w:t>
      </w:r>
    </w:p>
    <w:p w14:paraId="66D2703E" w14:textId="77777777" w:rsidR="00DA6BAF" w:rsidRPr="00681602" w:rsidRDefault="00DA3B78"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So far the most appalling destruction we have</w:t>
      </w:r>
      <w:r w:rsidRPr="00681602">
        <w:rPr>
          <w:rFonts w:ascii="Helvetica" w:hAnsi="Helvetica" w:cstheme="minorHAnsi"/>
          <w:sz w:val="16"/>
        </w:rPr>
        <w:t xml:space="preserve"> properly </w:t>
      </w:r>
      <w:r w:rsidRPr="00681602">
        <w:rPr>
          <w:rStyle w:val="StyleBoldUnderline"/>
          <w:rFonts w:ascii="Helvetica" w:hAnsi="Helvetica" w:cstheme="minorHAnsi"/>
          <w:highlight w:val="yellow"/>
        </w:rPr>
        <w:t>considered has been</w:t>
      </w:r>
      <w:r w:rsidRPr="00681602">
        <w:rPr>
          <w:rFonts w:ascii="Helvetica" w:hAnsi="Helvetica" w:cstheme="minorHAnsi"/>
          <w:sz w:val="16"/>
        </w:rPr>
        <w:t xml:space="preserve"> conveniently </w:t>
      </w:r>
      <w:r w:rsidRPr="00681602">
        <w:rPr>
          <w:rStyle w:val="StyleBoldUnderline"/>
          <w:rFonts w:ascii="Helvetica" w:hAnsi="Helvetica" w:cstheme="minorHAnsi"/>
          <w:highlight w:val="yellow"/>
        </w:rPr>
        <w:t>measurable in terms of the explosive force of TNT</w:t>
      </w:r>
      <w:r w:rsidRPr="00681602">
        <w:rPr>
          <w:rFonts w:ascii="Helvetica" w:hAnsi="Helvetica" w:cstheme="minorHAnsi"/>
          <w:sz w:val="16"/>
        </w:rPr>
        <w:t>, one megaton approximating an energy release of 10</w:t>
      </w:r>
      <w:r w:rsidR="00735BE4" w:rsidRPr="00681602">
        <w:rPr>
          <w:rFonts w:ascii="Helvetica" w:hAnsi="Helvetica" w:cstheme="minorHAnsi"/>
          <w:sz w:val="16"/>
        </w:rPr>
        <w:t xml:space="preserve">^18 calories (4-2 x 10^18 joules). More energy than this is released each second by human civilization our total power consumption approaches 10^18 watts (joules per second). On a suggested scale for measuring the energy controlled by super-civilization, a Type I civilization is one having power on this scale </w:t>
      </w:r>
      <w:r w:rsidR="00735BE4" w:rsidRPr="00681602">
        <w:rPr>
          <w:rFonts w:ascii="Helvetica" w:hAnsi="Helvetica" w:cstheme="minorHAnsi"/>
          <w:i/>
          <w:sz w:val="16"/>
        </w:rPr>
        <w:t>available</w:t>
      </w:r>
      <w:r w:rsidR="00735BE4" w:rsidRPr="00681602">
        <w:rPr>
          <w:rFonts w:ascii="Helvetica" w:hAnsi="Helvetica" w:cstheme="minorHAnsi"/>
          <w:sz w:val="16"/>
        </w:rPr>
        <w:t xml:space="preserve"> – for communication or destruction. Earth doesn’t quite make it as a Type I civilization, as much of our power use is tied up and cannot be diverted into the torrent of raw power which </w:t>
      </w:r>
      <w:r w:rsidR="00DA6BAF" w:rsidRPr="00681602">
        <w:rPr>
          <w:rFonts w:ascii="Helvetica" w:hAnsi="Helvetica" w:cstheme="minorHAnsi"/>
          <w:sz w:val="16"/>
        </w:rPr>
        <w:t xml:space="preserve">we might theoretically produce. This refers to continuous power-output; for example, some </w:t>
      </w:r>
      <w:r w:rsidR="00DA6BAF" w:rsidRPr="00681602">
        <w:rPr>
          <w:rStyle w:val="StyleBoldUnderline"/>
          <w:rFonts w:ascii="Helvetica" w:hAnsi="Helvetica" w:cstheme="minorHAnsi"/>
          <w:highlight w:val="yellow"/>
        </w:rPr>
        <w:t>20,000 megatons</w:t>
      </w:r>
      <w:r w:rsidR="00DA6BAF" w:rsidRPr="00681602">
        <w:rPr>
          <w:rFonts w:ascii="Helvetica" w:hAnsi="Helvetica" w:cstheme="minorHAnsi"/>
          <w:sz w:val="16"/>
        </w:rPr>
        <w:t xml:space="preserve">-worth </w:t>
      </w:r>
      <w:r w:rsidR="00DA6BAF" w:rsidRPr="00681602">
        <w:rPr>
          <w:rStyle w:val="StyleBoldUnderline"/>
          <w:rFonts w:ascii="Helvetica" w:hAnsi="Helvetica" w:cstheme="minorHAnsi"/>
          <w:highlight w:val="yellow"/>
        </w:rPr>
        <w:t>of nuclear weapons might be exploded in the worst versions of World War III now conceivable</w:t>
      </w:r>
      <w:r w:rsidR="00DA6BAF" w:rsidRPr="00681602">
        <w:rPr>
          <w:rFonts w:ascii="Helvetica" w:hAnsi="Helvetica" w:cstheme="minorHAnsi"/>
          <w:sz w:val="16"/>
        </w:rPr>
        <w:t xml:space="preserve"> and if they were all detonated in a single second the average power-output over that time would be close on 10^20 watts. But we couldn’t keep this up. </w:t>
      </w:r>
      <w:r w:rsidR="00DA6BAF" w:rsidRPr="00681602">
        <w:rPr>
          <w:rStyle w:val="StyleBoldUnderline"/>
          <w:rFonts w:ascii="Helvetica" w:hAnsi="Helvetica" w:cstheme="minorHAnsi"/>
          <w:highlight w:val="yellow"/>
        </w:rPr>
        <w:t>The next major step up</w:t>
      </w:r>
      <w:r w:rsidR="00DA6BAF" w:rsidRPr="00681602">
        <w:rPr>
          <w:rFonts w:ascii="Helvetica" w:hAnsi="Helvetica" w:cstheme="minorHAnsi"/>
          <w:sz w:val="16"/>
        </w:rPr>
        <w:t xml:space="preserve"> on the scale of technologies </w:t>
      </w:r>
      <w:r w:rsidR="00DA6BAF" w:rsidRPr="00681602">
        <w:rPr>
          <w:rStyle w:val="StyleBoldUnderline"/>
          <w:rFonts w:ascii="Helvetica" w:hAnsi="Helvetica" w:cstheme="minorHAnsi"/>
          <w:highlight w:val="yellow"/>
        </w:rPr>
        <w:t>is the Type II civilization, one able to deploy a power-output equivalent to that of a typical star</w:t>
      </w:r>
      <w:r w:rsidR="00DA6BAF" w:rsidRPr="00681602">
        <w:rPr>
          <w:rFonts w:ascii="Helvetica" w:hAnsi="Helvetica" w:cstheme="minorHAnsi"/>
          <w:sz w:val="16"/>
        </w:rPr>
        <w:t xml:space="preserve"> … around 10^26 watts. Our own Sun releases some four times this power, continuously. </w:t>
      </w:r>
      <w:r w:rsidR="00DA6BAF" w:rsidRPr="00681602">
        <w:rPr>
          <w:rStyle w:val="StyleBoldUnderline"/>
          <w:rFonts w:ascii="Helvetica" w:hAnsi="Helvetica" w:cstheme="minorHAnsi"/>
          <w:highlight w:val="yellow"/>
        </w:rPr>
        <w:t>Such a civilization</w:t>
      </w:r>
      <w:r w:rsidR="00DA6BAF" w:rsidRPr="00681602">
        <w:rPr>
          <w:rFonts w:ascii="Helvetica" w:hAnsi="Helvetica" w:cstheme="minorHAnsi"/>
          <w:sz w:val="16"/>
        </w:rPr>
        <w:t xml:space="preserve">, if it used its available energy destructively, </w:t>
      </w:r>
      <w:r w:rsidR="00DA6BAF" w:rsidRPr="00681602">
        <w:rPr>
          <w:rStyle w:val="Emphasis"/>
          <w:rFonts w:ascii="Helvetica" w:hAnsi="Helvetica" w:cstheme="minorHAnsi"/>
          <w:highlight w:val="yellow"/>
        </w:rPr>
        <w:t>could manage a continuous destructive output of one million times the intensity of the ‘unthinkable’ nuclear spasm</w:t>
      </w:r>
      <w:r w:rsidR="00DA6BAF" w:rsidRPr="00681602">
        <w:rPr>
          <w:rFonts w:ascii="Helvetica" w:hAnsi="Helvetica" w:cstheme="minorHAnsi"/>
          <w:sz w:val="16"/>
        </w:rPr>
        <w:t xml:space="preserve"> used as an example above – </w:t>
      </w:r>
      <w:r w:rsidR="00DA6BAF" w:rsidRPr="00681602">
        <w:rPr>
          <w:rStyle w:val="StyleBoldUnderline"/>
          <w:rFonts w:ascii="Helvetica" w:hAnsi="Helvetica" w:cstheme="minorHAnsi"/>
          <w:highlight w:val="yellow"/>
        </w:rPr>
        <w:t>the equivalent of 20,000 million one-megaton bombs falling in each successive second, for as long as necessary. If such an attack were directed against a single</w:t>
      </w:r>
      <w:r w:rsidR="00567F45" w:rsidRPr="00681602">
        <w:rPr>
          <w:rStyle w:val="StyleBoldUnderline"/>
          <w:rFonts w:ascii="Helvetica" w:hAnsi="Helvetica" w:cstheme="minorHAnsi"/>
          <w:highlight w:val="yellow"/>
        </w:rPr>
        <w:t xml:space="preserve"> planet, </w:t>
      </w:r>
      <w:r w:rsidR="00567F45" w:rsidRPr="00681602">
        <w:rPr>
          <w:rStyle w:val="Emphasis"/>
          <w:rFonts w:ascii="Helvetica" w:hAnsi="Helvetica" w:cstheme="minorHAnsi"/>
          <w:highlight w:val="yellow"/>
        </w:rPr>
        <w:t>it’s hard to think that the necessary time would be very long.</w:t>
      </w:r>
      <w:r w:rsidR="00567F45" w:rsidRPr="00681602">
        <w:rPr>
          <w:rFonts w:ascii="Helvetica" w:hAnsi="Helvetica" w:cstheme="minorHAnsi"/>
          <w:sz w:val="16"/>
        </w:rPr>
        <w:t xml:space="preserve"> </w:t>
      </w:r>
      <w:r w:rsidR="00A01207" w:rsidRPr="00681602">
        <w:rPr>
          <w:rFonts w:ascii="Helvetica" w:hAnsi="Helvetica" w:cstheme="minorHAnsi"/>
          <w:sz w:val="16"/>
        </w:rPr>
        <w:t xml:space="preserve">In this example and in others to follow, the </w:t>
      </w:r>
      <w:r w:rsidR="00A01207" w:rsidRPr="00681602">
        <w:rPr>
          <w:rFonts w:ascii="Helvetica" w:hAnsi="Helvetica" w:cstheme="minorHAnsi"/>
          <w:i/>
          <w:sz w:val="16"/>
        </w:rPr>
        <w:t>how</w:t>
      </w:r>
      <w:r w:rsidR="00A01207" w:rsidRPr="00681602">
        <w:rPr>
          <w:rFonts w:ascii="Helvetica" w:hAnsi="Helvetica" w:cstheme="minorHAnsi"/>
          <w:sz w:val="16"/>
        </w:rPr>
        <w:t xml:space="preserve"> remains obscure; if the writer </w:t>
      </w:r>
      <w:r w:rsidR="00A01207" w:rsidRPr="00681602">
        <w:rPr>
          <w:rFonts w:ascii="Helvetica" w:hAnsi="Helvetica" w:cstheme="minorHAnsi"/>
          <w:sz w:val="16"/>
        </w:rPr>
        <w:lastRenderedPageBreak/>
        <w:t xml:space="preserve">knew how to acquire and manipulate these gigantic energies, he might by now have won the Nobel Prize and/or conquered the world. </w:t>
      </w:r>
      <w:r w:rsidR="00A01207" w:rsidRPr="00681602">
        <w:rPr>
          <w:rStyle w:val="StyleBoldUnderline"/>
          <w:rFonts w:ascii="Helvetica" w:hAnsi="Helvetica" w:cstheme="minorHAnsi"/>
          <w:highlight w:val="yellow"/>
        </w:rPr>
        <w:t>Our own technological expansion could take us to Type II status if unchecked.</w:t>
      </w:r>
      <w:r w:rsidR="00A01207" w:rsidRPr="00681602">
        <w:rPr>
          <w:rFonts w:ascii="Helvetica" w:hAnsi="Helvetica" w:cstheme="minorHAnsi"/>
          <w:sz w:val="16"/>
        </w:rPr>
        <w:t xml:space="preserve"> The expansion from Type I to Type II capability means an increase in available power by a factor of 10^10; at an annual growth rate of only 5% this could be achieved in 472 years, or 242 years at 10%, or 126 years at 20%. </w:t>
      </w:r>
      <w:r w:rsidR="00A01207" w:rsidRPr="00681602">
        <w:rPr>
          <w:rStyle w:val="StyleBoldUnderline"/>
          <w:rFonts w:ascii="Helvetica" w:hAnsi="Helvetica" w:cstheme="minorHAnsi"/>
          <w:highlight w:val="yellow"/>
        </w:rPr>
        <w:t xml:space="preserve">Such a pyramiding of compound interest demands that the growth rate be maintained – </w:t>
      </w:r>
      <w:r w:rsidR="00A01207" w:rsidRPr="00681602">
        <w:rPr>
          <w:rStyle w:val="Emphasis"/>
          <w:rFonts w:ascii="Helvetica" w:hAnsi="Helvetica" w:cstheme="minorHAnsi"/>
          <w:highlight w:val="yellow"/>
        </w:rPr>
        <w:t>civilization must not crash through war</w:t>
      </w:r>
      <w:r w:rsidR="00A01207" w:rsidRPr="00681602">
        <w:rPr>
          <w:rFonts w:ascii="Helvetica" w:hAnsi="Helvetica" w:cstheme="minorHAnsi"/>
          <w:sz w:val="16"/>
        </w:rPr>
        <w:t xml:space="preserve"> or poverty – and that no limits are encountered.</w:t>
      </w:r>
    </w:p>
    <w:p w14:paraId="3228D8B6" w14:textId="77777777" w:rsidR="00C570D2" w:rsidRPr="00681602" w:rsidRDefault="00AD6C4C" w:rsidP="00B82549">
      <w:pPr>
        <w:pStyle w:val="Heading4"/>
        <w:spacing w:line="276" w:lineRule="auto"/>
        <w:rPr>
          <w:rFonts w:ascii="Helvetica" w:hAnsi="Helvetica" w:cstheme="minorHAnsi"/>
        </w:rPr>
      </w:pPr>
      <w:r w:rsidRPr="00681602">
        <w:rPr>
          <w:rFonts w:ascii="Helvetica" w:hAnsi="Helvetica" w:cstheme="minorHAnsi"/>
        </w:rPr>
        <w:t>The</w:t>
      </w:r>
      <w:r w:rsidR="009A12CA" w:rsidRPr="00681602">
        <w:rPr>
          <w:rFonts w:ascii="Helvetica" w:hAnsi="Helvetica" w:cstheme="minorHAnsi"/>
        </w:rPr>
        <w:t xml:space="preserve"> alternative is to vote Negative – only by accepting nuclear war can we create a fundamental shift in human consciousness towards non-destructive tendencies</w:t>
      </w:r>
    </w:p>
    <w:p w14:paraId="640E7DF4" w14:textId="77777777" w:rsidR="00C570D2" w:rsidRPr="00681602" w:rsidRDefault="009A12CA" w:rsidP="00B82549">
      <w:pPr>
        <w:spacing w:line="276" w:lineRule="auto"/>
        <w:rPr>
          <w:rFonts w:ascii="Helvetica" w:hAnsi="Helvetica" w:cstheme="minorHAnsi"/>
        </w:rPr>
      </w:pPr>
      <w:r w:rsidRPr="00681602">
        <w:rPr>
          <w:rStyle w:val="StyleStyleBold12pt"/>
          <w:rFonts w:ascii="Helvetica" w:hAnsi="Helvetica" w:cstheme="minorHAnsi"/>
        </w:rPr>
        <w:t>Zimmerman, ‘</w:t>
      </w:r>
      <w:r w:rsidR="00C570D2" w:rsidRPr="00681602">
        <w:rPr>
          <w:rStyle w:val="StyleStyleBold12pt"/>
          <w:rFonts w:ascii="Helvetica" w:hAnsi="Helvetica" w:cstheme="minorHAnsi"/>
        </w:rPr>
        <w:t>87</w:t>
      </w:r>
      <w:r w:rsidR="00C570D2" w:rsidRPr="00681602">
        <w:rPr>
          <w:rFonts w:ascii="Helvetica" w:hAnsi="Helvetica" w:cstheme="minorHAnsi"/>
        </w:rPr>
        <w:t xml:space="preserve"> (Michael E. Professor of Philosophy at Newcomb. “Anthropocentric Humanism and the Arms Race”</w:t>
      </w:r>
      <w:r w:rsidR="00C570D2" w:rsidRPr="00681602">
        <w:rPr>
          <w:rFonts w:ascii="Helvetica" w:hAnsi="Helvetica" w:cstheme="minorHAnsi"/>
        </w:rPr>
        <w:tab/>
      </w:r>
    </w:p>
    <w:p w14:paraId="1B02F08E" w14:textId="77777777" w:rsidR="00C570D2" w:rsidRPr="00681602" w:rsidRDefault="00C570D2" w:rsidP="00B82549">
      <w:pPr>
        <w:spacing w:line="276" w:lineRule="auto"/>
        <w:rPr>
          <w:rFonts w:ascii="Helvetica" w:hAnsi="Helvetica" w:cstheme="minorHAnsi"/>
          <w:sz w:val="16"/>
        </w:rPr>
      </w:pPr>
      <w:r w:rsidRPr="00681602">
        <w:rPr>
          <w:rFonts w:ascii="Helvetica" w:hAnsi="Helvetica" w:cstheme="minorHAnsi"/>
          <w:sz w:val="16"/>
        </w:rPr>
        <w:t xml:space="preserve">Today we are faced with facts and evidence about the nuclear arms race that counsel despair. What can an individual do in the face of such weapons in the hands of the superpowers? Each of us is called on to do at least this: to be willing to experience the anxiety that is the gateway to vision and declaration. Only when we have gone through that gateway can we make the declarations that open up the realm for an alternative to the given. We need to let language speak through us in a new way. Further, </w:t>
      </w:r>
      <w:r w:rsidRPr="00681602">
        <w:rPr>
          <w:rStyle w:val="Emphasis"/>
          <w:rFonts w:ascii="Helvetica" w:hAnsi="Helvetica" w:cstheme="minorHAnsi"/>
          <w:highlight w:val="yellow"/>
        </w:rPr>
        <w:t xml:space="preserve">we must be willing for the worst to occur: all-out nuclear war. </w:t>
      </w:r>
      <w:r w:rsidRPr="00681602">
        <w:rPr>
          <w:rStyle w:val="StyleBoldUnderline"/>
          <w:rFonts w:ascii="Helvetica" w:hAnsi="Helvetica" w:cstheme="minorHAnsi"/>
          <w:highlight w:val="yellow"/>
        </w:rPr>
        <w:t>We must not be governed by fear</w:t>
      </w:r>
      <w:r w:rsidRPr="00681602">
        <w:rPr>
          <w:rFonts w:ascii="Helvetica" w:hAnsi="Helvetica" w:cstheme="minorHAnsi"/>
          <w:sz w:val="16"/>
        </w:rPr>
        <w:t>; as long as we resist and den</w:t>
      </w:r>
      <w:r w:rsidR="00B26C01" w:rsidRPr="00681602">
        <w:rPr>
          <w:rFonts w:ascii="Helvetica" w:hAnsi="Helvetica" w:cstheme="minorHAnsi"/>
          <w:sz w:val="16"/>
        </w:rPr>
        <w:t>y the possibility of nuclear war</w:t>
      </w:r>
      <w:r w:rsidRPr="00681602">
        <w:rPr>
          <w:rFonts w:ascii="Helvetica" w:hAnsi="Helvetica" w:cstheme="minorHAnsi"/>
          <w:sz w:val="16"/>
        </w:rPr>
        <w:t xml:space="preserve">, that possibility will persist and grow stronger. </w:t>
      </w:r>
      <w:r w:rsidRPr="00681602">
        <w:rPr>
          <w:rStyle w:val="StyleBoldUnderline"/>
          <w:rFonts w:ascii="Helvetica" w:hAnsi="Helvetica" w:cstheme="minorHAnsi"/>
          <w:highlight w:val="yellow"/>
        </w:rPr>
        <w:t>So long as we cling to</w:t>
      </w:r>
      <w:r w:rsidRPr="00681602">
        <w:rPr>
          <w:rFonts w:ascii="Helvetica" w:hAnsi="Helvetica" w:cstheme="minorHAnsi"/>
          <w:sz w:val="16"/>
        </w:rPr>
        <w:t xml:space="preserve"> whatever exists, including </w:t>
      </w:r>
      <w:r w:rsidRPr="00681602">
        <w:rPr>
          <w:rStyle w:val="StyleBoldUnderline"/>
          <w:rFonts w:ascii="Helvetica" w:hAnsi="Helvetica" w:cstheme="minorHAnsi"/>
          <w:highlight w:val="yellow"/>
        </w:rPr>
        <w:t>the order of things that now prevails, we cannot be open for alternatives that do not yet exist. When enough of us choose to be open for vision, the</w:t>
      </w:r>
      <w:r w:rsidRPr="00681602">
        <w:rPr>
          <w:rStyle w:val="StyleBoldUnderline"/>
          <w:rFonts w:ascii="Helvetica" w:hAnsi="Helvetica" w:cstheme="minorHAnsi"/>
        </w:rPr>
        <w:t xml:space="preserve"> </w:t>
      </w:r>
      <w:r w:rsidRPr="00681602">
        <w:rPr>
          <w:rFonts w:ascii="Helvetica" w:hAnsi="Helvetica" w:cstheme="minorHAnsi"/>
          <w:sz w:val="16"/>
        </w:rPr>
        <w:t xml:space="preserve">needed </w:t>
      </w:r>
      <w:r w:rsidRPr="00681602">
        <w:rPr>
          <w:rStyle w:val="Emphasis"/>
          <w:rFonts w:ascii="Helvetica" w:hAnsi="Helvetica" w:cstheme="minorHAnsi"/>
          <w:highlight w:val="yellow"/>
        </w:rPr>
        <w:t>shift in human awareness may occur</w:t>
      </w:r>
      <w:r w:rsidRPr="00681602">
        <w:rPr>
          <w:rFonts w:ascii="Helvetica" w:hAnsi="Helvetica" w:cstheme="minorHAnsi"/>
          <w:sz w:val="16"/>
        </w:rPr>
        <w:t xml:space="preserve">. Perhaps </w:t>
      </w:r>
      <w:r w:rsidRPr="00681602">
        <w:rPr>
          <w:rStyle w:val="StyleBoldUnderline"/>
          <w:rFonts w:ascii="Helvetica" w:hAnsi="Helvetica" w:cstheme="minorHAnsi"/>
          <w:highlight w:val="yellow"/>
        </w:rPr>
        <w:t>we will</w:t>
      </w:r>
      <w:r w:rsidRPr="00681602">
        <w:rPr>
          <w:rFonts w:ascii="Helvetica" w:hAnsi="Helvetica" w:cstheme="minorHAnsi"/>
          <w:sz w:val="16"/>
        </w:rPr>
        <w:t xml:space="preserve"> be able to </w:t>
      </w:r>
      <w:r w:rsidRPr="00681602">
        <w:rPr>
          <w:rStyle w:val="StyleBoldUnderline"/>
          <w:rFonts w:ascii="Helvetica" w:hAnsi="Helvetica" w:cstheme="minorHAnsi"/>
          <w:highlight w:val="yellow"/>
        </w:rPr>
        <w:t>create a world beyond</w:t>
      </w:r>
      <w:r w:rsidRPr="00681602">
        <w:rPr>
          <w:rFonts w:ascii="Helvetica" w:hAnsi="Helvetica" w:cstheme="minorHAnsi"/>
          <w:sz w:val="16"/>
        </w:rPr>
        <w:t xml:space="preserve"> the old dichotomy of </w:t>
      </w:r>
      <w:r w:rsidRPr="00681602">
        <w:rPr>
          <w:rStyle w:val="StyleBoldUnderline"/>
          <w:rFonts w:ascii="Helvetica" w:hAnsi="Helvetica" w:cstheme="minorHAnsi"/>
          <w:highlight w:val="yellow"/>
        </w:rPr>
        <w:t>war and peace</w:t>
      </w:r>
      <w:r w:rsidRPr="00681602">
        <w:rPr>
          <w:rFonts w:ascii="Helvetica" w:hAnsi="Helvetica" w:cstheme="minorHAnsi"/>
          <w:sz w:val="16"/>
        </w:rPr>
        <w:t xml:space="preserve">. Perhaps </w:t>
      </w:r>
      <w:r w:rsidRPr="00681602">
        <w:rPr>
          <w:rStyle w:val="StyleBoldUnderline"/>
          <w:rFonts w:ascii="Helvetica" w:hAnsi="Helvetica" w:cstheme="minorHAnsi"/>
          <w:highlight w:val="yellow"/>
        </w:rPr>
        <w:t>we will</w:t>
      </w:r>
      <w:r w:rsidRPr="00681602">
        <w:rPr>
          <w:rFonts w:ascii="Helvetica" w:hAnsi="Helvetica" w:cstheme="minorHAnsi"/>
          <w:sz w:val="16"/>
        </w:rPr>
        <w:t xml:space="preserve"> then be able to create a new game for humanity, one in which we fulfill our highest possibility of bearing witness to the presence of all being. In </w:t>
      </w:r>
      <w:r w:rsidRPr="00681602">
        <w:rPr>
          <w:rStyle w:val="StyleBoldUnderline"/>
          <w:rFonts w:ascii="Helvetica" w:hAnsi="Helvetica" w:cstheme="minorHAnsi"/>
          <w:highlight w:val="yellow"/>
        </w:rPr>
        <w:t>learn</w:t>
      </w:r>
      <w:r w:rsidRPr="00681602">
        <w:rPr>
          <w:rFonts w:ascii="Helvetica" w:hAnsi="Helvetica" w:cstheme="minorHAnsi"/>
          <w:sz w:val="16"/>
        </w:rPr>
        <w:t xml:space="preserve">ing </w:t>
      </w:r>
      <w:r w:rsidRPr="00681602">
        <w:rPr>
          <w:rStyle w:val="StyleBoldUnderline"/>
          <w:rFonts w:ascii="Helvetica" w:hAnsi="Helvetica" w:cstheme="minorHAnsi"/>
          <w:highlight w:val="yellow"/>
        </w:rPr>
        <w:t>to</w:t>
      </w:r>
      <w:r w:rsidRPr="00681602">
        <w:rPr>
          <w:rStyle w:val="StyleBoldUnderline"/>
          <w:rFonts w:ascii="Helvetica" w:hAnsi="Helvetica" w:cstheme="minorHAnsi"/>
        </w:rPr>
        <w:t xml:space="preserve"> </w:t>
      </w:r>
      <w:r w:rsidRPr="00681602">
        <w:rPr>
          <w:rStyle w:val="StyleBoldUnderline"/>
          <w:rFonts w:ascii="Helvetica" w:hAnsi="Helvetica" w:cstheme="minorHAnsi"/>
          <w:highlight w:val="yellow"/>
        </w:rPr>
        <w:t>dwell in harmony with all beings</w:t>
      </w:r>
      <w:r w:rsidRPr="00681602">
        <w:rPr>
          <w:rFonts w:ascii="Helvetica" w:hAnsi="Helvetica" w:cstheme="minorHAnsi"/>
          <w:sz w:val="16"/>
        </w:rPr>
        <w:t>, human and nonhuman, we will become mature daughters and sons of the Earth-co-creators of the cosmic order.</w:t>
      </w:r>
    </w:p>
    <w:p w14:paraId="5AD3352D" w14:textId="77777777" w:rsidR="003F687B" w:rsidRPr="00681602" w:rsidRDefault="003F687B" w:rsidP="00B82549">
      <w:pPr>
        <w:pStyle w:val="Heading1"/>
        <w:spacing w:line="276" w:lineRule="auto"/>
        <w:rPr>
          <w:rFonts w:ascii="Helvetica" w:hAnsi="Helvetica" w:cstheme="minorHAnsi"/>
        </w:rPr>
      </w:pPr>
      <w:r w:rsidRPr="00681602">
        <w:rPr>
          <w:rFonts w:ascii="Helvetica" w:hAnsi="Helvetica" w:cstheme="minorHAnsi"/>
        </w:rPr>
        <w:lastRenderedPageBreak/>
        <w:t>Future Weapons</w:t>
      </w:r>
    </w:p>
    <w:p w14:paraId="73ABE506" w14:textId="77777777" w:rsidR="003F687B" w:rsidRPr="00681602" w:rsidRDefault="00824521" w:rsidP="00B82549">
      <w:pPr>
        <w:pStyle w:val="Heading3"/>
        <w:spacing w:line="276" w:lineRule="auto"/>
        <w:rPr>
          <w:rFonts w:ascii="Helvetica" w:hAnsi="Helvetica" w:cstheme="minorHAnsi"/>
        </w:rPr>
      </w:pPr>
      <w:r w:rsidRPr="00681602">
        <w:rPr>
          <w:rFonts w:ascii="Helvetica" w:hAnsi="Helvetica" w:cstheme="minorHAnsi"/>
        </w:rPr>
        <w:lastRenderedPageBreak/>
        <w:t>FW =&gt; Extinction</w:t>
      </w:r>
    </w:p>
    <w:p w14:paraId="247E03AE" w14:textId="77777777" w:rsidR="00CD68EE" w:rsidRPr="00681602" w:rsidRDefault="00437D13" w:rsidP="00B82549">
      <w:pPr>
        <w:pStyle w:val="Heading4"/>
        <w:spacing w:line="276" w:lineRule="auto"/>
        <w:rPr>
          <w:rFonts w:ascii="Helvetica" w:hAnsi="Helvetica" w:cstheme="minorHAnsi"/>
        </w:rPr>
      </w:pPr>
      <w:r w:rsidRPr="00681602">
        <w:rPr>
          <w:rFonts w:ascii="Helvetica" w:hAnsi="Helvetica" w:cstheme="minorHAnsi"/>
        </w:rPr>
        <w:t>Future weapons development is the most likely scenario for extinction</w:t>
      </w:r>
    </w:p>
    <w:p w14:paraId="115FDE4A" w14:textId="77777777" w:rsidR="00437D13" w:rsidRPr="00681602" w:rsidRDefault="00437D13" w:rsidP="00B82549">
      <w:pPr>
        <w:spacing w:line="276" w:lineRule="auto"/>
        <w:rPr>
          <w:rFonts w:ascii="Helvetica" w:hAnsi="Helvetica" w:cstheme="minorHAnsi"/>
        </w:rPr>
      </w:pPr>
      <w:r w:rsidRPr="00681602">
        <w:rPr>
          <w:rStyle w:val="StyleStyleBold12pt"/>
          <w:rFonts w:ascii="Helvetica" w:hAnsi="Helvetica" w:cstheme="minorHAnsi"/>
        </w:rPr>
        <w:t>Andersen, ’12</w:t>
      </w:r>
      <w:r w:rsidRPr="00681602">
        <w:rPr>
          <w:rFonts w:ascii="Helvetica" w:hAnsi="Helvetica" w:cstheme="minorHAnsi"/>
        </w:rPr>
        <w:t xml:space="preserve"> (Ross, Forbes, March 6, “We’re underestimating the risk of human extinction” </w:t>
      </w:r>
      <w:hyperlink r:id="rId11" w:history="1">
        <w:r w:rsidRPr="00681602">
          <w:rPr>
            <w:rStyle w:val="Hyperlink"/>
            <w:rFonts w:ascii="Helvetica" w:hAnsi="Helvetica" w:cstheme="minorHAnsi"/>
          </w:rPr>
          <w:t>http://www.theatlantic.com/technology/archive/2012/03/were-underestimating-the-risk-of-human-extinction/253821/</w:t>
        </w:r>
      </w:hyperlink>
      <w:r w:rsidRPr="00681602">
        <w:rPr>
          <w:rFonts w:ascii="Helvetica" w:hAnsi="Helvetica" w:cstheme="minorHAnsi"/>
        </w:rPr>
        <w:t>)</w:t>
      </w:r>
    </w:p>
    <w:p w14:paraId="25DF7994" w14:textId="77777777" w:rsidR="00CD68EE" w:rsidRPr="00681602" w:rsidRDefault="00CD68EE" w:rsidP="00B82549">
      <w:pPr>
        <w:spacing w:line="276" w:lineRule="auto"/>
        <w:rPr>
          <w:rFonts w:ascii="Helvetica" w:hAnsi="Helvetica" w:cstheme="minorHAnsi"/>
        </w:rPr>
      </w:pPr>
    </w:p>
    <w:p w14:paraId="0947DB31" w14:textId="77777777" w:rsidR="00CD68EE" w:rsidRPr="00681602" w:rsidRDefault="00CD68EE" w:rsidP="00B82549">
      <w:pPr>
        <w:spacing w:line="276" w:lineRule="auto"/>
        <w:rPr>
          <w:rFonts w:ascii="Helvetica" w:hAnsi="Helvetica" w:cstheme="minorHAnsi"/>
          <w:sz w:val="16"/>
        </w:rPr>
      </w:pPr>
      <w:r w:rsidRPr="00681602">
        <w:rPr>
          <w:rFonts w:ascii="Helvetica" w:hAnsi="Helvetica" w:cstheme="minorHAnsi"/>
          <w:sz w:val="16"/>
        </w:rPr>
        <w:t>In the short term you don't seem especially worried about existential risks that originate in nature like asteroid strikes, super</w:t>
      </w:r>
      <w:r w:rsidR="00D653A3" w:rsidRPr="00681602">
        <w:rPr>
          <w:rFonts w:ascii="Helvetica" w:hAnsi="Helvetica" w:cstheme="minorHAnsi"/>
          <w:sz w:val="16"/>
        </w:rPr>
        <w:t xml:space="preserve"> </w:t>
      </w:r>
      <w:r w:rsidRPr="00681602">
        <w:rPr>
          <w:rFonts w:ascii="Helvetica" w:hAnsi="Helvetica" w:cstheme="minorHAnsi"/>
          <w:sz w:val="16"/>
        </w:rPr>
        <w:t xml:space="preserve">volcanoes and so forth. Instead you have argued that </w:t>
      </w:r>
      <w:r w:rsidRPr="00681602">
        <w:rPr>
          <w:rStyle w:val="StyleBoldUnderline"/>
          <w:rFonts w:ascii="Helvetica" w:hAnsi="Helvetica" w:cstheme="minorHAnsi"/>
          <w:highlight w:val="yellow"/>
        </w:rPr>
        <w:t>the majority of future existential risks to humanity are anthropogenic</w:t>
      </w:r>
      <w:r w:rsidRPr="00681602">
        <w:rPr>
          <w:rFonts w:ascii="Helvetica" w:hAnsi="Helvetica" w:cstheme="minorHAnsi"/>
          <w:sz w:val="16"/>
        </w:rPr>
        <w:t xml:space="preserve">, meaning that they arise from human activity.  </w:t>
      </w:r>
      <w:r w:rsidRPr="00681602">
        <w:rPr>
          <w:rStyle w:val="StyleBoldUnderline"/>
          <w:rFonts w:ascii="Helvetica" w:hAnsi="Helvetica" w:cstheme="minorHAnsi"/>
          <w:highlight w:val="yellow"/>
        </w:rPr>
        <w:t>Nuclear war springs to mind</w:t>
      </w:r>
      <w:r w:rsidRPr="00681602">
        <w:rPr>
          <w:rFonts w:ascii="Helvetica" w:hAnsi="Helvetica" w:cstheme="minorHAnsi"/>
          <w:sz w:val="16"/>
        </w:rPr>
        <w:t xml:space="preserve"> as an obvious example of this kind of risk, </w:t>
      </w:r>
      <w:r w:rsidRPr="00681602">
        <w:rPr>
          <w:rStyle w:val="StyleBoldUnderline"/>
          <w:rFonts w:ascii="Helvetica" w:hAnsi="Helvetica" w:cstheme="minorHAnsi"/>
          <w:highlight w:val="yellow"/>
        </w:rPr>
        <w:t>but that's been with us for some time now.</w:t>
      </w:r>
      <w:r w:rsidRPr="00681602">
        <w:rPr>
          <w:rFonts w:ascii="Helvetica" w:hAnsi="Helvetica" w:cstheme="minorHAnsi"/>
          <w:sz w:val="16"/>
        </w:rPr>
        <w:t xml:space="preserve"> What are some of the more futuristic or counterintuitive ways that we might bring about our own extinction? Bostrom: I think </w:t>
      </w:r>
      <w:r w:rsidRPr="00681602">
        <w:rPr>
          <w:rStyle w:val="Emphasis"/>
          <w:rFonts w:ascii="Helvetica" w:hAnsi="Helvetica" w:cstheme="minorHAnsi"/>
          <w:highlight w:val="yellow"/>
        </w:rPr>
        <w:t>the biggest existential risks relate to certain future technological capabilities that we might develop</w:t>
      </w:r>
      <w:r w:rsidRPr="00681602">
        <w:rPr>
          <w:rStyle w:val="StyleBoldUnderline"/>
          <w:rFonts w:ascii="Helvetica" w:hAnsi="Helvetica" w:cstheme="minorHAnsi"/>
          <w:highlight w:val="yellow"/>
        </w:rPr>
        <w:t>, perhaps later this century</w:t>
      </w:r>
      <w:r w:rsidRPr="00681602">
        <w:rPr>
          <w:rFonts w:ascii="Helvetica" w:hAnsi="Helvetica" w:cstheme="minorHAnsi"/>
          <w:sz w:val="16"/>
        </w:rPr>
        <w:t xml:space="preserve">. For example, </w:t>
      </w:r>
      <w:r w:rsidRPr="00681602">
        <w:rPr>
          <w:rStyle w:val="StyleBoldUnderline"/>
          <w:rFonts w:ascii="Helvetica" w:hAnsi="Helvetica" w:cstheme="minorHAnsi"/>
          <w:highlight w:val="yellow"/>
        </w:rPr>
        <w:t>machine intelligence or advanced</w:t>
      </w:r>
      <w:r w:rsidRPr="00681602">
        <w:rPr>
          <w:rFonts w:ascii="Helvetica" w:hAnsi="Helvetica" w:cstheme="minorHAnsi"/>
          <w:sz w:val="16"/>
        </w:rPr>
        <w:t xml:space="preserve"> molecular </w:t>
      </w:r>
      <w:r w:rsidRPr="00681602">
        <w:rPr>
          <w:rStyle w:val="StyleBoldUnderline"/>
          <w:rFonts w:ascii="Helvetica" w:hAnsi="Helvetica" w:cstheme="minorHAnsi"/>
          <w:highlight w:val="yellow"/>
        </w:rPr>
        <w:t>nanotech</w:t>
      </w:r>
      <w:r w:rsidRPr="00681602">
        <w:rPr>
          <w:rFonts w:ascii="Helvetica" w:hAnsi="Helvetica" w:cstheme="minorHAnsi"/>
          <w:sz w:val="16"/>
        </w:rPr>
        <w:t xml:space="preserve">nology </w:t>
      </w:r>
      <w:r w:rsidRPr="00681602">
        <w:rPr>
          <w:rStyle w:val="StyleBoldUnderline"/>
          <w:rFonts w:ascii="Helvetica" w:hAnsi="Helvetica" w:cstheme="minorHAnsi"/>
          <w:highlight w:val="yellow"/>
        </w:rPr>
        <w:t>could lead to the development of certain kinds of weapons systems.</w:t>
      </w:r>
      <w:r w:rsidRPr="00681602">
        <w:rPr>
          <w:rFonts w:ascii="Helvetica" w:hAnsi="Helvetica" w:cstheme="minorHAnsi"/>
          <w:sz w:val="16"/>
        </w:rPr>
        <w:t xml:space="preserve"> You could also have risks associated with certain advancements in synthetic biology.</w:t>
      </w:r>
      <w:r w:rsidR="00D653A3" w:rsidRPr="00681602">
        <w:rPr>
          <w:rFonts w:ascii="Helvetica" w:hAnsi="Helvetica" w:cstheme="minorHAnsi"/>
          <w:sz w:val="16"/>
        </w:rPr>
        <w:t xml:space="preserve"> </w:t>
      </w:r>
      <w:r w:rsidRPr="00681602">
        <w:rPr>
          <w:rFonts w:ascii="Helvetica" w:hAnsi="Helvetica" w:cstheme="minorHAnsi"/>
          <w:sz w:val="16"/>
        </w:rPr>
        <w:t>Of course there are also existential risks that are not extinction risks. The concept of an existential risk certainly includes extinction, but it also includes risks that could permanently destroy our potential for desirable human development. One could imagine certain scenarios where there might be a permanent global totalitarian dystopia. Once again that's related to the possibility of the development of technologies that could make it a lot easier for oppressive regimes to weed out dissidents or to perform surveillance on their populations, so that you could have a permanently stable tyranny, rather than the ones we have seen throughout history, which have eventually been overthrown.</w:t>
      </w:r>
    </w:p>
    <w:p w14:paraId="24B091A9" w14:textId="77777777" w:rsidR="00CD68EE" w:rsidRPr="00681602" w:rsidRDefault="00CD68EE" w:rsidP="00B82549">
      <w:pPr>
        <w:spacing w:line="276" w:lineRule="auto"/>
        <w:rPr>
          <w:rFonts w:ascii="Helvetica" w:hAnsi="Helvetica" w:cstheme="minorHAnsi"/>
        </w:rPr>
      </w:pPr>
    </w:p>
    <w:p w14:paraId="24D0D657" w14:textId="77777777" w:rsidR="00A65996" w:rsidRPr="00681602" w:rsidRDefault="00A65996" w:rsidP="00B82549">
      <w:pPr>
        <w:pStyle w:val="Heading3"/>
        <w:spacing w:line="276" w:lineRule="auto"/>
        <w:rPr>
          <w:rFonts w:ascii="Helvetica" w:hAnsi="Helvetica" w:cstheme="minorHAnsi"/>
        </w:rPr>
      </w:pPr>
      <w:r w:rsidRPr="00681602">
        <w:rPr>
          <w:rFonts w:ascii="Helvetica" w:hAnsi="Helvetica" w:cstheme="minorHAnsi"/>
        </w:rPr>
        <w:lastRenderedPageBreak/>
        <w:t>AT: Won’t Be Used</w:t>
      </w:r>
    </w:p>
    <w:p w14:paraId="7ABB8831" w14:textId="77777777" w:rsidR="00A65996" w:rsidRPr="00681602" w:rsidRDefault="00C408E3" w:rsidP="00B82549">
      <w:pPr>
        <w:pStyle w:val="Heading4"/>
        <w:spacing w:line="276" w:lineRule="auto"/>
        <w:rPr>
          <w:rFonts w:ascii="Helvetica" w:hAnsi="Helvetica" w:cstheme="minorHAnsi"/>
        </w:rPr>
      </w:pPr>
      <w:r w:rsidRPr="00681602">
        <w:rPr>
          <w:rFonts w:ascii="Helvetica" w:hAnsi="Helvetica" w:cstheme="minorHAnsi"/>
        </w:rPr>
        <w:t xml:space="preserve">Social and economic pressures make </w:t>
      </w:r>
      <w:r w:rsidR="00623961" w:rsidRPr="00681602">
        <w:rPr>
          <w:rFonts w:ascii="Helvetica" w:hAnsi="Helvetica" w:cstheme="minorHAnsi"/>
        </w:rPr>
        <w:t>global war inevitable – delaying it only guarantees extinction</w:t>
      </w:r>
    </w:p>
    <w:p w14:paraId="0764AFAC" w14:textId="77777777" w:rsidR="00A65996" w:rsidRPr="00681602" w:rsidRDefault="00623961" w:rsidP="00B82549">
      <w:pPr>
        <w:spacing w:line="276" w:lineRule="auto"/>
        <w:rPr>
          <w:rFonts w:ascii="Helvetica" w:hAnsi="Helvetica" w:cstheme="minorHAnsi"/>
        </w:rPr>
      </w:pPr>
      <w:r w:rsidRPr="00681602">
        <w:rPr>
          <w:rStyle w:val="StyleStyleBold12pt"/>
          <w:rFonts w:ascii="Helvetica" w:hAnsi="Helvetica" w:cstheme="minorHAnsi"/>
        </w:rPr>
        <w:t>Caldwell, ‘</w:t>
      </w:r>
      <w:r w:rsidR="00A65996" w:rsidRPr="00681602">
        <w:rPr>
          <w:rStyle w:val="StyleStyleBold12pt"/>
          <w:rFonts w:ascii="Helvetica" w:hAnsi="Helvetica" w:cstheme="minorHAnsi"/>
        </w:rPr>
        <w:t>01</w:t>
      </w:r>
      <w:r w:rsidR="00A65996" w:rsidRPr="00681602">
        <w:rPr>
          <w:rFonts w:ascii="Helvetica" w:hAnsi="Helvetica" w:cstheme="minorHAnsi"/>
        </w:rPr>
        <w:t xml:space="preserve"> (Joseph George, Professor of Statistics. “On saving the Environment and the Inevitability of Global War” www.foundationwebsite.org/TheEndOfTheWorld.htm</w:t>
      </w:r>
    </w:p>
    <w:p w14:paraId="3CB4144E" w14:textId="77777777" w:rsidR="00A65996" w:rsidRPr="00681602" w:rsidRDefault="00A65996" w:rsidP="00B82549">
      <w:pPr>
        <w:spacing w:line="276" w:lineRule="auto"/>
        <w:rPr>
          <w:rFonts w:ascii="Helvetica" w:hAnsi="Helvetica" w:cstheme="minorHAnsi"/>
        </w:rPr>
      </w:pPr>
    </w:p>
    <w:p w14:paraId="637BBE5D" w14:textId="77777777" w:rsidR="00A65996" w:rsidRPr="00681602" w:rsidRDefault="00A65996" w:rsidP="00B82549">
      <w:pPr>
        <w:spacing w:line="276" w:lineRule="auto"/>
        <w:rPr>
          <w:rStyle w:val="StyleBoldUnderline"/>
          <w:rFonts w:ascii="Helvetica" w:hAnsi="Helvetica" w:cstheme="minorHAnsi"/>
        </w:rPr>
      </w:pPr>
      <w:r w:rsidRPr="00681602">
        <w:rPr>
          <w:rFonts w:ascii="Helvetica" w:hAnsi="Helvetica" w:cstheme="minorHAnsi"/>
          <w:sz w:val="16"/>
        </w:rPr>
        <w:t xml:space="preserve">The world political and economic system is committed to world peace and increased industrial production. The United Nations and World Bank press for increased economic / industrial activity. When small wars break out, the UN and other political / economic coalitions move quickly to suppress them. The result of this approach is that, </w:t>
      </w:r>
      <w:r w:rsidRPr="00681602">
        <w:rPr>
          <w:rStyle w:val="StyleBoldUnderline"/>
          <w:rFonts w:ascii="Helvetica" w:hAnsi="Helvetica" w:cstheme="minorHAnsi"/>
          <w:highlight w:val="yellow"/>
        </w:rPr>
        <w:t xml:space="preserve">when the global industrial system </w:t>
      </w:r>
      <w:r w:rsidRPr="00681602">
        <w:rPr>
          <w:rFonts w:ascii="Helvetica" w:hAnsi="Helvetica" w:cstheme="minorHAnsi"/>
          <w:sz w:val="16"/>
        </w:rPr>
        <w:t xml:space="preserve">finally </w:t>
      </w:r>
      <w:r w:rsidRPr="00681602">
        <w:rPr>
          <w:rStyle w:val="StyleBoldUnderline"/>
          <w:rFonts w:ascii="Helvetica" w:hAnsi="Helvetica" w:cstheme="minorHAnsi"/>
          <w:highlight w:val="yellow"/>
        </w:rPr>
        <w:t>collapses under the strain</w:t>
      </w:r>
      <w:r w:rsidRPr="00681602">
        <w:rPr>
          <w:rFonts w:ascii="Helvetica" w:hAnsi="Helvetica" w:cstheme="minorHAnsi"/>
          <w:sz w:val="16"/>
        </w:rPr>
        <w:t xml:space="preserve"> (mass population, mass industrialization), </w:t>
      </w:r>
      <w:r w:rsidRPr="00681602">
        <w:rPr>
          <w:rStyle w:val="StyleBoldUnderline"/>
          <w:rFonts w:ascii="Helvetica" w:hAnsi="Helvetica" w:cstheme="minorHAnsi"/>
          <w:highlight w:val="yellow"/>
        </w:rPr>
        <w:t>it will collapse catastrophically. Every year</w:t>
      </w:r>
      <w:r w:rsidRPr="00681602">
        <w:rPr>
          <w:rFonts w:ascii="Helvetica" w:hAnsi="Helvetica" w:cstheme="minorHAnsi"/>
          <w:sz w:val="16"/>
          <w:highlight w:val="yellow"/>
        </w:rPr>
        <w:t xml:space="preserve"> </w:t>
      </w:r>
      <w:r w:rsidRPr="00681602">
        <w:rPr>
          <w:rFonts w:ascii="Helvetica" w:hAnsi="Helvetica" w:cstheme="minorHAnsi"/>
          <w:sz w:val="16"/>
        </w:rPr>
        <w:t>that passes</w:t>
      </w:r>
      <w:r w:rsidRPr="00681602">
        <w:rPr>
          <w:rFonts w:ascii="Helvetica" w:hAnsi="Helvetica" w:cstheme="minorHAnsi"/>
          <w:sz w:val="16"/>
          <w:highlight w:val="yellow"/>
        </w:rPr>
        <w:t xml:space="preserve"> </w:t>
      </w:r>
      <w:r w:rsidRPr="00681602">
        <w:rPr>
          <w:rStyle w:val="StyleBoldUnderline"/>
          <w:rFonts w:ascii="Helvetica" w:hAnsi="Helvetica" w:cstheme="minorHAnsi"/>
          <w:highlight w:val="yellow"/>
        </w:rPr>
        <w:t>without a global war means that when it finally occurs, it will be even more massive in size and more nearly complete in its destruction.</w:t>
      </w:r>
    </w:p>
    <w:p w14:paraId="1D42E14F" w14:textId="77777777" w:rsidR="001934A6" w:rsidRPr="00681602" w:rsidRDefault="001934A6" w:rsidP="00B82549">
      <w:pPr>
        <w:spacing w:line="276" w:lineRule="auto"/>
        <w:rPr>
          <w:rFonts w:ascii="Helvetica" w:hAnsi="Helvetica" w:cstheme="minorHAnsi"/>
        </w:rPr>
      </w:pPr>
    </w:p>
    <w:p w14:paraId="29CA6047" w14:textId="77777777" w:rsidR="00647293" w:rsidRPr="00681602" w:rsidRDefault="00647293" w:rsidP="00B82549">
      <w:pPr>
        <w:pStyle w:val="Heading3"/>
        <w:spacing w:line="276" w:lineRule="auto"/>
        <w:rPr>
          <w:rFonts w:ascii="Helvetica" w:hAnsi="Helvetica" w:cstheme="minorHAnsi"/>
        </w:rPr>
      </w:pPr>
      <w:r w:rsidRPr="00681602">
        <w:rPr>
          <w:rFonts w:ascii="Helvetica" w:hAnsi="Helvetica" w:cstheme="minorHAnsi"/>
        </w:rPr>
        <w:lastRenderedPageBreak/>
        <w:t>Kinetic Energy Weapons</w:t>
      </w:r>
    </w:p>
    <w:p w14:paraId="53DC4FB2" w14:textId="77777777" w:rsidR="00647293" w:rsidRPr="00681602" w:rsidRDefault="00647293" w:rsidP="00B82549">
      <w:pPr>
        <w:pStyle w:val="Heading4"/>
        <w:spacing w:line="276" w:lineRule="auto"/>
        <w:rPr>
          <w:rFonts w:ascii="Helvetica" w:hAnsi="Helvetica" w:cstheme="minorHAnsi"/>
        </w:rPr>
      </w:pPr>
      <w:r w:rsidRPr="00681602">
        <w:rPr>
          <w:rFonts w:ascii="Helvetica" w:hAnsi="Helvetica" w:cstheme="minorHAnsi"/>
        </w:rPr>
        <w:t>Kinetic energy weapons are almost here</w:t>
      </w:r>
    </w:p>
    <w:p w14:paraId="45EA3994" w14:textId="77777777" w:rsidR="00647293" w:rsidRPr="00681602" w:rsidRDefault="00401F15" w:rsidP="00B82549">
      <w:pPr>
        <w:spacing w:line="276" w:lineRule="auto"/>
        <w:rPr>
          <w:rFonts w:ascii="Helvetica" w:hAnsi="Helvetica" w:cstheme="minorHAnsi"/>
        </w:rPr>
      </w:pPr>
      <w:r w:rsidRPr="00681602">
        <w:rPr>
          <w:rStyle w:val="StyleStyleBold12pt"/>
          <w:rFonts w:ascii="Helvetica" w:hAnsi="Helvetica" w:cstheme="minorHAnsi"/>
        </w:rPr>
        <w:t>Loeb, ‘</w:t>
      </w:r>
      <w:r w:rsidR="00647293" w:rsidRPr="00681602">
        <w:rPr>
          <w:rStyle w:val="StyleStyleBold12pt"/>
          <w:rFonts w:ascii="Helvetica" w:hAnsi="Helvetica" w:cstheme="minorHAnsi"/>
        </w:rPr>
        <w:t>10</w:t>
      </w:r>
      <w:r w:rsidR="00647293" w:rsidRPr="00681602">
        <w:rPr>
          <w:rFonts w:ascii="Helvetica" w:hAnsi="Helvetica" w:cstheme="minorHAnsi"/>
        </w:rPr>
        <w:t xml:space="preserve"> (Lexi, </w:t>
      </w:r>
      <w:r w:rsidRPr="00681602">
        <w:rPr>
          <w:rFonts w:ascii="Helvetica" w:hAnsi="Helvetica" w:cstheme="minorHAnsi"/>
        </w:rPr>
        <w:t xml:space="preserve">Researcher for the Gravity Research @ </w:t>
      </w:r>
      <w:r w:rsidR="00647293" w:rsidRPr="00681602">
        <w:rPr>
          <w:rFonts w:ascii="Helvetica" w:hAnsi="Helvetica" w:cstheme="minorHAnsi"/>
        </w:rPr>
        <w:t>University of Oregon “Nuclear Weapons May Already Be Obsolete-- New Space Based Weapons of Mass Destruction Are Simpler and Just as Lethal” http://www.associatedcontent.com/article/2581739/nuclear_weapons_may_already_be_obsolete.html?cat=</w:t>
      </w:r>
      <w:r w:rsidRPr="00681602">
        <w:rPr>
          <w:rFonts w:ascii="Helvetica" w:hAnsi="Helvetica" w:cstheme="minorHAnsi"/>
        </w:rPr>
        <w:t>)</w:t>
      </w:r>
    </w:p>
    <w:p w14:paraId="45AFBB68" w14:textId="77777777" w:rsidR="00647293" w:rsidRPr="00681602" w:rsidRDefault="00647293" w:rsidP="00B82549">
      <w:pPr>
        <w:spacing w:line="276" w:lineRule="auto"/>
        <w:rPr>
          <w:rFonts w:ascii="Helvetica" w:hAnsi="Helvetica" w:cstheme="minorHAnsi"/>
        </w:rPr>
      </w:pPr>
    </w:p>
    <w:p w14:paraId="01B55A0E" w14:textId="77777777" w:rsidR="00647293" w:rsidRPr="00681602" w:rsidRDefault="00647293" w:rsidP="00B82549">
      <w:pPr>
        <w:spacing w:line="276" w:lineRule="auto"/>
        <w:rPr>
          <w:rFonts w:ascii="Helvetica" w:hAnsi="Helvetica" w:cstheme="minorHAnsi"/>
          <w:sz w:val="16"/>
        </w:rPr>
      </w:pPr>
      <w:r w:rsidRPr="00681602">
        <w:rPr>
          <w:rFonts w:ascii="Helvetica" w:hAnsi="Helvetica" w:cstheme="minorHAnsi"/>
          <w:sz w:val="16"/>
        </w:rPr>
        <w:t xml:space="preserve">Get high enough in the sky and drop a massive object or accelerate it in advance of having it hit the earth's atmosphere and you have the awesome power of a guided asteroid that can pack the punch of a nuclear weapon without much of any radiation contamination. If you wanted to blow off the top of a mountain on earth to make it ready for mining purposes you could also use one of these tools to get an instant crater. These space based tools could also be used for creating lakes or digging canals almost instantaneously. There is a possibility they could also be used to prevent earthquakes by helping to release ground energy in advance by aiming along faults. </w:t>
      </w:r>
      <w:r w:rsidRPr="00681602">
        <w:rPr>
          <w:rStyle w:val="StyleBoldUnderline"/>
          <w:rFonts w:ascii="Helvetica" w:hAnsi="Helvetica" w:cstheme="minorHAnsi"/>
          <w:highlight w:val="yellow"/>
        </w:rPr>
        <w:t>Nuclear weapons</w:t>
      </w:r>
      <w:r w:rsidRPr="00681602">
        <w:rPr>
          <w:rFonts w:ascii="Helvetica" w:hAnsi="Helvetica" w:cstheme="minorHAnsi"/>
          <w:sz w:val="16"/>
        </w:rPr>
        <w:t xml:space="preserve"> as the weapons of mass destruction that give governments deterrence against war </w:t>
      </w:r>
      <w:r w:rsidRPr="00681602">
        <w:rPr>
          <w:rStyle w:val="StyleBoldUnderline"/>
          <w:rFonts w:ascii="Helvetica" w:hAnsi="Helvetica" w:cstheme="minorHAnsi"/>
          <w:highlight w:val="yellow"/>
        </w:rPr>
        <w:t>can quickly be replaced with a space based kinetic gravity</w:t>
      </w:r>
      <w:r w:rsidRPr="00681602">
        <w:rPr>
          <w:rFonts w:ascii="Helvetica" w:hAnsi="Helvetica" w:cstheme="minorHAnsi"/>
          <w:sz w:val="16"/>
          <w:highlight w:val="yellow"/>
        </w:rPr>
        <w:t xml:space="preserve"> </w:t>
      </w:r>
      <w:r w:rsidRPr="00681602">
        <w:rPr>
          <w:rFonts w:ascii="Helvetica" w:hAnsi="Helvetica" w:cstheme="minorHAnsi"/>
          <w:sz w:val="16"/>
        </w:rPr>
        <w:t xml:space="preserve">space based </w:t>
      </w:r>
      <w:r w:rsidRPr="00681602">
        <w:rPr>
          <w:rStyle w:val="StyleBoldUnderline"/>
          <w:rFonts w:ascii="Helvetica" w:hAnsi="Helvetica" w:cstheme="minorHAnsi"/>
          <w:highlight w:val="yellow"/>
        </w:rPr>
        <w:t>system</w:t>
      </w:r>
      <w:r w:rsidRPr="00681602">
        <w:rPr>
          <w:rFonts w:ascii="Helvetica" w:hAnsi="Helvetica" w:cstheme="minorHAnsi"/>
          <w:sz w:val="16"/>
        </w:rPr>
        <w:t xml:space="preserve"> possibly saving money on the maintenance and disposal of weapons, the maintenance of nuclear fabrication plants, mining operations and environment degradation perceived to go along with the nuclear weapons industry. The new system does however have high maintenance expenses too which include lifting heavy massive objects into space and getting them and their launch platforms into stable reliable orbits or somehow harvesting metals in space and fabricating the weapons there. Very expensive at the moment but maybe not as expensive as making and maintaining nuclear arsenals and ballistic missile delivery systems. With enough heavy mass sufficiently far away from the earth's surface and the right design it is possible to make the ultimate bunker buster ground penetrating projectile imaginable. Say you wanted to target a dam like the Aswan Dam in Egypt or The Three Gorges Dam in China to decommission either one in the advent of war. A nuclear bomb might not do very much good at causing any damage to these giant concrete/ steel structures because they are designed to take such forces. The best a military planner could hope for might be to send the water damed up behind the dam over the top with a nuclear explosion. Dropping a weapon with the force of an asteroid concentrated at a hard pencil point tip could not only take out a big chuck of a concrete dam structure but it could undermine the rock on either side of such large dams. Calculations by those doing the research shows that a fairly large object in the right shape to concentrate the kinetic energy at a point of impact and not discharge much of that energy as it comes down though the earth's atmosphere in a fire ball with heat treatment surfacing, could ruin cities just as much as a nuclear bomb can without all the radiation contamination. That way after dust clears, days or weeks later, an invading army can march right into ground zero without nearly as much hazard to the troops as a nuclear blast. This weapon can be sized up or down by the size of the target to spare off limits monuments in cities with pin point accuracy that no bomb blast would be able to match. The whole thing is based on the physics of gravity and collisions due to acceleration</w:t>
      </w:r>
      <w:r w:rsidRPr="00681602">
        <w:rPr>
          <w:rFonts w:ascii="Helvetica" w:hAnsi="Helvetica" w:cstheme="minorHAnsi"/>
          <w:sz w:val="16"/>
          <w:highlight w:val="yellow"/>
        </w:rPr>
        <w:t xml:space="preserve">. </w:t>
      </w:r>
      <w:r w:rsidRPr="00681602">
        <w:rPr>
          <w:rStyle w:val="StyleBoldUnderline"/>
          <w:rFonts w:ascii="Helvetica" w:hAnsi="Helvetica" w:cstheme="minorHAnsi"/>
          <w:highlight w:val="yellow"/>
        </w:rPr>
        <w:t>Gravity provides</w:t>
      </w:r>
      <w:r w:rsidRPr="00681602">
        <w:rPr>
          <w:rFonts w:ascii="Helvetica" w:hAnsi="Helvetica" w:cstheme="minorHAnsi"/>
          <w:sz w:val="16"/>
          <w:highlight w:val="yellow"/>
        </w:rPr>
        <w:t xml:space="preserve"> </w:t>
      </w:r>
      <w:r w:rsidRPr="00681602">
        <w:rPr>
          <w:rFonts w:ascii="Helvetica" w:hAnsi="Helvetica" w:cstheme="minorHAnsi"/>
          <w:sz w:val="16"/>
        </w:rPr>
        <w:t xml:space="preserve">enough </w:t>
      </w:r>
      <w:r w:rsidRPr="00681602">
        <w:rPr>
          <w:rStyle w:val="StyleBoldUnderline"/>
          <w:rFonts w:ascii="Helvetica" w:hAnsi="Helvetica" w:cstheme="minorHAnsi"/>
          <w:highlight w:val="yellow"/>
        </w:rPr>
        <w:t>acceleration</w:t>
      </w:r>
      <w:r w:rsidRPr="00681602">
        <w:rPr>
          <w:rFonts w:ascii="Helvetica" w:hAnsi="Helvetica" w:cstheme="minorHAnsi"/>
          <w:sz w:val="16"/>
        </w:rPr>
        <w:t xml:space="preserve"> if you have enough mass far enough off the ground </w:t>
      </w:r>
      <w:r w:rsidRPr="00681602">
        <w:rPr>
          <w:rStyle w:val="StyleBoldUnderline"/>
          <w:rFonts w:ascii="Helvetica" w:hAnsi="Helvetica" w:cstheme="minorHAnsi"/>
          <w:highlight w:val="yellow"/>
        </w:rPr>
        <w:t>to maximize</w:t>
      </w:r>
      <w:r w:rsidRPr="00681602">
        <w:rPr>
          <w:rFonts w:ascii="Helvetica" w:hAnsi="Helvetica" w:cstheme="minorHAnsi"/>
          <w:sz w:val="16"/>
          <w:highlight w:val="yellow"/>
        </w:rPr>
        <w:t xml:space="preserve"> </w:t>
      </w:r>
      <w:r w:rsidRPr="00681602">
        <w:rPr>
          <w:rFonts w:ascii="Helvetica" w:hAnsi="Helvetica" w:cstheme="minorHAnsi"/>
          <w:sz w:val="16"/>
        </w:rPr>
        <w:t xml:space="preserve">kinetic </w:t>
      </w:r>
      <w:r w:rsidRPr="00681602">
        <w:rPr>
          <w:rStyle w:val="StyleBoldUnderline"/>
          <w:rFonts w:ascii="Helvetica" w:hAnsi="Helvetica" w:cstheme="minorHAnsi"/>
          <w:highlight w:val="yellow"/>
        </w:rPr>
        <w:t>energy release</w:t>
      </w:r>
      <w:r w:rsidRPr="00681602">
        <w:rPr>
          <w:rFonts w:ascii="Helvetica" w:hAnsi="Helvetica" w:cstheme="minorHAnsi"/>
          <w:sz w:val="16"/>
          <w:highlight w:val="yellow"/>
        </w:rPr>
        <w:t xml:space="preserve"> </w:t>
      </w:r>
      <w:r w:rsidRPr="00681602">
        <w:rPr>
          <w:rFonts w:ascii="Helvetica" w:hAnsi="Helvetica" w:cstheme="minorHAnsi"/>
          <w:sz w:val="16"/>
        </w:rPr>
        <w:t xml:space="preserve">at a point of collision </w:t>
      </w:r>
      <w:r w:rsidRPr="00681602">
        <w:rPr>
          <w:rStyle w:val="StyleBoldUnderline"/>
          <w:rFonts w:ascii="Helvetica" w:hAnsi="Helvetica" w:cstheme="minorHAnsi"/>
          <w:highlight w:val="yellow"/>
        </w:rPr>
        <w:t>at the surface</w:t>
      </w:r>
      <w:r w:rsidRPr="00681602">
        <w:rPr>
          <w:rFonts w:ascii="Helvetica" w:hAnsi="Helvetica" w:cstheme="minorHAnsi"/>
          <w:sz w:val="16"/>
        </w:rPr>
        <w:t xml:space="preserve">. The guidance systems that bring a falling or a gliding ballistic missile down to it's target is all that is required to pin point the selected targets. These weapons could easily be lifted into space in various rocket payloads including in the space shuttle bays. Chances are some have already been lifted up maybe even by foreign carriers that did not know they were transporting potential lethal weapons. One way to build a platform to rev up the initial acceleration of the heavy rod like weapons would be to build massive solar energy farms that would feed into some large fly wheel battery's that could be used to create an electro magnetic field that could almost instantly accelerate a massive object before gravity took over. A magnetic launch means that no fuel has to be lost in the trip so that momentum can be maximized. This weapon not only has the power of a smart asteroid but it has amazing precision and a real simplicity that makes the nuclear weapons trade seem silly and obsolete. There certainly would be dangers including human error, launch/ lifting accidents, failing orbits. There is also an advantage of being able to scale down so that targets can be mapped and all disposed of at once or in waves. Smaller weapon can be independently launched or dropped just to hit individual factories, communication systems, power plants avoiding nuclear plants and just disabling the transmission lines using the best of high resolution spy satellites and military grade GPS for targeting. Unlike a nuclear bomb attack, here thousands of vary small targets and some large ones could be hit simultaneously with as much accuracy as pin pointing places on satellite maps. So finally the space program really has paid off for the military. A single kinetic gravity assist weapon could be put in space to target Russian targets if that is where the US still is doing the targeting or just have a smaller one aimed at certain areas of the Kremlin. Hypothetically No reason to blow up all of Moscow anymore if the US had to return the favor after a Russian nuclear strike on Los Angeles. The Russians ruin Los Angeles. We can send them to live there and take Moscow as an uncontaminated city ready to occupy. That is a military advantage that nukes don't </w:t>
      </w:r>
      <w:r w:rsidRPr="00681602">
        <w:rPr>
          <w:rFonts w:ascii="Helvetica" w:hAnsi="Helvetica" w:cstheme="minorHAnsi"/>
          <w:sz w:val="16"/>
        </w:rPr>
        <w:lastRenderedPageBreak/>
        <w:t xml:space="preserve">have. It might be possible to aim an objects no bigger than a jack hammer from space with some acceleration assistance and take down a fairly major target without having to fly though hostile air space, risk a submarine becoming visible after firing a missile or being in any position to take fire back. It is also possible to program the systems in space so the weapons could be automatically set to target weapons that might target them by retracing the origin of the offending weapons. Or if the potential attackers are known pre-program the weapons to hit pre-chosen targets in case the space platform is attacked. </w:t>
      </w:r>
      <w:r w:rsidRPr="00681602">
        <w:rPr>
          <w:rStyle w:val="StyleBoldUnderline"/>
          <w:rFonts w:ascii="Helvetica" w:hAnsi="Helvetica" w:cstheme="minorHAnsi"/>
          <w:highlight w:val="yellow"/>
        </w:rPr>
        <w:t>Systems like this are</w:t>
      </w:r>
      <w:r w:rsidRPr="00681602">
        <w:rPr>
          <w:rFonts w:ascii="Helvetica" w:hAnsi="Helvetica" w:cstheme="minorHAnsi"/>
          <w:sz w:val="16"/>
        </w:rPr>
        <w:t xml:space="preserve"> probably already </w:t>
      </w:r>
      <w:r w:rsidRPr="00681602">
        <w:rPr>
          <w:rStyle w:val="StyleBoldUnderline"/>
          <w:rFonts w:ascii="Helvetica" w:hAnsi="Helvetica" w:cstheme="minorHAnsi"/>
          <w:highlight w:val="yellow"/>
        </w:rPr>
        <w:t>being tested</w:t>
      </w:r>
      <w:r w:rsidRPr="00681602">
        <w:rPr>
          <w:rFonts w:ascii="Helvetica" w:hAnsi="Helvetica" w:cstheme="minorHAnsi"/>
          <w:sz w:val="16"/>
        </w:rPr>
        <w:t xml:space="preserve">. It would be a great way to eliminate underground Iranian nuclear testing facilities without having to fly any planes or send missiles over Iranian air space or over neighboring country's air space. The enemy would not really know what hit them because the delivery system is the projectile coming down out of the sky. Made of hardened heavy metal these things would not be easily deflected with missile shields at least not initially. Unlike a vulnerable missile that is hollow metal with fuel inside of it these are solid heavy metal objects with a lot more momentum and possibly a redirecting guidance system operating flaps or louvers to correct for deflection. Another more advanced system might have a number of objects accelerated to even faster speeds by sending them around the sun or moon using gravity assistance and then keeping them in orbit at those high speeds until ready to send down to hit a terrestrial target or a lunar target for that mater (perhaps for a mining operation) The faster an object is moving before it's collision with a part of the earth landscape the more lethal it can become. It is possible to accelerate a heavy piece of metal send it down to earth where it completely annihilates itself , digs a huge crater proving it self as lethal as a nuclear weapon without the radiation contamination and better reliable pin pointing of targets. One day </w:t>
      </w:r>
      <w:r w:rsidRPr="00681602">
        <w:rPr>
          <w:rStyle w:val="StyleBoldUnderline"/>
          <w:rFonts w:ascii="Helvetica" w:hAnsi="Helvetica" w:cstheme="minorHAnsi"/>
          <w:highlight w:val="yellow"/>
        </w:rPr>
        <w:t>in the near future the spaces weapons race is</w:t>
      </w:r>
      <w:r w:rsidRPr="00681602">
        <w:rPr>
          <w:rFonts w:ascii="Helvetica" w:hAnsi="Helvetica" w:cstheme="minorHAnsi"/>
          <w:sz w:val="16"/>
        </w:rPr>
        <w:t xml:space="preserve"> probably </w:t>
      </w:r>
      <w:r w:rsidRPr="00681602">
        <w:rPr>
          <w:rStyle w:val="StyleBoldUnderline"/>
          <w:rFonts w:ascii="Helvetica" w:hAnsi="Helvetica" w:cstheme="minorHAnsi"/>
          <w:highlight w:val="yellow"/>
        </w:rPr>
        <w:t>inevitably on the verge of happening</w:t>
      </w:r>
      <w:r w:rsidRPr="00681602">
        <w:rPr>
          <w:rFonts w:ascii="Helvetica" w:hAnsi="Helvetica" w:cstheme="minorHAnsi"/>
          <w:sz w:val="16"/>
        </w:rPr>
        <w:t xml:space="preserve">. It might take a war of some kind for the technology to be tested. There are no shortages of wars. It was </w:t>
      </w:r>
      <w:r w:rsidRPr="00681602">
        <w:rPr>
          <w:rStyle w:val="StyleBoldUnderline"/>
          <w:rFonts w:ascii="Helvetica" w:hAnsi="Helvetica" w:cstheme="minorHAnsi"/>
          <w:highlight w:val="yellow"/>
        </w:rPr>
        <w:t>just 2009</w:t>
      </w:r>
      <w:r w:rsidRPr="00681602">
        <w:rPr>
          <w:rFonts w:ascii="Helvetica" w:hAnsi="Helvetica" w:cstheme="minorHAnsi"/>
          <w:sz w:val="16"/>
        </w:rPr>
        <w:t xml:space="preserve"> that </w:t>
      </w:r>
      <w:r w:rsidRPr="00681602">
        <w:rPr>
          <w:rStyle w:val="StyleBoldUnderline"/>
          <w:rFonts w:ascii="Helvetica" w:hAnsi="Helvetica" w:cstheme="minorHAnsi"/>
          <w:highlight w:val="yellow"/>
        </w:rPr>
        <w:t>a similar bit of technology was launched at</w:t>
      </w:r>
      <w:r w:rsidRPr="00681602">
        <w:rPr>
          <w:rFonts w:ascii="Helvetica" w:hAnsi="Helvetica" w:cstheme="minorHAnsi"/>
          <w:sz w:val="16"/>
        </w:rPr>
        <w:t xml:space="preserve"> one of the poles on </w:t>
      </w:r>
      <w:r w:rsidRPr="00681602">
        <w:rPr>
          <w:rStyle w:val="StyleBoldUnderline"/>
          <w:rFonts w:ascii="Helvetica" w:hAnsi="Helvetica" w:cstheme="minorHAnsi"/>
          <w:highlight w:val="yellow"/>
        </w:rPr>
        <w:t>the moon</w:t>
      </w:r>
      <w:r w:rsidRPr="00681602">
        <w:rPr>
          <w:rFonts w:ascii="Helvetica" w:hAnsi="Helvetica" w:cstheme="minorHAnsi"/>
          <w:sz w:val="16"/>
        </w:rPr>
        <w:t xml:space="preserve"> for a scientific experiment. This was a less massive object not intended to maximize destruction but just to kick up a plume of dust and debris for remote analysis. </w:t>
      </w:r>
      <w:r w:rsidRPr="00681602">
        <w:rPr>
          <w:rStyle w:val="StyleBoldUnderline"/>
          <w:rFonts w:ascii="Helvetica" w:hAnsi="Helvetica" w:cstheme="minorHAnsi"/>
          <w:highlight w:val="yellow"/>
        </w:rPr>
        <w:t>That may have been</w:t>
      </w:r>
      <w:r w:rsidRPr="00681602">
        <w:rPr>
          <w:rFonts w:ascii="Helvetica" w:hAnsi="Helvetica" w:cstheme="minorHAnsi"/>
          <w:sz w:val="16"/>
        </w:rPr>
        <w:t xml:space="preserve"> one of </w:t>
      </w:r>
      <w:r w:rsidRPr="00681602">
        <w:rPr>
          <w:rStyle w:val="StyleBoldUnderline"/>
          <w:rFonts w:ascii="Helvetica" w:hAnsi="Helvetica" w:cstheme="minorHAnsi"/>
          <w:highlight w:val="yellow"/>
        </w:rPr>
        <w:t>the first real tests of the real technology that will quickly</w:t>
      </w:r>
      <w:r w:rsidRPr="00681602">
        <w:rPr>
          <w:rFonts w:ascii="Helvetica" w:hAnsi="Helvetica" w:cstheme="minorHAnsi"/>
          <w:sz w:val="16"/>
          <w:highlight w:val="yellow"/>
        </w:rPr>
        <w:t xml:space="preserve"> </w:t>
      </w:r>
      <w:r w:rsidRPr="00681602">
        <w:rPr>
          <w:rFonts w:ascii="Helvetica" w:hAnsi="Helvetica" w:cstheme="minorHAnsi"/>
          <w:sz w:val="16"/>
        </w:rPr>
        <w:t xml:space="preserve">come to </w:t>
      </w:r>
      <w:r w:rsidRPr="00681602">
        <w:rPr>
          <w:rStyle w:val="StyleBoldUnderline"/>
          <w:rFonts w:ascii="Helvetica" w:hAnsi="Helvetica" w:cstheme="minorHAnsi"/>
          <w:highlight w:val="yellow"/>
        </w:rPr>
        <w:t>make nuclear weapons obsolete</w:t>
      </w:r>
      <w:r w:rsidRPr="00681602">
        <w:rPr>
          <w:rFonts w:ascii="Helvetica" w:hAnsi="Helvetica" w:cstheme="minorHAnsi"/>
          <w:sz w:val="16"/>
          <w:highlight w:val="yellow"/>
        </w:rPr>
        <w:t>.</w:t>
      </w:r>
      <w:r w:rsidRPr="00681602">
        <w:rPr>
          <w:rFonts w:ascii="Helvetica" w:hAnsi="Helvetica" w:cstheme="minorHAnsi"/>
          <w:sz w:val="16"/>
        </w:rPr>
        <w:t xml:space="preserve"> There are other uses too. An example would be to send down bowling ball size "pellets" from space into large industrial smelting chambers to allow kinetic energy fire to smelt masses of raw aluminum and other un processed metal without having to hook up giant electric grids. Finally NASA would have a space industry that could pay for payloads of bowling ball size pellets that could generate more heat at lower cost than burning coal or diesel to get the same results. If metals could be found in space either from space junk debris or mining on some asteroid or the moon then kinetic energy from space could beat using microwave beams to send solar energy back to earth. The technology has more peaceful uses than it does for warfare. Those who really don't like nuclear weapons should probably prefer this system a little more. It will never please anyone who believes that all weapons are bad.</w:t>
      </w:r>
    </w:p>
    <w:p w14:paraId="254C7353" w14:textId="77777777" w:rsidR="00647293" w:rsidRPr="00681602" w:rsidRDefault="00647293" w:rsidP="00B82549">
      <w:pPr>
        <w:spacing w:line="276" w:lineRule="auto"/>
        <w:rPr>
          <w:rFonts w:ascii="Helvetica" w:hAnsi="Helvetica" w:cstheme="minorHAnsi"/>
        </w:rPr>
      </w:pPr>
    </w:p>
    <w:p w14:paraId="00F0FF64" w14:textId="77777777" w:rsidR="00647293" w:rsidRPr="00681602" w:rsidRDefault="00647293" w:rsidP="00B82549">
      <w:pPr>
        <w:pStyle w:val="Heading4"/>
        <w:spacing w:line="276" w:lineRule="auto"/>
        <w:rPr>
          <w:rFonts w:ascii="Helvetica" w:hAnsi="Helvetica" w:cstheme="minorHAnsi"/>
        </w:rPr>
      </w:pPr>
      <w:r w:rsidRPr="00681602">
        <w:rPr>
          <w:rFonts w:ascii="Helvetica" w:hAnsi="Helvetica" w:cstheme="minorHAnsi"/>
        </w:rPr>
        <w:t>KE Weapons will cause extinction</w:t>
      </w:r>
    </w:p>
    <w:p w14:paraId="38824757" w14:textId="77777777" w:rsidR="00647293" w:rsidRPr="00681602" w:rsidRDefault="00BB7185" w:rsidP="00B82549">
      <w:pPr>
        <w:spacing w:line="276" w:lineRule="auto"/>
        <w:rPr>
          <w:rFonts w:ascii="Helvetica" w:hAnsi="Helvetica" w:cstheme="minorHAnsi"/>
        </w:rPr>
      </w:pPr>
      <w:r w:rsidRPr="00681602">
        <w:rPr>
          <w:rStyle w:val="StyleStyleBold12pt"/>
          <w:rFonts w:ascii="Helvetica" w:hAnsi="Helvetica" w:cstheme="minorHAnsi"/>
        </w:rPr>
        <w:t>Gettings, ‘</w:t>
      </w:r>
      <w:r w:rsidR="00647293" w:rsidRPr="00681602">
        <w:rPr>
          <w:rStyle w:val="StyleStyleBold12pt"/>
          <w:rFonts w:ascii="Helvetica" w:hAnsi="Helvetica" w:cstheme="minorHAnsi"/>
        </w:rPr>
        <w:t>01</w:t>
      </w:r>
      <w:r w:rsidRPr="00681602">
        <w:rPr>
          <w:rFonts w:ascii="Helvetica" w:hAnsi="Helvetica" w:cstheme="minorHAnsi"/>
        </w:rPr>
        <w:t xml:space="preserve"> </w:t>
      </w:r>
      <w:r w:rsidR="00647293" w:rsidRPr="00681602">
        <w:rPr>
          <w:rFonts w:ascii="Helvetica" w:hAnsi="Helvetica" w:cstheme="minorHAnsi"/>
        </w:rPr>
        <w:t xml:space="preserve">(Paul, </w:t>
      </w:r>
      <w:r w:rsidR="005D2DDB" w:rsidRPr="00681602">
        <w:rPr>
          <w:rFonts w:ascii="Helvetica" w:hAnsi="Helvetica" w:cstheme="minorHAnsi"/>
        </w:rPr>
        <w:t xml:space="preserve">Professor of Geophysics </w:t>
      </w:r>
      <w:r w:rsidR="00647293" w:rsidRPr="00681602">
        <w:rPr>
          <w:rFonts w:ascii="Helvetica" w:hAnsi="Helvetica" w:cstheme="minorHAnsi"/>
        </w:rPr>
        <w:t>at U of Utah, Weapons of Mass Destruction)</w:t>
      </w:r>
    </w:p>
    <w:p w14:paraId="78F7AE4B" w14:textId="77777777" w:rsidR="00647293" w:rsidRPr="00681602" w:rsidRDefault="00647293" w:rsidP="00B82549">
      <w:pPr>
        <w:spacing w:line="276" w:lineRule="auto"/>
        <w:rPr>
          <w:rFonts w:ascii="Helvetica" w:hAnsi="Helvetica" w:cstheme="minorHAnsi"/>
        </w:rPr>
      </w:pPr>
    </w:p>
    <w:p w14:paraId="50E668CF" w14:textId="77777777" w:rsidR="00647293" w:rsidRPr="00681602" w:rsidRDefault="00647293" w:rsidP="00B82549">
      <w:pPr>
        <w:spacing w:line="276" w:lineRule="auto"/>
        <w:rPr>
          <w:rFonts w:ascii="Helvetica" w:hAnsi="Helvetica" w:cstheme="minorHAnsi"/>
          <w:sz w:val="16"/>
        </w:rPr>
      </w:pPr>
      <w:r w:rsidRPr="00681602">
        <w:rPr>
          <w:rFonts w:ascii="Helvetica" w:hAnsi="Helvetica" w:cstheme="minorHAnsi"/>
          <w:sz w:val="16"/>
        </w:rPr>
        <w:t xml:space="preserve">Planetary K.E. Munitions. </w:t>
      </w:r>
      <w:r w:rsidRPr="00681602">
        <w:rPr>
          <w:rStyle w:val="StyleBoldUnderline"/>
          <w:rFonts w:ascii="Helvetica" w:hAnsi="Helvetica" w:cstheme="minorHAnsi"/>
          <w:highlight w:val="yellow"/>
        </w:rPr>
        <w:t>The</w:t>
      </w:r>
      <w:r w:rsidRPr="00681602">
        <w:rPr>
          <w:rStyle w:val="StyleBoldUnderline"/>
          <w:rFonts w:ascii="Helvetica" w:hAnsi="Helvetica" w:cstheme="minorHAnsi"/>
        </w:rPr>
        <w:t xml:space="preserve"> </w:t>
      </w:r>
      <w:r w:rsidRPr="00681602">
        <w:rPr>
          <w:rFonts w:ascii="Helvetica" w:hAnsi="Helvetica" w:cstheme="minorHAnsi"/>
          <w:sz w:val="16"/>
        </w:rPr>
        <w:t xml:space="preserve">current </w:t>
      </w:r>
      <w:r w:rsidRPr="00681602">
        <w:rPr>
          <w:rStyle w:val="StyleBoldUnderline"/>
          <w:rFonts w:ascii="Helvetica" w:hAnsi="Helvetica" w:cstheme="minorHAnsi"/>
          <w:highlight w:val="yellow"/>
        </w:rPr>
        <w:t>title-holder in pure destructive force is</w:t>
      </w:r>
      <w:r w:rsidRPr="00681602">
        <w:rPr>
          <w:rStyle w:val="StyleBoldUnderline"/>
          <w:rFonts w:ascii="Helvetica" w:hAnsi="Helvetica" w:cstheme="minorHAnsi"/>
        </w:rPr>
        <w:t xml:space="preserve"> </w:t>
      </w:r>
      <w:r w:rsidRPr="00681602">
        <w:rPr>
          <w:rFonts w:ascii="Helvetica" w:hAnsi="Helvetica" w:cstheme="minorHAnsi"/>
          <w:sz w:val="16"/>
        </w:rPr>
        <w:t xml:space="preserve">the planetary </w:t>
      </w:r>
      <w:r w:rsidRPr="00681602">
        <w:rPr>
          <w:rStyle w:val="StyleBoldUnderline"/>
          <w:rFonts w:ascii="Helvetica" w:hAnsi="Helvetica" w:cstheme="minorHAnsi"/>
          <w:highlight w:val="yellow"/>
        </w:rPr>
        <w:t>K.E. munition</w:t>
      </w:r>
      <w:r w:rsidRPr="00681602">
        <w:rPr>
          <w:rFonts w:ascii="Helvetica" w:hAnsi="Helvetica" w:cstheme="minorHAnsi"/>
          <w:sz w:val="16"/>
        </w:rPr>
        <w:t xml:space="preserve">. Consisting of a large rock (typically tens of cubic km of rock) with a full Shield drive, these weapons are expensive. However, </w:t>
      </w:r>
      <w:r w:rsidRPr="00681602">
        <w:rPr>
          <w:rStyle w:val="StyleBoldUnderline"/>
          <w:rFonts w:ascii="Helvetica" w:hAnsi="Helvetica" w:cstheme="minorHAnsi"/>
          <w:highlight w:val="yellow"/>
        </w:rPr>
        <w:t>for a typical large asteroid</w:t>
      </w:r>
      <w:r w:rsidRPr="00681602">
        <w:rPr>
          <w:rStyle w:val="StyleBoldUnderline"/>
          <w:rFonts w:ascii="Helvetica" w:hAnsi="Helvetica" w:cstheme="minorHAnsi"/>
        </w:rPr>
        <w:t xml:space="preserve"> </w:t>
      </w:r>
      <w:r w:rsidRPr="00681602">
        <w:rPr>
          <w:rFonts w:ascii="Helvetica" w:hAnsi="Helvetica" w:cstheme="minorHAnsi"/>
          <w:sz w:val="16"/>
        </w:rPr>
        <w:t xml:space="preserve">(160 km3) at 0.5c (the limit of a standard Shield drive), </w:t>
      </w:r>
      <w:r w:rsidRPr="00681602">
        <w:rPr>
          <w:rStyle w:val="StyleBoldUnderline"/>
          <w:rFonts w:ascii="Helvetica" w:hAnsi="Helvetica" w:cstheme="minorHAnsi"/>
          <w:highlight w:val="yellow"/>
        </w:rPr>
        <w:t>the impact energy is</w:t>
      </w:r>
      <w:r w:rsidRPr="00681602">
        <w:rPr>
          <w:rStyle w:val="StyleBoldUnderline"/>
          <w:rFonts w:ascii="Helvetica" w:hAnsi="Helvetica" w:cstheme="minorHAnsi"/>
        </w:rPr>
        <w:t xml:space="preserve"> </w:t>
      </w:r>
      <w:r w:rsidRPr="00681602">
        <w:rPr>
          <w:rFonts w:ascii="Helvetica" w:hAnsi="Helvetica" w:cstheme="minorHAnsi"/>
          <w:sz w:val="16"/>
        </w:rPr>
        <w:t xml:space="preserve">42,464x1012 tons of TNT. This is </w:t>
      </w:r>
      <w:r w:rsidRPr="00681602">
        <w:rPr>
          <w:rStyle w:val="StyleBoldUnderline"/>
          <w:rFonts w:ascii="Helvetica" w:hAnsi="Helvetica" w:cstheme="minorHAnsi"/>
          <w:highlight w:val="yellow"/>
        </w:rPr>
        <w:t xml:space="preserve">more than 10 million times the destructive potential of the entire </w:t>
      </w:r>
      <w:r w:rsidRPr="00681602">
        <w:rPr>
          <w:rFonts w:ascii="Helvetica" w:hAnsi="Helvetica" w:cstheme="minorHAnsi"/>
          <w:sz w:val="16"/>
        </w:rPr>
        <w:t xml:space="preserve">20th century Terran </w:t>
      </w:r>
      <w:r w:rsidRPr="00681602">
        <w:rPr>
          <w:rStyle w:val="StyleBoldUnderline"/>
          <w:rFonts w:ascii="Helvetica" w:hAnsi="Helvetica" w:cstheme="minorHAnsi"/>
          <w:highlight w:val="yellow"/>
        </w:rPr>
        <w:t>nuclear arsenal. The impact energy</w:t>
      </w:r>
      <w:r w:rsidRPr="00681602">
        <w:rPr>
          <w:rStyle w:val="StyleBoldUnderline"/>
          <w:rFonts w:ascii="Helvetica" w:hAnsi="Helvetica" w:cstheme="minorHAnsi"/>
        </w:rPr>
        <w:t xml:space="preserve"> </w:t>
      </w:r>
      <w:r w:rsidRPr="00681602">
        <w:rPr>
          <w:rFonts w:ascii="Helvetica" w:hAnsi="Helvetica" w:cstheme="minorHAnsi"/>
          <w:sz w:val="16"/>
        </w:rPr>
        <w:t xml:space="preserve">of a planetary munition </w:t>
      </w:r>
      <w:r w:rsidRPr="00681602">
        <w:rPr>
          <w:rStyle w:val="StyleBoldUnderline"/>
          <w:rFonts w:ascii="Helvetica" w:hAnsi="Helvetica" w:cstheme="minorHAnsi"/>
          <w:highlight w:val="yellow"/>
        </w:rPr>
        <w:t>will exterminate entire continents. The</w:t>
      </w:r>
      <w:r w:rsidRPr="00681602">
        <w:rPr>
          <w:rStyle w:val="StyleBoldUnderline"/>
          <w:rFonts w:ascii="Helvetica" w:hAnsi="Helvetica" w:cstheme="minorHAnsi"/>
        </w:rPr>
        <w:t xml:space="preserve"> </w:t>
      </w:r>
      <w:r w:rsidRPr="00681602">
        <w:rPr>
          <w:rFonts w:ascii="Helvetica" w:hAnsi="Helvetica" w:cstheme="minorHAnsi"/>
          <w:sz w:val="16"/>
        </w:rPr>
        <w:t xml:space="preserve">direct </w:t>
      </w:r>
      <w:r w:rsidRPr="00681602">
        <w:rPr>
          <w:rStyle w:val="StyleBoldUnderline"/>
          <w:rFonts w:ascii="Helvetica" w:hAnsi="Helvetica" w:cstheme="minorHAnsi"/>
          <w:highlight w:val="yellow"/>
        </w:rPr>
        <w:t>blast can devastate entire hemispheres</w:t>
      </w:r>
      <w:r w:rsidRPr="00681602">
        <w:rPr>
          <w:rFonts w:ascii="Helvetica" w:hAnsi="Helvetica" w:cstheme="minorHAnsi"/>
          <w:sz w:val="16"/>
        </w:rPr>
        <w:t>. There is no report of any of these ever being deployed.</w:t>
      </w:r>
    </w:p>
    <w:p w14:paraId="324FA6E4" w14:textId="77777777" w:rsidR="0054080A" w:rsidRPr="00681602" w:rsidRDefault="0054080A" w:rsidP="00B82549">
      <w:pPr>
        <w:pStyle w:val="Heading3"/>
        <w:spacing w:line="276" w:lineRule="auto"/>
        <w:rPr>
          <w:rFonts w:ascii="Helvetica" w:hAnsi="Helvetica" w:cstheme="minorHAnsi"/>
        </w:rPr>
      </w:pPr>
      <w:r w:rsidRPr="00681602">
        <w:rPr>
          <w:rFonts w:ascii="Helvetica" w:hAnsi="Helvetica" w:cstheme="minorHAnsi"/>
        </w:rPr>
        <w:lastRenderedPageBreak/>
        <w:t>Nanoweapons</w:t>
      </w:r>
    </w:p>
    <w:p w14:paraId="34C23C90" w14:textId="77777777" w:rsidR="0054080A" w:rsidRPr="00681602" w:rsidRDefault="0054080A" w:rsidP="00B82549">
      <w:pPr>
        <w:pStyle w:val="Heading4"/>
        <w:spacing w:line="276" w:lineRule="auto"/>
        <w:rPr>
          <w:rFonts w:ascii="Helvetica" w:hAnsi="Helvetica" w:cstheme="minorHAnsi"/>
        </w:rPr>
      </w:pPr>
      <w:r w:rsidRPr="00681602">
        <w:rPr>
          <w:rFonts w:ascii="Helvetica" w:hAnsi="Helvetica" w:cstheme="minorHAnsi"/>
        </w:rPr>
        <w:t>Nanoweapon development is easy, inevitable, and causes extinction</w:t>
      </w:r>
    </w:p>
    <w:p w14:paraId="1A9A41F2" w14:textId="77777777" w:rsidR="0054080A" w:rsidRPr="00681602" w:rsidRDefault="0054080A" w:rsidP="00B82549">
      <w:pPr>
        <w:spacing w:line="276" w:lineRule="auto"/>
        <w:rPr>
          <w:rFonts w:ascii="Helvetica" w:hAnsi="Helvetica" w:cstheme="minorHAnsi"/>
        </w:rPr>
      </w:pPr>
      <w:r w:rsidRPr="00681602">
        <w:rPr>
          <w:rStyle w:val="StyleStyleBold12pt"/>
          <w:rFonts w:ascii="Helvetica" w:hAnsi="Helvetica" w:cstheme="minorHAnsi"/>
        </w:rPr>
        <w:t>Bostrom, ‘</w:t>
      </w:r>
      <w:r w:rsidR="00DC4F6E" w:rsidRPr="00681602">
        <w:rPr>
          <w:rStyle w:val="StyleStyleBold12pt"/>
          <w:rFonts w:ascii="Helvetica" w:hAnsi="Helvetica" w:cstheme="minorHAnsi"/>
        </w:rPr>
        <w:t>02</w:t>
      </w:r>
      <w:r w:rsidRPr="00681602">
        <w:rPr>
          <w:rFonts w:ascii="Helvetica" w:hAnsi="Helvetica" w:cstheme="minorHAnsi"/>
        </w:rPr>
        <w:t xml:space="preserve"> (Nick, Professor of Philosophy &amp; Oxford Martin School, Director of the Future of Humanity </w:t>
      </w:r>
      <w:r w:rsidRPr="00681602">
        <w:rPr>
          <w:rFonts w:ascii="Helvetica" w:hAnsi="Helvetica" w:cstheme="minorHAnsi"/>
          <w:sz w:val="12"/>
        </w:rPr>
        <w:t xml:space="preserve"> </w:t>
      </w:r>
      <w:r w:rsidRPr="00681602">
        <w:rPr>
          <w:rFonts w:ascii="Helvetica" w:hAnsi="Helvetica" w:cstheme="minorHAnsi"/>
        </w:rPr>
        <w:t xml:space="preserve">Institute, and Director of the Programme on Impacts of Future Technology at the University of Oxford, recipient of the 2009 Eugene R Gannon Award for the Continued Pursuit of Human Advancement, holds a PH.D in Philosophy from the London School of Economics, </w:t>
      </w:r>
      <w:r w:rsidR="00DC4F6E" w:rsidRPr="00681602">
        <w:rPr>
          <w:rFonts w:ascii="Helvetica" w:hAnsi="Helvetica" w:cstheme="minorHAnsi"/>
        </w:rPr>
        <w:t xml:space="preserve">“Existential Risks” March, </w:t>
      </w:r>
      <w:hyperlink r:id="rId12" w:history="1">
        <w:r w:rsidR="00DC4F6E" w:rsidRPr="00681602">
          <w:rPr>
            <w:rStyle w:val="Hyperlink"/>
            <w:rFonts w:ascii="Helvetica" w:hAnsi="Helvetica" w:cstheme="minorHAnsi"/>
          </w:rPr>
          <w:t>http://www.jetpress.org/volume9/risks.html</w:t>
        </w:r>
      </w:hyperlink>
      <w:r w:rsidR="00DC4F6E" w:rsidRPr="00681602">
        <w:rPr>
          <w:rFonts w:ascii="Helvetica" w:hAnsi="Helvetica" w:cstheme="minorHAnsi"/>
        </w:rPr>
        <w:t>)</w:t>
      </w:r>
    </w:p>
    <w:p w14:paraId="2AE0AE64" w14:textId="77777777" w:rsidR="0054080A" w:rsidRPr="00681602" w:rsidRDefault="0054080A" w:rsidP="00B82549">
      <w:pPr>
        <w:spacing w:line="276" w:lineRule="auto"/>
        <w:rPr>
          <w:rFonts w:ascii="Helvetica" w:hAnsi="Helvetica" w:cstheme="minorHAnsi"/>
        </w:rPr>
      </w:pPr>
    </w:p>
    <w:p w14:paraId="088F0521" w14:textId="77777777" w:rsidR="0054080A" w:rsidRPr="00681602" w:rsidRDefault="0054080A" w:rsidP="00B82549">
      <w:pPr>
        <w:spacing w:line="276" w:lineRule="auto"/>
        <w:rPr>
          <w:rFonts w:ascii="Helvetica" w:hAnsi="Helvetica" w:cstheme="minorHAnsi"/>
          <w:sz w:val="16"/>
        </w:rPr>
      </w:pPr>
      <w:r w:rsidRPr="00681602">
        <w:rPr>
          <w:rFonts w:ascii="Helvetica" w:hAnsi="Helvetica" w:cstheme="minorHAnsi"/>
          <w:sz w:val="16"/>
        </w:rPr>
        <w:t xml:space="preserve">In a mature form, molecular </w:t>
      </w:r>
      <w:r w:rsidRPr="00681602">
        <w:rPr>
          <w:rStyle w:val="StyleBoldUnderline"/>
          <w:rFonts w:ascii="Helvetica" w:hAnsi="Helvetica" w:cstheme="minorHAnsi"/>
          <w:highlight w:val="yellow"/>
        </w:rPr>
        <w:t>nanotech</w:t>
      </w:r>
      <w:r w:rsidRPr="00681602">
        <w:rPr>
          <w:rFonts w:ascii="Helvetica" w:hAnsi="Helvetica" w:cstheme="minorHAnsi"/>
          <w:sz w:val="16"/>
        </w:rPr>
        <w:t xml:space="preserve">nology </w:t>
      </w:r>
      <w:r w:rsidRPr="00681602">
        <w:rPr>
          <w:rStyle w:val="StyleBoldUnderline"/>
          <w:rFonts w:ascii="Helvetica" w:hAnsi="Helvetica" w:cstheme="minorHAnsi"/>
          <w:highlight w:val="yellow"/>
        </w:rPr>
        <w:t>will enable the construction of</w:t>
      </w:r>
      <w:r w:rsidRPr="00681602">
        <w:rPr>
          <w:rFonts w:ascii="Helvetica" w:hAnsi="Helvetica" w:cstheme="minorHAnsi"/>
          <w:sz w:val="16"/>
        </w:rPr>
        <w:t xml:space="preserve"> bacterium-scale </w:t>
      </w:r>
      <w:r w:rsidRPr="00681602">
        <w:rPr>
          <w:rStyle w:val="StyleBoldUnderline"/>
          <w:rFonts w:ascii="Helvetica" w:hAnsi="Helvetica" w:cstheme="minorHAnsi"/>
          <w:highlight w:val="yellow"/>
        </w:rPr>
        <w:t>self-replicating mechanical robots</w:t>
      </w:r>
      <w:r w:rsidRPr="00681602">
        <w:rPr>
          <w:rFonts w:ascii="Helvetica" w:hAnsi="Helvetica" w:cstheme="minorHAnsi"/>
          <w:sz w:val="16"/>
        </w:rPr>
        <w:t xml:space="preserve"> that can feed on dirt or other organic matter [22-25]. </w:t>
      </w:r>
      <w:r w:rsidRPr="00681602">
        <w:rPr>
          <w:rStyle w:val="StyleBoldUnderline"/>
          <w:rFonts w:ascii="Helvetica" w:hAnsi="Helvetica" w:cstheme="minorHAnsi"/>
          <w:highlight w:val="yellow"/>
        </w:rPr>
        <w:t>Such replicators could eat up the biosphere or destroy it by other means</w:t>
      </w:r>
      <w:r w:rsidRPr="00681602">
        <w:rPr>
          <w:rFonts w:ascii="Helvetica" w:hAnsi="Helvetica" w:cstheme="minorHAnsi"/>
          <w:sz w:val="16"/>
        </w:rPr>
        <w:t xml:space="preserve"> such as by poisoning it, burning it, or blocking out sunlight. </w:t>
      </w:r>
      <w:r w:rsidRPr="00681602">
        <w:rPr>
          <w:rStyle w:val="StyleBoldUnderline"/>
          <w:rFonts w:ascii="Helvetica" w:hAnsi="Helvetica" w:cstheme="minorHAnsi"/>
          <w:highlight w:val="yellow"/>
        </w:rPr>
        <w:t>A person of malicious intent in possession of this technology might cause the extinction of intelligent life on Earth</w:t>
      </w:r>
      <w:r w:rsidRPr="00681602">
        <w:rPr>
          <w:rFonts w:ascii="Helvetica" w:hAnsi="Helvetica" w:cstheme="minorHAnsi"/>
          <w:sz w:val="16"/>
        </w:rPr>
        <w:t xml:space="preserve"> by releasing such nanobots into the environment.</w:t>
      </w:r>
      <w:bookmarkStart w:id="0" w:name="_ftnref9"/>
      <w:r w:rsidRPr="00681602">
        <w:rPr>
          <w:rFonts w:ascii="Helvetica" w:hAnsi="Helvetica" w:cstheme="minorHAnsi"/>
          <w:sz w:val="16"/>
        </w:rPr>
        <w:fldChar w:fldCharType="begin"/>
      </w:r>
      <w:r w:rsidRPr="00681602">
        <w:rPr>
          <w:rFonts w:ascii="Helvetica" w:hAnsi="Helvetica" w:cstheme="minorHAnsi"/>
          <w:sz w:val="16"/>
        </w:rPr>
        <w:instrText xml:space="preserve"> HYPERLINK "http://www.jetpress.org/volume9/risks.html" \l "_ftn9" \o "" </w:instrText>
      </w:r>
      <w:r w:rsidRPr="00681602">
        <w:rPr>
          <w:rFonts w:ascii="Helvetica" w:hAnsi="Helvetica" w:cstheme="minorHAnsi"/>
          <w:sz w:val="16"/>
        </w:rPr>
      </w:r>
      <w:r w:rsidRPr="00681602">
        <w:rPr>
          <w:rFonts w:ascii="Helvetica" w:hAnsi="Helvetica" w:cstheme="minorHAnsi"/>
          <w:sz w:val="16"/>
        </w:rPr>
        <w:fldChar w:fldCharType="separate"/>
      </w:r>
      <w:r w:rsidRPr="00681602">
        <w:rPr>
          <w:rStyle w:val="Hyperlink"/>
          <w:rFonts w:ascii="Helvetica" w:hAnsi="Helvetica" w:cstheme="minorHAnsi"/>
          <w:sz w:val="16"/>
        </w:rPr>
        <w:t>[9]</w:t>
      </w:r>
      <w:r w:rsidRPr="00681602">
        <w:rPr>
          <w:rFonts w:ascii="Helvetica" w:hAnsi="Helvetica" w:cstheme="minorHAnsi"/>
          <w:sz w:val="16"/>
        </w:rPr>
        <w:fldChar w:fldCharType="end"/>
      </w:r>
      <w:bookmarkEnd w:id="0"/>
      <w:r w:rsidR="00C14BA4" w:rsidRPr="00681602">
        <w:rPr>
          <w:rFonts w:ascii="Helvetica" w:hAnsi="Helvetica" w:cstheme="minorHAnsi"/>
          <w:sz w:val="12"/>
        </w:rPr>
        <w:t>¶</w:t>
      </w:r>
      <w:r w:rsidRPr="00681602">
        <w:rPr>
          <w:rFonts w:ascii="Helvetica" w:hAnsi="Helvetica" w:cstheme="minorHAnsi"/>
          <w:sz w:val="16"/>
        </w:rPr>
        <w:t xml:space="preserve"> </w:t>
      </w:r>
      <w:r w:rsidRPr="00681602">
        <w:rPr>
          <w:rStyle w:val="StyleBoldUnderline"/>
          <w:rFonts w:ascii="Helvetica" w:hAnsi="Helvetica" w:cstheme="minorHAnsi"/>
          <w:highlight w:val="yellow"/>
        </w:rPr>
        <w:t>The technology to produce a destructive nanobot seems considerably easier to develop than the technology to create an effective defense</w:t>
      </w:r>
      <w:r w:rsidRPr="00681602">
        <w:rPr>
          <w:rFonts w:ascii="Helvetica" w:hAnsi="Helvetica" w:cstheme="minorHAnsi"/>
          <w:sz w:val="16"/>
        </w:rPr>
        <w:t xml:space="preserve"> against such an attack (a global nanotech immune system, an “active shield” [23]). It is therefore likely that there will be a period of vulnerability during which this technology must be prevented from coming into the wrong hands. Yet </w:t>
      </w:r>
      <w:r w:rsidRPr="00681602">
        <w:rPr>
          <w:rStyle w:val="StyleBoldUnderline"/>
          <w:rFonts w:ascii="Helvetica" w:hAnsi="Helvetica" w:cstheme="minorHAnsi"/>
          <w:highlight w:val="yellow"/>
        </w:rPr>
        <w:t>the technology could prove hard to regulate, since it doesn’t require rare radioactive isotopes</w:t>
      </w:r>
      <w:r w:rsidRPr="00681602">
        <w:rPr>
          <w:rFonts w:ascii="Helvetica" w:hAnsi="Helvetica" w:cstheme="minorHAnsi"/>
          <w:sz w:val="16"/>
        </w:rPr>
        <w:t xml:space="preserve"> or large, easily identifiable manufacturing plants, as does production of nuclear weapons [23].</w:t>
      </w:r>
      <w:r w:rsidR="00C14BA4" w:rsidRPr="00681602">
        <w:rPr>
          <w:rFonts w:ascii="Helvetica" w:hAnsi="Helvetica" w:cstheme="minorHAnsi"/>
          <w:sz w:val="12"/>
        </w:rPr>
        <w:t>¶</w:t>
      </w:r>
      <w:r w:rsidRPr="00681602">
        <w:rPr>
          <w:rFonts w:ascii="Helvetica" w:hAnsi="Helvetica" w:cstheme="minorHAnsi"/>
          <w:sz w:val="16"/>
        </w:rPr>
        <w:t xml:space="preserve"> Even if effective defenses against a limited nanotech attack are developed before dangerous replicators are designed and acquired by suicidal regimes or terrorists, </w:t>
      </w:r>
      <w:r w:rsidRPr="00681602">
        <w:rPr>
          <w:rStyle w:val="StyleBoldUnderline"/>
          <w:rFonts w:ascii="Helvetica" w:hAnsi="Helvetica" w:cstheme="minorHAnsi"/>
          <w:highlight w:val="yellow"/>
        </w:rPr>
        <w:t>there will</w:t>
      </w:r>
      <w:r w:rsidRPr="00681602">
        <w:rPr>
          <w:rFonts w:ascii="Helvetica" w:hAnsi="Helvetica" w:cstheme="minorHAnsi"/>
          <w:sz w:val="16"/>
        </w:rPr>
        <w:t xml:space="preserve"> still </w:t>
      </w:r>
      <w:r w:rsidRPr="00681602">
        <w:rPr>
          <w:rStyle w:val="Emphasis"/>
          <w:rFonts w:ascii="Helvetica" w:hAnsi="Helvetica" w:cstheme="minorHAnsi"/>
          <w:highlight w:val="yellow"/>
        </w:rPr>
        <w:t>be the danger of an arms race</w:t>
      </w:r>
      <w:r w:rsidRPr="00681602">
        <w:rPr>
          <w:rFonts w:ascii="Helvetica" w:hAnsi="Helvetica" w:cstheme="minorHAnsi"/>
          <w:sz w:val="16"/>
        </w:rPr>
        <w:t xml:space="preserve"> between states possessing nanotechnology. It has been argued [26] that </w:t>
      </w:r>
      <w:r w:rsidRPr="00681602">
        <w:rPr>
          <w:rStyle w:val="StyleBoldUnderline"/>
          <w:rFonts w:ascii="Helvetica" w:hAnsi="Helvetica" w:cstheme="minorHAnsi"/>
          <w:highlight w:val="yellow"/>
        </w:rPr>
        <w:t xml:space="preserve">molecular manufacturing would lead to both arms race instability and crisis instability, </w:t>
      </w:r>
      <w:r w:rsidRPr="00681602">
        <w:rPr>
          <w:rStyle w:val="Emphasis"/>
          <w:rFonts w:ascii="Helvetica" w:hAnsi="Helvetica" w:cstheme="minorHAnsi"/>
          <w:highlight w:val="yellow"/>
        </w:rPr>
        <w:t>to a higher degree than was the case with nuclear weapons.</w:t>
      </w:r>
      <w:r w:rsidRPr="00681602">
        <w:rPr>
          <w:rFonts w:ascii="Helvetica" w:hAnsi="Helvetica" w:cstheme="minorHAnsi"/>
          <w:sz w:val="16"/>
        </w:rPr>
        <w:t xml:space="preserve"> Arms race instability means that there would be dominant incentives for each competitor to escalate its armaments, leading to a runaway arms race. Crisis instability means that there would be dominant incentives for striking first. </w:t>
      </w:r>
      <w:r w:rsidRPr="00681602">
        <w:rPr>
          <w:rStyle w:val="StyleBoldUnderline"/>
          <w:rFonts w:ascii="Helvetica" w:hAnsi="Helvetica" w:cstheme="minorHAnsi"/>
          <w:highlight w:val="yellow"/>
        </w:rPr>
        <w:t>Two roughly balanced rivals acquiring nanotech</w:t>
      </w:r>
      <w:r w:rsidRPr="00681602">
        <w:rPr>
          <w:rFonts w:ascii="Helvetica" w:hAnsi="Helvetica" w:cstheme="minorHAnsi"/>
          <w:sz w:val="16"/>
        </w:rPr>
        <w:t xml:space="preserve">nology </w:t>
      </w:r>
      <w:r w:rsidRPr="00681602">
        <w:rPr>
          <w:rStyle w:val="StyleBoldUnderline"/>
          <w:rFonts w:ascii="Helvetica" w:hAnsi="Helvetica" w:cstheme="minorHAnsi"/>
          <w:highlight w:val="yellow"/>
        </w:rPr>
        <w:t>would</w:t>
      </w:r>
      <w:r w:rsidRPr="00681602">
        <w:rPr>
          <w:rFonts w:ascii="Helvetica" w:hAnsi="Helvetica" w:cstheme="minorHAnsi"/>
          <w:sz w:val="16"/>
        </w:rPr>
        <w:t xml:space="preserve">, on this view, </w:t>
      </w:r>
      <w:r w:rsidRPr="00681602">
        <w:rPr>
          <w:rStyle w:val="StyleBoldUnderline"/>
          <w:rFonts w:ascii="Helvetica" w:hAnsi="Helvetica" w:cstheme="minorHAnsi"/>
          <w:highlight w:val="yellow"/>
        </w:rPr>
        <w:t>begin a massive buildup</w:t>
      </w:r>
      <w:r w:rsidRPr="00681602">
        <w:rPr>
          <w:rFonts w:ascii="Helvetica" w:hAnsi="Helvetica" w:cstheme="minorHAnsi"/>
          <w:sz w:val="16"/>
        </w:rPr>
        <w:t xml:space="preserve"> of armaments and weapons development programs that would continue </w:t>
      </w:r>
      <w:r w:rsidRPr="00681602">
        <w:rPr>
          <w:rStyle w:val="StyleBoldUnderline"/>
          <w:rFonts w:ascii="Helvetica" w:hAnsi="Helvetica" w:cstheme="minorHAnsi"/>
          <w:highlight w:val="yellow"/>
        </w:rPr>
        <w:t>until a crisis occurs and war breaks out</w:t>
      </w:r>
      <w:r w:rsidRPr="00681602">
        <w:rPr>
          <w:rFonts w:ascii="Helvetica" w:hAnsi="Helvetica" w:cstheme="minorHAnsi"/>
          <w:sz w:val="16"/>
        </w:rPr>
        <w:t xml:space="preserve">, potentially </w:t>
      </w:r>
      <w:r w:rsidRPr="00681602">
        <w:rPr>
          <w:rStyle w:val="StyleBoldUnderline"/>
          <w:rFonts w:ascii="Helvetica" w:hAnsi="Helvetica" w:cstheme="minorHAnsi"/>
          <w:highlight w:val="yellow"/>
        </w:rPr>
        <w:t xml:space="preserve">causing </w:t>
      </w:r>
      <w:r w:rsidRPr="00681602">
        <w:rPr>
          <w:rStyle w:val="Emphasis"/>
          <w:rFonts w:ascii="Helvetica" w:hAnsi="Helvetica" w:cstheme="minorHAnsi"/>
          <w:highlight w:val="yellow"/>
        </w:rPr>
        <w:t>global terminal destruction</w:t>
      </w:r>
      <w:r w:rsidRPr="00681602">
        <w:rPr>
          <w:rFonts w:ascii="Helvetica" w:hAnsi="Helvetica" w:cstheme="minorHAnsi"/>
          <w:sz w:val="16"/>
        </w:rPr>
        <w:t>. That the arms race could have been predicted is no guarantee that an international security system will be created ahead of time to prevent this disaster from happening. The nuclear arms race between the US and the USSR was predicted but occurred nevertheless.</w:t>
      </w:r>
    </w:p>
    <w:p w14:paraId="71C46B72" w14:textId="77777777" w:rsidR="003F687B" w:rsidRPr="00681602" w:rsidRDefault="003F687B" w:rsidP="00B82549">
      <w:pPr>
        <w:pStyle w:val="Heading1"/>
        <w:spacing w:line="276" w:lineRule="auto"/>
        <w:rPr>
          <w:rFonts w:ascii="Helvetica" w:hAnsi="Helvetica" w:cstheme="minorHAnsi"/>
        </w:rPr>
      </w:pPr>
      <w:r w:rsidRPr="00681602">
        <w:rPr>
          <w:rFonts w:ascii="Helvetica" w:hAnsi="Helvetica" w:cstheme="minorHAnsi"/>
        </w:rPr>
        <w:lastRenderedPageBreak/>
        <w:t>Mindset Shift</w:t>
      </w:r>
    </w:p>
    <w:p w14:paraId="175AF7EB" w14:textId="77777777" w:rsidR="00CC56D1" w:rsidRPr="00681602" w:rsidRDefault="00CC56D1" w:rsidP="00B82549">
      <w:pPr>
        <w:pStyle w:val="Heading3"/>
        <w:spacing w:line="276" w:lineRule="auto"/>
        <w:rPr>
          <w:rFonts w:ascii="Helvetica" w:hAnsi="Helvetica" w:cstheme="minorHAnsi"/>
        </w:rPr>
      </w:pPr>
      <w:r w:rsidRPr="00681602">
        <w:rPr>
          <w:rFonts w:ascii="Helvetica" w:hAnsi="Helvetica" w:cstheme="minorHAnsi"/>
        </w:rPr>
        <w:lastRenderedPageBreak/>
        <w:t>Mindset Shift</w:t>
      </w:r>
    </w:p>
    <w:p w14:paraId="17E59D75" w14:textId="77777777" w:rsidR="00AD6C4C" w:rsidRPr="00681602" w:rsidRDefault="00195BC1" w:rsidP="00B82549">
      <w:pPr>
        <w:pStyle w:val="Heading4"/>
        <w:spacing w:line="276" w:lineRule="auto"/>
        <w:rPr>
          <w:rFonts w:ascii="Helvetica" w:hAnsi="Helvetica" w:cstheme="minorHAnsi"/>
        </w:rPr>
      </w:pPr>
      <w:r w:rsidRPr="00681602">
        <w:rPr>
          <w:rFonts w:ascii="Helvetica" w:hAnsi="Helvetica" w:cstheme="minorHAnsi"/>
        </w:rPr>
        <w:t xml:space="preserve">Nuclear war causes a mindset shift that solves future weapons development – </w:t>
      </w:r>
      <w:r w:rsidR="00417EAE" w:rsidRPr="00681602">
        <w:rPr>
          <w:rFonts w:ascii="Helvetica" w:hAnsi="Helvetica" w:cstheme="minorHAnsi"/>
        </w:rPr>
        <w:t xml:space="preserve">it would be a massive shock to the system that would force human awareness to eliminate wars in order to preclude the possibility of more horrors – </w:t>
      </w:r>
      <w:r w:rsidR="00AD6C4C" w:rsidRPr="00681602">
        <w:rPr>
          <w:rFonts w:ascii="Helvetica" w:hAnsi="Helvetica" w:cstheme="minorHAnsi"/>
        </w:rPr>
        <w:t>6 reasons.</w:t>
      </w:r>
    </w:p>
    <w:p w14:paraId="5ED655FD" w14:textId="77777777" w:rsidR="00AD6C4C" w:rsidRPr="00681602" w:rsidRDefault="00AD6C4C" w:rsidP="00B82549">
      <w:pPr>
        <w:spacing w:line="276" w:lineRule="auto"/>
        <w:rPr>
          <w:rFonts w:ascii="Helvetica" w:hAnsi="Helvetica"/>
        </w:rPr>
      </w:pPr>
    </w:p>
    <w:p w14:paraId="5FADA57F" w14:textId="77777777" w:rsidR="00195BC1" w:rsidRPr="00681602" w:rsidRDefault="00AD6C4C" w:rsidP="00B82549">
      <w:pPr>
        <w:pStyle w:val="Heading4"/>
        <w:spacing w:line="276" w:lineRule="auto"/>
        <w:rPr>
          <w:rFonts w:ascii="Helvetica" w:hAnsi="Helvetica" w:cstheme="minorHAnsi"/>
        </w:rPr>
      </w:pPr>
      <w:r w:rsidRPr="00681602">
        <w:rPr>
          <w:rFonts w:ascii="Helvetica" w:hAnsi="Helvetica" w:cstheme="minorHAnsi"/>
        </w:rPr>
        <w:t>First, extend</w:t>
      </w:r>
      <w:r w:rsidR="00417EAE" w:rsidRPr="00681602">
        <w:rPr>
          <w:rFonts w:ascii="Helvetica" w:hAnsi="Helvetica" w:cstheme="minorHAnsi"/>
        </w:rPr>
        <w:t xml:space="preserve"> the 1NC Zimmerman evidence</w:t>
      </w:r>
      <w:r w:rsidRPr="00681602">
        <w:rPr>
          <w:rFonts w:ascii="Helvetica" w:hAnsi="Helvetica" w:cstheme="minorHAnsi"/>
        </w:rPr>
        <w:t>. Only the acceptance of nuclear war will spark a shift towards non-destructive tendencies</w:t>
      </w:r>
    </w:p>
    <w:p w14:paraId="23B2EA21" w14:textId="77777777" w:rsidR="00AD6C4C" w:rsidRPr="00681602" w:rsidRDefault="00AD6C4C" w:rsidP="00B82549">
      <w:pPr>
        <w:spacing w:line="276" w:lineRule="auto"/>
        <w:rPr>
          <w:rFonts w:ascii="Helvetica" w:hAnsi="Helvetica"/>
        </w:rPr>
      </w:pPr>
    </w:p>
    <w:p w14:paraId="21CCCA88" w14:textId="77777777" w:rsidR="00417EAE" w:rsidRPr="00681602" w:rsidRDefault="00AD6C4C" w:rsidP="00B82549">
      <w:pPr>
        <w:pStyle w:val="Heading4"/>
        <w:spacing w:line="276" w:lineRule="auto"/>
        <w:rPr>
          <w:rFonts w:ascii="Helvetica" w:hAnsi="Helvetica" w:cstheme="minorHAnsi"/>
        </w:rPr>
      </w:pPr>
      <w:r w:rsidRPr="00681602">
        <w:rPr>
          <w:rFonts w:ascii="Helvetica" w:hAnsi="Helvetica" w:cstheme="minorHAnsi"/>
        </w:rPr>
        <w:t>Second</w:t>
      </w:r>
      <w:r w:rsidR="00417EAE" w:rsidRPr="00681602">
        <w:rPr>
          <w:rFonts w:ascii="Helvetica" w:hAnsi="Helvetica" w:cstheme="minorHAnsi"/>
        </w:rPr>
        <w:t>, nuclear war will teach us unconditional love – solves the impact</w:t>
      </w:r>
    </w:p>
    <w:p w14:paraId="48829561" w14:textId="77777777" w:rsidR="00CC56D1" w:rsidRPr="00681602" w:rsidRDefault="00417EAE" w:rsidP="00B82549">
      <w:pPr>
        <w:spacing w:line="276" w:lineRule="auto"/>
        <w:rPr>
          <w:rFonts w:ascii="Helvetica" w:hAnsi="Helvetica" w:cstheme="minorHAnsi"/>
        </w:rPr>
      </w:pPr>
      <w:r w:rsidRPr="00681602">
        <w:rPr>
          <w:rStyle w:val="StyleStyleBold12pt"/>
          <w:rFonts w:ascii="Helvetica" w:hAnsi="Helvetica" w:cstheme="minorHAnsi"/>
        </w:rPr>
        <w:t>Kubler-Ross, ‘</w:t>
      </w:r>
      <w:r w:rsidR="00CC56D1" w:rsidRPr="00681602">
        <w:rPr>
          <w:rStyle w:val="StyleStyleBold12pt"/>
          <w:rFonts w:ascii="Helvetica" w:hAnsi="Helvetica" w:cstheme="minorHAnsi"/>
        </w:rPr>
        <w:t>86</w:t>
      </w:r>
      <w:r w:rsidR="00CC56D1" w:rsidRPr="00681602">
        <w:rPr>
          <w:rFonts w:ascii="Helvetica" w:hAnsi="Helvetica" w:cstheme="minorHAnsi"/>
        </w:rPr>
        <w:t xml:space="preserve"> (Elisabeth, Professor of psychiatry, Ph.D in Science, Law, Humanities, Human Letters, Pedago</w:t>
      </w:r>
      <w:r w:rsidRPr="00681602">
        <w:rPr>
          <w:rFonts w:ascii="Helvetica" w:hAnsi="Helvetica" w:cstheme="minorHAnsi"/>
        </w:rPr>
        <w:t>gy, Humane Science and Divinity,</w:t>
      </w:r>
      <w:r w:rsidR="00CC56D1" w:rsidRPr="00681602">
        <w:rPr>
          <w:rFonts w:ascii="Helvetica" w:hAnsi="Helvetica" w:cstheme="minorHAnsi"/>
        </w:rPr>
        <w:t xml:space="preserve"> Voices of Survival</w:t>
      </w:r>
      <w:r w:rsidRPr="00681602">
        <w:rPr>
          <w:rFonts w:ascii="Helvetica" w:hAnsi="Helvetica" w:cstheme="minorHAnsi"/>
        </w:rPr>
        <w:t>)</w:t>
      </w:r>
    </w:p>
    <w:p w14:paraId="54A97923" w14:textId="77777777" w:rsidR="00CC56D1" w:rsidRPr="00681602" w:rsidRDefault="00CC56D1" w:rsidP="00B82549">
      <w:pPr>
        <w:spacing w:line="276" w:lineRule="auto"/>
        <w:rPr>
          <w:rFonts w:ascii="Helvetica" w:hAnsi="Helvetica" w:cstheme="minorHAnsi"/>
        </w:rPr>
      </w:pPr>
    </w:p>
    <w:p w14:paraId="049917D3" w14:textId="77777777" w:rsidR="00CC56D1" w:rsidRPr="00681602" w:rsidRDefault="00CC56D1" w:rsidP="00B82549">
      <w:pPr>
        <w:spacing w:line="276" w:lineRule="auto"/>
        <w:rPr>
          <w:rFonts w:ascii="Helvetica" w:hAnsi="Helvetica" w:cstheme="minorHAnsi"/>
          <w:sz w:val="16"/>
        </w:rPr>
      </w:pPr>
      <w:r w:rsidRPr="00681602">
        <w:rPr>
          <w:rFonts w:ascii="Helvetica" w:hAnsi="Helvetica" w:cstheme="minorHAnsi"/>
          <w:sz w:val="16"/>
        </w:rPr>
        <w:t xml:space="preserve">I truly believe that about five generations from now, we will have learned our lesson – maybe the hard way, maybe </w:t>
      </w:r>
      <w:r w:rsidRPr="00681602">
        <w:rPr>
          <w:rStyle w:val="StyleBoldUnderline"/>
          <w:rFonts w:ascii="Helvetica" w:hAnsi="Helvetica" w:cstheme="minorHAnsi"/>
          <w:highlight w:val="yellow"/>
        </w:rPr>
        <w:t>through</w:t>
      </w:r>
      <w:r w:rsidRPr="00681602">
        <w:rPr>
          <w:rFonts w:ascii="Helvetica" w:hAnsi="Helvetica" w:cstheme="minorHAnsi"/>
          <w:sz w:val="16"/>
        </w:rPr>
        <w:t xml:space="preserve"> some </w:t>
      </w:r>
      <w:r w:rsidRPr="00681602">
        <w:rPr>
          <w:rStyle w:val="StyleBoldUnderline"/>
          <w:rFonts w:ascii="Helvetica" w:hAnsi="Helvetica" w:cstheme="minorHAnsi"/>
          <w:highlight w:val="yellow"/>
        </w:rPr>
        <w:t>major, catastrophic events</w:t>
      </w:r>
      <w:r w:rsidRPr="00681602">
        <w:rPr>
          <w:rFonts w:ascii="Helvetica" w:hAnsi="Helvetica" w:cstheme="minorHAnsi"/>
          <w:sz w:val="16"/>
        </w:rPr>
        <w:t xml:space="preserve"> – and </w:t>
      </w:r>
      <w:r w:rsidRPr="00681602">
        <w:rPr>
          <w:rStyle w:val="StyleBoldUnderline"/>
          <w:rFonts w:ascii="Helvetica" w:hAnsi="Helvetica" w:cstheme="minorHAnsi"/>
          <w:highlight w:val="yellow"/>
        </w:rPr>
        <w:t>we will</w:t>
      </w:r>
      <w:r w:rsidRPr="00681602">
        <w:rPr>
          <w:rFonts w:ascii="Helvetica" w:hAnsi="Helvetica" w:cstheme="minorHAnsi"/>
          <w:sz w:val="16"/>
        </w:rPr>
        <w:t xml:space="preserve"> finally </w:t>
      </w:r>
      <w:r w:rsidRPr="00681602">
        <w:rPr>
          <w:rStyle w:val="StyleBoldUnderline"/>
          <w:rFonts w:ascii="Helvetica" w:hAnsi="Helvetica" w:cstheme="minorHAnsi"/>
          <w:highlight w:val="yellow"/>
        </w:rPr>
        <w:t>learn that we are all brothers and sisters, all people of all nations, of all colors and all creeds. When we again remember our origin</w:t>
      </w:r>
      <w:r w:rsidRPr="00681602">
        <w:rPr>
          <w:rFonts w:ascii="Helvetica" w:hAnsi="Helvetica" w:cstheme="minorHAnsi"/>
          <w:sz w:val="16"/>
        </w:rPr>
        <w:t xml:space="preserve">  - that we are, in the most literal sense, all children of God – </w:t>
      </w:r>
      <w:r w:rsidRPr="00681602">
        <w:rPr>
          <w:rStyle w:val="StyleBoldUnderline"/>
          <w:rFonts w:ascii="Helvetica" w:hAnsi="Helvetica" w:cstheme="minorHAnsi"/>
          <w:highlight w:val="yellow"/>
        </w:rPr>
        <w:t>we will learn unconditional love</w:t>
      </w:r>
      <w:r w:rsidRPr="00681602">
        <w:rPr>
          <w:rFonts w:ascii="Helvetica" w:hAnsi="Helvetica" w:cstheme="minorHAnsi"/>
          <w:sz w:val="16"/>
        </w:rPr>
        <w:t xml:space="preserve"> and raise our children with that kind of love, combined with firm, consistent discipline. Then </w:t>
      </w:r>
      <w:r w:rsidRPr="00681602">
        <w:rPr>
          <w:rStyle w:val="StyleBoldUnderline"/>
          <w:rFonts w:ascii="Helvetica" w:hAnsi="Helvetica" w:cstheme="minorHAnsi"/>
          <w:highlight w:val="yellow"/>
        </w:rPr>
        <w:t>our world will truly be a paradise.</w:t>
      </w:r>
      <w:r w:rsidRPr="00681602">
        <w:rPr>
          <w:rFonts w:ascii="Helvetica" w:hAnsi="Helvetica" w:cstheme="minorHAnsi"/>
          <w:sz w:val="16"/>
        </w:rPr>
        <w:t xml:space="preserve"> </w:t>
      </w:r>
    </w:p>
    <w:p w14:paraId="0033A08B" w14:textId="77777777" w:rsidR="00CC56D1" w:rsidRPr="00681602" w:rsidRDefault="00AD6C4C" w:rsidP="00B82549">
      <w:pPr>
        <w:pStyle w:val="Heading4"/>
        <w:spacing w:line="276" w:lineRule="auto"/>
        <w:rPr>
          <w:rFonts w:ascii="Helvetica" w:hAnsi="Helvetica" w:cstheme="minorHAnsi"/>
        </w:rPr>
      </w:pPr>
      <w:r w:rsidRPr="00681602">
        <w:rPr>
          <w:rFonts w:ascii="Helvetica" w:hAnsi="Helvetica" w:cstheme="minorHAnsi"/>
        </w:rPr>
        <w:t>Third</w:t>
      </w:r>
      <w:r w:rsidR="000F02AE" w:rsidRPr="00681602">
        <w:rPr>
          <w:rFonts w:ascii="Helvetica" w:hAnsi="Helvetica" w:cstheme="minorHAnsi"/>
        </w:rPr>
        <w:t>, nuke w</w:t>
      </w:r>
      <w:r w:rsidR="00CC56D1" w:rsidRPr="00681602">
        <w:rPr>
          <w:rFonts w:ascii="Helvetica" w:hAnsi="Helvetica" w:cstheme="minorHAnsi"/>
        </w:rPr>
        <w:t>ar prevents real doomsday weapons</w:t>
      </w:r>
    </w:p>
    <w:p w14:paraId="57A2B263" w14:textId="77777777" w:rsidR="00CC56D1" w:rsidRPr="00681602" w:rsidRDefault="000F02AE" w:rsidP="00B82549">
      <w:pPr>
        <w:spacing w:line="276" w:lineRule="auto"/>
        <w:rPr>
          <w:rFonts w:ascii="Helvetica" w:hAnsi="Helvetica" w:cstheme="minorHAnsi"/>
        </w:rPr>
      </w:pPr>
      <w:r w:rsidRPr="00681602">
        <w:rPr>
          <w:rStyle w:val="StyleStyleBold12pt"/>
          <w:rFonts w:ascii="Helvetica" w:hAnsi="Helvetica" w:cstheme="minorHAnsi"/>
        </w:rPr>
        <w:t>Lifton, ‘</w:t>
      </w:r>
      <w:r w:rsidR="00CC56D1" w:rsidRPr="00681602">
        <w:rPr>
          <w:rStyle w:val="StyleStyleBold12pt"/>
          <w:rFonts w:ascii="Helvetica" w:hAnsi="Helvetica" w:cstheme="minorHAnsi"/>
        </w:rPr>
        <w:t>91</w:t>
      </w:r>
      <w:r w:rsidR="00CC56D1" w:rsidRPr="00681602">
        <w:rPr>
          <w:rFonts w:ascii="Helvetica" w:hAnsi="Helvetica" w:cstheme="minorHAnsi"/>
        </w:rPr>
        <w:t xml:space="preserve"> (Robert, Professor of psy</w:t>
      </w:r>
      <w:r w:rsidR="00652F58" w:rsidRPr="00681602">
        <w:rPr>
          <w:rFonts w:ascii="Helvetica" w:hAnsi="Helvetica" w:cstheme="minorHAnsi"/>
        </w:rPr>
        <w:t>chology at Princeton University,</w:t>
      </w:r>
      <w:r w:rsidR="00CC56D1" w:rsidRPr="00681602">
        <w:rPr>
          <w:rFonts w:ascii="Helvetica" w:hAnsi="Helvetica" w:cstheme="minorHAnsi"/>
        </w:rPr>
        <w:t xml:space="preserve"> </w:t>
      </w:r>
      <w:r w:rsidR="00CC56D1" w:rsidRPr="00681602">
        <w:rPr>
          <w:rFonts w:ascii="Helvetica" w:hAnsi="Helvetica" w:cstheme="minorHAnsi"/>
          <w:u w:val="single"/>
        </w:rPr>
        <w:t>The Genocidal Mentality</w:t>
      </w:r>
      <w:r w:rsidR="00CC56D1" w:rsidRPr="00681602">
        <w:rPr>
          <w:rFonts w:ascii="Helvetica" w:hAnsi="Helvetica" w:cstheme="minorHAnsi"/>
        </w:rPr>
        <w:t>)</w:t>
      </w:r>
    </w:p>
    <w:p w14:paraId="17A25B28" w14:textId="77777777" w:rsidR="00CC56D1" w:rsidRPr="00681602" w:rsidRDefault="00CC56D1" w:rsidP="00B82549">
      <w:pPr>
        <w:spacing w:line="276" w:lineRule="auto"/>
        <w:rPr>
          <w:rFonts w:ascii="Helvetica" w:hAnsi="Helvetica" w:cstheme="minorHAnsi"/>
        </w:rPr>
      </w:pPr>
    </w:p>
    <w:p w14:paraId="4A8FD191" w14:textId="77777777" w:rsidR="00CC56D1" w:rsidRPr="00681602" w:rsidRDefault="00CC56D1" w:rsidP="00B82549">
      <w:pPr>
        <w:spacing w:line="276" w:lineRule="auto"/>
        <w:rPr>
          <w:rFonts w:ascii="Helvetica" w:hAnsi="Helvetica" w:cstheme="minorHAnsi"/>
          <w:sz w:val="16"/>
        </w:rPr>
      </w:pPr>
      <w:r w:rsidRPr="00681602">
        <w:rPr>
          <w:rFonts w:ascii="Helvetica" w:hAnsi="Helvetica" w:cstheme="minorHAnsi"/>
          <w:sz w:val="16"/>
        </w:rPr>
        <w:t xml:space="preserve">Perhaps Robert Heinlein had a point after all, when he recently suggested that </w:t>
      </w:r>
      <w:r w:rsidRPr="00681602">
        <w:rPr>
          <w:rStyle w:val="Emphasis"/>
          <w:rFonts w:ascii="Helvetica" w:hAnsi="Helvetica" w:cstheme="minorHAnsi"/>
          <w:highlight w:val="yellow"/>
        </w:rPr>
        <w:t>a good rousing World War III would be a fine thing for the human race.</w:t>
      </w:r>
      <w:r w:rsidRPr="00681602">
        <w:rPr>
          <w:rFonts w:ascii="Helvetica" w:hAnsi="Helvetica" w:cstheme="minorHAnsi"/>
          <w:sz w:val="16"/>
        </w:rPr>
        <w:t xml:space="preserve"> It would at least reduce the numbers. </w:t>
      </w:r>
      <w:r w:rsidRPr="00681602">
        <w:rPr>
          <w:rStyle w:val="StyleBoldUnderline"/>
          <w:rFonts w:ascii="Helvetica" w:hAnsi="Helvetica" w:cstheme="minorHAnsi"/>
          <w:highlight w:val="yellow"/>
        </w:rPr>
        <w:t>Better to have it sooner than later,</w:t>
      </w:r>
      <w:r w:rsidRPr="00681602">
        <w:rPr>
          <w:rFonts w:ascii="Helvetica" w:hAnsi="Helvetica" w:cstheme="minorHAnsi"/>
          <w:sz w:val="16"/>
        </w:rPr>
        <w:t xml:space="preserve"> of course, </w:t>
      </w:r>
      <w:r w:rsidRPr="00681602">
        <w:rPr>
          <w:rStyle w:val="StyleBoldUnderline"/>
          <w:rFonts w:ascii="Helvetica" w:hAnsi="Helvetica" w:cstheme="minorHAnsi"/>
          <w:highlight w:val="yellow"/>
        </w:rPr>
        <w:t>for there is no telling when a real doomsday weapon will emerge. Better to suffer a nuclear holocaust now than total annihilation in a few years</w:t>
      </w:r>
      <w:r w:rsidRPr="00681602">
        <w:rPr>
          <w:rFonts w:ascii="Helvetica" w:hAnsi="Helvetica" w:cstheme="minorHAnsi"/>
          <w:sz w:val="16"/>
        </w:rPr>
        <w:t xml:space="preserve"> or a few centuries.</w:t>
      </w:r>
    </w:p>
    <w:p w14:paraId="0A677ED2" w14:textId="77777777" w:rsidR="00195BC1" w:rsidRPr="00681602" w:rsidRDefault="00AD6C4C" w:rsidP="00B82549">
      <w:pPr>
        <w:pStyle w:val="Heading4"/>
        <w:spacing w:line="276" w:lineRule="auto"/>
        <w:rPr>
          <w:rFonts w:ascii="Helvetica" w:hAnsi="Helvetica" w:cstheme="minorHAnsi"/>
        </w:rPr>
      </w:pPr>
      <w:r w:rsidRPr="00681602">
        <w:rPr>
          <w:rFonts w:ascii="Helvetica" w:hAnsi="Helvetica" w:cstheme="minorHAnsi"/>
        </w:rPr>
        <w:t>Fourth</w:t>
      </w:r>
      <w:r w:rsidR="0010632E" w:rsidRPr="00681602">
        <w:rPr>
          <w:rFonts w:ascii="Helvetica" w:hAnsi="Helvetica" w:cstheme="minorHAnsi"/>
        </w:rPr>
        <w:t>, nuclear w</w:t>
      </w:r>
      <w:r w:rsidR="00195BC1" w:rsidRPr="00681602">
        <w:rPr>
          <w:rFonts w:ascii="Helvetica" w:hAnsi="Helvetica" w:cstheme="minorHAnsi"/>
        </w:rPr>
        <w:t>ar sparks change</w:t>
      </w:r>
    </w:p>
    <w:p w14:paraId="3F78FB48" w14:textId="77777777" w:rsidR="00195BC1" w:rsidRPr="00681602" w:rsidRDefault="0010632E" w:rsidP="00B82549">
      <w:pPr>
        <w:spacing w:line="276" w:lineRule="auto"/>
        <w:rPr>
          <w:rFonts w:ascii="Helvetica" w:hAnsi="Helvetica" w:cstheme="minorHAnsi"/>
        </w:rPr>
      </w:pPr>
      <w:r w:rsidRPr="00681602">
        <w:rPr>
          <w:rStyle w:val="StyleStyleBold12pt"/>
          <w:rFonts w:ascii="Helvetica" w:hAnsi="Helvetica" w:cstheme="minorHAnsi"/>
        </w:rPr>
        <w:t>Katz, ‘</w:t>
      </w:r>
      <w:r w:rsidR="00195BC1" w:rsidRPr="00681602">
        <w:rPr>
          <w:rStyle w:val="StyleStyleBold12pt"/>
          <w:rFonts w:ascii="Helvetica" w:hAnsi="Helvetica" w:cstheme="minorHAnsi"/>
        </w:rPr>
        <w:t>82</w:t>
      </w:r>
      <w:r w:rsidR="00195BC1" w:rsidRPr="00681602">
        <w:rPr>
          <w:rFonts w:ascii="Helvetica" w:hAnsi="Helvetica" w:cstheme="minorHAnsi"/>
        </w:rPr>
        <w:t xml:space="preserve"> (Arthur M. PhD in chemistry from U Rochester, Life After Nuclear War)</w:t>
      </w:r>
    </w:p>
    <w:p w14:paraId="1F4CCD74" w14:textId="77777777" w:rsidR="00195BC1" w:rsidRPr="00681602" w:rsidRDefault="00195BC1" w:rsidP="00B82549">
      <w:pPr>
        <w:spacing w:line="276" w:lineRule="auto"/>
        <w:rPr>
          <w:rFonts w:ascii="Helvetica" w:hAnsi="Helvetica" w:cstheme="minorHAnsi"/>
        </w:rPr>
      </w:pPr>
    </w:p>
    <w:p w14:paraId="60729BE1" w14:textId="77777777" w:rsidR="0010632E" w:rsidRPr="00681602" w:rsidRDefault="00195BC1"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One neglected aspect of society’s response to nuclear war is the philosophical changes toward life</w:t>
      </w:r>
      <w:r w:rsidRPr="00681602">
        <w:rPr>
          <w:rFonts w:ascii="Helvetica" w:hAnsi="Helvetica" w:cstheme="minorHAnsi"/>
          <w:sz w:val="16"/>
        </w:rPr>
        <w:t xml:space="preserve"> and society. </w:t>
      </w:r>
      <w:r w:rsidRPr="00681602">
        <w:rPr>
          <w:rStyle w:val="StyleBoldUnderline"/>
          <w:rFonts w:ascii="Helvetica" w:hAnsi="Helvetica" w:cstheme="minorHAnsi"/>
          <w:highlight w:val="yellow"/>
        </w:rPr>
        <w:t>It represents a profound</w:t>
      </w:r>
      <w:r w:rsidRPr="00681602">
        <w:rPr>
          <w:rFonts w:ascii="Helvetica" w:hAnsi="Helvetica" w:cstheme="minorHAnsi"/>
          <w:sz w:val="16"/>
        </w:rPr>
        <w:t xml:space="preserve"> but intangible </w:t>
      </w:r>
      <w:r w:rsidRPr="00681602">
        <w:rPr>
          <w:rStyle w:val="StyleBoldUnderline"/>
          <w:rFonts w:ascii="Helvetica" w:hAnsi="Helvetica" w:cstheme="minorHAnsi"/>
          <w:highlight w:val="yellow"/>
        </w:rPr>
        <w:t>influence on the course of posttattack society</w:t>
      </w:r>
      <w:r w:rsidRPr="00681602">
        <w:rPr>
          <w:rFonts w:ascii="Helvetica" w:hAnsi="Helvetica" w:cstheme="minorHAnsi"/>
          <w:sz w:val="16"/>
        </w:rPr>
        <w:t xml:space="preserve">. The effects of </w:t>
      </w:r>
      <w:r w:rsidRPr="00681602">
        <w:rPr>
          <w:rStyle w:val="StyleBoldUnderline"/>
          <w:rFonts w:ascii="Helvetica" w:hAnsi="Helvetica" w:cstheme="minorHAnsi"/>
          <w:highlight w:val="yellow"/>
        </w:rPr>
        <w:t>the Black Death illustrate how these changes could intrude into the philosophical and ideological framework of society. The magnitude of the changes could reshape people’s perceptions of their world and,</w:t>
      </w:r>
      <w:r w:rsidRPr="00681602">
        <w:rPr>
          <w:rFonts w:ascii="Helvetica" w:hAnsi="Helvetica" w:cstheme="minorHAnsi"/>
          <w:sz w:val="16"/>
        </w:rPr>
        <w:t xml:space="preserve"> concomitantly, </w:t>
      </w:r>
      <w:r w:rsidRPr="00681602">
        <w:rPr>
          <w:rStyle w:val="StyleBoldUnderline"/>
          <w:rFonts w:ascii="Helvetica" w:hAnsi="Helvetica" w:cstheme="minorHAnsi"/>
          <w:highlight w:val="yellow"/>
        </w:rPr>
        <w:t>their ideas and actions.</w:t>
      </w:r>
    </w:p>
    <w:p w14:paraId="27D2DE2E" w14:textId="77777777" w:rsidR="00195BC1" w:rsidRPr="00681602" w:rsidRDefault="00AD6C4C" w:rsidP="00B82549">
      <w:pPr>
        <w:pStyle w:val="Heading4"/>
        <w:spacing w:line="276" w:lineRule="auto"/>
        <w:rPr>
          <w:rFonts w:ascii="Helvetica" w:hAnsi="Helvetica" w:cstheme="minorHAnsi"/>
        </w:rPr>
      </w:pPr>
      <w:r w:rsidRPr="00681602">
        <w:rPr>
          <w:rFonts w:ascii="Helvetica" w:hAnsi="Helvetica" w:cstheme="minorHAnsi"/>
        </w:rPr>
        <w:lastRenderedPageBreak/>
        <w:t>Fifth</w:t>
      </w:r>
      <w:r w:rsidR="003D4B0C" w:rsidRPr="00681602">
        <w:rPr>
          <w:rFonts w:ascii="Helvetica" w:hAnsi="Helvetica" w:cstheme="minorHAnsi"/>
        </w:rPr>
        <w:t>, n</w:t>
      </w:r>
      <w:r w:rsidR="00195BC1" w:rsidRPr="00681602">
        <w:rPr>
          <w:rFonts w:ascii="Helvetica" w:hAnsi="Helvetica" w:cstheme="minorHAnsi"/>
        </w:rPr>
        <w:t>uclear war cause the individual to affirm their species consciousness</w:t>
      </w:r>
    </w:p>
    <w:p w14:paraId="5FA26393" w14:textId="77777777" w:rsidR="00195BC1" w:rsidRPr="00681602" w:rsidRDefault="003D4B0C" w:rsidP="00B82549">
      <w:pPr>
        <w:spacing w:line="276" w:lineRule="auto"/>
        <w:rPr>
          <w:rFonts w:ascii="Helvetica" w:hAnsi="Helvetica" w:cstheme="minorHAnsi"/>
        </w:rPr>
      </w:pPr>
      <w:r w:rsidRPr="00681602">
        <w:rPr>
          <w:rStyle w:val="StyleStyleBold12pt"/>
          <w:rFonts w:ascii="Helvetica" w:hAnsi="Helvetica" w:cstheme="minorHAnsi"/>
        </w:rPr>
        <w:t>Lifton, ‘</w:t>
      </w:r>
      <w:r w:rsidR="00195BC1" w:rsidRPr="00681602">
        <w:rPr>
          <w:rStyle w:val="StyleStyleBold12pt"/>
          <w:rFonts w:ascii="Helvetica" w:hAnsi="Helvetica" w:cstheme="minorHAnsi"/>
        </w:rPr>
        <w:t>91</w:t>
      </w:r>
      <w:r w:rsidR="00195BC1" w:rsidRPr="00681602">
        <w:rPr>
          <w:rFonts w:ascii="Helvetica" w:hAnsi="Helvetica" w:cstheme="minorHAnsi"/>
        </w:rPr>
        <w:t xml:space="preserve"> (Robert, Professor of psychology at Princeton University. The Genocidal Mentality)</w:t>
      </w:r>
    </w:p>
    <w:p w14:paraId="73D2E893" w14:textId="77777777" w:rsidR="00195BC1" w:rsidRPr="00681602" w:rsidRDefault="00195BC1" w:rsidP="00B82549">
      <w:pPr>
        <w:spacing w:line="276" w:lineRule="auto"/>
        <w:rPr>
          <w:rFonts w:ascii="Helvetica" w:hAnsi="Helvetica" w:cstheme="minorHAnsi"/>
        </w:rPr>
      </w:pPr>
    </w:p>
    <w:p w14:paraId="7D313800" w14:textId="77777777" w:rsidR="00195BC1" w:rsidRPr="00681602" w:rsidRDefault="00195BC1"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The shift in symbolic immortality</w:t>
      </w:r>
      <w:r w:rsidRPr="00681602">
        <w:rPr>
          <w:rFonts w:ascii="Helvetica" w:hAnsi="Helvetica" w:cstheme="minorHAnsi"/>
          <w:sz w:val="16"/>
        </w:rPr>
        <w:t xml:space="preserve">, then, </w:t>
      </w:r>
      <w:r w:rsidRPr="00681602">
        <w:rPr>
          <w:rStyle w:val="StyleBoldUnderline"/>
          <w:rFonts w:ascii="Helvetica" w:hAnsi="Helvetica" w:cstheme="minorHAnsi"/>
          <w:highlight w:val="yellow"/>
        </w:rPr>
        <w:t xml:space="preserve">involves confrontation with absurd collective death and, </w:t>
      </w:r>
      <w:r w:rsidRPr="00681602">
        <w:rPr>
          <w:rFonts w:ascii="Helvetica" w:hAnsi="Helvetica" w:cstheme="minorHAnsi"/>
          <w:sz w:val="16"/>
        </w:rPr>
        <w:t xml:space="preserve">inevitably, with </w:t>
      </w:r>
      <w:r w:rsidRPr="00681602">
        <w:rPr>
          <w:rStyle w:val="StyleBoldUnderline"/>
          <w:rFonts w:ascii="Helvetica" w:hAnsi="Helvetica" w:cstheme="minorHAnsi"/>
          <w:highlight w:val="yellow"/>
        </w:rPr>
        <w:t>questions</w:t>
      </w:r>
      <w:r w:rsidRPr="00681602">
        <w:rPr>
          <w:rFonts w:ascii="Helvetica" w:hAnsi="Helvetica" w:cstheme="minorHAnsi"/>
          <w:sz w:val="16"/>
        </w:rPr>
        <w:t xml:space="preserve"> of </w:t>
      </w:r>
      <w:r w:rsidRPr="00681602">
        <w:rPr>
          <w:rStyle w:val="StyleBoldUnderline"/>
          <w:rFonts w:ascii="Helvetica" w:hAnsi="Helvetica" w:cstheme="minorHAnsi"/>
          <w:highlight w:val="yellow"/>
        </w:rPr>
        <w:t>one’s own individual death</w:t>
      </w:r>
      <w:r w:rsidRPr="00681602">
        <w:rPr>
          <w:rFonts w:ascii="Helvetica" w:hAnsi="Helvetica" w:cstheme="minorHAnsi"/>
          <w:sz w:val="16"/>
        </w:rPr>
        <w:t xml:space="preserve">. Indeed, one reclaims one’s own individual death from the grotesqueness and absurdity of collective nuclear destruction. At the same time, </w:t>
      </w:r>
      <w:r w:rsidRPr="00681602">
        <w:rPr>
          <w:rStyle w:val="StyleBoldUnderline"/>
          <w:rFonts w:ascii="Helvetica" w:hAnsi="Helvetica" w:cstheme="minorHAnsi"/>
          <w:highlight w:val="yellow"/>
        </w:rPr>
        <w:t>one affirms one’s larger human connectedness</w:t>
      </w:r>
      <w:r w:rsidRPr="00681602">
        <w:rPr>
          <w:rFonts w:ascii="Helvetica" w:hAnsi="Helvetica" w:cstheme="minorHAnsi"/>
          <w:sz w:val="16"/>
        </w:rPr>
        <w:t xml:space="preserve"> (or symbolic immortality) </w:t>
      </w:r>
      <w:r w:rsidRPr="00681602">
        <w:rPr>
          <w:rStyle w:val="StyleBoldUnderline"/>
          <w:rFonts w:ascii="Helvetica" w:hAnsi="Helvetica" w:cstheme="minorHAnsi"/>
          <w:highlight w:val="yellow"/>
        </w:rPr>
        <w:t>as bound up with the continuity of the human species, and lives out the ideology of the species self.</w:t>
      </w:r>
    </w:p>
    <w:p w14:paraId="643E47B7" w14:textId="77777777" w:rsidR="00195BC1" w:rsidRPr="00681602" w:rsidRDefault="00195BC1" w:rsidP="00B82549">
      <w:pPr>
        <w:pStyle w:val="Heading4"/>
        <w:spacing w:line="276" w:lineRule="auto"/>
        <w:rPr>
          <w:rFonts w:ascii="Helvetica" w:hAnsi="Helvetica" w:cstheme="minorHAnsi"/>
        </w:rPr>
      </w:pPr>
      <w:r w:rsidRPr="00681602">
        <w:rPr>
          <w:rFonts w:ascii="Helvetica" w:hAnsi="Helvetica" w:cstheme="minorHAnsi"/>
        </w:rPr>
        <w:t xml:space="preserve">Species consciousness </w:t>
      </w:r>
      <w:r w:rsidR="00CE28FE" w:rsidRPr="00681602">
        <w:rPr>
          <w:rFonts w:ascii="Helvetica" w:hAnsi="Helvetica" w:cstheme="minorHAnsi"/>
        </w:rPr>
        <w:t>solves extinction</w:t>
      </w:r>
    </w:p>
    <w:p w14:paraId="44523117" w14:textId="77777777" w:rsidR="00195BC1" w:rsidRPr="00681602" w:rsidRDefault="00CE28FE" w:rsidP="00B82549">
      <w:pPr>
        <w:spacing w:line="276" w:lineRule="auto"/>
        <w:rPr>
          <w:rFonts w:ascii="Helvetica" w:hAnsi="Helvetica" w:cstheme="minorHAnsi"/>
        </w:rPr>
      </w:pPr>
      <w:r w:rsidRPr="00681602">
        <w:rPr>
          <w:rStyle w:val="StyleStyleBold12pt"/>
          <w:rFonts w:ascii="Helvetica" w:hAnsi="Helvetica" w:cstheme="minorHAnsi"/>
        </w:rPr>
        <w:t>Lifton, ‘</w:t>
      </w:r>
      <w:r w:rsidR="00195BC1" w:rsidRPr="00681602">
        <w:rPr>
          <w:rStyle w:val="StyleStyleBold12pt"/>
          <w:rFonts w:ascii="Helvetica" w:hAnsi="Helvetica" w:cstheme="minorHAnsi"/>
        </w:rPr>
        <w:t>91</w:t>
      </w:r>
      <w:r w:rsidR="00195BC1" w:rsidRPr="00681602">
        <w:rPr>
          <w:rFonts w:ascii="Helvetica" w:hAnsi="Helvetica" w:cstheme="minorHAnsi"/>
        </w:rPr>
        <w:t xml:space="preserve"> (Robert, Professor of psychology at Princeton University. The Genocidal Mentality)</w:t>
      </w:r>
    </w:p>
    <w:p w14:paraId="203211A1" w14:textId="77777777" w:rsidR="00195BC1" w:rsidRPr="00681602" w:rsidRDefault="00195BC1" w:rsidP="00B82549">
      <w:pPr>
        <w:spacing w:line="276" w:lineRule="auto"/>
        <w:rPr>
          <w:rFonts w:ascii="Helvetica" w:hAnsi="Helvetica" w:cstheme="minorHAnsi"/>
        </w:rPr>
      </w:pPr>
    </w:p>
    <w:p w14:paraId="3BDB11E6" w14:textId="77777777" w:rsidR="00195BC1" w:rsidRPr="00681602" w:rsidRDefault="00195BC1"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Species consciousness contributes to a sense of self that identifies with the entire human species</w:t>
      </w:r>
      <w:r w:rsidRPr="00681602">
        <w:rPr>
          <w:rFonts w:ascii="Helvetica" w:hAnsi="Helvetica" w:cstheme="minorHAnsi"/>
          <w:sz w:val="16"/>
        </w:rPr>
        <w:t xml:space="preserve">. But the self cannot live, so to speak, on the human species alone. Its traditional forms of immediate identification – other people, family, work, play, religion, ethnic group, and nation – give substance to the species identification and are necessary to it. As in many things, only by holding to the particular can one have access to the universal – as George Kateb (paraphrasing Nietzsche) means when he speaks of </w:t>
      </w:r>
      <w:r w:rsidRPr="00681602">
        <w:rPr>
          <w:rStyle w:val="StyleBoldUnderline"/>
          <w:rFonts w:ascii="Helvetica" w:hAnsi="Helvetica" w:cstheme="minorHAnsi"/>
          <w:highlight w:val="yellow"/>
        </w:rPr>
        <w:t>becoming attached to the particulars in one’s life in a new way, without narrowness</w:t>
      </w:r>
      <w:r w:rsidRPr="00681602">
        <w:rPr>
          <w:rFonts w:ascii="Helvetica" w:hAnsi="Helvetica" w:cstheme="minorHAnsi"/>
          <w:sz w:val="16"/>
        </w:rPr>
        <w:t xml:space="preserve">, exclusiveness, and obsession, in order to </w:t>
      </w:r>
      <w:r w:rsidRPr="00681602">
        <w:rPr>
          <w:rStyle w:val="StyleBoldUnderline"/>
          <w:rFonts w:ascii="Helvetica" w:hAnsi="Helvetica" w:cstheme="minorHAnsi"/>
          <w:highlight w:val="yellow"/>
        </w:rPr>
        <w:t>make room for a nonparticularist attachment to existence as such.</w:t>
      </w:r>
      <w:r w:rsidRPr="00681602">
        <w:rPr>
          <w:rFonts w:ascii="Helvetica" w:hAnsi="Helvetica" w:cstheme="minorHAnsi"/>
          <w:sz w:val="16"/>
        </w:rPr>
        <w:t>” For “</w:t>
      </w:r>
      <w:r w:rsidRPr="00681602">
        <w:rPr>
          <w:rStyle w:val="StyleBoldUnderline"/>
          <w:rFonts w:ascii="Helvetica" w:hAnsi="Helvetica" w:cstheme="minorHAnsi"/>
          <w:highlight w:val="yellow"/>
        </w:rPr>
        <w:t>existence as such” is inseparable from survival of the human species.</w:t>
      </w:r>
    </w:p>
    <w:p w14:paraId="5E4A782C" w14:textId="77777777" w:rsidR="00BA70C2" w:rsidRPr="00681602" w:rsidRDefault="0080592E" w:rsidP="00B82549">
      <w:pPr>
        <w:pStyle w:val="Heading1"/>
        <w:spacing w:line="276" w:lineRule="auto"/>
        <w:rPr>
          <w:rFonts w:ascii="Helvetica" w:hAnsi="Helvetica" w:cstheme="minorHAnsi"/>
        </w:rPr>
      </w:pPr>
      <w:r w:rsidRPr="00681602">
        <w:rPr>
          <w:rFonts w:ascii="Helvetica" w:hAnsi="Helvetica" w:cstheme="minorHAnsi"/>
        </w:rPr>
        <w:lastRenderedPageBreak/>
        <w:t>No</w:t>
      </w:r>
      <w:r w:rsidR="00200559" w:rsidRPr="00681602">
        <w:rPr>
          <w:rFonts w:ascii="Helvetica" w:hAnsi="Helvetica" w:cstheme="minorHAnsi"/>
        </w:rPr>
        <w:t xml:space="preserve"> Extinction</w:t>
      </w:r>
    </w:p>
    <w:p w14:paraId="69F12518" w14:textId="77777777" w:rsidR="00BA70C2" w:rsidRPr="00681602" w:rsidRDefault="00BA70C2" w:rsidP="00B82549">
      <w:pPr>
        <w:pStyle w:val="Heading3"/>
        <w:spacing w:line="276" w:lineRule="auto"/>
        <w:rPr>
          <w:rFonts w:ascii="Helvetica" w:hAnsi="Helvetica" w:cstheme="minorHAnsi"/>
        </w:rPr>
      </w:pPr>
      <w:r w:rsidRPr="00681602">
        <w:rPr>
          <w:rFonts w:ascii="Helvetica" w:hAnsi="Helvetica" w:cstheme="minorHAnsi"/>
        </w:rPr>
        <w:lastRenderedPageBreak/>
        <w:t>No Extinction</w:t>
      </w:r>
    </w:p>
    <w:p w14:paraId="6329063F" w14:textId="77777777" w:rsidR="0080592E" w:rsidRPr="00681602" w:rsidRDefault="00BA70C2" w:rsidP="00B82549">
      <w:pPr>
        <w:pStyle w:val="Heading4"/>
        <w:spacing w:line="276" w:lineRule="auto"/>
        <w:rPr>
          <w:rFonts w:ascii="Helvetica" w:hAnsi="Helvetica" w:cstheme="minorHAnsi"/>
        </w:rPr>
      </w:pPr>
      <w:r w:rsidRPr="00681602">
        <w:rPr>
          <w:rFonts w:ascii="Helvetica" w:hAnsi="Helvetica" w:cstheme="minorHAnsi"/>
        </w:rPr>
        <w:t>Nucle</w:t>
      </w:r>
      <w:r w:rsidR="0080592E" w:rsidRPr="00681602">
        <w:rPr>
          <w:rFonts w:ascii="Helvetica" w:hAnsi="Helvetica" w:cstheme="minorHAnsi"/>
        </w:rPr>
        <w:t xml:space="preserve">ar war doesn’t cause extinction – </w:t>
      </w:r>
      <w:r w:rsidR="003760B6" w:rsidRPr="00681602">
        <w:rPr>
          <w:rFonts w:ascii="Helvetica" w:hAnsi="Helvetica" w:cstheme="minorHAnsi"/>
        </w:rPr>
        <w:t>6 reasons</w:t>
      </w:r>
    </w:p>
    <w:p w14:paraId="37E19ABE" w14:textId="77777777" w:rsidR="00493693" w:rsidRPr="00681602" w:rsidRDefault="00493693" w:rsidP="00B82549">
      <w:pPr>
        <w:spacing w:line="276" w:lineRule="auto"/>
        <w:rPr>
          <w:rFonts w:ascii="Helvetica" w:hAnsi="Helvetica" w:cstheme="minorHAnsi"/>
          <w:sz w:val="16"/>
        </w:rPr>
      </w:pPr>
    </w:p>
    <w:p w14:paraId="64FA4E87" w14:textId="77777777" w:rsidR="00493693" w:rsidRPr="00681602" w:rsidRDefault="00493693" w:rsidP="00B82549">
      <w:pPr>
        <w:spacing w:line="276" w:lineRule="auto"/>
        <w:rPr>
          <w:rFonts w:ascii="Helvetica" w:hAnsi="Helvetica" w:cstheme="minorHAnsi"/>
          <w:sz w:val="16"/>
        </w:rPr>
      </w:pPr>
    </w:p>
    <w:p w14:paraId="71A37345" w14:textId="77777777" w:rsidR="00493693" w:rsidRPr="00681602" w:rsidRDefault="003760B6" w:rsidP="00B82549">
      <w:pPr>
        <w:keepNext/>
        <w:keepLines/>
        <w:spacing w:before="200" w:line="276" w:lineRule="auto"/>
        <w:outlineLvl w:val="3"/>
        <w:rPr>
          <w:rFonts w:ascii="Helvetica" w:eastAsia="Times New Roman" w:hAnsi="Helvetica" w:cstheme="minorHAnsi"/>
          <w:b/>
          <w:bCs/>
          <w:iCs/>
          <w:sz w:val="26"/>
        </w:rPr>
      </w:pPr>
      <w:r w:rsidRPr="00681602">
        <w:rPr>
          <w:rFonts w:ascii="Helvetica" w:eastAsia="Times New Roman" w:hAnsi="Helvetica" w:cstheme="minorHAnsi"/>
          <w:b/>
          <w:bCs/>
          <w:iCs/>
          <w:sz w:val="26"/>
        </w:rPr>
        <w:t>First</w:t>
      </w:r>
      <w:r w:rsidR="00493693" w:rsidRPr="00681602">
        <w:rPr>
          <w:rFonts w:ascii="Helvetica" w:eastAsia="Times New Roman" w:hAnsi="Helvetica" w:cstheme="minorHAnsi"/>
          <w:b/>
          <w:bCs/>
          <w:iCs/>
          <w:sz w:val="26"/>
        </w:rPr>
        <w:t>, most recent ev</w:t>
      </w:r>
      <w:r w:rsidRPr="00681602">
        <w:rPr>
          <w:rFonts w:ascii="Helvetica" w:eastAsia="Times New Roman" w:hAnsi="Helvetica" w:cstheme="minorHAnsi"/>
          <w:b/>
          <w:bCs/>
          <w:iCs/>
          <w:sz w:val="26"/>
        </w:rPr>
        <w:t>idence and better models prove that</w:t>
      </w:r>
      <w:r w:rsidR="00493693" w:rsidRPr="00681602">
        <w:rPr>
          <w:rFonts w:ascii="Helvetica" w:eastAsia="Times New Roman" w:hAnsi="Helvetica" w:cstheme="minorHAnsi"/>
          <w:b/>
          <w:bCs/>
          <w:iCs/>
          <w:sz w:val="26"/>
        </w:rPr>
        <w:t xml:space="preserve"> their science is bad</w:t>
      </w:r>
    </w:p>
    <w:p w14:paraId="268A234A" w14:textId="77777777" w:rsidR="00493693" w:rsidRPr="00681602" w:rsidRDefault="00493693" w:rsidP="00B82549">
      <w:pPr>
        <w:spacing w:line="276" w:lineRule="auto"/>
        <w:rPr>
          <w:rFonts w:ascii="Helvetica" w:hAnsi="Helvetica" w:cstheme="minorHAnsi"/>
        </w:rPr>
      </w:pPr>
      <w:r w:rsidRPr="00681602">
        <w:rPr>
          <w:rStyle w:val="StyleStyleBold12pt"/>
          <w:rFonts w:ascii="Helvetica" w:hAnsi="Helvetica" w:cstheme="minorHAnsi"/>
        </w:rPr>
        <w:t>Seitz, ‘11</w:t>
      </w:r>
      <w:r w:rsidRPr="00681602">
        <w:rPr>
          <w:rFonts w:ascii="Helvetica" w:hAnsi="Helvetica" w:cstheme="minorHAnsi"/>
        </w:rPr>
        <w:t xml:space="preserve"> (Russell, Harvard University Center for International Affairs visiting scholar , “Nuclear winter was and is debatable,” Nature, 7-7-11, Vol 475, pg37, accessed 9-27-11)</w:t>
      </w:r>
    </w:p>
    <w:p w14:paraId="1C78A63A" w14:textId="77777777" w:rsidR="00493693" w:rsidRPr="00681602" w:rsidRDefault="00493693" w:rsidP="00B82549">
      <w:pPr>
        <w:spacing w:line="276" w:lineRule="auto"/>
        <w:rPr>
          <w:rFonts w:ascii="Helvetica" w:hAnsi="Helvetica" w:cstheme="minorHAnsi"/>
          <w:sz w:val="16"/>
        </w:rPr>
      </w:pPr>
    </w:p>
    <w:p w14:paraId="5B8DB877" w14:textId="77777777" w:rsidR="00493693" w:rsidRPr="00681602" w:rsidRDefault="00493693" w:rsidP="00B82549">
      <w:pPr>
        <w:spacing w:line="276" w:lineRule="auto"/>
        <w:rPr>
          <w:rFonts w:ascii="Helvetica" w:hAnsi="Helvetica" w:cstheme="minorHAnsi"/>
          <w:sz w:val="16"/>
        </w:rPr>
      </w:pPr>
      <w:r w:rsidRPr="00681602">
        <w:rPr>
          <w:rFonts w:ascii="Helvetica" w:hAnsi="Helvetica" w:cstheme="minorHAnsi"/>
          <w:sz w:val="16"/>
        </w:rPr>
        <w:t>Alan Robock's</w:t>
      </w:r>
      <w:r w:rsidRPr="00681602">
        <w:rPr>
          <w:rFonts w:ascii="Helvetica" w:hAnsi="Helvetica" w:cstheme="minorHAnsi"/>
          <w:u w:val="single"/>
        </w:rPr>
        <w:t xml:space="preserve"> </w:t>
      </w:r>
      <w:r w:rsidRPr="00681602">
        <w:rPr>
          <w:rFonts w:ascii="Helvetica" w:hAnsi="Helvetica" w:cstheme="minorHAnsi"/>
          <w:sz w:val="16"/>
        </w:rPr>
        <w:t xml:space="preserve">contention that there has been no real scientific debate about the 'nuclear winter' concept is itself </w:t>
      </w:r>
      <w:r w:rsidRPr="00681602">
        <w:rPr>
          <w:rFonts w:ascii="Helvetica" w:hAnsi="Helvetica" w:cstheme="minorHAnsi"/>
          <w:b/>
          <w:sz w:val="16"/>
        </w:rPr>
        <w:t>debatable</w:t>
      </w:r>
      <w:r w:rsidRPr="00681602">
        <w:rPr>
          <w:rFonts w:ascii="Helvetica" w:hAnsi="Helvetica" w:cstheme="minorHAnsi"/>
          <w:sz w:val="16"/>
        </w:rPr>
        <w:t xml:space="preserve"> (Nature 473, 275–276; 2011). </w:t>
      </w:r>
      <w:r w:rsidRPr="00681602">
        <w:rPr>
          <w:rStyle w:val="StyleBoldUnderline"/>
          <w:rFonts w:ascii="Helvetica" w:hAnsi="Helvetica" w:cstheme="minorHAnsi"/>
          <w:highlight w:val="yellow"/>
        </w:rPr>
        <w:t>This potential climate disaster,</w:t>
      </w:r>
      <w:r w:rsidRPr="00681602">
        <w:rPr>
          <w:rFonts w:ascii="Helvetica" w:hAnsi="Helvetica" w:cstheme="minorHAnsi"/>
          <w:sz w:val="16"/>
        </w:rPr>
        <w:t xml:space="preserve"> popularized in Science in 1983, </w:t>
      </w:r>
      <w:r w:rsidRPr="00681602">
        <w:rPr>
          <w:rStyle w:val="StyleBoldUnderline"/>
          <w:rFonts w:ascii="Helvetica" w:hAnsi="Helvetica" w:cstheme="minorHAnsi"/>
          <w:highlight w:val="yellow"/>
        </w:rPr>
        <w:t>rested on</w:t>
      </w:r>
      <w:r w:rsidRPr="00681602">
        <w:rPr>
          <w:rFonts w:ascii="Helvetica" w:hAnsi="Helvetica" w:cstheme="minorHAnsi"/>
          <w:u w:val="single"/>
        </w:rPr>
        <w:t xml:space="preserve"> </w:t>
      </w:r>
      <w:r w:rsidRPr="00681602">
        <w:rPr>
          <w:rFonts w:ascii="Helvetica" w:hAnsi="Helvetica" w:cstheme="minorHAnsi"/>
          <w:sz w:val="16"/>
        </w:rPr>
        <w:t>the output of</w:t>
      </w:r>
      <w:r w:rsidRPr="00681602">
        <w:rPr>
          <w:rFonts w:ascii="Helvetica" w:hAnsi="Helvetica" w:cstheme="minorHAnsi"/>
          <w:u w:val="single"/>
        </w:rPr>
        <w:t xml:space="preserve"> </w:t>
      </w:r>
      <w:r w:rsidRPr="00681602">
        <w:rPr>
          <w:rStyle w:val="StyleBoldUnderline"/>
          <w:rFonts w:ascii="Helvetica" w:hAnsi="Helvetica" w:cstheme="minorHAnsi"/>
          <w:highlight w:val="yellow"/>
        </w:rPr>
        <w:t>a one-dimensional model that was later shown to overestimate</w:t>
      </w:r>
      <w:r w:rsidRPr="00681602">
        <w:rPr>
          <w:rFonts w:ascii="Helvetica" w:hAnsi="Helvetica" w:cstheme="minorHAnsi"/>
          <w:highlight w:val="yellow"/>
          <w:u w:val="single"/>
        </w:rPr>
        <w:t xml:space="preserve"> </w:t>
      </w:r>
      <w:r w:rsidRPr="00681602">
        <w:rPr>
          <w:rFonts w:ascii="Helvetica" w:hAnsi="Helvetica" w:cstheme="minorHAnsi"/>
          <w:sz w:val="16"/>
        </w:rPr>
        <w:t>the smoke</w:t>
      </w:r>
      <w:r w:rsidRPr="00681602">
        <w:rPr>
          <w:rFonts w:ascii="Helvetica" w:hAnsi="Helvetica" w:cstheme="minorHAnsi"/>
          <w:u w:val="single"/>
        </w:rPr>
        <w:t xml:space="preserve"> </w:t>
      </w:r>
      <w:r w:rsidRPr="00681602">
        <w:rPr>
          <w:rStyle w:val="StyleBoldUnderline"/>
          <w:rFonts w:ascii="Helvetica" w:hAnsi="Helvetica" w:cstheme="minorHAnsi"/>
          <w:highlight w:val="yellow"/>
        </w:rPr>
        <w:t>a nuclear holocaust</w:t>
      </w:r>
      <w:r w:rsidRPr="00681602">
        <w:rPr>
          <w:rFonts w:ascii="Helvetica" w:hAnsi="Helvetica" w:cstheme="minorHAnsi"/>
          <w:u w:val="single"/>
        </w:rPr>
        <w:t xml:space="preserve"> </w:t>
      </w:r>
      <w:r w:rsidRPr="00681602">
        <w:rPr>
          <w:rFonts w:ascii="Helvetica" w:hAnsi="Helvetica" w:cstheme="minorHAnsi"/>
          <w:sz w:val="16"/>
        </w:rPr>
        <w:t xml:space="preserve">might engender. More refined estimates, combined with advanced three-dimensional models (see http://go.nature.com.libproxy.utdallas.edu/kss8te), have dramatically reduced the extent and severity of the projected cooling. Despite this, Carl Sagan, who co-authored the 1983 Science paper, went so far as to posit “the extinction of Homo sapiens” (C. Sagan Foreign Affairs 63, 75–77; 1984). </w:t>
      </w:r>
      <w:r w:rsidRPr="00681602">
        <w:rPr>
          <w:rStyle w:val="StyleBoldUnderline"/>
          <w:rFonts w:ascii="Helvetica" w:hAnsi="Helvetica" w:cstheme="minorHAnsi"/>
          <w:highlight w:val="yellow"/>
        </w:rPr>
        <w:t>Some regarded this apocalyptic prediction as</w:t>
      </w:r>
      <w:r w:rsidRPr="00681602">
        <w:rPr>
          <w:rFonts w:ascii="Helvetica" w:hAnsi="Helvetica" w:cstheme="minorHAnsi"/>
          <w:u w:val="single"/>
        </w:rPr>
        <w:t xml:space="preserve"> </w:t>
      </w:r>
      <w:r w:rsidRPr="00681602">
        <w:rPr>
          <w:rFonts w:ascii="Helvetica" w:hAnsi="Helvetica" w:cstheme="minorHAnsi"/>
          <w:b/>
          <w:sz w:val="16"/>
        </w:rPr>
        <w:t>an exercise in</w:t>
      </w:r>
      <w:r w:rsidRPr="00681602">
        <w:rPr>
          <w:rFonts w:ascii="Helvetica" w:hAnsi="Helvetica" w:cstheme="minorHAnsi"/>
          <w:b/>
          <w:u w:val="single"/>
        </w:rPr>
        <w:t xml:space="preserve"> </w:t>
      </w:r>
      <w:r w:rsidRPr="00681602">
        <w:rPr>
          <w:rStyle w:val="StyleBoldUnderline"/>
          <w:rFonts w:ascii="Helvetica" w:hAnsi="Helvetica" w:cstheme="minorHAnsi"/>
          <w:highlight w:val="yellow"/>
        </w:rPr>
        <w:t>mythology</w:t>
      </w:r>
      <w:r w:rsidRPr="00681602">
        <w:rPr>
          <w:rFonts w:ascii="Helvetica" w:hAnsi="Helvetica" w:cstheme="minorHAnsi"/>
          <w:sz w:val="16"/>
        </w:rPr>
        <w:t xml:space="preserve">. </w:t>
      </w:r>
      <w:r w:rsidRPr="00681602">
        <w:rPr>
          <w:rStyle w:val="StyleBoldUnderline"/>
          <w:rFonts w:ascii="Helvetica" w:hAnsi="Helvetica"/>
        </w:rPr>
        <w:t xml:space="preserve">George </w:t>
      </w:r>
      <w:r w:rsidRPr="00681602">
        <w:rPr>
          <w:rStyle w:val="StyleBoldUnderline"/>
          <w:rFonts w:ascii="Helvetica" w:hAnsi="Helvetica"/>
          <w:highlight w:val="yellow"/>
        </w:rPr>
        <w:t>Rathjens of</w:t>
      </w:r>
      <w:r w:rsidRPr="00681602">
        <w:rPr>
          <w:rStyle w:val="StyleBoldUnderline"/>
          <w:rFonts w:ascii="Helvetica" w:hAnsi="Helvetica"/>
        </w:rPr>
        <w:t xml:space="preserve"> the </w:t>
      </w:r>
      <w:r w:rsidRPr="00681602">
        <w:rPr>
          <w:rStyle w:val="StyleBoldUnderline"/>
          <w:rFonts w:ascii="Helvetica" w:hAnsi="Helvetica"/>
          <w:highlight w:val="yellow"/>
        </w:rPr>
        <w:t>M</w:t>
      </w:r>
      <w:r w:rsidRPr="00681602">
        <w:rPr>
          <w:rStyle w:val="StyleBoldUnderline"/>
          <w:rFonts w:ascii="Helvetica" w:hAnsi="Helvetica"/>
        </w:rPr>
        <w:t xml:space="preserve">assachusetts </w:t>
      </w:r>
      <w:r w:rsidRPr="00681602">
        <w:rPr>
          <w:rStyle w:val="StyleBoldUnderline"/>
          <w:rFonts w:ascii="Helvetica" w:hAnsi="Helvetica"/>
          <w:highlight w:val="yellow"/>
        </w:rPr>
        <w:t>I</w:t>
      </w:r>
      <w:r w:rsidRPr="00681602">
        <w:rPr>
          <w:rStyle w:val="StyleBoldUnderline"/>
          <w:rFonts w:ascii="Helvetica" w:hAnsi="Helvetica"/>
        </w:rPr>
        <w:t xml:space="preserve">nstitute of </w:t>
      </w:r>
      <w:r w:rsidRPr="00681602">
        <w:rPr>
          <w:rStyle w:val="StyleBoldUnderline"/>
          <w:rFonts w:ascii="Helvetica" w:hAnsi="Helvetica"/>
          <w:highlight w:val="yellow"/>
        </w:rPr>
        <w:t>T</w:t>
      </w:r>
      <w:r w:rsidRPr="00681602">
        <w:rPr>
          <w:rStyle w:val="StyleBoldUnderline"/>
          <w:rFonts w:ascii="Helvetica" w:hAnsi="Helvetica"/>
        </w:rPr>
        <w:t xml:space="preserve">echnology protested: </w:t>
      </w:r>
      <w:r w:rsidRPr="00681602">
        <w:rPr>
          <w:rStyle w:val="StyleBoldUnderline"/>
          <w:rFonts w:ascii="Helvetica" w:hAnsi="Helvetica"/>
          <w:highlight w:val="yellow"/>
        </w:rPr>
        <w:t>“Nuclear winter is the worst</w:t>
      </w:r>
      <w:r w:rsidRPr="00681602">
        <w:rPr>
          <w:rFonts w:ascii="Helvetica" w:hAnsi="Helvetica" w:cstheme="minorHAnsi"/>
          <w:b/>
          <w:u w:val="single"/>
        </w:rPr>
        <w:t xml:space="preserve"> </w:t>
      </w:r>
      <w:r w:rsidRPr="00681602">
        <w:rPr>
          <w:rFonts w:ascii="Helvetica" w:hAnsi="Helvetica"/>
          <w:sz w:val="16"/>
        </w:rPr>
        <w:t>example of the</w:t>
      </w:r>
      <w:r w:rsidRPr="00681602">
        <w:rPr>
          <w:rFonts w:ascii="Helvetica" w:hAnsi="Helvetica" w:cstheme="minorHAnsi"/>
          <w:b/>
          <w:u w:val="single"/>
        </w:rPr>
        <w:t xml:space="preserve"> </w:t>
      </w:r>
      <w:r w:rsidRPr="00681602">
        <w:rPr>
          <w:rStyle w:val="StyleBoldUnderline"/>
          <w:rFonts w:ascii="Helvetica" w:hAnsi="Helvetica"/>
          <w:highlight w:val="yellow"/>
        </w:rPr>
        <w:t>misrepresentation of science</w:t>
      </w:r>
      <w:r w:rsidRPr="00681602">
        <w:rPr>
          <w:rStyle w:val="StyleBoldUnderline"/>
          <w:rFonts w:ascii="Helvetica" w:hAnsi="Helvetica"/>
        </w:rPr>
        <w:t xml:space="preserve"> to the public </w:t>
      </w:r>
      <w:r w:rsidRPr="00681602">
        <w:rPr>
          <w:rStyle w:val="StyleBoldUnderline"/>
          <w:rFonts w:ascii="Helvetica" w:hAnsi="Helvetica"/>
          <w:highlight w:val="yellow"/>
        </w:rPr>
        <w:t>in my memory</w:t>
      </w:r>
      <w:r w:rsidRPr="00681602">
        <w:rPr>
          <w:rFonts w:ascii="Helvetica" w:hAnsi="Helvetica" w:cstheme="minorHAnsi"/>
          <w:sz w:val="16"/>
        </w:rPr>
        <w:t xml:space="preserve">,” (see http://go.nature.com.libproxy.utdallas.edu/yujz84) </w:t>
      </w:r>
      <w:r w:rsidRPr="00681602">
        <w:rPr>
          <w:rFonts w:ascii="Helvetica" w:hAnsi="Helvetica" w:cstheme="minorHAnsi"/>
          <w:u w:val="single"/>
        </w:rPr>
        <w:t xml:space="preserve">and </w:t>
      </w:r>
      <w:r w:rsidRPr="00681602">
        <w:rPr>
          <w:rFonts w:ascii="Helvetica" w:hAnsi="Helvetica" w:cstheme="minorHAnsi"/>
          <w:highlight w:val="yellow"/>
          <w:u w:val="single"/>
        </w:rPr>
        <w:t>climatologist</w:t>
      </w:r>
      <w:r w:rsidRPr="00681602">
        <w:rPr>
          <w:rFonts w:ascii="Helvetica" w:hAnsi="Helvetica" w:cstheme="minorHAnsi"/>
          <w:sz w:val="16"/>
        </w:rPr>
        <w:t xml:space="preserve"> Kerry </w:t>
      </w:r>
      <w:r w:rsidRPr="00681602">
        <w:rPr>
          <w:rFonts w:ascii="Helvetica" w:hAnsi="Helvetica" w:cstheme="minorHAnsi"/>
          <w:highlight w:val="yellow"/>
          <w:u w:val="single"/>
        </w:rPr>
        <w:t>Emanuel</w:t>
      </w:r>
      <w:r w:rsidRPr="00681602">
        <w:rPr>
          <w:rFonts w:ascii="Helvetica" w:hAnsi="Helvetica" w:cstheme="minorHAnsi"/>
          <w:u w:val="single"/>
        </w:rPr>
        <w:t xml:space="preserve"> </w:t>
      </w:r>
      <w:r w:rsidRPr="00681602">
        <w:rPr>
          <w:rFonts w:ascii="Helvetica" w:hAnsi="Helvetica" w:cstheme="minorHAnsi"/>
          <w:sz w:val="16"/>
        </w:rPr>
        <w:t>observed that</w:t>
      </w:r>
      <w:r w:rsidRPr="00681602">
        <w:rPr>
          <w:rFonts w:ascii="Helvetica" w:hAnsi="Helvetica" w:cstheme="minorHAnsi"/>
          <w:u w:val="single"/>
        </w:rPr>
        <w:t xml:space="preserve"> </w:t>
      </w:r>
      <w:r w:rsidRPr="00681602">
        <w:rPr>
          <w:rFonts w:ascii="Helvetica" w:hAnsi="Helvetica" w:cstheme="minorHAnsi"/>
          <w:highlight w:val="yellow"/>
          <w:u w:val="single"/>
        </w:rPr>
        <w:t xml:space="preserve">the subject had “become </w:t>
      </w:r>
      <w:r w:rsidRPr="00681602">
        <w:rPr>
          <w:rFonts w:ascii="Helvetica" w:hAnsi="Helvetica" w:cstheme="minorHAnsi"/>
          <w:b/>
          <w:highlight w:val="yellow"/>
          <w:u w:val="single"/>
        </w:rPr>
        <w:t>notorious for its lack of scientific integrity”</w:t>
      </w:r>
      <w:r w:rsidRPr="00681602">
        <w:rPr>
          <w:rFonts w:ascii="Helvetica" w:hAnsi="Helvetica" w:cstheme="minorHAnsi"/>
          <w:sz w:val="16"/>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w:t>
      </w:r>
      <w:r w:rsidRPr="00681602">
        <w:rPr>
          <w:rFonts w:ascii="Helvetica" w:hAnsi="Helvetica"/>
          <w:sz w:val="16"/>
        </w:rPr>
        <w:t xml:space="preserve">1983, </w:t>
      </w:r>
      <w:r w:rsidRPr="00681602">
        <w:rPr>
          <w:rFonts w:ascii="Helvetica" w:hAnsi="Helvetica" w:cstheme="minorHAnsi"/>
          <w:highlight w:val="yellow"/>
          <w:u w:val="single"/>
        </w:rPr>
        <w:t>the projected worst-case cooling has fallen</w:t>
      </w:r>
      <w:r w:rsidRPr="00681602">
        <w:rPr>
          <w:rFonts w:ascii="Helvetica" w:hAnsi="Helvetica" w:cstheme="minorHAnsi"/>
          <w:u w:val="single"/>
        </w:rPr>
        <w:t xml:space="preserve"> </w:t>
      </w:r>
      <w:r w:rsidRPr="00681602">
        <w:rPr>
          <w:rFonts w:ascii="Helvetica" w:hAnsi="Helvetica" w:cstheme="minorHAnsi"/>
          <w:sz w:val="16"/>
        </w:rPr>
        <w:t xml:space="preserve">from a Siberian deep freeze spanning 11,000 degree-days Celsius (a measure of the severity of winters) </w:t>
      </w:r>
      <w:r w:rsidRPr="00681602">
        <w:rPr>
          <w:rFonts w:ascii="Helvetica" w:hAnsi="Helvetica" w:cstheme="minorHAnsi"/>
          <w:highlight w:val="yellow"/>
          <w:u w:val="single"/>
        </w:rPr>
        <w:t>to numbers so</w:t>
      </w:r>
      <w:r w:rsidRPr="00681602">
        <w:rPr>
          <w:rFonts w:ascii="Helvetica" w:hAnsi="Helvetica" w:cstheme="minorHAnsi"/>
          <w:u w:val="single"/>
        </w:rPr>
        <w:t xml:space="preserve"> </w:t>
      </w:r>
      <w:r w:rsidRPr="00681602">
        <w:rPr>
          <w:rFonts w:ascii="Helvetica" w:hAnsi="Helvetica" w:cstheme="minorHAnsi"/>
          <w:sz w:val="16"/>
        </w:rPr>
        <w:t>unseasonably</w:t>
      </w:r>
      <w:r w:rsidRPr="00681602">
        <w:rPr>
          <w:rFonts w:ascii="Helvetica" w:hAnsi="Helvetica" w:cstheme="minorHAnsi"/>
          <w:u w:val="single"/>
        </w:rPr>
        <w:t xml:space="preserve"> </w:t>
      </w:r>
      <w:r w:rsidRPr="00681602">
        <w:rPr>
          <w:rFonts w:ascii="Helvetica" w:hAnsi="Helvetica" w:cstheme="minorHAnsi"/>
          <w:highlight w:val="yellow"/>
          <w:u w:val="single"/>
        </w:rPr>
        <w:t>small as to call</w:t>
      </w:r>
      <w:r w:rsidRPr="00681602">
        <w:rPr>
          <w:rFonts w:ascii="Helvetica" w:hAnsi="Helvetica" w:cstheme="minorHAnsi"/>
          <w:u w:val="single"/>
        </w:rPr>
        <w:t xml:space="preserve"> </w:t>
      </w:r>
      <w:r w:rsidRPr="00681602">
        <w:rPr>
          <w:rFonts w:ascii="Helvetica" w:hAnsi="Helvetica" w:cstheme="minorHAnsi"/>
          <w:sz w:val="16"/>
        </w:rPr>
        <w:t>the very term</w:t>
      </w:r>
      <w:r w:rsidRPr="00681602">
        <w:rPr>
          <w:rFonts w:ascii="Helvetica" w:hAnsi="Helvetica" w:cstheme="minorHAnsi"/>
          <w:u w:val="single"/>
        </w:rPr>
        <w:t xml:space="preserve"> </w:t>
      </w:r>
      <w:r w:rsidRPr="00681602">
        <w:rPr>
          <w:rFonts w:ascii="Helvetica" w:hAnsi="Helvetica" w:cstheme="minorHAnsi"/>
          <w:highlight w:val="yellow"/>
          <w:u w:val="single"/>
        </w:rPr>
        <w:t>'nuclear winter' into question.</w:t>
      </w:r>
    </w:p>
    <w:p w14:paraId="66EA8C50" w14:textId="77777777" w:rsidR="00493693" w:rsidRPr="00681602" w:rsidRDefault="00493693" w:rsidP="00B82549">
      <w:pPr>
        <w:spacing w:line="276" w:lineRule="auto"/>
        <w:rPr>
          <w:rFonts w:ascii="Helvetica" w:hAnsi="Helvetica" w:cstheme="minorHAnsi"/>
        </w:rPr>
      </w:pPr>
    </w:p>
    <w:p w14:paraId="4F15C628" w14:textId="77777777" w:rsidR="00BA70C2" w:rsidRPr="00681602" w:rsidRDefault="003760B6" w:rsidP="00B82549">
      <w:pPr>
        <w:pStyle w:val="Heading4"/>
        <w:spacing w:line="276" w:lineRule="auto"/>
        <w:rPr>
          <w:rFonts w:ascii="Helvetica" w:hAnsi="Helvetica" w:cstheme="minorHAnsi"/>
        </w:rPr>
      </w:pPr>
      <w:r w:rsidRPr="00681602">
        <w:rPr>
          <w:rFonts w:ascii="Helvetica" w:hAnsi="Helvetica" w:cstheme="minorHAnsi"/>
        </w:rPr>
        <w:t>Second</w:t>
      </w:r>
      <w:r w:rsidR="008047C5" w:rsidRPr="00681602">
        <w:rPr>
          <w:rFonts w:ascii="Helvetica" w:hAnsi="Helvetica" w:cstheme="minorHAnsi"/>
        </w:rPr>
        <w:t>, c</w:t>
      </w:r>
      <w:r w:rsidR="00BA70C2" w:rsidRPr="00681602">
        <w:rPr>
          <w:rFonts w:ascii="Helvetica" w:hAnsi="Helvetica" w:cstheme="minorHAnsi"/>
        </w:rPr>
        <w:t xml:space="preserve">ounterforce targeting checks </w:t>
      </w:r>
    </w:p>
    <w:p w14:paraId="115FD85B" w14:textId="77777777" w:rsidR="00BA70C2" w:rsidRPr="00681602" w:rsidRDefault="00BA70C2" w:rsidP="00B82549">
      <w:pPr>
        <w:spacing w:line="276" w:lineRule="auto"/>
        <w:rPr>
          <w:rFonts w:ascii="Helvetica" w:hAnsi="Helvetica" w:cstheme="minorHAnsi"/>
        </w:rPr>
      </w:pPr>
      <w:r w:rsidRPr="00681602">
        <w:rPr>
          <w:rStyle w:val="StyleStyleBold12pt"/>
          <w:rFonts w:ascii="Helvetica" w:hAnsi="Helvetica" w:cstheme="minorHAnsi"/>
        </w:rPr>
        <w:t>Mueller, ‘</w:t>
      </w:r>
      <w:r w:rsidR="00664046" w:rsidRPr="00681602">
        <w:rPr>
          <w:rStyle w:val="StyleStyleBold12pt"/>
          <w:rFonts w:ascii="Helvetica" w:hAnsi="Helvetica" w:cstheme="minorHAnsi"/>
        </w:rPr>
        <w:t>0</w:t>
      </w:r>
      <w:r w:rsidRPr="00681602">
        <w:rPr>
          <w:rStyle w:val="StyleStyleBold12pt"/>
          <w:rFonts w:ascii="Helvetica" w:hAnsi="Helvetica" w:cstheme="minorHAnsi"/>
        </w:rPr>
        <w:t>9</w:t>
      </w:r>
      <w:r w:rsidRPr="00681602">
        <w:rPr>
          <w:rFonts w:ascii="Helvetica" w:hAnsi="Helvetica" w:cstheme="minorHAnsi"/>
        </w:rPr>
        <w:t xml:space="preserve"> (John, Woody Hayes Chair of National Security Studies and Professor of Political Science at Ohio State University. “Atomic Obsession: Nuclear Alarmism from Hiroshima to Al-Qaeda” p. 8)</w:t>
      </w:r>
    </w:p>
    <w:p w14:paraId="24FBDD26" w14:textId="77777777" w:rsidR="00BA70C2" w:rsidRPr="00681602" w:rsidRDefault="00BA70C2" w:rsidP="00B82549">
      <w:pPr>
        <w:spacing w:line="276" w:lineRule="auto"/>
        <w:rPr>
          <w:rFonts w:ascii="Helvetica" w:hAnsi="Helvetica" w:cstheme="minorHAnsi"/>
        </w:rPr>
      </w:pPr>
    </w:p>
    <w:p w14:paraId="6D5FB638" w14:textId="77777777" w:rsidR="00BA70C2" w:rsidRPr="00681602" w:rsidRDefault="00BA70C2" w:rsidP="00B82549">
      <w:pPr>
        <w:spacing w:line="276" w:lineRule="auto"/>
        <w:rPr>
          <w:rFonts w:ascii="Helvetica" w:hAnsi="Helvetica" w:cstheme="minorHAnsi"/>
          <w:sz w:val="14"/>
        </w:rPr>
      </w:pPr>
      <w:r w:rsidRPr="00681602">
        <w:rPr>
          <w:rFonts w:ascii="Helvetica" w:hAnsi="Helvetica" w:cstheme="minorHAnsi"/>
          <w:highlight w:val="yellow"/>
          <w:u w:val="single"/>
        </w:rPr>
        <w:t>To</w:t>
      </w:r>
      <w:r w:rsidRPr="00681602">
        <w:rPr>
          <w:rFonts w:ascii="Helvetica" w:hAnsi="Helvetica" w:cstheme="minorHAnsi"/>
          <w:sz w:val="14"/>
        </w:rPr>
        <w:t xml:space="preserve"> begin to approach a condition that can credibly </w:t>
      </w:r>
      <w:r w:rsidRPr="00681602">
        <w:rPr>
          <w:rFonts w:ascii="Helvetica" w:hAnsi="Helvetica" w:cstheme="minorHAnsi"/>
          <w:highlight w:val="yellow"/>
          <w:u w:val="single"/>
        </w:rPr>
        <w:t>justify</w:t>
      </w:r>
      <w:r w:rsidRPr="00681602">
        <w:rPr>
          <w:rFonts w:ascii="Helvetica" w:hAnsi="Helvetica" w:cstheme="minorHAnsi"/>
          <w:sz w:val="14"/>
        </w:rPr>
        <w:t xml:space="preserve"> applying such extreme characterizations as societal </w:t>
      </w:r>
      <w:r w:rsidRPr="00681602">
        <w:rPr>
          <w:rFonts w:ascii="Helvetica" w:hAnsi="Helvetica" w:cstheme="minorHAnsi"/>
          <w:highlight w:val="yellow"/>
          <w:u w:val="single"/>
        </w:rPr>
        <w:t>annihilation, a full-out attack with</w:t>
      </w:r>
      <w:r w:rsidRPr="00681602">
        <w:rPr>
          <w:rFonts w:ascii="Helvetica" w:hAnsi="Helvetica" w:cstheme="minorHAnsi"/>
          <w:u w:val="single"/>
        </w:rPr>
        <w:t xml:space="preserve"> </w:t>
      </w:r>
      <w:r w:rsidRPr="00681602">
        <w:rPr>
          <w:rFonts w:ascii="Helvetica" w:hAnsi="Helvetica" w:cstheme="minorHAnsi"/>
          <w:sz w:val="14"/>
        </w:rPr>
        <w:t xml:space="preserve">hundreds, probably </w:t>
      </w:r>
      <w:r w:rsidRPr="00681602">
        <w:rPr>
          <w:rFonts w:ascii="Helvetica" w:hAnsi="Helvetica" w:cstheme="minorHAnsi"/>
          <w:highlight w:val="yellow"/>
          <w:u w:val="single"/>
        </w:rPr>
        <w:t>thousands</w:t>
      </w:r>
      <w:r w:rsidRPr="00681602">
        <w:rPr>
          <w:rFonts w:ascii="Helvetica" w:hAnsi="Helvetica" w:cstheme="minorHAnsi"/>
          <w:sz w:val="14"/>
        </w:rPr>
        <w:t xml:space="preserve">, </w:t>
      </w:r>
      <w:r w:rsidRPr="00681602">
        <w:rPr>
          <w:rFonts w:ascii="Helvetica" w:hAnsi="Helvetica" w:cstheme="minorHAnsi"/>
          <w:highlight w:val="yellow"/>
          <w:u w:val="single"/>
        </w:rPr>
        <w:t>of</w:t>
      </w:r>
      <w:r w:rsidRPr="00681602">
        <w:rPr>
          <w:rFonts w:ascii="Helvetica" w:hAnsi="Helvetica" w:cstheme="minorHAnsi"/>
          <w:sz w:val="14"/>
        </w:rPr>
        <w:t xml:space="preserve"> thermo</w:t>
      </w:r>
      <w:r w:rsidRPr="00681602">
        <w:rPr>
          <w:rFonts w:ascii="Helvetica" w:hAnsi="Helvetica" w:cstheme="minorHAnsi"/>
          <w:highlight w:val="yellow"/>
          <w:u w:val="single"/>
        </w:rPr>
        <w:t>nuclear bombs would be required</w:t>
      </w:r>
      <w:r w:rsidRPr="00681602">
        <w:rPr>
          <w:rFonts w:ascii="Helvetica" w:hAnsi="Helvetica" w:cstheme="minorHAnsi"/>
          <w:sz w:val="14"/>
        </w:rPr>
        <w:t xml:space="preserve">. </w:t>
      </w:r>
      <w:r w:rsidRPr="00681602">
        <w:rPr>
          <w:rStyle w:val="Emphasis"/>
          <w:rFonts w:ascii="Helvetica" w:hAnsi="Helvetica" w:cstheme="minorHAnsi"/>
          <w:highlight w:val="yellow"/>
        </w:rPr>
        <w:t>Even in such extreme cases</w:t>
      </w:r>
      <w:r w:rsidRPr="00681602">
        <w:rPr>
          <w:rFonts w:ascii="Helvetica" w:hAnsi="Helvetica" w:cstheme="minorHAnsi"/>
          <w:highlight w:val="yellow"/>
          <w:u w:val="single"/>
        </w:rPr>
        <w:t>, the area</w:t>
      </w:r>
      <w:r w:rsidRPr="00681602">
        <w:rPr>
          <w:rFonts w:ascii="Helvetica" w:hAnsi="Helvetica" w:cstheme="minorHAnsi"/>
          <w:sz w:val="14"/>
        </w:rPr>
        <w:t xml:space="preserve"> actually </w:t>
      </w:r>
      <w:r w:rsidRPr="00681602">
        <w:rPr>
          <w:rFonts w:ascii="Helvetica" w:hAnsi="Helvetica" w:cstheme="minorHAnsi"/>
          <w:highlight w:val="yellow"/>
          <w:u w:val="single"/>
        </w:rPr>
        <w:t>devastated</w:t>
      </w:r>
      <w:r w:rsidRPr="00681602">
        <w:rPr>
          <w:rFonts w:ascii="Helvetica" w:hAnsi="Helvetica" w:cstheme="minorHAnsi"/>
          <w:sz w:val="14"/>
        </w:rPr>
        <w:t xml:space="preserve"> by the bombs' blast and thermal pulse effects </w:t>
      </w:r>
      <w:r w:rsidRPr="00681602">
        <w:rPr>
          <w:rFonts w:ascii="Helvetica" w:hAnsi="Helvetica" w:cstheme="minorHAnsi"/>
          <w:highlight w:val="yellow"/>
          <w:u w:val="single"/>
        </w:rPr>
        <w:t xml:space="preserve">would be </w:t>
      </w:r>
      <w:r w:rsidRPr="00681602">
        <w:rPr>
          <w:rStyle w:val="Emphasis"/>
          <w:rFonts w:ascii="Helvetica" w:hAnsi="Helvetica" w:cstheme="minorHAnsi"/>
          <w:highlight w:val="yellow"/>
        </w:rPr>
        <w:t>limited</w:t>
      </w:r>
      <w:r w:rsidRPr="00681602">
        <w:rPr>
          <w:rFonts w:ascii="Helvetica" w:hAnsi="Helvetica" w:cstheme="minorHAnsi"/>
          <w:sz w:val="14"/>
        </w:rPr>
        <w:t xml:space="preserve">: 2,000 I-MT explosions with a destructive radius of 5 miles each would directly demolish less than 5 percent of the territory of the United States,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681602">
        <w:rPr>
          <w:rFonts w:ascii="Helvetica" w:hAnsi="Helvetica" w:cstheme="minorHAnsi"/>
          <w:highlight w:val="yellow"/>
          <w:u w:val="single"/>
        </w:rPr>
        <w:t xml:space="preserve">The </w:t>
      </w:r>
      <w:r w:rsidRPr="00681602">
        <w:rPr>
          <w:rStyle w:val="Emphasis"/>
          <w:rFonts w:ascii="Helvetica" w:hAnsi="Helvetica" w:cstheme="minorHAnsi"/>
          <w:highlight w:val="yellow"/>
        </w:rPr>
        <w:t>most likely scenario</w:t>
      </w:r>
      <w:r w:rsidRPr="00681602">
        <w:rPr>
          <w:rFonts w:ascii="Helvetica" w:hAnsi="Helvetica" w:cstheme="minorHAnsi"/>
          <w:sz w:val="14"/>
        </w:rPr>
        <w:t xml:space="preserve">--one that could be perhaps be </w:t>
      </w:r>
      <w:r w:rsidRPr="00681602">
        <w:rPr>
          <w:rFonts w:ascii="Helvetica" w:hAnsi="Helvetica" w:cstheme="minorHAnsi"/>
          <w:sz w:val="14"/>
        </w:rPr>
        <w:lastRenderedPageBreak/>
        <w:t>considered at least to begin to approach the rational-</w:t>
      </w:r>
      <w:r w:rsidRPr="00681602">
        <w:rPr>
          <w:rFonts w:ascii="Helvetica" w:hAnsi="Helvetica" w:cstheme="minorHAnsi"/>
          <w:highlight w:val="yellow"/>
          <w:u w:val="single"/>
        </w:rPr>
        <w:t>was a "counterforce" strike in which</w:t>
      </w:r>
      <w:r w:rsidRPr="00681602">
        <w:rPr>
          <w:rFonts w:ascii="Helvetica" w:hAnsi="Helvetica" w:cstheme="minorHAnsi"/>
          <w:u w:val="single"/>
        </w:rPr>
        <w:t xml:space="preserve"> </w:t>
      </w:r>
      <w:r w:rsidRPr="00681602">
        <w:rPr>
          <w:rFonts w:ascii="Helvetica" w:hAnsi="Helvetica" w:cstheme="minorHAnsi"/>
          <w:sz w:val="14"/>
        </w:rPr>
        <w:t>well over 1,000 thermo</w:t>
      </w:r>
      <w:r w:rsidRPr="00681602">
        <w:rPr>
          <w:rFonts w:ascii="Helvetica" w:hAnsi="Helvetica" w:cstheme="minorHAnsi"/>
          <w:highlight w:val="yellow"/>
          <w:u w:val="single"/>
        </w:rPr>
        <w:t>nuclear</w:t>
      </w:r>
      <w:r w:rsidRPr="00681602">
        <w:rPr>
          <w:rFonts w:ascii="Helvetica" w:hAnsi="Helvetica" w:cstheme="minorHAnsi"/>
          <w:sz w:val="14"/>
        </w:rPr>
        <w:t xml:space="preserve"> </w:t>
      </w:r>
      <w:r w:rsidRPr="00681602">
        <w:rPr>
          <w:rFonts w:ascii="Helvetica" w:hAnsi="Helvetica" w:cstheme="minorHAnsi"/>
          <w:highlight w:val="yellow"/>
          <w:u w:val="single"/>
        </w:rPr>
        <w:t>weapons would be targeted</w:t>
      </w:r>
      <w:r w:rsidRPr="00681602">
        <w:rPr>
          <w:rFonts w:ascii="Helvetica" w:hAnsi="Helvetica" w:cstheme="minorHAnsi"/>
          <w:sz w:val="14"/>
        </w:rPr>
        <w:t xml:space="preserve"> at America's ballistic missile silos, strategic airfields, and nuclear submarine bases in an effort </w:t>
      </w:r>
      <w:r w:rsidRPr="00681602">
        <w:rPr>
          <w:rFonts w:ascii="Helvetica" w:hAnsi="Helvetica" w:cstheme="minorHAnsi"/>
          <w:highlight w:val="yellow"/>
          <w:u w:val="single"/>
        </w:rPr>
        <w:t>to destroy the country's strategic ability to retaliate.</w:t>
      </w:r>
      <w:r w:rsidRPr="00681602">
        <w:rPr>
          <w:rFonts w:ascii="Helvetica" w:hAnsi="Helvetica" w:cstheme="minorHAnsi"/>
          <w:sz w:val="14"/>
        </w:rPr>
        <w:t xml:space="preserve"> Since the attack would not directly target population centers, most of the ensuing deaths would be from radioactive fallout, and </w:t>
      </w:r>
      <w:r w:rsidRPr="00681602">
        <w:rPr>
          <w:rFonts w:ascii="Helvetica" w:hAnsi="Helvetica" w:cstheme="minorHAnsi"/>
          <w:highlight w:val="yellow"/>
          <w:u w:val="single"/>
        </w:rPr>
        <w:t>the study estimates</w:t>
      </w:r>
      <w:r w:rsidRPr="00681602">
        <w:rPr>
          <w:rFonts w:ascii="Helvetica" w:hAnsi="Helvetica" w:cstheme="minorHAnsi"/>
          <w:sz w:val="14"/>
        </w:rPr>
        <w:t xml:space="preserve"> that </w:t>
      </w:r>
      <w:r w:rsidRPr="00681602">
        <w:rPr>
          <w:rFonts w:ascii="Helvetica" w:hAnsi="Helvetica" w:cstheme="minorHAnsi"/>
          <w:highlight w:val="yellow"/>
          <w:u w:val="single"/>
        </w:rPr>
        <w:t xml:space="preserve">from 2 to 20 </w:t>
      </w:r>
      <w:r w:rsidRPr="00681602">
        <w:rPr>
          <w:rStyle w:val="Emphasis"/>
          <w:rFonts w:ascii="Helvetica" w:hAnsi="Helvetica" w:cstheme="minorHAnsi"/>
          <w:highlight w:val="yellow"/>
        </w:rPr>
        <w:t>million</w:t>
      </w:r>
      <w:r w:rsidRPr="00681602">
        <w:rPr>
          <w:rFonts w:ascii="Helvetica" w:hAnsi="Helvetica" w:cstheme="minorHAnsi"/>
          <w:sz w:val="14"/>
        </w:rPr>
        <w:t xml:space="preserve">, depending mostly on wind, weather, and sheltering, </w:t>
      </w:r>
      <w:r w:rsidRPr="00681602">
        <w:rPr>
          <w:rFonts w:ascii="Helvetica" w:hAnsi="Helvetica" w:cstheme="minorHAnsi"/>
          <w:highlight w:val="yellow"/>
          <w:u w:val="single"/>
        </w:rPr>
        <w:t>would perish</w:t>
      </w:r>
      <w:r w:rsidRPr="00681602">
        <w:rPr>
          <w:rFonts w:ascii="Helvetica" w:hAnsi="Helvetica" w:cstheme="minorHAnsi"/>
          <w:sz w:val="14"/>
        </w:rPr>
        <w:t xml:space="preserve"> during the first month.</w:t>
      </w:r>
    </w:p>
    <w:p w14:paraId="0BDE8420" w14:textId="77777777" w:rsidR="003760B6" w:rsidRPr="00681602" w:rsidRDefault="003760B6" w:rsidP="00B82549">
      <w:pPr>
        <w:spacing w:line="276" w:lineRule="auto"/>
        <w:rPr>
          <w:rFonts w:ascii="Helvetica" w:hAnsi="Helvetica"/>
        </w:rPr>
      </w:pPr>
    </w:p>
    <w:p w14:paraId="727F63D0" w14:textId="77777777" w:rsidR="004E4FBC" w:rsidRPr="00681602" w:rsidRDefault="003760B6" w:rsidP="00B82549">
      <w:pPr>
        <w:pStyle w:val="Heading4"/>
        <w:spacing w:line="276" w:lineRule="auto"/>
        <w:rPr>
          <w:rFonts w:ascii="Helvetica" w:hAnsi="Helvetica" w:cstheme="minorHAnsi"/>
        </w:rPr>
      </w:pPr>
      <w:r w:rsidRPr="00681602">
        <w:rPr>
          <w:rFonts w:ascii="Helvetica" w:hAnsi="Helvetica" w:cstheme="minorHAnsi"/>
        </w:rPr>
        <w:t>Third, n</w:t>
      </w:r>
      <w:r w:rsidR="004E4FBC" w:rsidRPr="00681602">
        <w:rPr>
          <w:rFonts w:ascii="Helvetica" w:hAnsi="Helvetica" w:cstheme="minorHAnsi"/>
        </w:rPr>
        <w:t>uclear war doesn’t cau</w:t>
      </w:r>
      <w:r w:rsidR="007A0A09" w:rsidRPr="00681602">
        <w:rPr>
          <w:rFonts w:ascii="Helvetica" w:hAnsi="Helvetica" w:cstheme="minorHAnsi"/>
        </w:rPr>
        <w:t>se extinction – b</w:t>
      </w:r>
      <w:r w:rsidR="004E4FBC" w:rsidRPr="00681602">
        <w:rPr>
          <w:rFonts w:ascii="Helvetica" w:hAnsi="Helvetica" w:cstheme="minorHAnsi"/>
        </w:rPr>
        <w:t>est dat</w:t>
      </w:r>
      <w:r w:rsidR="007A0A09" w:rsidRPr="00681602">
        <w:rPr>
          <w:rFonts w:ascii="Helvetica" w:hAnsi="Helvetica" w:cstheme="minorHAnsi"/>
        </w:rPr>
        <w:t>a and plausible scenarios prove</w:t>
      </w:r>
    </w:p>
    <w:p w14:paraId="1C251881" w14:textId="77777777" w:rsidR="004E4FBC" w:rsidRPr="00681602" w:rsidRDefault="00664046" w:rsidP="00B82549">
      <w:pPr>
        <w:spacing w:line="276" w:lineRule="auto"/>
        <w:rPr>
          <w:rFonts w:ascii="Helvetica" w:hAnsi="Helvetica" w:cstheme="minorHAnsi"/>
        </w:rPr>
      </w:pPr>
      <w:r w:rsidRPr="00681602">
        <w:rPr>
          <w:rStyle w:val="StyleStyleBold12pt"/>
          <w:rFonts w:ascii="Helvetica" w:hAnsi="Helvetica" w:cstheme="minorHAnsi"/>
        </w:rPr>
        <w:t>Ball, ‘0</w:t>
      </w:r>
      <w:r w:rsidR="004E4FBC" w:rsidRPr="00681602">
        <w:rPr>
          <w:rStyle w:val="StyleStyleBold12pt"/>
          <w:rFonts w:ascii="Helvetica" w:hAnsi="Helvetica" w:cstheme="minorHAnsi"/>
        </w:rPr>
        <w:t>6</w:t>
      </w:r>
      <w:r w:rsidR="004E4FBC" w:rsidRPr="00681602">
        <w:rPr>
          <w:rFonts w:ascii="Helvetica" w:hAnsi="Helvetica" w:cstheme="minorHAnsi"/>
        </w:rPr>
        <w:t xml:space="preserve"> (Desmond, prof at the Strategic and Defense Studies Centre at the Australian National Univ, “The Probabilities of On the Beach: Assessing ‘Armageddon Scenarios’ in the 21st Century,” Working Paper No. 401, Strategic and Defence Studies Centre at The Australian National University, </w:t>
      </w:r>
      <w:hyperlink r:id="rId13" w:history="1">
        <w:r w:rsidR="004E4FBC" w:rsidRPr="00681602">
          <w:rPr>
            <w:rStyle w:val="Hyperlink"/>
            <w:rFonts w:ascii="Helvetica" w:hAnsi="Helvetica" w:cstheme="minorHAnsi"/>
          </w:rPr>
          <w:t>http://rspas.anu.edu.au/papers/sdsc/wp/wp_sdsc_401.pdf</w:t>
        </w:r>
      </w:hyperlink>
      <w:r w:rsidR="004E4FBC" w:rsidRPr="00681602">
        <w:rPr>
          <w:rFonts w:ascii="Helvetica" w:hAnsi="Helvetica" w:cstheme="minorHAnsi"/>
        </w:rPr>
        <w:t>)</w:t>
      </w:r>
    </w:p>
    <w:p w14:paraId="5629BCBE" w14:textId="77777777" w:rsidR="004E4FBC" w:rsidRPr="00681602" w:rsidRDefault="004E4FBC" w:rsidP="00B82549">
      <w:pPr>
        <w:spacing w:line="276" w:lineRule="auto"/>
        <w:rPr>
          <w:rFonts w:ascii="Helvetica" w:hAnsi="Helvetica" w:cstheme="minorHAnsi"/>
        </w:rPr>
      </w:pPr>
      <w:r w:rsidRPr="00681602">
        <w:rPr>
          <w:rFonts w:ascii="Helvetica" w:hAnsi="Helvetica" w:cstheme="minorHAnsi"/>
        </w:rPr>
        <w:t xml:space="preserve"> </w:t>
      </w:r>
    </w:p>
    <w:p w14:paraId="1A3AA17D" w14:textId="77777777" w:rsidR="004E4FBC" w:rsidRPr="00681602" w:rsidRDefault="004E4FBC" w:rsidP="00B82549">
      <w:pPr>
        <w:pStyle w:val="card"/>
        <w:spacing w:line="276" w:lineRule="auto"/>
        <w:ind w:left="0"/>
        <w:rPr>
          <w:rFonts w:ascii="Helvetica" w:hAnsi="Helvetica" w:cstheme="minorHAnsi"/>
          <w:sz w:val="16"/>
        </w:rPr>
      </w:pPr>
      <w:r w:rsidRPr="00681602">
        <w:rPr>
          <w:rStyle w:val="StyleBoldUnderline"/>
          <w:rFonts w:ascii="Helvetica" w:hAnsi="Helvetica" w:cstheme="minorHAnsi"/>
        </w:rPr>
        <w:t>I argued vigorously with</w:t>
      </w:r>
      <w:r w:rsidRPr="00681602">
        <w:rPr>
          <w:rFonts w:ascii="Helvetica" w:hAnsi="Helvetica" w:cstheme="minorHAnsi"/>
          <w:sz w:val="16"/>
        </w:rPr>
        <w:t xml:space="preserve"> Sagan </w:t>
      </w:r>
      <w:r w:rsidRPr="00681602">
        <w:rPr>
          <w:rStyle w:val="StyleBoldUnderline"/>
          <w:rFonts w:ascii="Helvetica" w:hAnsi="Helvetica" w:cstheme="minorHAnsi"/>
        </w:rPr>
        <w:t>about the ‘Nuclear Winter’ hypothesis</w:t>
      </w:r>
      <w:r w:rsidRPr="00681602">
        <w:rPr>
          <w:rFonts w:ascii="Helvetica" w:hAnsi="Helvetica" w:cstheme="minorHAnsi"/>
          <w:sz w:val="16"/>
        </w:rPr>
        <w:t xml:space="preserve">, both in lengthy correspondence and, in August-September 1985, when I was a guest in the lovely house he and Ann Druyan had overlooking Ithaca in up-state New York. I argued that, </w:t>
      </w:r>
      <w:r w:rsidRPr="00681602">
        <w:rPr>
          <w:rStyle w:val="StyleBoldUnderline"/>
          <w:rFonts w:ascii="Helvetica" w:hAnsi="Helvetica" w:cstheme="minorHAnsi"/>
          <w:highlight w:val="yellow"/>
        </w:rPr>
        <w:t>with</w:t>
      </w:r>
      <w:r w:rsidRPr="00681602">
        <w:rPr>
          <w:rFonts w:ascii="Helvetica" w:hAnsi="Helvetica" w:cstheme="minorHAnsi"/>
          <w:sz w:val="16"/>
          <w:highlight w:val="yellow"/>
        </w:rPr>
        <w:t xml:space="preserve"> </w:t>
      </w:r>
      <w:r w:rsidRPr="00681602">
        <w:rPr>
          <w:rFonts w:ascii="Helvetica" w:hAnsi="Helvetica" w:cstheme="minorHAnsi"/>
          <w:sz w:val="16"/>
        </w:rPr>
        <w:t xml:space="preserve">more </w:t>
      </w:r>
      <w:r w:rsidRPr="00681602">
        <w:rPr>
          <w:rStyle w:val="Emphasis"/>
          <w:rFonts w:ascii="Helvetica" w:hAnsi="Helvetica" w:cstheme="minorHAnsi"/>
          <w:highlight w:val="yellow"/>
        </w:rPr>
        <w:t>realistic data</w:t>
      </w:r>
      <w:r w:rsidRPr="00681602">
        <w:rPr>
          <w:rStyle w:val="StyleBoldUnderline"/>
          <w:rFonts w:ascii="Helvetica" w:hAnsi="Helvetica" w:cstheme="minorHAnsi"/>
          <w:highlight w:val="yellow"/>
        </w:rPr>
        <w:t xml:space="preserve"> about the operational characteristics of </w:t>
      </w:r>
      <w:r w:rsidRPr="00681602">
        <w:rPr>
          <w:rStyle w:val="StyleBoldUnderline"/>
          <w:rFonts w:ascii="Helvetica" w:hAnsi="Helvetica" w:cstheme="minorHAnsi"/>
        </w:rPr>
        <w:t xml:space="preserve">the respective US and Soviet </w:t>
      </w:r>
      <w:r w:rsidRPr="00681602">
        <w:rPr>
          <w:rStyle w:val="StyleBoldUnderline"/>
          <w:rFonts w:ascii="Helvetica" w:hAnsi="Helvetica" w:cstheme="minorHAnsi"/>
          <w:highlight w:val="yellow"/>
        </w:rPr>
        <w:t>force</w:t>
      </w:r>
      <w:r w:rsidRPr="00681602">
        <w:rPr>
          <w:rFonts w:ascii="Helvetica" w:hAnsi="Helvetica" w:cstheme="minorHAnsi"/>
          <w:sz w:val="16"/>
          <w:highlight w:val="yellow"/>
        </w:rPr>
        <w:t xml:space="preserve"> </w:t>
      </w:r>
      <w:r w:rsidRPr="00681602">
        <w:rPr>
          <w:rStyle w:val="StyleBoldUnderline"/>
          <w:rFonts w:ascii="Helvetica" w:hAnsi="Helvetica" w:cstheme="minorHAnsi"/>
          <w:highlight w:val="yellow"/>
        </w:rPr>
        <w:t>configurations</w:t>
      </w:r>
      <w:r w:rsidRPr="00681602">
        <w:rPr>
          <w:rFonts w:ascii="Helvetica" w:hAnsi="Helvetica" w:cstheme="minorHAnsi"/>
          <w:sz w:val="16"/>
          <w:highlight w:val="yellow"/>
        </w:rPr>
        <w:t xml:space="preserve"> </w:t>
      </w:r>
      <w:r w:rsidRPr="00681602">
        <w:rPr>
          <w:rFonts w:ascii="Helvetica" w:hAnsi="Helvetica" w:cstheme="minorHAnsi"/>
          <w:sz w:val="16"/>
        </w:rPr>
        <w:t xml:space="preserve">(such as bomber delivery profiles, impact footprints of MIRVed warheads) </w:t>
      </w:r>
      <w:r w:rsidRPr="00681602">
        <w:rPr>
          <w:rStyle w:val="StyleBoldUnderline"/>
          <w:rFonts w:ascii="Helvetica" w:hAnsi="Helvetica" w:cstheme="minorHAnsi"/>
          <w:highlight w:val="yellow"/>
        </w:rPr>
        <w:t xml:space="preserve">and </w:t>
      </w:r>
      <w:r w:rsidRPr="00681602">
        <w:rPr>
          <w:rStyle w:val="Emphasis"/>
          <w:rFonts w:ascii="Helvetica" w:hAnsi="Helvetica" w:cstheme="minorHAnsi"/>
          <w:highlight w:val="yellow"/>
        </w:rPr>
        <w:t>more plausible</w:t>
      </w:r>
      <w:r w:rsidRPr="00681602">
        <w:rPr>
          <w:rStyle w:val="StyleBoldUnderline"/>
          <w:rFonts w:ascii="Helvetica" w:hAnsi="Helvetica" w:cstheme="minorHAnsi"/>
          <w:highlight w:val="yellow"/>
        </w:rPr>
        <w:t xml:space="preserve"> exchange scenarios, it was impossible to generate</w:t>
      </w:r>
      <w:r w:rsidRPr="00681602">
        <w:rPr>
          <w:rStyle w:val="StyleBoldUnderline"/>
          <w:rFonts w:ascii="Helvetica" w:hAnsi="Helvetica" w:cstheme="minorHAnsi"/>
        </w:rPr>
        <w:t xml:space="preserve"> anywhere </w:t>
      </w:r>
      <w:r w:rsidRPr="00681602">
        <w:rPr>
          <w:rStyle w:val="StyleBoldUnderline"/>
          <w:rFonts w:ascii="Helvetica" w:hAnsi="Helvetica" w:cstheme="minorHAnsi"/>
          <w:highlight w:val="yellow"/>
        </w:rPr>
        <w:t>near the postulated levels of smoke</w:t>
      </w:r>
      <w:r w:rsidRPr="00681602">
        <w:rPr>
          <w:rFonts w:ascii="Helvetica" w:hAnsi="Helvetica" w:cstheme="minorHAnsi"/>
          <w:u w:val="single"/>
        </w:rPr>
        <w:t>.</w:t>
      </w:r>
      <w:r w:rsidRPr="00681602">
        <w:rPr>
          <w:rFonts w:ascii="Helvetica" w:hAnsi="Helvetica" w:cstheme="minorHAnsi"/>
          <w:sz w:val="16"/>
        </w:rPr>
        <w:t xml:space="preserve"> The megatonnage expended on cities (economic/industrial targets) was more likely to be around 140-650 than over 1,000; the amount of smoke generated would have ranged from around 18 million tonnes to perhaps 80 million tonnes. In the case of counter-force scenarios, most missile forces were (and still are) located in either ploughed fields or tundra and, even where they are generally located in forested or grassed areas, very few of the actual missile silos are less than several kilometres from combustible material. </w:t>
      </w:r>
      <w:r w:rsidRPr="00681602">
        <w:rPr>
          <w:rStyle w:val="StyleBoldUnderline"/>
          <w:rFonts w:ascii="Helvetica" w:hAnsi="Helvetica" w:cstheme="minorHAnsi"/>
        </w:rPr>
        <w:t>A target-by-target analysis of the actual locations of the strategic nuclear forces</w:t>
      </w:r>
      <w:r w:rsidRPr="00681602">
        <w:rPr>
          <w:rFonts w:ascii="Helvetica" w:hAnsi="Helvetica" w:cstheme="minorHAnsi"/>
          <w:sz w:val="16"/>
        </w:rPr>
        <w:t xml:space="preserve"> in the United States and the Soviet Union </w:t>
      </w:r>
      <w:r w:rsidRPr="00681602">
        <w:rPr>
          <w:rStyle w:val="StyleBoldUnderline"/>
          <w:rFonts w:ascii="Helvetica" w:hAnsi="Helvetica" w:cstheme="minorHAnsi"/>
        </w:rPr>
        <w:t xml:space="preserve">showed that </w:t>
      </w:r>
      <w:r w:rsidRPr="00681602">
        <w:rPr>
          <w:rStyle w:val="StyleBoldUnderline"/>
          <w:rFonts w:ascii="Helvetica" w:hAnsi="Helvetica" w:cstheme="minorHAnsi"/>
          <w:highlight w:val="yellow"/>
        </w:rPr>
        <w:t>the actual amount of smoke produced</w:t>
      </w:r>
      <w:r w:rsidRPr="00681602">
        <w:rPr>
          <w:rStyle w:val="StyleBoldUnderline"/>
          <w:rFonts w:ascii="Helvetica" w:hAnsi="Helvetica" w:cstheme="minorHAnsi"/>
        </w:rPr>
        <w:t xml:space="preserve"> even by a 4,000 megaton counter-force scenario </w:t>
      </w:r>
      <w:r w:rsidRPr="00681602">
        <w:rPr>
          <w:rStyle w:val="StyleBoldUnderline"/>
          <w:rFonts w:ascii="Helvetica" w:hAnsi="Helvetica" w:cstheme="minorHAnsi"/>
          <w:highlight w:val="yellow"/>
        </w:rPr>
        <w:t>would range from only 300 tonnes</w:t>
      </w:r>
      <w:r w:rsidRPr="00681602">
        <w:rPr>
          <w:rFonts w:ascii="Helvetica" w:hAnsi="Helvetica" w:cstheme="minorHAnsi"/>
          <w:u w:val="single"/>
        </w:rPr>
        <w:t xml:space="preserve"> </w:t>
      </w:r>
      <w:r w:rsidRPr="00681602">
        <w:rPr>
          <w:rFonts w:ascii="Helvetica" w:hAnsi="Helvetica" w:cstheme="minorHAnsi"/>
          <w:sz w:val="16"/>
        </w:rPr>
        <w:t xml:space="preserve">(if the exchange occurred in January) </w:t>
      </w:r>
      <w:r w:rsidRPr="00681602">
        <w:rPr>
          <w:rStyle w:val="StyleBoldUnderline"/>
          <w:rFonts w:ascii="Helvetica" w:hAnsi="Helvetica" w:cstheme="minorHAnsi"/>
          <w:highlight w:val="yellow"/>
        </w:rPr>
        <w:t>to 2,000</w:t>
      </w:r>
      <w:r w:rsidRPr="00681602">
        <w:rPr>
          <w:rStyle w:val="StyleBoldUnderline"/>
          <w:rFonts w:ascii="Helvetica" w:hAnsi="Helvetica" w:cstheme="minorHAnsi"/>
        </w:rPr>
        <w:t xml:space="preserve"> tonnes</w:t>
      </w:r>
      <w:r w:rsidRPr="00681602">
        <w:rPr>
          <w:rFonts w:ascii="Helvetica" w:hAnsi="Helvetica" w:cstheme="minorHAnsi"/>
          <w:u w:val="single"/>
        </w:rPr>
        <w:t xml:space="preserve"> </w:t>
      </w:r>
      <w:r w:rsidRPr="00681602">
        <w:rPr>
          <w:rFonts w:ascii="Helvetica" w:hAnsi="Helvetica" w:cstheme="minorHAnsi"/>
          <w:sz w:val="16"/>
        </w:rPr>
        <w:t>(for an exchange in July)—</w:t>
      </w:r>
      <w:r w:rsidRPr="00681602">
        <w:rPr>
          <w:rStyle w:val="StyleBoldUnderline"/>
          <w:rFonts w:ascii="Helvetica" w:hAnsi="Helvetica" w:cstheme="minorHAnsi"/>
          <w:highlight w:val="yellow"/>
        </w:rPr>
        <w:t xml:space="preserve">the worst case being </w:t>
      </w:r>
      <w:r w:rsidRPr="00681602">
        <w:rPr>
          <w:rStyle w:val="Emphasis"/>
          <w:rFonts w:ascii="Helvetica" w:hAnsi="Helvetica" w:cstheme="minorHAnsi"/>
          <w:highlight w:val="yellow"/>
        </w:rPr>
        <w:t>a factor of 40 smaller</w:t>
      </w:r>
      <w:r w:rsidRPr="00681602">
        <w:rPr>
          <w:rStyle w:val="StyleBoldUnderline"/>
          <w:rFonts w:ascii="Helvetica" w:hAnsi="Helvetica" w:cstheme="minorHAnsi"/>
          <w:highlight w:val="yellow"/>
        </w:rPr>
        <w:t xml:space="preserve"> than</w:t>
      </w:r>
      <w:r w:rsidRPr="00681602">
        <w:rPr>
          <w:rStyle w:val="StyleBoldUnderline"/>
          <w:rFonts w:ascii="Helvetica" w:hAnsi="Helvetica" w:cstheme="minorHAnsi"/>
        </w:rPr>
        <w:t xml:space="preserve"> that postulated by the ‘</w:t>
      </w:r>
      <w:r w:rsidRPr="00681602">
        <w:rPr>
          <w:rStyle w:val="StyleBoldUnderline"/>
          <w:rFonts w:ascii="Helvetica" w:hAnsi="Helvetica" w:cstheme="minorHAnsi"/>
          <w:highlight w:val="yellow"/>
        </w:rPr>
        <w:t>Nuclear Winter’</w:t>
      </w:r>
      <w:r w:rsidRPr="00681602">
        <w:rPr>
          <w:rStyle w:val="StyleBoldUnderline"/>
          <w:rFonts w:ascii="Helvetica" w:hAnsi="Helvetica" w:cstheme="minorHAnsi"/>
        </w:rPr>
        <w:t xml:space="preserve"> theorists.</w:t>
      </w:r>
      <w:r w:rsidRPr="00681602">
        <w:rPr>
          <w:rFonts w:ascii="Helvetica" w:hAnsi="Helvetica" w:cstheme="minorHAnsi"/>
          <w:sz w:val="16"/>
        </w:rPr>
        <w:t xml:space="preserve"> I thought </w:t>
      </w:r>
      <w:r w:rsidRPr="00681602">
        <w:rPr>
          <w:rStyle w:val="StyleBoldUnderline"/>
          <w:rFonts w:ascii="Helvetica" w:hAnsi="Helvetica" w:cstheme="minorHAnsi"/>
        </w:rPr>
        <w:t xml:space="preserve">that </w:t>
      </w:r>
      <w:r w:rsidRPr="00681602">
        <w:rPr>
          <w:rStyle w:val="StyleBoldUnderline"/>
          <w:rFonts w:ascii="Helvetica" w:hAnsi="Helvetica" w:cstheme="minorHAnsi"/>
          <w:highlight w:val="yellow"/>
        </w:rPr>
        <w:t>it was</w:t>
      </w:r>
      <w:r w:rsidRPr="00681602">
        <w:rPr>
          <w:rStyle w:val="StyleBoldUnderline"/>
          <w:rFonts w:ascii="Helvetica" w:hAnsi="Helvetica" w:cstheme="minorHAnsi"/>
        </w:rPr>
        <w:t xml:space="preserve"> just as </w:t>
      </w:r>
      <w:r w:rsidRPr="00681602">
        <w:rPr>
          <w:rStyle w:val="StyleBoldUnderline"/>
          <w:rFonts w:ascii="Helvetica" w:hAnsi="Helvetica" w:cstheme="minorHAnsi"/>
          <w:highlight w:val="yellow"/>
        </w:rPr>
        <w:t>wrong to overestimate</w:t>
      </w:r>
      <w:r w:rsidRPr="00681602">
        <w:rPr>
          <w:rStyle w:val="StyleBoldUnderline"/>
          <w:rFonts w:ascii="Helvetica" w:hAnsi="Helvetica" w:cstheme="minorHAnsi"/>
        </w:rPr>
        <w:t xml:space="preserve"> the</w:t>
      </w:r>
      <w:r w:rsidRPr="00681602">
        <w:rPr>
          <w:rFonts w:ascii="Helvetica" w:hAnsi="Helvetica" w:cstheme="minorHAnsi"/>
          <w:u w:val="single"/>
        </w:rPr>
        <w:t xml:space="preserve"> </w:t>
      </w:r>
      <w:r w:rsidRPr="00681602">
        <w:rPr>
          <w:rFonts w:ascii="Helvetica" w:hAnsi="Helvetica" w:cstheme="minorHAnsi"/>
          <w:sz w:val="16"/>
        </w:rPr>
        <w:t>possible</w:t>
      </w:r>
      <w:r w:rsidRPr="00681602">
        <w:rPr>
          <w:rFonts w:ascii="Helvetica" w:hAnsi="Helvetica" w:cstheme="minorHAnsi"/>
          <w:u w:val="single"/>
        </w:rPr>
        <w:t xml:space="preserve"> </w:t>
      </w:r>
      <w:r w:rsidRPr="00681602">
        <w:rPr>
          <w:rStyle w:val="StyleBoldUnderline"/>
          <w:rFonts w:ascii="Helvetica" w:hAnsi="Helvetica" w:cstheme="minorHAnsi"/>
          <w:highlight w:val="yellow"/>
        </w:rPr>
        <w:t>consequences</w:t>
      </w:r>
      <w:r w:rsidRPr="00681602">
        <w:rPr>
          <w:rStyle w:val="StyleBoldUnderline"/>
          <w:rFonts w:ascii="Helvetica" w:hAnsi="Helvetica" w:cstheme="minorHAnsi"/>
        </w:rPr>
        <w:t xml:space="preserve"> of nuclear war, </w:t>
      </w:r>
      <w:r w:rsidRPr="00681602">
        <w:rPr>
          <w:rStyle w:val="StyleBoldUnderline"/>
          <w:rFonts w:ascii="Helvetica" w:hAnsi="Helvetica" w:cstheme="minorHAnsi"/>
          <w:highlight w:val="yellow"/>
        </w:rPr>
        <w:t>and</w:t>
      </w:r>
      <w:r w:rsidRPr="00681602">
        <w:rPr>
          <w:rStyle w:val="StyleBoldUnderline"/>
          <w:rFonts w:ascii="Helvetica" w:hAnsi="Helvetica" w:cstheme="minorHAnsi"/>
        </w:rPr>
        <w:t xml:space="preserve"> to raise the spectre of </w:t>
      </w:r>
      <w:r w:rsidRPr="00681602">
        <w:rPr>
          <w:rStyle w:val="StyleBoldUnderline"/>
          <w:rFonts w:ascii="Helvetica" w:hAnsi="Helvetica" w:cstheme="minorHAnsi"/>
          <w:highlight w:val="yellow"/>
        </w:rPr>
        <w:t>extermination</w:t>
      </w:r>
      <w:r w:rsidRPr="00681602">
        <w:rPr>
          <w:rStyle w:val="StyleBoldUnderline"/>
          <w:rFonts w:ascii="Helvetica" w:hAnsi="Helvetica" w:cstheme="minorHAnsi"/>
        </w:rPr>
        <w:t xml:space="preserve"> of human life </w:t>
      </w:r>
      <w:r w:rsidRPr="00681602">
        <w:rPr>
          <w:rStyle w:val="StyleBoldUnderline"/>
          <w:rFonts w:ascii="Helvetica" w:hAnsi="Helvetica" w:cstheme="minorHAnsi"/>
          <w:highlight w:val="yellow"/>
        </w:rPr>
        <w:t>as a</w:t>
      </w:r>
      <w:r w:rsidRPr="00681602">
        <w:rPr>
          <w:rStyle w:val="StyleBoldUnderline"/>
          <w:rFonts w:ascii="Helvetica" w:hAnsi="Helvetica" w:cstheme="minorHAnsi"/>
        </w:rPr>
        <w:t xml:space="preserve"> serious </w:t>
      </w:r>
      <w:r w:rsidRPr="00681602">
        <w:rPr>
          <w:rStyle w:val="StyleBoldUnderline"/>
          <w:rFonts w:ascii="Helvetica" w:hAnsi="Helvetica" w:cstheme="minorHAnsi"/>
          <w:highlight w:val="yellow"/>
        </w:rPr>
        <w:t>likelihood</w:t>
      </w:r>
      <w:r w:rsidRPr="00681602">
        <w:rPr>
          <w:rFonts w:ascii="Helvetica" w:hAnsi="Helvetica" w:cstheme="minorHAnsi"/>
          <w:sz w:val="16"/>
        </w:rPr>
        <w:t xml:space="preserve">, as to underestimate them (e.g., by omitting fallout casualties). </w:t>
      </w:r>
    </w:p>
    <w:p w14:paraId="5651F16E" w14:textId="77777777" w:rsidR="004E4FBC" w:rsidRPr="00681602" w:rsidRDefault="004E4FBC" w:rsidP="00B82549">
      <w:pPr>
        <w:spacing w:line="276" w:lineRule="auto"/>
        <w:rPr>
          <w:rFonts w:ascii="Helvetica" w:hAnsi="Helvetica" w:cstheme="minorHAnsi"/>
        </w:rPr>
      </w:pPr>
    </w:p>
    <w:p w14:paraId="20A7EB92" w14:textId="77777777" w:rsidR="004E4FBC" w:rsidRPr="00681602" w:rsidRDefault="003760B6" w:rsidP="00B82549">
      <w:pPr>
        <w:pStyle w:val="Heading4"/>
        <w:spacing w:line="276" w:lineRule="auto"/>
        <w:rPr>
          <w:rFonts w:ascii="Helvetica" w:hAnsi="Helvetica" w:cstheme="minorHAnsi"/>
        </w:rPr>
      </w:pPr>
      <w:r w:rsidRPr="00681602">
        <w:rPr>
          <w:rFonts w:ascii="Helvetica" w:hAnsi="Helvetica" w:cstheme="minorHAnsi"/>
        </w:rPr>
        <w:t>Fourth</w:t>
      </w:r>
      <w:r w:rsidR="004E4FBC" w:rsidRPr="00681602">
        <w:rPr>
          <w:rFonts w:ascii="Helvetica" w:hAnsi="Helvetica" w:cstheme="minorHAnsi"/>
        </w:rPr>
        <w:t>, their authors assume worst-case scenarios that are strategically unlikely to occur</w:t>
      </w:r>
    </w:p>
    <w:p w14:paraId="6504F503" w14:textId="77777777" w:rsidR="004E4FBC" w:rsidRPr="00681602" w:rsidRDefault="007A5C1B" w:rsidP="00B82549">
      <w:pPr>
        <w:spacing w:line="276" w:lineRule="auto"/>
        <w:rPr>
          <w:rFonts w:ascii="Helvetica" w:hAnsi="Helvetica" w:cstheme="minorHAnsi"/>
        </w:rPr>
      </w:pPr>
      <w:r w:rsidRPr="00681602">
        <w:rPr>
          <w:rStyle w:val="StyleStyleBold12pt"/>
          <w:rFonts w:ascii="Helvetica" w:hAnsi="Helvetica" w:cstheme="minorHAnsi"/>
        </w:rPr>
        <w:t>Martin, ’88</w:t>
      </w:r>
      <w:r w:rsidRPr="00681602">
        <w:rPr>
          <w:rFonts w:ascii="Helvetica" w:hAnsi="Helvetica" w:cstheme="minorHAnsi"/>
        </w:rPr>
        <w:t xml:space="preserve"> (</w:t>
      </w:r>
      <w:r w:rsidR="004E4FBC" w:rsidRPr="00681602">
        <w:rPr>
          <w:rFonts w:ascii="Helvetica" w:hAnsi="Helvetica" w:cstheme="minorHAnsi"/>
        </w:rPr>
        <w:t>Brian Martin</w:t>
      </w:r>
      <w:r w:rsidRPr="00681602">
        <w:rPr>
          <w:rFonts w:ascii="Helvetica" w:hAnsi="Helvetica" w:cstheme="minorHAnsi"/>
        </w:rPr>
        <w:t xml:space="preserve">, </w:t>
      </w:r>
      <w:r w:rsidR="004E4FBC" w:rsidRPr="00681602">
        <w:rPr>
          <w:rFonts w:ascii="Helvetica" w:hAnsi="Helvetica" w:cstheme="minorHAnsi"/>
        </w:rPr>
        <w:t>Professor of Science Technology and Society at the University of Wollongon, International Director and President of the Whistleblowers, PhD in Theoretical Physics f</w:t>
      </w:r>
      <w:r w:rsidRPr="00681602">
        <w:rPr>
          <w:rFonts w:ascii="Helvetica" w:hAnsi="Helvetica" w:cstheme="minorHAnsi"/>
        </w:rPr>
        <w:t>rom the University of Sydney</w:t>
      </w:r>
      <w:r w:rsidR="004E4FBC" w:rsidRPr="00681602">
        <w:rPr>
          <w:rFonts w:ascii="Helvetica" w:hAnsi="Helvetica" w:cstheme="minorHAnsi"/>
        </w:rPr>
        <w:t xml:space="preserve"> 1988 “Nuclear winter: science and politics”, Science and Public Policy</w:t>
      </w:r>
      <w:r w:rsidRPr="00681602">
        <w:rPr>
          <w:rFonts w:ascii="Helvetica" w:hAnsi="Helvetica" w:cstheme="minorHAnsi"/>
        </w:rPr>
        <w:t>)</w:t>
      </w:r>
    </w:p>
    <w:p w14:paraId="0A385E0B" w14:textId="77777777" w:rsidR="007A5C1B" w:rsidRPr="00681602" w:rsidRDefault="007A5C1B" w:rsidP="00B82549">
      <w:pPr>
        <w:spacing w:line="276" w:lineRule="auto"/>
        <w:rPr>
          <w:rFonts w:ascii="Helvetica" w:hAnsi="Helvetica" w:cstheme="minorHAnsi"/>
        </w:rPr>
      </w:pPr>
    </w:p>
    <w:p w14:paraId="2F7C7954" w14:textId="77777777" w:rsidR="004E4FBC" w:rsidRPr="00681602" w:rsidRDefault="004E4FBC" w:rsidP="00B82549">
      <w:pPr>
        <w:spacing w:line="276" w:lineRule="auto"/>
        <w:rPr>
          <w:rFonts w:ascii="Helvetica" w:hAnsi="Helvetica" w:cstheme="minorHAnsi"/>
          <w:sz w:val="16"/>
        </w:rPr>
      </w:pPr>
      <w:r w:rsidRPr="00681602">
        <w:rPr>
          <w:rFonts w:ascii="Helvetica" w:hAnsi="Helvetica" w:cstheme="minorHAnsi"/>
          <w:sz w:val="16"/>
        </w:rPr>
        <w:lastRenderedPageBreak/>
        <w:t xml:space="preserve">Turning now to the actual research: does </w:t>
      </w:r>
      <w:r w:rsidRPr="00681602">
        <w:rPr>
          <w:rStyle w:val="StyleBoldUnderline"/>
          <w:rFonts w:ascii="Helvetica" w:hAnsi="Helvetica" w:cstheme="minorHAnsi"/>
          <w:highlight w:val="yellow"/>
        </w:rPr>
        <w:t>the science of nuclear winter</w:t>
      </w:r>
      <w:r w:rsidRPr="00681602">
        <w:rPr>
          <w:rFonts w:ascii="Helvetica" w:hAnsi="Helvetica" w:cstheme="minorHAnsi"/>
          <w:sz w:val="16"/>
        </w:rPr>
        <w:t xml:space="preserve"> embody in any way assumptions about politics? The original TTAPS paper[20] and accompanying Ehrlich et al. paper[21] illustrate the way this can occur. I argue here that these papers </w:t>
      </w:r>
      <w:r w:rsidRPr="00681602">
        <w:rPr>
          <w:rStyle w:val="StyleBoldUnderline"/>
          <w:rFonts w:ascii="Helvetica" w:hAnsi="Helvetica" w:cstheme="minorHAnsi"/>
          <w:highlight w:val="yellow"/>
        </w:rPr>
        <w:t>make</w:t>
      </w:r>
      <w:r w:rsidRPr="00681602">
        <w:rPr>
          <w:rFonts w:ascii="Helvetica" w:hAnsi="Helvetica" w:cstheme="minorHAnsi"/>
          <w:sz w:val="16"/>
        </w:rPr>
        <w:t xml:space="preserve"> a series of</w:t>
      </w:r>
      <w:r w:rsidRPr="00681602">
        <w:rPr>
          <w:rFonts w:ascii="Helvetica" w:hAnsi="Helvetica" w:cstheme="minorHAnsi"/>
          <w:sz w:val="16"/>
          <w:highlight w:val="yellow"/>
        </w:rPr>
        <w:t xml:space="preserve"> </w:t>
      </w:r>
      <w:r w:rsidRPr="00681602">
        <w:rPr>
          <w:rStyle w:val="StyleBoldUnderline"/>
          <w:rFonts w:ascii="Helvetica" w:hAnsi="Helvetica" w:cstheme="minorHAnsi"/>
          <w:highlight w:val="yellow"/>
        </w:rPr>
        <w:t>assumptions which emphasize the worst case for the effects of nuclear war.</w:t>
      </w:r>
      <w:r w:rsidRPr="00681602">
        <w:rPr>
          <w:rFonts w:ascii="Helvetica" w:hAnsi="Helvetica" w:cstheme="minorHAnsi"/>
          <w:sz w:val="16"/>
        </w:rPr>
        <w:t xml:space="preserve"> (1) Targeting. The TTAPS paper uses a baseline case of 5000 megatonnes (MT), supplemented by a wide range of other scenarios which also lead to nuclear winter effects. Though in general terms some of the scenarios appear reasonable, </w:t>
      </w:r>
      <w:r w:rsidRPr="00681602">
        <w:rPr>
          <w:rStyle w:val="StyleBoldUnderline"/>
          <w:rFonts w:ascii="Helvetica" w:hAnsi="Helvetica" w:cstheme="minorHAnsi"/>
          <w:highlight w:val="yellow"/>
        </w:rPr>
        <w:t>no</w:t>
      </w:r>
      <w:r w:rsidRPr="00681602">
        <w:rPr>
          <w:rFonts w:ascii="Helvetica" w:hAnsi="Helvetica" w:cstheme="minorHAnsi"/>
          <w:sz w:val="16"/>
          <w:highlight w:val="yellow"/>
        </w:rPr>
        <w:t xml:space="preserve"> </w:t>
      </w:r>
      <w:r w:rsidRPr="00681602">
        <w:rPr>
          <w:rFonts w:ascii="Helvetica" w:hAnsi="Helvetica" w:cstheme="minorHAnsi"/>
          <w:sz w:val="16"/>
        </w:rPr>
        <w:t xml:space="preserve">detailed </w:t>
      </w:r>
      <w:r w:rsidRPr="00681602">
        <w:rPr>
          <w:rStyle w:val="StyleBoldUnderline"/>
          <w:rFonts w:ascii="Helvetica" w:hAnsi="Helvetica" w:cstheme="minorHAnsi"/>
          <w:highlight w:val="yellow"/>
        </w:rPr>
        <w:t>strategic rationale is offered</w:t>
      </w:r>
      <w:r w:rsidRPr="00681602">
        <w:rPr>
          <w:rFonts w:ascii="Helvetica" w:hAnsi="Helvetica" w:cstheme="minorHAnsi"/>
          <w:sz w:val="16"/>
          <w:highlight w:val="yellow"/>
        </w:rPr>
        <w:t xml:space="preserve"> </w:t>
      </w:r>
      <w:r w:rsidRPr="00681602">
        <w:rPr>
          <w:rFonts w:ascii="Helvetica" w:hAnsi="Helvetica" w:cstheme="minorHAnsi"/>
          <w:sz w:val="16"/>
        </w:rPr>
        <w:t>for any of them [22]. A cynic might say that the key characteristic of the scenarios is that they produce sufficient smoke or dust to produce nuclear winter. This is illustrated by the 100MT scenario, which is often misinterpreted as 100 bombs on 100 cities. Actually it involves 1000 bombs and the burning of a vast number of cities each of just the right size</w:t>
      </w:r>
      <w:r w:rsidRPr="00681602">
        <w:rPr>
          <w:rFonts w:ascii="Helvetica" w:hAnsi="Helvetica" w:cstheme="minorHAnsi"/>
          <w:sz w:val="16"/>
          <w:highlight w:val="yellow"/>
        </w:rPr>
        <w:t>.</w:t>
      </w:r>
      <w:r w:rsidRPr="00681602">
        <w:rPr>
          <w:rFonts w:ascii="Helvetica" w:hAnsi="Helvetica" w:cstheme="minorHAnsi"/>
          <w:sz w:val="16"/>
        </w:rPr>
        <w:t xml:space="preserve"> </w:t>
      </w:r>
      <w:r w:rsidRPr="00681602">
        <w:rPr>
          <w:rStyle w:val="StyleBoldUnderline"/>
          <w:rFonts w:ascii="Helvetica" w:hAnsi="Helvetica" w:cstheme="minorHAnsi"/>
          <w:highlight w:val="yellow"/>
        </w:rPr>
        <w:t>It is easy to misinterpret the results</w:t>
      </w:r>
      <w:r w:rsidRPr="00681602">
        <w:rPr>
          <w:rFonts w:ascii="Helvetica" w:hAnsi="Helvetica" w:cstheme="minorHAnsi"/>
          <w:sz w:val="16"/>
        </w:rPr>
        <w:t xml:space="preserve"> for this scenario </w:t>
      </w:r>
      <w:r w:rsidRPr="00681602">
        <w:rPr>
          <w:rStyle w:val="StyleBoldUnderline"/>
          <w:rFonts w:ascii="Helvetica" w:hAnsi="Helvetica" w:cstheme="minorHAnsi"/>
          <w:highlight w:val="yellow"/>
        </w:rPr>
        <w:t>as showing that any</w:t>
      </w:r>
      <w:r w:rsidRPr="00681602">
        <w:rPr>
          <w:rFonts w:ascii="Helvetica" w:hAnsi="Helvetica" w:cstheme="minorHAnsi"/>
          <w:sz w:val="16"/>
        </w:rPr>
        <w:t xml:space="preserve"> 100MT </w:t>
      </w:r>
      <w:r w:rsidRPr="00681602">
        <w:rPr>
          <w:rStyle w:val="StyleBoldUnderline"/>
          <w:rFonts w:ascii="Helvetica" w:hAnsi="Helvetica" w:cstheme="minorHAnsi"/>
          <w:highlight w:val="yellow"/>
        </w:rPr>
        <w:t>war is enough to trigger nuclear winter, whereas any militarily realistic targeting</w:t>
      </w:r>
      <w:r w:rsidRPr="00681602">
        <w:rPr>
          <w:rFonts w:ascii="Helvetica" w:hAnsi="Helvetica" w:cstheme="minorHAnsi"/>
          <w:sz w:val="16"/>
        </w:rPr>
        <w:t xml:space="preserve"> of 100MT </w:t>
      </w:r>
      <w:r w:rsidRPr="00681602">
        <w:rPr>
          <w:rStyle w:val="StyleBoldUnderline"/>
          <w:rFonts w:ascii="Helvetica" w:hAnsi="Helvetica" w:cstheme="minorHAnsi"/>
          <w:highlight w:val="yellow"/>
        </w:rPr>
        <w:t>would cause</w:t>
      </w:r>
      <w:r w:rsidRPr="00681602">
        <w:rPr>
          <w:rFonts w:ascii="Helvetica" w:hAnsi="Helvetica" w:cstheme="minorHAnsi"/>
          <w:sz w:val="16"/>
        </w:rPr>
        <w:t xml:space="preserve"> relatively </w:t>
      </w:r>
      <w:r w:rsidRPr="00681602">
        <w:rPr>
          <w:rStyle w:val="StyleBoldUnderline"/>
          <w:rFonts w:ascii="Helvetica" w:hAnsi="Helvetica" w:cstheme="minorHAnsi"/>
          <w:highlight w:val="yellow"/>
        </w:rPr>
        <w:t>few cities to burn and</w:t>
      </w:r>
      <w:r w:rsidRPr="00681602">
        <w:rPr>
          <w:rStyle w:val="StyleBoldUnderline"/>
          <w:rFonts w:ascii="Helvetica" w:hAnsi="Helvetica" w:cstheme="minorHAnsi"/>
        </w:rPr>
        <w:t xml:space="preserve"> </w:t>
      </w:r>
      <w:r w:rsidRPr="00681602">
        <w:rPr>
          <w:rFonts w:ascii="Helvetica" w:hAnsi="Helvetica" w:cstheme="minorHAnsi"/>
          <w:sz w:val="16"/>
        </w:rPr>
        <w:t xml:space="preserve">probably </w:t>
      </w:r>
      <w:r w:rsidRPr="00681602">
        <w:rPr>
          <w:rStyle w:val="StyleBoldUnderline"/>
          <w:rFonts w:ascii="Helvetica" w:hAnsi="Helvetica" w:cstheme="minorHAnsi"/>
          <w:highlight w:val="yellow"/>
        </w:rPr>
        <w:t>produce little cooling according to present models</w:t>
      </w:r>
      <w:r w:rsidRPr="00681602">
        <w:rPr>
          <w:rFonts w:ascii="Helvetica" w:hAnsi="Helvetica" w:cstheme="minorHAnsi"/>
          <w:sz w:val="16"/>
        </w:rPr>
        <w:t>. If the scenarios had been designed to produce a spread of soot injections rather than a fairly constant soot injection for different megatonnages, the result of nuclear winter would have seemed more sensitive to variations in targeting. Ehrlich et al. concentrate on a 10,000MT scenario which generates more severe environmental effects than either the Ambio scenario[23] or the TTAPS baseline case. They state that they take the TTAPS 10,000MT 'severe' case as their reference case because of policy implications[24]. (According to Michael MacCracken, TTAPS in their draft paper presented a 10,000MT baseline. After receiving comments, they corrected an error of a factor of 2 in the smoke density and also reset the baseline to 5000MT. These two changes counteracted each other, leaving the baseline consequences unchanged. Ehrlich et al. considered a maximum but to them plausible scenario which, after the factor of 2 adjustment, turned out to be the TTAPS 10,000MT scenario[25].)</w:t>
      </w:r>
    </w:p>
    <w:p w14:paraId="5547613C" w14:textId="77777777" w:rsidR="004E4FBC" w:rsidRPr="00681602" w:rsidRDefault="004E4FBC" w:rsidP="00B82549">
      <w:pPr>
        <w:spacing w:line="276" w:lineRule="auto"/>
        <w:rPr>
          <w:rFonts w:ascii="Helvetica" w:hAnsi="Helvetica" w:cstheme="minorHAnsi"/>
        </w:rPr>
      </w:pPr>
    </w:p>
    <w:p w14:paraId="2E6A0CD8" w14:textId="77777777" w:rsidR="004E4FBC" w:rsidRPr="00681602" w:rsidRDefault="003760B6" w:rsidP="00B82549">
      <w:pPr>
        <w:pStyle w:val="Heading4"/>
        <w:spacing w:line="276" w:lineRule="auto"/>
        <w:rPr>
          <w:rFonts w:ascii="Helvetica" w:hAnsi="Helvetica" w:cstheme="minorHAnsi"/>
        </w:rPr>
      </w:pPr>
      <w:r w:rsidRPr="00681602">
        <w:rPr>
          <w:rFonts w:ascii="Helvetica" w:hAnsi="Helvetica" w:cstheme="minorHAnsi"/>
        </w:rPr>
        <w:t>Fifth</w:t>
      </w:r>
      <w:r w:rsidR="00F21011" w:rsidRPr="00681602">
        <w:rPr>
          <w:rFonts w:ascii="Helvetica" w:hAnsi="Helvetica" w:cstheme="minorHAnsi"/>
        </w:rPr>
        <w:t>, small warheads mean no extinction</w:t>
      </w:r>
    </w:p>
    <w:p w14:paraId="357B9056" w14:textId="77777777" w:rsidR="004E4FBC" w:rsidRPr="00681602" w:rsidRDefault="004E4FBC" w:rsidP="00B82549">
      <w:pPr>
        <w:spacing w:line="276" w:lineRule="auto"/>
        <w:rPr>
          <w:rFonts w:ascii="Helvetica" w:hAnsi="Helvetica" w:cstheme="minorHAnsi"/>
        </w:rPr>
      </w:pPr>
      <w:r w:rsidRPr="00681602">
        <w:rPr>
          <w:rStyle w:val="StyleStyleBold12pt"/>
          <w:rFonts w:ascii="Helvetica" w:hAnsi="Helvetica" w:cstheme="minorHAnsi"/>
        </w:rPr>
        <w:t>Martin</w:t>
      </w:r>
      <w:r w:rsidR="00F21011" w:rsidRPr="00681602">
        <w:rPr>
          <w:rStyle w:val="StyleStyleBold12pt"/>
          <w:rFonts w:ascii="Helvetica" w:hAnsi="Helvetica" w:cstheme="minorHAnsi"/>
        </w:rPr>
        <w:t>, ‘88</w:t>
      </w:r>
      <w:r w:rsidRPr="00681602">
        <w:rPr>
          <w:rFonts w:ascii="Helvetica" w:hAnsi="Helvetica" w:cstheme="minorHAnsi"/>
        </w:rPr>
        <w:t xml:space="preserve"> (</w:t>
      </w:r>
      <w:r w:rsidR="00F21011" w:rsidRPr="00681602">
        <w:rPr>
          <w:rFonts w:ascii="Helvetica" w:hAnsi="Helvetica" w:cstheme="minorHAnsi"/>
        </w:rPr>
        <w:t xml:space="preserve">Brian Martin, </w:t>
      </w:r>
      <w:r w:rsidRPr="00681602">
        <w:rPr>
          <w:rFonts w:ascii="Helvetica" w:hAnsi="Helvetica" w:cstheme="minorHAnsi"/>
        </w:rPr>
        <w:t>Professor of Science Technology and Society at the University of Wollongon, International Director and President of the Whistleblowers, PhD in Theoretical Physic</w:t>
      </w:r>
      <w:r w:rsidR="00F21011" w:rsidRPr="00681602">
        <w:rPr>
          <w:rFonts w:ascii="Helvetica" w:hAnsi="Helvetica" w:cstheme="minorHAnsi"/>
        </w:rPr>
        <w:t>s from the University of Sydney,</w:t>
      </w:r>
      <w:r w:rsidRPr="00681602">
        <w:rPr>
          <w:rFonts w:ascii="Helvetica" w:hAnsi="Helvetica" w:cstheme="minorHAnsi"/>
        </w:rPr>
        <w:t xml:space="preserve"> 1988 “Nuclear winter: science and politics”, Science and Public Policy</w:t>
      </w:r>
      <w:r w:rsidR="00F21011" w:rsidRPr="00681602">
        <w:rPr>
          <w:rFonts w:ascii="Helvetica" w:hAnsi="Helvetica" w:cstheme="minorHAnsi"/>
        </w:rPr>
        <w:t>)</w:t>
      </w:r>
    </w:p>
    <w:p w14:paraId="605D1339" w14:textId="77777777" w:rsidR="00F21011" w:rsidRPr="00681602" w:rsidRDefault="00F21011" w:rsidP="00B82549">
      <w:pPr>
        <w:spacing w:line="276" w:lineRule="auto"/>
        <w:rPr>
          <w:rFonts w:ascii="Helvetica" w:hAnsi="Helvetica" w:cstheme="minorHAnsi"/>
        </w:rPr>
      </w:pPr>
    </w:p>
    <w:p w14:paraId="6DB765B2" w14:textId="77777777" w:rsidR="004E4FBC" w:rsidRPr="00681602" w:rsidRDefault="004E4FBC" w:rsidP="00B82549">
      <w:pPr>
        <w:spacing w:line="276" w:lineRule="auto"/>
        <w:rPr>
          <w:rFonts w:ascii="Helvetica" w:hAnsi="Helvetica" w:cstheme="minorHAnsi"/>
          <w:sz w:val="16"/>
        </w:rPr>
      </w:pPr>
      <w:r w:rsidRPr="00681602">
        <w:rPr>
          <w:rFonts w:ascii="Helvetica" w:hAnsi="Helvetica" w:cstheme="minorHAnsi"/>
          <w:sz w:val="16"/>
        </w:rPr>
        <w:t xml:space="preserve">(4) Extinction. </w:t>
      </w:r>
      <w:r w:rsidRPr="00681602">
        <w:rPr>
          <w:rStyle w:val="StyleBoldUnderline"/>
          <w:rFonts w:ascii="Helvetica" w:hAnsi="Helvetica" w:cstheme="minorHAnsi"/>
          <w:highlight w:val="yellow"/>
        </w:rPr>
        <w:t>Ehrlich et al. itemize all sorts of disasters from nuclear war.</w:t>
      </w:r>
      <w:r w:rsidRPr="00681602">
        <w:rPr>
          <w:rFonts w:ascii="Helvetica" w:hAnsi="Helvetica" w:cstheme="minorHAnsi"/>
          <w:sz w:val="16"/>
        </w:rPr>
        <w:t xml:space="preserve"> For example, they raise the issue of decreases in stratospheric ozone and resulting increases in ultraviolet (after the smoke and dust clears), </w:t>
      </w:r>
      <w:r w:rsidRPr="00681602">
        <w:rPr>
          <w:rStyle w:val="StyleBoldUnderline"/>
          <w:rFonts w:ascii="Helvetica" w:hAnsi="Helvetica" w:cstheme="minorHAnsi"/>
          <w:highlight w:val="yellow"/>
        </w:rPr>
        <w:t>not noting that changes in the size of warheads have made this threat much less serious. They add up a set of hazards to conclude that human extinction may occur, without explaining precisely how everyone could die</w:t>
      </w:r>
      <w:r w:rsidRPr="00681602">
        <w:rPr>
          <w:rFonts w:ascii="Helvetica" w:hAnsi="Helvetica" w:cstheme="minorHAnsi"/>
          <w:sz w:val="16"/>
        </w:rPr>
        <w:t xml:space="preserve"> [30-31].</w:t>
      </w:r>
    </w:p>
    <w:p w14:paraId="2FC53E66" w14:textId="77777777" w:rsidR="004E4FBC" w:rsidRPr="00681602" w:rsidRDefault="004E4FBC" w:rsidP="00B82549">
      <w:pPr>
        <w:spacing w:line="276" w:lineRule="auto"/>
        <w:rPr>
          <w:rFonts w:ascii="Helvetica" w:hAnsi="Helvetica" w:cstheme="minorHAnsi"/>
        </w:rPr>
      </w:pPr>
    </w:p>
    <w:p w14:paraId="3CF795B6" w14:textId="77777777" w:rsidR="004E4FBC" w:rsidRPr="00681602" w:rsidRDefault="003760B6" w:rsidP="00B82549">
      <w:pPr>
        <w:pStyle w:val="Heading4"/>
        <w:spacing w:line="276" w:lineRule="auto"/>
        <w:rPr>
          <w:rFonts w:ascii="Helvetica" w:hAnsi="Helvetica" w:cstheme="minorHAnsi"/>
        </w:rPr>
      </w:pPr>
      <w:r w:rsidRPr="00681602">
        <w:rPr>
          <w:rFonts w:ascii="Helvetica" w:hAnsi="Helvetica" w:cstheme="minorHAnsi"/>
        </w:rPr>
        <w:t>Sixth</w:t>
      </w:r>
      <w:r w:rsidR="004E4FBC" w:rsidRPr="00681602">
        <w:rPr>
          <w:rFonts w:ascii="Helvetica" w:hAnsi="Helvetica" w:cstheme="minorHAnsi"/>
        </w:rPr>
        <w:t>, only a small fraction of warheads will actually explode</w:t>
      </w:r>
    </w:p>
    <w:p w14:paraId="01374BFA" w14:textId="77777777" w:rsidR="004E4FBC" w:rsidRPr="00681602" w:rsidRDefault="007A10F7" w:rsidP="00B82549">
      <w:pPr>
        <w:spacing w:line="276" w:lineRule="auto"/>
        <w:rPr>
          <w:rFonts w:ascii="Helvetica" w:hAnsi="Helvetica" w:cstheme="minorHAnsi"/>
        </w:rPr>
      </w:pPr>
      <w:r w:rsidRPr="00681602">
        <w:rPr>
          <w:rStyle w:val="StyleStyleBold12pt"/>
          <w:rFonts w:ascii="Helvetica" w:hAnsi="Helvetica" w:cstheme="minorHAnsi"/>
        </w:rPr>
        <w:t>Martin, ’84</w:t>
      </w:r>
      <w:r w:rsidRPr="00681602">
        <w:rPr>
          <w:rFonts w:ascii="Helvetica" w:hAnsi="Helvetica" w:cstheme="minorHAnsi"/>
        </w:rPr>
        <w:t xml:space="preserve"> (</w:t>
      </w:r>
      <w:r w:rsidR="004E4FBC" w:rsidRPr="00681602">
        <w:rPr>
          <w:rFonts w:ascii="Helvetica" w:hAnsi="Helvetica" w:cstheme="minorHAnsi"/>
        </w:rPr>
        <w:t>Brian Martin</w:t>
      </w:r>
      <w:r w:rsidRPr="00681602">
        <w:rPr>
          <w:rFonts w:ascii="Helvetica" w:hAnsi="Helvetica" w:cstheme="minorHAnsi"/>
        </w:rPr>
        <w:t>, Professor of Science Technology and Society at the University of Wollongon, International Director and President of the Whistleblowers, PhD in Theoretical Physics from the University of Sydney</w:t>
      </w:r>
      <w:r w:rsidR="004E4FBC" w:rsidRPr="00681602">
        <w:rPr>
          <w:rFonts w:ascii="Helvetica" w:hAnsi="Helvetica" w:cstheme="minorHAnsi"/>
        </w:rPr>
        <w:t xml:space="preserve"> December 1984 Current Affairs Bulletin,  </w:t>
      </w:r>
      <w:hyperlink r:id="rId14" w:history="1">
        <w:r w:rsidRPr="00681602">
          <w:rPr>
            <w:rStyle w:val="Hyperlink"/>
            <w:rFonts w:ascii="Helvetica" w:hAnsi="Helvetica" w:cstheme="minorHAnsi"/>
          </w:rPr>
          <w:t>http://www.uow.edu.au/arts/sts/bmartin/pubs/82cab/index.html</w:t>
        </w:r>
      </w:hyperlink>
      <w:r w:rsidRPr="00681602">
        <w:rPr>
          <w:rFonts w:ascii="Helvetica" w:hAnsi="Helvetica" w:cstheme="minorHAnsi"/>
        </w:rPr>
        <w:t>)</w:t>
      </w:r>
    </w:p>
    <w:p w14:paraId="416A55AA" w14:textId="77777777" w:rsidR="007A10F7" w:rsidRPr="00681602" w:rsidRDefault="007A10F7" w:rsidP="00B82549">
      <w:pPr>
        <w:spacing w:line="276" w:lineRule="auto"/>
        <w:rPr>
          <w:rFonts w:ascii="Helvetica" w:hAnsi="Helvetica" w:cstheme="minorHAnsi"/>
        </w:rPr>
      </w:pPr>
    </w:p>
    <w:p w14:paraId="27653C2B" w14:textId="77777777" w:rsidR="004E4FBC" w:rsidRPr="00681602" w:rsidRDefault="004E4FBC"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What fraction</w:t>
      </w:r>
      <w:r w:rsidRPr="00681602">
        <w:rPr>
          <w:rFonts w:ascii="Helvetica" w:hAnsi="Helvetica" w:cstheme="minorHAnsi"/>
          <w:sz w:val="16"/>
        </w:rPr>
        <w:t xml:space="preserve"> of the 11,000Mt </w:t>
      </w:r>
      <w:r w:rsidRPr="00681602">
        <w:rPr>
          <w:rStyle w:val="StyleBoldUnderline"/>
          <w:rFonts w:ascii="Helvetica" w:hAnsi="Helvetica" w:cstheme="minorHAnsi"/>
          <w:highlight w:val="yellow"/>
        </w:rPr>
        <w:t>would be exploded in a major nuclear war?</w:t>
      </w:r>
      <w:r w:rsidRPr="00681602">
        <w:rPr>
          <w:rFonts w:ascii="Helvetica" w:hAnsi="Helvetica" w:cstheme="minorHAnsi"/>
          <w:sz w:val="16"/>
        </w:rPr>
        <w:t xml:space="preserve"> This is hard to assess, but </w:t>
      </w:r>
      <w:r w:rsidRPr="00681602">
        <w:rPr>
          <w:rStyle w:val="StyleBoldUnderline"/>
          <w:rFonts w:ascii="Helvetica" w:hAnsi="Helvetica" w:cstheme="minorHAnsi"/>
          <w:highlight w:val="yellow"/>
        </w:rPr>
        <w:t xml:space="preserve">almost certainly </w:t>
      </w:r>
      <w:r w:rsidRPr="00681602">
        <w:rPr>
          <w:rStyle w:val="Emphasis"/>
          <w:rFonts w:ascii="Helvetica" w:hAnsi="Helvetica" w:cstheme="minorHAnsi"/>
          <w:highlight w:val="yellow"/>
        </w:rPr>
        <w:t>much will not be exploded.</w:t>
      </w:r>
      <w:r w:rsidRPr="00681602">
        <w:rPr>
          <w:rFonts w:ascii="Helvetica" w:hAnsi="Helvetica" w:cstheme="minorHAnsi"/>
          <w:sz w:val="16"/>
        </w:rPr>
        <w:t xml:space="preserve"> Both the United States and the Soviet Union place a high priority on targeting </w:t>
      </w:r>
      <w:r w:rsidRPr="00681602">
        <w:rPr>
          <w:rFonts w:ascii="Helvetica" w:hAnsi="Helvetica" w:cstheme="minorHAnsi"/>
          <w:sz w:val="16"/>
        </w:rPr>
        <w:lastRenderedPageBreak/>
        <w:t xml:space="preserve">their opponent's military forces, nuclear forces in particular. </w:t>
      </w:r>
      <w:r w:rsidRPr="00681602">
        <w:rPr>
          <w:rStyle w:val="StyleBoldUnderline"/>
          <w:rFonts w:ascii="Helvetica" w:hAnsi="Helvetica" w:cstheme="minorHAnsi"/>
          <w:highlight w:val="yellow"/>
        </w:rPr>
        <w:t>A sizable fraction of nuclear arsenals is likely to be destroyed before use</w:t>
      </w:r>
      <w:r w:rsidRPr="00681602">
        <w:rPr>
          <w:rFonts w:ascii="Helvetica" w:hAnsi="Helvetica" w:cstheme="minorHAnsi"/>
          <w:sz w:val="16"/>
        </w:rPr>
        <w:t xml:space="preserve"> (attacks on nuclear submarines, airfields, missile silos), </w:t>
      </w:r>
      <w:r w:rsidRPr="00681602">
        <w:rPr>
          <w:rStyle w:val="StyleBoldUnderline"/>
          <w:rFonts w:ascii="Helvetica" w:hAnsi="Helvetica" w:cstheme="minorHAnsi"/>
          <w:highlight w:val="yellow"/>
        </w:rPr>
        <w:t>be unavailable for use</w:t>
      </w:r>
      <w:r w:rsidRPr="00681602">
        <w:rPr>
          <w:rFonts w:ascii="Helvetica" w:hAnsi="Helvetica" w:cstheme="minorHAnsi"/>
          <w:sz w:val="16"/>
        </w:rPr>
        <w:t xml:space="preserve"> (submarines in port, missiles cut off from communications) </w:t>
      </w:r>
      <w:r w:rsidRPr="00681602">
        <w:rPr>
          <w:rStyle w:val="StyleBoldUnderline"/>
          <w:rFonts w:ascii="Helvetica" w:hAnsi="Helvetica" w:cstheme="minorHAnsi"/>
          <w:highlight w:val="yellow"/>
        </w:rPr>
        <w:t>or fail to perform properly.</w:t>
      </w:r>
      <w:r w:rsidRPr="00681602">
        <w:rPr>
          <w:rFonts w:ascii="Helvetica" w:hAnsi="Helvetica" w:cstheme="minorHAnsi"/>
          <w:sz w:val="16"/>
        </w:rPr>
        <w:t xml:space="preserve">[47] One estimate is that </w:t>
      </w:r>
      <w:r w:rsidRPr="00681602">
        <w:rPr>
          <w:rStyle w:val="Emphasis"/>
          <w:rFonts w:ascii="Helvetica" w:hAnsi="Helvetica" w:cstheme="minorHAnsi"/>
          <w:highlight w:val="yellow"/>
        </w:rPr>
        <w:t>one sixth to one third of superpower arsenals will be used</w:t>
      </w:r>
      <w:r w:rsidRPr="00681602">
        <w:rPr>
          <w:rFonts w:ascii="Helvetica" w:hAnsi="Helvetica" w:cstheme="minorHAnsi"/>
          <w:sz w:val="16"/>
        </w:rPr>
        <w:t>, depending on whether the war occurs suddenly or builds up gradually.[48]</w:t>
      </w:r>
    </w:p>
    <w:p w14:paraId="71C201A7" w14:textId="77777777" w:rsidR="004E4FBC" w:rsidRPr="00681602" w:rsidRDefault="004E4FBC" w:rsidP="00B82549">
      <w:pPr>
        <w:spacing w:line="276" w:lineRule="auto"/>
        <w:rPr>
          <w:rStyle w:val="Emphasis"/>
          <w:rFonts w:ascii="Helvetica" w:hAnsi="Helvetica" w:cstheme="minorHAnsi"/>
        </w:rPr>
      </w:pPr>
    </w:p>
    <w:p w14:paraId="3AC6612C" w14:textId="77777777" w:rsidR="00361303" w:rsidRPr="00681602" w:rsidRDefault="00361303" w:rsidP="00B82549">
      <w:pPr>
        <w:pStyle w:val="Heading3"/>
        <w:spacing w:line="276" w:lineRule="auto"/>
        <w:rPr>
          <w:rFonts w:ascii="Helvetica" w:hAnsi="Helvetica"/>
        </w:rPr>
      </w:pPr>
      <w:r w:rsidRPr="00681602">
        <w:rPr>
          <w:rFonts w:ascii="Helvetica" w:hAnsi="Helvetica"/>
        </w:rPr>
        <w:lastRenderedPageBreak/>
        <w:t>Evidence Indicts</w:t>
      </w:r>
    </w:p>
    <w:p w14:paraId="678AB86A" w14:textId="77777777" w:rsidR="003760B6" w:rsidRPr="00681602" w:rsidRDefault="003760B6" w:rsidP="00B82549">
      <w:pPr>
        <w:pStyle w:val="Heading4"/>
        <w:spacing w:line="276" w:lineRule="auto"/>
        <w:rPr>
          <w:rFonts w:ascii="Helvetica" w:hAnsi="Helvetica" w:cstheme="minorHAnsi"/>
        </w:rPr>
      </w:pPr>
      <w:r w:rsidRPr="00681602">
        <w:rPr>
          <w:rFonts w:ascii="Helvetica" w:hAnsi="Helvetica" w:cstheme="minorHAnsi"/>
        </w:rPr>
        <w:t>Prefer our evidence – their studies rely on politically influenced research</w:t>
      </w:r>
    </w:p>
    <w:p w14:paraId="4FD195C5" w14:textId="77777777" w:rsidR="003760B6" w:rsidRPr="00681602" w:rsidRDefault="003760B6" w:rsidP="00B82549">
      <w:pPr>
        <w:spacing w:line="276" w:lineRule="auto"/>
        <w:rPr>
          <w:rFonts w:ascii="Helvetica" w:hAnsi="Helvetica" w:cstheme="minorHAnsi"/>
        </w:rPr>
      </w:pPr>
      <w:r w:rsidRPr="00681602">
        <w:rPr>
          <w:rStyle w:val="StyleStyleBold12pt"/>
          <w:rFonts w:ascii="Helvetica" w:hAnsi="Helvetica" w:cstheme="minorHAnsi"/>
        </w:rPr>
        <w:t>Martin, ’88</w:t>
      </w:r>
      <w:r w:rsidRPr="00681602">
        <w:rPr>
          <w:rFonts w:ascii="Helvetica" w:hAnsi="Helvetica" w:cstheme="minorHAnsi"/>
        </w:rPr>
        <w:t xml:space="preserve"> (Brian Martin, Professor of Science Technology and Society at the University of Wollongon, International Director and President of the Whistleblowers, PhD in Theoretical Physics from the University of Sydney, 1988 “Nuclear winter: science and politics”, Science and Public Policy)</w:t>
      </w:r>
    </w:p>
    <w:p w14:paraId="366B898C" w14:textId="77777777" w:rsidR="003760B6" w:rsidRPr="00681602" w:rsidRDefault="003760B6" w:rsidP="00B82549">
      <w:pPr>
        <w:spacing w:line="276" w:lineRule="auto"/>
        <w:rPr>
          <w:rFonts w:ascii="Helvetica" w:hAnsi="Helvetica" w:cstheme="minorHAnsi"/>
        </w:rPr>
      </w:pPr>
    </w:p>
    <w:p w14:paraId="568897AD" w14:textId="77777777" w:rsidR="003760B6" w:rsidRPr="00681602" w:rsidRDefault="003760B6" w:rsidP="00B82549">
      <w:pPr>
        <w:spacing w:line="276" w:lineRule="auto"/>
        <w:rPr>
          <w:rStyle w:val="Emphasis"/>
          <w:rFonts w:ascii="Helvetica" w:hAnsi="Helvetica" w:cstheme="minorHAnsi"/>
          <w:b w:val="0"/>
          <w:iCs w:val="0"/>
          <w:sz w:val="16"/>
          <w:u w:val="none"/>
        </w:rPr>
      </w:pPr>
      <w:r w:rsidRPr="00681602">
        <w:rPr>
          <w:rFonts w:ascii="Helvetica" w:hAnsi="Helvetica" w:cstheme="minorHAnsi"/>
          <w:sz w:val="16"/>
        </w:rPr>
        <w:t xml:space="preserve">Both science and politics have been involved in the debate over 'nuclear winter'. </w:t>
      </w:r>
      <w:r w:rsidRPr="00681602">
        <w:rPr>
          <w:rStyle w:val="StyleBoldUnderline"/>
          <w:rFonts w:ascii="Helvetica" w:hAnsi="Helvetica" w:cstheme="minorHAnsi"/>
          <w:highlight w:val="yellow"/>
        </w:rPr>
        <w:t>Political interests</w:t>
      </w:r>
      <w:r w:rsidRPr="00681602">
        <w:rPr>
          <w:rFonts w:ascii="Helvetica" w:hAnsi="Helvetica" w:cstheme="minorHAnsi"/>
          <w:sz w:val="16"/>
          <w:highlight w:val="yellow"/>
        </w:rPr>
        <w:t xml:space="preserve"> </w:t>
      </w:r>
      <w:r w:rsidRPr="00681602">
        <w:rPr>
          <w:rFonts w:ascii="Helvetica" w:hAnsi="Helvetica" w:cstheme="minorHAnsi"/>
          <w:sz w:val="16"/>
        </w:rPr>
        <w:t xml:space="preserve">seem to </w:t>
      </w:r>
      <w:r w:rsidRPr="00681602">
        <w:rPr>
          <w:rStyle w:val="StyleBoldUnderline"/>
          <w:rFonts w:ascii="Helvetica" w:hAnsi="Helvetica" w:cstheme="minorHAnsi"/>
          <w:highlight w:val="yellow"/>
        </w:rPr>
        <w:t>have influenced</w:t>
      </w:r>
      <w:r w:rsidRPr="00681602">
        <w:rPr>
          <w:rFonts w:ascii="Helvetica" w:hAnsi="Helvetica" w:cstheme="minorHAnsi"/>
          <w:sz w:val="16"/>
          <w:highlight w:val="yellow"/>
        </w:rPr>
        <w:t xml:space="preserve"> </w:t>
      </w:r>
      <w:r w:rsidRPr="00681602">
        <w:rPr>
          <w:rFonts w:ascii="Helvetica" w:hAnsi="Helvetica" w:cstheme="minorHAnsi"/>
          <w:sz w:val="16"/>
        </w:rPr>
        <w:t xml:space="preserve">the degree of scientific attention to </w:t>
      </w:r>
      <w:r w:rsidRPr="00681602">
        <w:rPr>
          <w:rStyle w:val="StyleBoldUnderline"/>
          <w:rFonts w:ascii="Helvetica" w:hAnsi="Helvetica" w:cstheme="minorHAnsi"/>
          <w:highlight w:val="yellow"/>
        </w:rPr>
        <w:t>the nuclear winter effect</w:t>
      </w:r>
      <w:r w:rsidRPr="00681602">
        <w:rPr>
          <w:rFonts w:ascii="Helvetica" w:hAnsi="Helvetica" w:cstheme="minorHAnsi"/>
          <w:sz w:val="16"/>
        </w:rPr>
        <w:t xml:space="preserve">, some of </w:t>
      </w:r>
      <w:r w:rsidRPr="00681602">
        <w:rPr>
          <w:rStyle w:val="StyleBoldUnderline"/>
          <w:rFonts w:ascii="Helvetica" w:hAnsi="Helvetica" w:cstheme="minorHAnsi"/>
          <w:highlight w:val="yellow"/>
        </w:rPr>
        <w:t>the assumptions underlyin</w:t>
      </w:r>
      <w:r w:rsidRPr="00681602">
        <w:rPr>
          <w:rFonts w:ascii="Helvetica" w:hAnsi="Helvetica" w:cstheme="minorHAnsi"/>
          <w:sz w:val="16"/>
          <w:highlight w:val="yellow"/>
        </w:rPr>
        <w:t>g</w:t>
      </w:r>
      <w:r w:rsidRPr="00681602">
        <w:rPr>
          <w:rStyle w:val="StyleBoldUnderline"/>
          <w:rFonts w:ascii="Helvetica" w:hAnsi="Helvetica" w:cstheme="minorHAnsi"/>
        </w:rPr>
        <w:t xml:space="preserve"> the </w:t>
      </w:r>
      <w:r w:rsidRPr="00681602">
        <w:rPr>
          <w:rStyle w:val="StyleBoldUnderline"/>
          <w:rFonts w:ascii="Helvetica" w:hAnsi="Helvetica" w:cstheme="minorHAnsi"/>
          <w:highlight w:val="yellow"/>
        </w:rPr>
        <w:t>models</w:t>
      </w:r>
      <w:r w:rsidRPr="00681602">
        <w:rPr>
          <w:rFonts w:ascii="Helvetica" w:hAnsi="Helvetica" w:cstheme="minorHAnsi"/>
          <w:sz w:val="16"/>
        </w:rPr>
        <w:t xml:space="preserve"> developed to study it, </w:t>
      </w:r>
      <w:r w:rsidRPr="00681602">
        <w:rPr>
          <w:rStyle w:val="StyleBoldUnderline"/>
          <w:rFonts w:ascii="Helvetica" w:hAnsi="Helvetica" w:cstheme="minorHAnsi"/>
          <w:highlight w:val="yellow"/>
        </w:rPr>
        <w:t>and</w:t>
      </w:r>
      <w:r w:rsidRPr="00681602">
        <w:rPr>
          <w:rFonts w:ascii="Helvetica" w:hAnsi="Helvetica" w:cstheme="minorHAnsi"/>
          <w:sz w:val="16"/>
          <w:highlight w:val="yellow"/>
        </w:rPr>
        <w:t xml:space="preserve"> </w:t>
      </w:r>
      <w:r w:rsidRPr="00681602">
        <w:rPr>
          <w:rFonts w:ascii="Helvetica" w:hAnsi="Helvetica" w:cstheme="minorHAnsi"/>
          <w:sz w:val="16"/>
        </w:rPr>
        <w:t xml:space="preserve">the </w:t>
      </w:r>
      <w:r w:rsidRPr="00681602">
        <w:rPr>
          <w:rStyle w:val="StyleBoldUnderline"/>
          <w:rFonts w:ascii="Helvetica" w:hAnsi="Helvetica" w:cstheme="minorHAnsi"/>
          <w:highlight w:val="yellow"/>
        </w:rPr>
        <w:t>criticisms</w:t>
      </w:r>
      <w:r w:rsidRPr="00681602">
        <w:rPr>
          <w:rFonts w:ascii="Helvetica" w:hAnsi="Helvetica" w:cstheme="minorHAnsi"/>
          <w:sz w:val="16"/>
          <w:highlight w:val="yellow"/>
        </w:rPr>
        <w:t xml:space="preserve"> </w:t>
      </w:r>
      <w:r w:rsidRPr="00681602">
        <w:rPr>
          <w:rFonts w:ascii="Helvetica" w:hAnsi="Helvetica" w:cstheme="minorHAnsi"/>
          <w:sz w:val="16"/>
        </w:rPr>
        <w:t xml:space="preserve">made of it. Conversely, </w:t>
      </w:r>
      <w:r w:rsidRPr="00681602">
        <w:rPr>
          <w:rStyle w:val="StyleBoldUnderline"/>
          <w:rFonts w:ascii="Helvetica" w:hAnsi="Helvetica" w:cstheme="minorHAnsi"/>
          <w:highlight w:val="yellow"/>
        </w:rPr>
        <w:t>nuclear winter results have been used as tools to promote</w:t>
      </w:r>
      <w:r w:rsidRPr="00681602">
        <w:rPr>
          <w:rFonts w:ascii="Helvetica" w:hAnsi="Helvetica" w:cstheme="minorHAnsi"/>
          <w:sz w:val="16"/>
          <w:highlight w:val="yellow"/>
        </w:rPr>
        <w:t xml:space="preserve"> </w:t>
      </w:r>
      <w:r w:rsidRPr="00681602">
        <w:rPr>
          <w:rFonts w:ascii="Helvetica" w:hAnsi="Helvetica" w:cstheme="minorHAnsi"/>
          <w:sz w:val="16"/>
        </w:rPr>
        <w:t xml:space="preserve">particular stands on </w:t>
      </w:r>
      <w:r w:rsidRPr="00681602">
        <w:rPr>
          <w:rStyle w:val="StyleBoldUnderline"/>
          <w:rFonts w:ascii="Helvetica" w:hAnsi="Helvetica" w:cstheme="minorHAnsi"/>
          <w:highlight w:val="yellow"/>
        </w:rPr>
        <w:t>nuclear policy-making</w:t>
      </w:r>
      <w:r w:rsidRPr="00681602">
        <w:rPr>
          <w:rFonts w:ascii="Helvetica" w:hAnsi="Helvetica" w:cstheme="minorHAnsi"/>
          <w:sz w:val="16"/>
        </w:rPr>
        <w:t xml:space="preserve">. In all this, most scientists involved with the studies have tried to define science as separate from politics. </w:t>
      </w:r>
      <w:r w:rsidRPr="00681602">
        <w:rPr>
          <w:rStyle w:val="StyleBoldUnderline"/>
          <w:rFonts w:ascii="Helvetica" w:hAnsi="Helvetica" w:cstheme="minorHAnsi"/>
          <w:highlight w:val="yellow"/>
        </w:rPr>
        <w:t>The debate raises</w:t>
      </w:r>
      <w:r w:rsidRPr="00681602">
        <w:rPr>
          <w:rFonts w:ascii="Helvetica" w:hAnsi="Helvetica" w:cstheme="minorHAnsi"/>
          <w:sz w:val="16"/>
          <w:highlight w:val="yellow"/>
        </w:rPr>
        <w:t xml:space="preserve"> </w:t>
      </w:r>
      <w:r w:rsidRPr="00681602">
        <w:rPr>
          <w:rFonts w:ascii="Helvetica" w:hAnsi="Helvetica" w:cstheme="minorHAnsi"/>
          <w:sz w:val="16"/>
        </w:rPr>
        <w:t xml:space="preserve">in acute form </w:t>
      </w:r>
      <w:r w:rsidRPr="00681602">
        <w:rPr>
          <w:rStyle w:val="StyleBoldUnderline"/>
          <w:rFonts w:ascii="Helvetica" w:hAnsi="Helvetica" w:cstheme="minorHAnsi"/>
          <w:highlight w:val="yellow"/>
        </w:rPr>
        <w:t>the contradiction involved in science</w:t>
      </w:r>
      <w:r w:rsidRPr="00681602">
        <w:rPr>
          <w:rFonts w:ascii="Helvetica" w:hAnsi="Helvetica" w:cstheme="minorHAnsi"/>
          <w:sz w:val="16"/>
          <w:highlight w:val="yellow"/>
        </w:rPr>
        <w:t xml:space="preserve"> </w:t>
      </w:r>
      <w:r w:rsidRPr="00681602">
        <w:rPr>
          <w:rFonts w:ascii="Helvetica" w:hAnsi="Helvetica" w:cstheme="minorHAnsi"/>
          <w:sz w:val="16"/>
        </w:rPr>
        <w:t xml:space="preserve">allegedly </w:t>
      </w:r>
      <w:r w:rsidRPr="00681602">
        <w:rPr>
          <w:rStyle w:val="StyleBoldUnderline"/>
          <w:rFonts w:ascii="Helvetica" w:hAnsi="Helvetica" w:cstheme="minorHAnsi"/>
          <w:highlight w:val="yellow"/>
        </w:rPr>
        <w:t>being objective and apolitical</w:t>
      </w:r>
      <w:r w:rsidRPr="00681602">
        <w:rPr>
          <w:rFonts w:ascii="Helvetica" w:hAnsi="Helvetica" w:cstheme="minorHAnsi"/>
          <w:sz w:val="16"/>
          <w:highlight w:val="yellow"/>
        </w:rPr>
        <w:t xml:space="preserve"> </w:t>
      </w:r>
      <w:r w:rsidRPr="00681602">
        <w:rPr>
          <w:rFonts w:ascii="Helvetica" w:hAnsi="Helvetica" w:cstheme="minorHAnsi"/>
          <w:sz w:val="16"/>
        </w:rPr>
        <w:t>while at the same time it is intermeshed with policy disputes.</w:t>
      </w:r>
    </w:p>
    <w:p w14:paraId="512F9D31" w14:textId="77777777" w:rsidR="00361303" w:rsidRPr="00681602" w:rsidRDefault="00361303" w:rsidP="00B82549">
      <w:pPr>
        <w:spacing w:line="276" w:lineRule="auto"/>
        <w:rPr>
          <w:rFonts w:ascii="Helvetica" w:hAnsi="Helvetica"/>
        </w:rPr>
      </w:pPr>
    </w:p>
    <w:p w14:paraId="2AAE365F" w14:textId="77777777" w:rsidR="00361303" w:rsidRPr="00681602" w:rsidRDefault="00361303" w:rsidP="00B82549">
      <w:pPr>
        <w:pStyle w:val="Heading4"/>
        <w:spacing w:line="276" w:lineRule="auto"/>
        <w:rPr>
          <w:rFonts w:ascii="Helvetica" w:hAnsi="Helvetica" w:cstheme="minorHAnsi"/>
          <w:u w:val="single"/>
        </w:rPr>
      </w:pPr>
      <w:r w:rsidRPr="00681602">
        <w:rPr>
          <w:rFonts w:ascii="Helvetica" w:hAnsi="Helvetica" w:cstheme="minorHAnsi"/>
        </w:rPr>
        <w:t xml:space="preserve">All of their evidence is based on selective research and flawed conclusions – nuclear extinction advocates are biased by </w:t>
      </w:r>
      <w:r w:rsidRPr="00681602">
        <w:rPr>
          <w:rFonts w:ascii="Helvetica" w:hAnsi="Helvetica" w:cstheme="minorHAnsi"/>
          <w:u w:val="single"/>
        </w:rPr>
        <w:t>sensationalism</w:t>
      </w:r>
    </w:p>
    <w:p w14:paraId="78689E9E" w14:textId="77777777" w:rsidR="00361303" w:rsidRPr="00681602" w:rsidRDefault="00361303" w:rsidP="00B82549">
      <w:pPr>
        <w:spacing w:line="276" w:lineRule="auto"/>
        <w:rPr>
          <w:rFonts w:ascii="Helvetica" w:hAnsi="Helvetica" w:cstheme="minorHAnsi"/>
        </w:rPr>
      </w:pPr>
      <w:r w:rsidRPr="00681602">
        <w:rPr>
          <w:rStyle w:val="StyleStyleBold12pt"/>
          <w:rFonts w:ascii="Helvetica" w:hAnsi="Helvetica" w:cstheme="minorHAnsi"/>
        </w:rPr>
        <w:t>Martin, ’88</w:t>
      </w:r>
      <w:r w:rsidRPr="00681602">
        <w:rPr>
          <w:rFonts w:ascii="Helvetica" w:hAnsi="Helvetica" w:cstheme="minorHAnsi"/>
        </w:rPr>
        <w:t xml:space="preserve"> (Brian Martin, Professor of Science Technology and Society at the University of Wollongon, International Director and President of the Whistleblowers, PhD in Theoretical Physics from the University of Sydney, “Nuclear winter: science and politics”, Science and Public Policy)</w:t>
      </w:r>
    </w:p>
    <w:p w14:paraId="609A17DF" w14:textId="77777777" w:rsidR="00361303" w:rsidRPr="00681602" w:rsidRDefault="00361303" w:rsidP="00B82549">
      <w:pPr>
        <w:spacing w:line="276" w:lineRule="auto"/>
        <w:rPr>
          <w:rFonts w:ascii="Helvetica" w:hAnsi="Helvetica" w:cstheme="minorHAnsi"/>
        </w:rPr>
      </w:pPr>
    </w:p>
    <w:p w14:paraId="1292A540" w14:textId="77777777" w:rsidR="00361303" w:rsidRPr="00681602" w:rsidRDefault="00361303" w:rsidP="00B82549">
      <w:pPr>
        <w:spacing w:line="276" w:lineRule="auto"/>
        <w:rPr>
          <w:rFonts w:ascii="Helvetica" w:hAnsi="Helvetica" w:cstheme="minorHAnsi"/>
          <w:sz w:val="16"/>
        </w:rPr>
      </w:pPr>
      <w:r w:rsidRPr="00681602">
        <w:rPr>
          <w:rFonts w:ascii="Helvetica" w:hAnsi="Helvetica" w:cstheme="minorHAnsi"/>
          <w:sz w:val="16"/>
        </w:rPr>
        <w:t xml:space="preserve">While listing many dangers from nuclear war, </w:t>
      </w:r>
      <w:r w:rsidRPr="00681602">
        <w:rPr>
          <w:rStyle w:val="StyleBoldUnderline"/>
          <w:rFonts w:ascii="Helvetica" w:hAnsi="Helvetica" w:cstheme="minorHAnsi"/>
          <w:highlight w:val="yellow"/>
        </w:rPr>
        <w:t>they do not mention factors which might ameliorate the problems.</w:t>
      </w:r>
      <w:r w:rsidRPr="00681602">
        <w:rPr>
          <w:rFonts w:ascii="Helvetica" w:hAnsi="Helvetica" w:cstheme="minorHAnsi"/>
          <w:sz w:val="16"/>
        </w:rPr>
        <w:t xml:space="preserve"> For example, food shortages due to crop failures are highlighted, plus difficulties in transporting stored food to population centres. For the rich countries, there is no mention of changing from a meat diet to a grain diet or of reducing caloric intake, which together would extend food reserves by a large factor. For Third World countries, they emphasise dependence on imports of food from rich countries. They do not mention the exports of food to rich countries, nor the high level of cash cropping for export to industrialised countries, which could be replaced by food crops for local consumption[32-34]. </w:t>
      </w:r>
      <w:r w:rsidRPr="00681602">
        <w:rPr>
          <w:rStyle w:val="StyleBoldUnderline"/>
          <w:rFonts w:ascii="Helvetica" w:hAnsi="Helvetica" w:cstheme="minorHAnsi"/>
          <w:highlight w:val="yellow"/>
        </w:rPr>
        <w:t>The suggestion that extinction of human life could occur is made without considering any counterexamples</w:t>
      </w:r>
      <w:r w:rsidRPr="00681602">
        <w:rPr>
          <w:rFonts w:ascii="Helvetica" w:hAnsi="Helvetica" w:cstheme="minorHAnsi"/>
          <w:sz w:val="16"/>
        </w:rPr>
        <w:t xml:space="preserve">. For example, consider Tasmania. As an island in the southern hemisphere, nuclear winter effects would be minimised. It has large hydropower capacity for providing heat and power, and the large sheep population could help tide the modest human population through a failed harvest. Such examples are not addressed by Ehrlich et al. The possibility of extinction is not even discussed in the text of Ehrlich et al.'s paper. It is only raised in the summary and conclusion[35]  The combination of these assumptions leads to concentration on worst cases. </w:t>
      </w:r>
      <w:r w:rsidRPr="00681602">
        <w:rPr>
          <w:rStyle w:val="StyleBoldUnderline"/>
          <w:rFonts w:ascii="Helvetica" w:hAnsi="Helvetica" w:cstheme="minorHAnsi"/>
          <w:highlight w:val="yellow"/>
        </w:rPr>
        <w:t>The selection of results for key diagrams and abstracts makes the drawing of certain policy implications much easier.</w:t>
      </w:r>
      <w:r w:rsidRPr="00681602">
        <w:rPr>
          <w:rFonts w:ascii="Helvetica" w:hAnsi="Helvetica" w:cstheme="minorHAnsi"/>
          <w:sz w:val="16"/>
        </w:rPr>
        <w:t xml:space="preserve"> In other words, </w:t>
      </w:r>
      <w:r w:rsidRPr="00681602">
        <w:rPr>
          <w:rStyle w:val="StyleBoldUnderline"/>
          <w:rFonts w:ascii="Helvetica" w:hAnsi="Helvetica" w:cstheme="minorHAnsi"/>
          <w:highlight w:val="yellow"/>
        </w:rPr>
        <w:t>the TTAPS and Ehrlich</w:t>
      </w:r>
      <w:r w:rsidRPr="00681602">
        <w:rPr>
          <w:rFonts w:ascii="Helvetica" w:hAnsi="Helvetica" w:cstheme="minorHAnsi"/>
          <w:sz w:val="16"/>
        </w:rPr>
        <w:t xml:space="preserve"> et al. </w:t>
      </w:r>
      <w:r w:rsidRPr="00681602">
        <w:rPr>
          <w:rStyle w:val="StyleBoldUnderline"/>
          <w:rFonts w:ascii="Helvetica" w:hAnsi="Helvetica" w:cstheme="minorHAnsi"/>
          <w:highlight w:val="yellow"/>
        </w:rPr>
        <w:t>papers are not 'value-neutral'</w:t>
      </w:r>
      <w:r w:rsidRPr="00681602">
        <w:rPr>
          <w:rFonts w:ascii="Helvetica" w:hAnsi="Helvetica" w:cstheme="minorHAnsi"/>
          <w:sz w:val="16"/>
        </w:rPr>
        <w:t xml:space="preserve"> pieces of research, </w:t>
      </w:r>
      <w:r w:rsidRPr="00681602">
        <w:rPr>
          <w:rStyle w:val="StyleBoldUnderline"/>
          <w:rFonts w:ascii="Helvetica" w:hAnsi="Helvetica" w:cstheme="minorHAnsi"/>
          <w:highlight w:val="yellow"/>
        </w:rPr>
        <w:t>but 'push' certain conclusions on readers through technical assumptions</w:t>
      </w:r>
      <w:r w:rsidRPr="00681602">
        <w:rPr>
          <w:rFonts w:ascii="Helvetica" w:hAnsi="Helvetica" w:cstheme="minorHAnsi"/>
          <w:sz w:val="16"/>
        </w:rPr>
        <w:t xml:space="preserve"> in model construction, </w:t>
      </w:r>
      <w:r w:rsidRPr="00681602">
        <w:rPr>
          <w:rStyle w:val="StyleBoldUnderline"/>
          <w:rFonts w:ascii="Helvetica" w:hAnsi="Helvetica" w:cstheme="minorHAnsi"/>
          <w:highlight w:val="yellow"/>
        </w:rPr>
        <w:t>selection of evidence and highlighting of results.</w:t>
      </w:r>
      <w:r w:rsidRPr="00681602">
        <w:rPr>
          <w:rFonts w:ascii="Helvetica" w:hAnsi="Helvetica" w:cstheme="minorHAnsi"/>
          <w:sz w:val="16"/>
        </w:rPr>
        <w:t xml:space="preserve"> One response to these points is that the authors should have been slower to rush into print and more careful in their presentation of results, given that </w:t>
      </w:r>
      <w:r w:rsidRPr="00681602">
        <w:rPr>
          <w:rStyle w:val="StyleBoldUnderline"/>
          <w:rFonts w:ascii="Helvetica" w:hAnsi="Helvetica" w:cstheme="minorHAnsi"/>
          <w:highlight w:val="yellow"/>
        </w:rPr>
        <w:t>portions of the media are well known for sensationalism.</w:t>
      </w:r>
      <w:r w:rsidRPr="00681602">
        <w:rPr>
          <w:rFonts w:ascii="Helvetica" w:hAnsi="Helvetica" w:cstheme="minorHAnsi"/>
          <w:sz w:val="16"/>
        </w:rPr>
        <w:t xml:space="preserve"> But, as described later, some of </w:t>
      </w:r>
      <w:r w:rsidRPr="00681602">
        <w:rPr>
          <w:rStyle w:val="Emphasis"/>
          <w:rFonts w:ascii="Helvetica" w:hAnsi="Helvetica" w:cstheme="minorHAnsi"/>
          <w:highlight w:val="yellow"/>
        </w:rPr>
        <w:t>the initial researchers were also active in the media promotion of nuclear winter</w:t>
      </w:r>
      <w:r w:rsidRPr="00681602">
        <w:rPr>
          <w:rFonts w:ascii="Helvetica" w:hAnsi="Helvetica" w:cstheme="minorHAnsi"/>
          <w:sz w:val="16"/>
        </w:rPr>
        <w:t xml:space="preserve">, certainly </w:t>
      </w:r>
      <w:r w:rsidRPr="00681602">
        <w:rPr>
          <w:rFonts w:ascii="Helvetica" w:hAnsi="Helvetica" w:cstheme="minorHAnsi"/>
          <w:sz w:val="16"/>
        </w:rPr>
        <w:lastRenderedPageBreak/>
        <w:t>more so than in issuing qualifications concerning media exaggerations. The above points have not been lost on critics of nuclear winter. They have homed in on various assumptions and limitations of the research[36-47].</w:t>
      </w:r>
    </w:p>
    <w:p w14:paraId="1EDA368F" w14:textId="77777777" w:rsidR="00361303" w:rsidRPr="00681602" w:rsidRDefault="00361303" w:rsidP="00B82549">
      <w:pPr>
        <w:spacing w:line="276" w:lineRule="auto"/>
        <w:rPr>
          <w:rFonts w:ascii="Helvetica" w:hAnsi="Helvetica" w:cstheme="minorHAnsi"/>
        </w:rPr>
      </w:pPr>
    </w:p>
    <w:p w14:paraId="346BC92B" w14:textId="77777777" w:rsidR="00361303" w:rsidRPr="00681602" w:rsidRDefault="00361303" w:rsidP="00B82549">
      <w:pPr>
        <w:pStyle w:val="Heading4"/>
        <w:spacing w:line="276" w:lineRule="auto"/>
        <w:rPr>
          <w:rFonts w:ascii="Helvetica" w:hAnsi="Helvetica" w:cstheme="minorHAnsi"/>
        </w:rPr>
      </w:pPr>
      <w:r w:rsidRPr="00681602">
        <w:rPr>
          <w:rFonts w:ascii="Helvetica" w:hAnsi="Helvetica" w:cstheme="minorHAnsi"/>
        </w:rPr>
        <w:t xml:space="preserve">No scientific evidence for nuclear extinction  </w:t>
      </w:r>
    </w:p>
    <w:p w14:paraId="26113976" w14:textId="77777777" w:rsidR="00361303" w:rsidRPr="00681602" w:rsidRDefault="00361303" w:rsidP="00B82549">
      <w:pPr>
        <w:spacing w:line="276" w:lineRule="auto"/>
        <w:rPr>
          <w:rFonts w:ascii="Helvetica" w:hAnsi="Helvetica" w:cstheme="minorHAnsi"/>
        </w:rPr>
      </w:pPr>
      <w:r w:rsidRPr="00681602">
        <w:rPr>
          <w:rStyle w:val="StyleStyleBold12pt"/>
          <w:rFonts w:ascii="Helvetica" w:hAnsi="Helvetica" w:cstheme="minorHAnsi"/>
        </w:rPr>
        <w:t>Hodder and Martin, ‘09</w:t>
      </w:r>
      <w:r w:rsidRPr="00681602">
        <w:rPr>
          <w:rFonts w:ascii="Helvetica" w:hAnsi="Helvetica" w:cstheme="minorHAnsi"/>
        </w:rPr>
        <w:t xml:space="preserve"> (Patrick Faculty of Arts, U of Wollongong, &amp; Brian, Professor of Social Sciences at the University of Wollongong, “Climate crisis? The politics of emergency framing,” Economic and Political Weekly, Vol. 44, No. 36, 5 September 2009, pp. 53-60, </w:t>
      </w:r>
      <w:hyperlink r:id="rId15" w:history="1">
        <w:r w:rsidRPr="00681602">
          <w:rPr>
            <w:rFonts w:ascii="Helvetica" w:hAnsi="Helvetica" w:cstheme="minorHAnsi"/>
          </w:rPr>
          <w:t>http://www.bmartin.cc/pubs/09epw.html</w:t>
        </w:r>
      </w:hyperlink>
      <w:r w:rsidRPr="00681602">
        <w:rPr>
          <w:rFonts w:ascii="Helvetica" w:hAnsi="Helvetica" w:cstheme="minorHAnsi"/>
        </w:rPr>
        <w:t xml:space="preserve">)  </w:t>
      </w:r>
    </w:p>
    <w:p w14:paraId="7DD6183D" w14:textId="77777777" w:rsidR="00361303" w:rsidRPr="00681602" w:rsidRDefault="00361303" w:rsidP="00B82549">
      <w:pPr>
        <w:spacing w:line="276" w:lineRule="auto"/>
        <w:rPr>
          <w:rFonts w:ascii="Helvetica" w:hAnsi="Helvetica" w:cstheme="minorHAnsi"/>
        </w:rPr>
      </w:pPr>
    </w:p>
    <w:p w14:paraId="196CDB17" w14:textId="77777777" w:rsidR="00361303" w:rsidRPr="00681602" w:rsidRDefault="00361303" w:rsidP="00B82549">
      <w:pPr>
        <w:spacing w:line="276" w:lineRule="auto"/>
        <w:rPr>
          <w:rFonts w:ascii="Helvetica" w:hAnsi="Helvetica" w:cstheme="minorHAnsi"/>
          <w:sz w:val="16"/>
        </w:rPr>
      </w:pPr>
      <w:r w:rsidRPr="00681602">
        <w:rPr>
          <w:rFonts w:ascii="Helvetica" w:hAnsi="Helvetica" w:cstheme="minorHAnsi"/>
          <w:sz w:val="16"/>
        </w:rPr>
        <w:t xml:space="preserve">At the time, many people believed that nuclear war meant the destruction of human civilisation or the end of human life on earth (Martin 1982a). Therefore, it might seem, stopping nuclear war from occurring should have been overwhelmingly important. What about the evidence? Strangely enough, </w:t>
      </w:r>
      <w:r w:rsidRPr="00681602">
        <w:rPr>
          <w:rStyle w:val="StyleBoldUnderline"/>
          <w:rFonts w:ascii="Helvetica" w:hAnsi="Helvetica" w:cstheme="minorHAnsi"/>
          <w:highlight w:val="yellow"/>
        </w:rPr>
        <w:t xml:space="preserve">there was </w:t>
      </w:r>
      <w:r w:rsidRPr="00681602">
        <w:rPr>
          <w:rStyle w:val="Emphasis"/>
          <w:rFonts w:ascii="Helvetica" w:hAnsi="Helvetica" w:cstheme="minorHAnsi"/>
          <w:highlight w:val="yellow"/>
        </w:rPr>
        <w:t>little scientific backing</w:t>
      </w:r>
      <w:r w:rsidRPr="00681602">
        <w:rPr>
          <w:rStyle w:val="StyleBoldUnderline"/>
          <w:rFonts w:ascii="Helvetica" w:hAnsi="Helvetica" w:cstheme="minorHAnsi"/>
          <w:highlight w:val="yellow"/>
        </w:rPr>
        <w:t xml:space="preserve"> for</w:t>
      </w:r>
      <w:r w:rsidRPr="00681602">
        <w:rPr>
          <w:rFonts w:ascii="Helvetica" w:hAnsi="Helvetica" w:cstheme="minorHAnsi"/>
          <w:sz w:val="16"/>
        </w:rPr>
        <w:t xml:space="preserve"> the </w:t>
      </w:r>
      <w:r w:rsidRPr="00681602">
        <w:rPr>
          <w:rStyle w:val="StyleBoldUnderline"/>
          <w:rFonts w:ascii="Helvetica" w:hAnsi="Helvetica" w:cstheme="minorHAnsi"/>
          <w:highlight w:val="yellow"/>
        </w:rPr>
        <w:t>belief</w:t>
      </w:r>
      <w:r w:rsidRPr="00681602">
        <w:rPr>
          <w:rFonts w:ascii="Helvetica" w:hAnsi="Helvetica" w:cstheme="minorHAnsi"/>
          <w:sz w:val="16"/>
        </w:rPr>
        <w:t xml:space="preserve"> that global </w:t>
      </w:r>
      <w:r w:rsidRPr="00681602">
        <w:rPr>
          <w:rStyle w:val="StyleBoldUnderline"/>
          <w:rFonts w:ascii="Helvetica" w:hAnsi="Helvetica" w:cstheme="minorHAnsi"/>
          <w:highlight w:val="yellow"/>
        </w:rPr>
        <w:t>nuclear war would kill everyone</w:t>
      </w:r>
      <w:r w:rsidRPr="00681602">
        <w:rPr>
          <w:rFonts w:ascii="Helvetica" w:hAnsi="Helvetica" w:cstheme="minorHAnsi"/>
          <w:sz w:val="16"/>
        </w:rPr>
        <w:t xml:space="preserve"> on earth (Martin, 1982b). </w:t>
      </w:r>
      <w:r w:rsidRPr="00681602">
        <w:rPr>
          <w:rStyle w:val="StyleBoldUnderline"/>
          <w:rFonts w:ascii="Helvetica" w:hAnsi="Helvetica" w:cstheme="minorHAnsi"/>
          <w:highlight w:val="yellow"/>
        </w:rPr>
        <w:t>Blast, heat and fallout would be devastating</w:t>
      </w:r>
      <w:r w:rsidRPr="00681602">
        <w:rPr>
          <w:rFonts w:ascii="Helvetica" w:hAnsi="Helvetica" w:cstheme="minorHAnsi"/>
          <w:sz w:val="16"/>
        </w:rPr>
        <w:t xml:space="preserve">, but mainly </w:t>
      </w:r>
      <w:r w:rsidRPr="00681602">
        <w:rPr>
          <w:rStyle w:val="StyleBoldUnderline"/>
          <w:rFonts w:ascii="Helvetica" w:hAnsi="Helvetica" w:cstheme="minorHAnsi"/>
          <w:highlight w:val="yellow"/>
        </w:rPr>
        <w:t>in</w:t>
      </w:r>
      <w:r w:rsidRPr="00681602">
        <w:rPr>
          <w:rFonts w:ascii="Helvetica" w:hAnsi="Helvetica" w:cstheme="minorHAnsi"/>
          <w:sz w:val="16"/>
        </w:rPr>
        <w:t xml:space="preserve"> the </w:t>
      </w:r>
      <w:r w:rsidRPr="00681602">
        <w:rPr>
          <w:rStyle w:val="StyleBoldUnderline"/>
          <w:rFonts w:ascii="Helvetica" w:hAnsi="Helvetica" w:cstheme="minorHAnsi"/>
          <w:highlight w:val="yellow"/>
        </w:rPr>
        <w:t>areas targeted and downwind</w:t>
      </w:r>
      <w:r w:rsidRPr="00681602">
        <w:rPr>
          <w:rFonts w:ascii="Helvetica" w:hAnsi="Helvetica" w:cstheme="minorHAnsi"/>
          <w:sz w:val="16"/>
        </w:rPr>
        <w:t xml:space="preserve">, with the likelihood of killing tens or hundreds of millions of people, mainly in western Europe, the Soviet Union and the United States. </w:t>
      </w:r>
      <w:r w:rsidRPr="00681602">
        <w:rPr>
          <w:rStyle w:val="StyleBoldUnderline"/>
          <w:rFonts w:ascii="Helvetica" w:hAnsi="Helvetica" w:cstheme="minorHAnsi"/>
          <w:highlight w:val="yellow"/>
        </w:rPr>
        <w:t xml:space="preserve">The </w:t>
      </w:r>
      <w:r w:rsidRPr="00681602">
        <w:rPr>
          <w:rStyle w:val="Emphasis"/>
          <w:rFonts w:ascii="Helvetica" w:hAnsi="Helvetica" w:cstheme="minorHAnsi"/>
          <w:highlight w:val="yellow"/>
        </w:rPr>
        <w:t>majority</w:t>
      </w:r>
      <w:r w:rsidRPr="00681602">
        <w:rPr>
          <w:rStyle w:val="StyleBoldUnderline"/>
          <w:rFonts w:ascii="Helvetica" w:hAnsi="Helvetica" w:cstheme="minorHAnsi"/>
          <w:highlight w:val="yellow"/>
        </w:rPr>
        <w:t xml:space="preserve"> of the world's population</w:t>
      </w:r>
      <w:r w:rsidRPr="00681602">
        <w:rPr>
          <w:rFonts w:ascii="Helvetica" w:hAnsi="Helvetica" w:cstheme="minorHAnsi"/>
          <w:sz w:val="16"/>
        </w:rPr>
        <w:t xml:space="preserve"> - in places such as Africa, South America and South Asia - </w:t>
      </w:r>
      <w:r w:rsidRPr="00681602">
        <w:rPr>
          <w:rStyle w:val="StyleBoldUnderline"/>
          <w:rFonts w:ascii="Helvetica" w:hAnsi="Helvetica" w:cstheme="minorHAnsi"/>
          <w:highlight w:val="yellow"/>
        </w:rPr>
        <w:t xml:space="preserve">would be </w:t>
      </w:r>
      <w:r w:rsidRPr="00681602">
        <w:rPr>
          <w:rStyle w:val="Emphasis"/>
          <w:rFonts w:ascii="Helvetica" w:hAnsi="Helvetica" w:cstheme="minorHAnsi"/>
          <w:highlight w:val="yellow"/>
        </w:rPr>
        <w:t>unscathed</w:t>
      </w:r>
      <w:r w:rsidRPr="00681602">
        <w:rPr>
          <w:rFonts w:ascii="Helvetica" w:hAnsi="Helvetica" w:cstheme="minorHAnsi"/>
          <w:sz w:val="16"/>
        </w:rPr>
        <w:t xml:space="preserve">.  Writer Jonathan Schell in his book The Fate of the Earth argued that nuclear war could indeed lead to human extinction, something he called "the second death" - the first death being one's own death - and therefore the issue was of paramount importance (Schell, 1982). </w:t>
      </w:r>
      <w:r w:rsidRPr="00681602">
        <w:rPr>
          <w:rStyle w:val="StyleBoldUnderline"/>
          <w:rFonts w:ascii="Helvetica" w:hAnsi="Helvetica" w:cstheme="minorHAnsi"/>
          <w:highlight w:val="yellow"/>
        </w:rPr>
        <w:t>Schell</w:t>
      </w:r>
      <w:r w:rsidRPr="00681602">
        <w:rPr>
          <w:rFonts w:ascii="Helvetica" w:hAnsi="Helvetica" w:cstheme="minorHAnsi"/>
          <w:sz w:val="16"/>
        </w:rPr>
        <w:t xml:space="preserve">'s argument </w:t>
      </w:r>
      <w:r w:rsidRPr="00681602">
        <w:rPr>
          <w:rStyle w:val="StyleBoldUnderline"/>
          <w:rFonts w:ascii="Helvetica" w:hAnsi="Helvetica" w:cstheme="minorHAnsi"/>
          <w:highlight w:val="yellow"/>
        </w:rPr>
        <w:t>relied on</w:t>
      </w:r>
      <w:r w:rsidRPr="00681602">
        <w:rPr>
          <w:rFonts w:ascii="Helvetica" w:hAnsi="Helvetica" w:cstheme="minorHAnsi"/>
          <w:sz w:val="16"/>
        </w:rPr>
        <w:t xml:space="preserve"> the effects of </w:t>
      </w:r>
      <w:r w:rsidRPr="00681602">
        <w:rPr>
          <w:rStyle w:val="StyleBoldUnderline"/>
          <w:rFonts w:ascii="Helvetica" w:hAnsi="Helvetica" w:cstheme="minorHAnsi"/>
          <w:highlight w:val="yellow"/>
        </w:rPr>
        <w:t xml:space="preserve">ozone depletion and was </w:t>
      </w:r>
      <w:r w:rsidRPr="00681602">
        <w:rPr>
          <w:rStyle w:val="Emphasis"/>
          <w:rFonts w:ascii="Helvetica" w:hAnsi="Helvetica" w:cstheme="minorHAnsi"/>
          <w:highlight w:val="yellow"/>
        </w:rPr>
        <w:t>not supported by scientific work</w:t>
      </w:r>
      <w:r w:rsidRPr="00681602">
        <w:rPr>
          <w:rFonts w:ascii="Helvetica" w:hAnsi="Helvetica" w:cstheme="minorHAnsi"/>
          <w:sz w:val="16"/>
        </w:rPr>
        <w:t xml:space="preserve"> at the time.  In 1983, scientists reported on new studies of the effect of dust and smoke lofted into the upper atmosphere by nuclear explosions and subsequent fires, blocking the sun and leading to lowered temperatures, a consequence called "nuclear winter." Although once again the spectre of extinction was hinted at, </w:t>
      </w:r>
      <w:r w:rsidRPr="00681602">
        <w:rPr>
          <w:rStyle w:val="StyleBoldUnderline"/>
          <w:rFonts w:ascii="Helvetica" w:hAnsi="Helvetica" w:cstheme="minorHAnsi"/>
          <w:highlight w:val="yellow"/>
        </w:rPr>
        <w:t xml:space="preserve">it was </w:t>
      </w:r>
      <w:r w:rsidRPr="00681602">
        <w:rPr>
          <w:rStyle w:val="Emphasis"/>
          <w:rFonts w:ascii="Helvetica" w:hAnsi="Helvetica" w:cstheme="minorHAnsi"/>
          <w:highlight w:val="yellow"/>
        </w:rPr>
        <w:t>never likely</w:t>
      </w:r>
      <w:r w:rsidRPr="00681602">
        <w:rPr>
          <w:rFonts w:ascii="Helvetica" w:hAnsi="Helvetica" w:cstheme="minorHAnsi"/>
          <w:sz w:val="16"/>
        </w:rPr>
        <w:t xml:space="preserve"> that </w:t>
      </w:r>
      <w:r w:rsidRPr="00681602">
        <w:rPr>
          <w:rStyle w:val="StyleBoldUnderline"/>
          <w:rFonts w:ascii="Helvetica" w:hAnsi="Helvetica" w:cstheme="minorHAnsi"/>
          <w:highlight w:val="yellow"/>
        </w:rPr>
        <w:t>cold weather and darkness could kill everyone;</w:t>
      </w:r>
      <w:r w:rsidRPr="00681602">
        <w:rPr>
          <w:rFonts w:ascii="Helvetica" w:hAnsi="Helvetica" w:cstheme="minorHAnsi"/>
          <w:sz w:val="16"/>
        </w:rPr>
        <w:t xml:space="preserve"> it would affect countries in the northern hemisphere most severely (Pittock, 1987).</w:t>
      </w:r>
    </w:p>
    <w:p w14:paraId="001DCFCF" w14:textId="77777777" w:rsidR="00361303" w:rsidRPr="00681602" w:rsidRDefault="00361303" w:rsidP="00B82549">
      <w:pPr>
        <w:spacing w:line="276" w:lineRule="auto"/>
        <w:rPr>
          <w:rFonts w:ascii="Helvetica" w:hAnsi="Helvetica" w:cstheme="minorHAnsi"/>
        </w:rPr>
      </w:pPr>
    </w:p>
    <w:p w14:paraId="12B9F27F" w14:textId="77777777" w:rsidR="003E0619" w:rsidRPr="00681602" w:rsidRDefault="004E4FBC" w:rsidP="00B82549">
      <w:pPr>
        <w:pStyle w:val="Heading4"/>
        <w:spacing w:line="276" w:lineRule="auto"/>
        <w:rPr>
          <w:rFonts w:ascii="Helvetica" w:eastAsia="Calibri" w:hAnsi="Helvetica" w:cstheme="minorHAnsi"/>
        </w:rPr>
      </w:pPr>
      <w:r w:rsidRPr="00681602">
        <w:rPr>
          <w:rFonts w:ascii="Helvetica" w:eastAsia="Calibri" w:hAnsi="Helvetica" w:cstheme="minorHAnsi"/>
        </w:rPr>
        <w:t>Concentration checks extinction</w:t>
      </w:r>
    </w:p>
    <w:p w14:paraId="0298B1C2" w14:textId="77777777" w:rsidR="004E4FBC" w:rsidRPr="00681602" w:rsidRDefault="003E0619" w:rsidP="00B82549">
      <w:pPr>
        <w:spacing w:line="276" w:lineRule="auto"/>
        <w:rPr>
          <w:rFonts w:ascii="Helvetica" w:hAnsi="Helvetica" w:cstheme="minorHAnsi"/>
        </w:rPr>
      </w:pPr>
      <w:r w:rsidRPr="00681602">
        <w:rPr>
          <w:rStyle w:val="StyleStyleBold12pt"/>
          <w:rFonts w:ascii="Helvetica" w:hAnsi="Helvetica" w:cstheme="minorHAnsi"/>
        </w:rPr>
        <w:t>Tonn, ’0</w:t>
      </w:r>
      <w:r w:rsidR="004E4FBC" w:rsidRPr="00681602">
        <w:rPr>
          <w:rStyle w:val="StyleStyleBold12pt"/>
          <w:rFonts w:ascii="Helvetica" w:hAnsi="Helvetica" w:cstheme="minorHAnsi"/>
        </w:rPr>
        <w:t>5</w:t>
      </w:r>
      <w:r w:rsidRPr="00681602">
        <w:rPr>
          <w:rFonts w:ascii="Helvetica" w:hAnsi="Helvetica" w:cstheme="minorHAnsi"/>
        </w:rPr>
        <w:t xml:space="preserve"> </w:t>
      </w:r>
      <w:r w:rsidR="004E4FBC" w:rsidRPr="00681602">
        <w:rPr>
          <w:rFonts w:ascii="Helvetica" w:hAnsi="Helvetica" w:cstheme="minorHAnsi"/>
        </w:rPr>
        <w:t>(Bruce,</w:t>
      </w:r>
      <w:r w:rsidRPr="00681602">
        <w:rPr>
          <w:rFonts w:ascii="Helvetica" w:hAnsi="Helvetica" w:cstheme="minorHAnsi"/>
        </w:rPr>
        <w:t xml:space="preserve"> UT political science professor,</w:t>
      </w:r>
      <w:r w:rsidR="004E4FBC" w:rsidRPr="00681602">
        <w:rPr>
          <w:rFonts w:ascii="Helvetica" w:hAnsi="Helvetica" w:cstheme="minorHAnsi"/>
        </w:rPr>
        <w:t xml:space="preserve"> “Human extinction scenarios”, August, </w:t>
      </w:r>
      <w:hyperlink r:id="rId16" w:history="1">
        <w:r w:rsidR="004E4FBC" w:rsidRPr="00681602">
          <w:rPr>
            <w:rStyle w:val="Hyperlink"/>
            <w:rFonts w:ascii="Helvetica" w:hAnsi="Helvetica" w:cstheme="minorHAnsi"/>
          </w:rPr>
          <w:t>http://www.budapestfutures.org/downloads/abstracts/Bruce%20Tonn%20-%20Abstract.pdf</w:t>
        </w:r>
      </w:hyperlink>
      <w:r w:rsidRPr="00681602">
        <w:rPr>
          <w:rFonts w:ascii="Helvetica" w:hAnsi="Helvetica" w:cstheme="minorHAnsi"/>
        </w:rPr>
        <w:t>)</w:t>
      </w:r>
    </w:p>
    <w:p w14:paraId="36E80320" w14:textId="77777777" w:rsidR="004E4FBC" w:rsidRPr="00681602" w:rsidRDefault="004E4FBC" w:rsidP="00B82549">
      <w:pPr>
        <w:spacing w:line="276" w:lineRule="auto"/>
        <w:rPr>
          <w:rFonts w:ascii="Helvetica" w:eastAsia="Times New Roman" w:hAnsi="Helvetica" w:cstheme="minorHAnsi"/>
          <w:sz w:val="24"/>
          <w:szCs w:val="20"/>
        </w:rPr>
      </w:pPr>
    </w:p>
    <w:p w14:paraId="7DCCAFA2" w14:textId="77777777" w:rsidR="004E4FBC" w:rsidRPr="00681602" w:rsidRDefault="004E4FBC" w:rsidP="00B82549">
      <w:pPr>
        <w:spacing w:line="276" w:lineRule="auto"/>
        <w:rPr>
          <w:rFonts w:ascii="Helvetica" w:eastAsia="Calibri" w:hAnsi="Helvetica" w:cstheme="minorHAnsi"/>
          <w:sz w:val="12"/>
        </w:rPr>
      </w:pPr>
      <w:r w:rsidRPr="00681602">
        <w:rPr>
          <w:rFonts w:ascii="Helvetica" w:eastAsia="Calibri" w:hAnsi="Helvetica" w:cstheme="minorHAnsi"/>
          <w:sz w:val="12"/>
        </w:rPr>
        <w:t xml:space="preserve">The human species faces numerous threats to its existence. These include global climate change, collisions with near-earth objects, nuclear war, and pandemics. </w:t>
      </w:r>
      <w:r w:rsidRPr="00681602">
        <w:rPr>
          <w:rFonts w:ascii="Helvetica" w:eastAsia="Calibri" w:hAnsi="Helvetica" w:cstheme="minorHAnsi"/>
          <w:sz w:val="24"/>
          <w:highlight w:val="yellow"/>
          <w:u w:val="single"/>
        </w:rPr>
        <w:t>While</w:t>
      </w:r>
      <w:r w:rsidRPr="00681602">
        <w:rPr>
          <w:rFonts w:ascii="Helvetica" w:eastAsia="Calibri" w:hAnsi="Helvetica" w:cstheme="minorHAnsi"/>
          <w:sz w:val="12"/>
          <w:highlight w:val="yellow"/>
        </w:rPr>
        <w:t xml:space="preserve"> </w:t>
      </w:r>
      <w:r w:rsidRPr="00681602">
        <w:rPr>
          <w:rFonts w:ascii="Helvetica" w:eastAsia="Calibri" w:hAnsi="Helvetica" w:cstheme="minorHAnsi"/>
          <w:sz w:val="12"/>
        </w:rPr>
        <w:t xml:space="preserve">these </w:t>
      </w:r>
      <w:r w:rsidRPr="00681602">
        <w:rPr>
          <w:rFonts w:ascii="Helvetica" w:eastAsia="Calibri" w:hAnsi="Helvetica" w:cstheme="minorHAnsi"/>
          <w:sz w:val="24"/>
          <w:highlight w:val="yellow"/>
          <w:u w:val="single"/>
        </w:rPr>
        <w:t>threats</w:t>
      </w:r>
      <w:r w:rsidRPr="00681602">
        <w:rPr>
          <w:rFonts w:ascii="Helvetica" w:eastAsia="Calibri" w:hAnsi="Helvetica" w:cstheme="minorHAnsi"/>
          <w:sz w:val="12"/>
          <w:highlight w:val="yellow"/>
        </w:rPr>
        <w:t xml:space="preserve"> </w:t>
      </w:r>
      <w:r w:rsidRPr="00681602">
        <w:rPr>
          <w:rFonts w:ascii="Helvetica" w:eastAsia="Calibri" w:hAnsi="Helvetica" w:cstheme="minorHAnsi"/>
          <w:sz w:val="24"/>
          <w:highlight w:val="yellow"/>
          <w:u w:val="single"/>
        </w:rPr>
        <w:t>are</w:t>
      </w:r>
      <w:r w:rsidRPr="00681602">
        <w:rPr>
          <w:rFonts w:ascii="Helvetica" w:eastAsia="Calibri" w:hAnsi="Helvetica" w:cstheme="minorHAnsi"/>
          <w:sz w:val="12"/>
          <w:highlight w:val="yellow"/>
        </w:rPr>
        <w:t xml:space="preserve"> </w:t>
      </w:r>
      <w:r w:rsidRPr="00681602">
        <w:rPr>
          <w:rFonts w:ascii="Helvetica" w:eastAsia="Calibri" w:hAnsi="Helvetica" w:cstheme="minorHAnsi"/>
          <w:sz w:val="12"/>
        </w:rPr>
        <w:t xml:space="preserve">indeed </w:t>
      </w:r>
      <w:r w:rsidRPr="00681602">
        <w:rPr>
          <w:rFonts w:ascii="Helvetica" w:eastAsia="Calibri" w:hAnsi="Helvetica" w:cstheme="minorHAnsi"/>
          <w:sz w:val="24"/>
          <w:highlight w:val="yellow"/>
          <w:u w:val="single"/>
        </w:rPr>
        <w:t>serious</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taken separately they fail to describe</w:t>
      </w:r>
      <w:r w:rsidRPr="00681602">
        <w:rPr>
          <w:rFonts w:ascii="Helvetica" w:eastAsia="Calibri" w:hAnsi="Helvetica" w:cstheme="minorHAnsi"/>
          <w:sz w:val="12"/>
        </w:rPr>
        <w:t xml:space="preserve"> exactly </w:t>
      </w:r>
      <w:r w:rsidRPr="00681602">
        <w:rPr>
          <w:rFonts w:ascii="Helvetica" w:eastAsia="Calibri" w:hAnsi="Helvetica" w:cstheme="minorHAnsi"/>
          <w:sz w:val="24"/>
          <w:highlight w:val="yellow"/>
          <w:u w:val="single"/>
        </w:rPr>
        <w:t>how humans could become extinct</w:t>
      </w:r>
      <w:r w:rsidRPr="00681602">
        <w:rPr>
          <w:rFonts w:ascii="Helvetica" w:eastAsia="Calibri" w:hAnsi="Helvetica" w:cstheme="minorHAnsi"/>
          <w:sz w:val="12"/>
        </w:rPr>
        <w:t xml:space="preserve">. For example, </w:t>
      </w:r>
      <w:r w:rsidRPr="00681602">
        <w:rPr>
          <w:rStyle w:val="Emphasis"/>
          <w:rFonts w:ascii="Helvetica" w:hAnsi="Helvetica" w:cstheme="minorHAnsi"/>
          <w:highlight w:val="yellow"/>
        </w:rPr>
        <w:t>nuclear war by itself would</w:t>
      </w:r>
      <w:r w:rsidRPr="00681602">
        <w:rPr>
          <w:rFonts w:ascii="Helvetica" w:eastAsia="Calibri" w:hAnsi="Helvetica" w:cstheme="minorHAnsi"/>
          <w:sz w:val="24"/>
          <w:highlight w:val="yellow"/>
          <w:u w:val="single"/>
        </w:rPr>
        <w:t xml:space="preserve"> </w:t>
      </w:r>
      <w:r w:rsidRPr="00681602">
        <w:rPr>
          <w:rFonts w:ascii="Helvetica" w:eastAsia="Calibri" w:hAnsi="Helvetica" w:cstheme="minorHAnsi"/>
          <w:sz w:val="12"/>
        </w:rPr>
        <w:t xml:space="preserve">most likely </w:t>
      </w:r>
      <w:r w:rsidRPr="00681602">
        <w:rPr>
          <w:rStyle w:val="Emphasis"/>
          <w:rFonts w:ascii="Helvetica" w:hAnsi="Helvetica" w:cstheme="minorHAnsi"/>
          <w:highlight w:val="yellow"/>
        </w:rPr>
        <w:t>fail to kill everyone on the planet</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 xml:space="preserve">as strikes would probably be </w:t>
      </w:r>
      <w:r w:rsidRPr="00681602">
        <w:rPr>
          <w:rStyle w:val="Emphasis"/>
          <w:rFonts w:ascii="Helvetica" w:hAnsi="Helvetica" w:cstheme="minorHAnsi"/>
          <w:highlight w:val="yellow"/>
        </w:rPr>
        <w:t>concentrated</w:t>
      </w:r>
      <w:r w:rsidRPr="00681602">
        <w:rPr>
          <w:rFonts w:ascii="Helvetica" w:eastAsia="Calibri" w:hAnsi="Helvetica" w:cstheme="minorHAnsi"/>
          <w:sz w:val="24"/>
          <w:u w:val="single"/>
        </w:rPr>
        <w:t xml:space="preserve"> </w:t>
      </w:r>
      <w:r w:rsidRPr="00681602">
        <w:rPr>
          <w:rFonts w:ascii="Helvetica" w:eastAsia="Calibri" w:hAnsi="Helvetica" w:cstheme="minorHAnsi"/>
          <w:sz w:val="12"/>
        </w:rPr>
        <w:t xml:space="preserve">in the northern hemisphere and the Middle East, </w:t>
      </w:r>
      <w:r w:rsidRPr="00681602">
        <w:rPr>
          <w:rFonts w:ascii="Helvetica" w:eastAsia="Calibri" w:hAnsi="Helvetica" w:cstheme="minorHAnsi"/>
          <w:sz w:val="24"/>
          <w:highlight w:val="yellow"/>
          <w:u w:val="single"/>
        </w:rPr>
        <w:t>leaving</w:t>
      </w:r>
      <w:r w:rsidRPr="00681602">
        <w:rPr>
          <w:rFonts w:ascii="Helvetica" w:eastAsia="Calibri" w:hAnsi="Helvetica" w:cstheme="minorHAnsi"/>
          <w:sz w:val="12"/>
        </w:rPr>
        <w:t xml:space="preserve"> populations in South America, South Africa, Australia and New Zealand some </w:t>
      </w:r>
      <w:r w:rsidRPr="00681602">
        <w:rPr>
          <w:rFonts w:ascii="Helvetica" w:eastAsia="Calibri" w:hAnsi="Helvetica" w:cstheme="minorHAnsi"/>
          <w:sz w:val="24"/>
          <w:highlight w:val="yellow"/>
          <w:u w:val="single"/>
        </w:rPr>
        <w:t>hope of survival.</w:t>
      </w:r>
      <w:r w:rsidRPr="00681602">
        <w:rPr>
          <w:rFonts w:ascii="Helvetica" w:eastAsia="Calibri" w:hAnsi="Helvetica" w:cstheme="minorHAnsi"/>
          <w:sz w:val="12"/>
        </w:rPr>
        <w:t xml:space="preserve"> It is highly unlikely that any uncontrollable nanotechnology could ever be produced but even it if were, it is likely that humans could develop effective, if costly, countermeasures, such as producing the technologies in space or destroying sites of runaway nanotechnologies with nuclear weapons. Viruses could indeed kill many people but effective quarantine of ‘healthy’ people could be accomplished to save large numbers of people. Humans appear to be resilient to extinction with respect to single events.</w:t>
      </w:r>
    </w:p>
    <w:p w14:paraId="307AC813" w14:textId="77777777" w:rsidR="004E4FBC" w:rsidRPr="00681602" w:rsidRDefault="004E4FBC" w:rsidP="00B82549">
      <w:pPr>
        <w:spacing w:line="276" w:lineRule="auto"/>
        <w:rPr>
          <w:rFonts w:ascii="Helvetica" w:hAnsi="Helvetica" w:cstheme="minorHAnsi"/>
        </w:rPr>
      </w:pPr>
    </w:p>
    <w:p w14:paraId="715A3BDE" w14:textId="77777777" w:rsidR="004D5D2D" w:rsidRPr="00681602" w:rsidRDefault="004D5D2D" w:rsidP="00B82549">
      <w:pPr>
        <w:pStyle w:val="Heading3"/>
        <w:spacing w:line="276" w:lineRule="auto"/>
        <w:rPr>
          <w:rFonts w:ascii="Helvetica" w:hAnsi="Helvetica" w:cstheme="minorHAnsi"/>
        </w:rPr>
      </w:pPr>
      <w:r w:rsidRPr="00681602">
        <w:rPr>
          <w:rFonts w:ascii="Helvetica" w:hAnsi="Helvetica" w:cstheme="minorHAnsi"/>
        </w:rPr>
        <w:lastRenderedPageBreak/>
        <w:t>AT: Nuclear Winter</w:t>
      </w:r>
    </w:p>
    <w:p w14:paraId="2DB7B1FB" w14:textId="77777777" w:rsidR="00650E1B" w:rsidRPr="00681602" w:rsidRDefault="00650E1B" w:rsidP="00B82549">
      <w:pPr>
        <w:pStyle w:val="Heading4"/>
        <w:spacing w:line="276" w:lineRule="auto"/>
        <w:rPr>
          <w:rFonts w:ascii="Helvetica" w:eastAsia="Calibri" w:hAnsi="Helvetica" w:cstheme="minorHAnsi"/>
        </w:rPr>
      </w:pPr>
      <w:r w:rsidRPr="00681602">
        <w:rPr>
          <w:rFonts w:ascii="Helvetica" w:eastAsia="Calibri" w:hAnsi="Helvetica" w:cstheme="minorHAnsi"/>
        </w:rPr>
        <w:t xml:space="preserve">Nuclear </w:t>
      </w:r>
      <w:r w:rsidR="007608C5" w:rsidRPr="00681602">
        <w:rPr>
          <w:rFonts w:ascii="Helvetica" w:eastAsia="Calibri" w:hAnsi="Helvetica" w:cstheme="minorHAnsi"/>
        </w:rPr>
        <w:t xml:space="preserve">winter is a </w:t>
      </w:r>
      <w:r w:rsidR="00FD677D" w:rsidRPr="00681602">
        <w:rPr>
          <w:rFonts w:ascii="Helvetica" w:eastAsia="Calibri" w:hAnsi="Helvetica" w:cstheme="minorHAnsi"/>
        </w:rPr>
        <w:t>myth based on bad science</w:t>
      </w:r>
    </w:p>
    <w:p w14:paraId="7B33A73F" w14:textId="77777777" w:rsidR="00650E1B" w:rsidRPr="00681602" w:rsidRDefault="00650E1B" w:rsidP="00B82549">
      <w:pPr>
        <w:spacing w:line="276" w:lineRule="auto"/>
        <w:rPr>
          <w:rFonts w:ascii="Helvetica" w:hAnsi="Helvetica" w:cstheme="minorHAnsi"/>
        </w:rPr>
      </w:pPr>
      <w:r w:rsidRPr="00681602">
        <w:rPr>
          <w:rStyle w:val="StyleStyleBold12pt"/>
          <w:rFonts w:ascii="Helvetica" w:hAnsi="Helvetica" w:cstheme="minorHAnsi"/>
        </w:rPr>
        <w:t>Seitz, ‘06</w:t>
      </w:r>
      <w:r w:rsidRPr="00681602">
        <w:rPr>
          <w:rFonts w:ascii="Helvetica" w:hAnsi="Helvetica" w:cstheme="minorHAnsi"/>
        </w:rPr>
        <w:t xml:space="preserve"> (Russell, Harvard University Center for International Affairs visiting scholar, "The' Nuclear Winter ' Meltdown; Photoshopping the Apocalypse," adamant.typepad.com/seitz/2006/12/preherein_honor.html, accessed 9-25-11)</w:t>
      </w:r>
    </w:p>
    <w:p w14:paraId="07A41D84" w14:textId="77777777" w:rsidR="00650E1B" w:rsidRPr="00681602" w:rsidRDefault="00650E1B" w:rsidP="00B82549">
      <w:pPr>
        <w:spacing w:line="276" w:lineRule="auto"/>
        <w:rPr>
          <w:rFonts w:ascii="Helvetica" w:eastAsia="Calibri" w:hAnsi="Helvetica" w:cstheme="minorHAnsi"/>
          <w:sz w:val="24"/>
        </w:rPr>
      </w:pPr>
    </w:p>
    <w:p w14:paraId="3E0D0DB8" w14:textId="77777777" w:rsidR="00650E1B" w:rsidRPr="00681602" w:rsidRDefault="00650E1B" w:rsidP="00B82549">
      <w:pPr>
        <w:spacing w:line="276" w:lineRule="auto"/>
        <w:rPr>
          <w:rFonts w:ascii="Helvetica" w:eastAsia="Calibri" w:hAnsi="Helvetica" w:cstheme="minorHAnsi"/>
          <w:sz w:val="12"/>
        </w:rPr>
      </w:pPr>
      <w:r w:rsidRPr="00681602">
        <w:rPr>
          <w:rFonts w:ascii="Helvetica" w:eastAsia="Calibri" w:hAnsi="Helvetica" w:cstheme="minorHAnsi"/>
          <w:sz w:val="12"/>
        </w:rPr>
        <w:t xml:space="preserve">The recent winter solstice witnessed a 'Carl Sagan Blog-a-thon' . So in celebration of Al Gore's pal, the late author of The Cold And The Dark there follows The Wall Street Journal's warmly cautionary Cold War reminder of how a campaign for the Nobel Peace prize on the Nuclear Freeze ticket devolved into a joke played at the expense of climate modeling's street cred on the eve of the global warming debate :The Melting of 'Nuclear Winter' All that remains of Sagan's Big Chill are curves such as this , Fig3tempprecip_4_2 but </w:t>
      </w:r>
      <w:r w:rsidRPr="00681602">
        <w:rPr>
          <w:rFonts w:ascii="Helvetica" w:eastAsia="Calibri" w:hAnsi="Helvetica" w:cstheme="minorHAnsi"/>
          <w:sz w:val="24"/>
          <w:u w:val="single"/>
        </w:rPr>
        <w:t>history is full of prophets of doom who fail to deliver</w:t>
      </w:r>
      <w:r w:rsidRPr="00681602">
        <w:rPr>
          <w:rFonts w:ascii="Helvetica" w:eastAsia="Calibri" w:hAnsi="Helvetica" w:cstheme="minorHAnsi"/>
          <w:sz w:val="12"/>
        </w:rPr>
        <w:t>, not all are without honor in their own land. The 1983 'Nuclear Winter " papers in Science were so politicized that even the eminently liberal President of The Council for a Liveable World called "The worst example ofthe misrepesentation of science to the public in my memory." Among the authors was Stanford President Donald Kennedy. Today he edits Science , the nation's major arbiter of climate science--and policy. Below, a case illustrating the mid-range of the ~.7 to ~1.6 degree C maximum cooling the 2006 studies suggest is superimposed in color on the Blackly Apocalyptic predictions published in Science Vol. 222, 1983 . They're worth comparing, because the range of soot concentrations in the new models overlaps with cases assumed to have dire climatic consequences in the widely publicized 1983 scenarios --Meltdownofttaps "</w:t>
      </w:r>
      <w:r w:rsidRPr="00681602">
        <w:rPr>
          <w:rFonts w:ascii="Helvetica" w:eastAsia="Calibri" w:hAnsi="Helvetica" w:cstheme="minorHAnsi"/>
          <w:sz w:val="24"/>
          <w:highlight w:val="yellow"/>
          <w:u w:val="single"/>
        </w:rPr>
        <w:t>Apocalyptic</w:t>
      </w:r>
      <w:r w:rsidRPr="00681602">
        <w:rPr>
          <w:rFonts w:ascii="Helvetica" w:eastAsia="Calibri" w:hAnsi="Helvetica" w:cstheme="minorHAnsi"/>
          <w:sz w:val="12"/>
        </w:rPr>
        <w:t xml:space="preserve"> predictions require, to be taken seriously,higher standards of evidence than do assertions on other matters where the stakes are not as great." wrote Sagan in Foreign Affairs , Winter 1983 -84. But that "</w:t>
      </w:r>
      <w:r w:rsidRPr="00681602">
        <w:rPr>
          <w:rStyle w:val="Emphasis"/>
          <w:rFonts w:ascii="Helvetica" w:hAnsi="Helvetica" w:cstheme="minorHAnsi"/>
          <w:highlight w:val="yellow"/>
        </w:rPr>
        <w:t>evidence</w:t>
      </w:r>
      <w:r w:rsidRPr="00681602">
        <w:rPr>
          <w:rFonts w:ascii="Helvetica" w:eastAsia="Calibri" w:hAnsi="Helvetica" w:cstheme="minorHAnsi"/>
          <w:sz w:val="16"/>
          <w:highlight w:val="yellow"/>
          <w:u w:val="single"/>
          <w:bdr w:val="single" w:sz="4" w:space="0" w:color="auto"/>
        </w:rPr>
        <w:t xml:space="preserve">" </w:t>
      </w:r>
      <w:r w:rsidRPr="00681602">
        <w:rPr>
          <w:rStyle w:val="Emphasis"/>
          <w:rFonts w:ascii="Helvetica" w:hAnsi="Helvetica" w:cstheme="minorHAnsi"/>
          <w:highlight w:val="yellow"/>
        </w:rPr>
        <w:t>was never forthcoming</w:t>
      </w:r>
      <w:r w:rsidRPr="00681602">
        <w:rPr>
          <w:rFonts w:ascii="Helvetica" w:eastAsia="Calibri" w:hAnsi="Helvetica" w:cstheme="minorHAnsi"/>
          <w:sz w:val="12"/>
          <w:highlight w:val="yellow"/>
        </w:rPr>
        <w:t xml:space="preserve">. </w:t>
      </w:r>
      <w:r w:rsidRPr="00681602">
        <w:rPr>
          <w:rFonts w:ascii="Helvetica" w:eastAsia="Calibri" w:hAnsi="Helvetica" w:cstheme="minorHAnsi"/>
          <w:sz w:val="24"/>
          <w:highlight w:val="yellow"/>
          <w:u w:val="single"/>
        </w:rPr>
        <w:t>'Nuclear Winter' never existed</w:t>
      </w:r>
      <w:r w:rsidRPr="00681602">
        <w:rPr>
          <w:rFonts w:ascii="Helvetica" w:eastAsia="Calibri" w:hAnsi="Helvetica" w:cstheme="minorHAnsi"/>
          <w:sz w:val="12"/>
        </w:rPr>
        <w:t xml:space="preserve"> outside of a computer </w:t>
      </w:r>
      <w:r w:rsidRPr="00681602">
        <w:rPr>
          <w:rFonts w:ascii="Helvetica" w:eastAsia="Calibri" w:hAnsi="Helvetica" w:cstheme="minorHAnsi"/>
          <w:sz w:val="24"/>
          <w:highlight w:val="yellow"/>
          <w:u w:val="single"/>
        </w:rPr>
        <w:t>except as air-brushed animation</w:t>
      </w:r>
      <w:r w:rsidRPr="00681602">
        <w:rPr>
          <w:rFonts w:ascii="Helvetica" w:eastAsia="Calibri" w:hAnsi="Helvetica" w:cstheme="minorHAnsi"/>
          <w:sz w:val="12"/>
        </w:rPr>
        <w:t xml:space="preserve"> commissioned </w:t>
      </w:r>
      <w:r w:rsidRPr="00681602">
        <w:rPr>
          <w:rFonts w:ascii="Helvetica" w:eastAsia="Calibri" w:hAnsi="Helvetica" w:cstheme="minorHAnsi"/>
          <w:sz w:val="24"/>
          <w:u w:val="single"/>
        </w:rPr>
        <w:t>by</w:t>
      </w:r>
      <w:r w:rsidRPr="00681602">
        <w:rPr>
          <w:rFonts w:ascii="Helvetica" w:eastAsia="Calibri" w:hAnsi="Helvetica" w:cstheme="minorHAnsi"/>
          <w:sz w:val="12"/>
        </w:rPr>
        <w:t xml:space="preserve"> the </w:t>
      </w:r>
      <w:r w:rsidRPr="00681602">
        <w:rPr>
          <w:rFonts w:ascii="Helvetica" w:eastAsia="Calibri" w:hAnsi="Helvetica" w:cstheme="minorHAnsi"/>
          <w:sz w:val="24"/>
          <w:u w:val="single"/>
        </w:rPr>
        <w:t>a PR firm</w:t>
      </w:r>
      <w:r w:rsidRPr="00681602">
        <w:rPr>
          <w:rFonts w:ascii="Helvetica" w:eastAsia="Calibri" w:hAnsi="Helvetica" w:cstheme="minorHAnsi"/>
          <w:sz w:val="12"/>
        </w:rPr>
        <w:t xml:space="preserve"> - Porter Novelli Inc. </w:t>
      </w:r>
      <w:r w:rsidRPr="00681602">
        <w:rPr>
          <w:rFonts w:ascii="Helvetica" w:eastAsia="Calibri" w:hAnsi="Helvetica" w:cstheme="minorHAnsi"/>
          <w:sz w:val="24"/>
          <w:u w:val="single"/>
        </w:rPr>
        <w:t>Yet Sagan predicted</w:t>
      </w:r>
      <w:r w:rsidRPr="00681602">
        <w:rPr>
          <w:rFonts w:ascii="Helvetica" w:eastAsia="Calibri" w:hAnsi="Helvetica" w:cstheme="minorHAnsi"/>
          <w:sz w:val="12"/>
        </w:rPr>
        <w:t xml:space="preserve"> "the </w:t>
      </w:r>
      <w:r w:rsidRPr="00681602">
        <w:rPr>
          <w:rFonts w:ascii="Helvetica" w:eastAsia="Calibri" w:hAnsi="Helvetica" w:cstheme="minorHAnsi"/>
          <w:sz w:val="24"/>
          <w:u w:val="single"/>
        </w:rPr>
        <w:t>extinction</w:t>
      </w:r>
      <w:r w:rsidRPr="00681602">
        <w:rPr>
          <w:rFonts w:ascii="Helvetica" w:eastAsia="Calibri" w:hAnsi="Helvetica" w:cstheme="minorHAnsi"/>
          <w:sz w:val="12"/>
        </w:rPr>
        <w:t xml:space="preserve"> of the human species " as temperatures plummeted 35 degrees C and the world froze in the aftermath of a nuclear holocaust. Last year, </w:t>
      </w:r>
      <w:r w:rsidRPr="00681602">
        <w:rPr>
          <w:rFonts w:ascii="Helvetica" w:eastAsia="Calibri" w:hAnsi="Helvetica" w:cstheme="minorHAnsi"/>
          <w:sz w:val="24"/>
          <w:u w:val="single"/>
        </w:rPr>
        <w:t>Sagan's cohort tried to reanimate the ghost</w:t>
      </w:r>
      <w:r w:rsidRPr="00681602">
        <w:rPr>
          <w:rFonts w:ascii="Helvetica" w:eastAsia="Calibri" w:hAnsi="Helvetica" w:cstheme="minorHAnsi"/>
          <w:sz w:val="12"/>
        </w:rPr>
        <w:t xml:space="preserve"> in a machine anti-nuclear activists invoked in the depths of the Cold War, </w:t>
      </w:r>
      <w:r w:rsidRPr="00681602">
        <w:rPr>
          <w:rFonts w:ascii="Helvetica" w:eastAsia="Calibri" w:hAnsi="Helvetica" w:cstheme="minorHAnsi"/>
          <w:sz w:val="24"/>
          <w:u w:val="single"/>
        </w:rPr>
        <w:t>by re-running equally arbitrary scenarios</w:t>
      </w:r>
      <w:r w:rsidRPr="00681602">
        <w:rPr>
          <w:rFonts w:ascii="Helvetica" w:eastAsia="Calibri" w:hAnsi="Helvetica" w:cstheme="minorHAnsi"/>
          <w:sz w:val="12"/>
        </w:rPr>
        <w:t xml:space="preserve"> on a modern interactive Global Circulation Model. But the Cold War is history in more ways than one. </w:t>
      </w:r>
      <w:r w:rsidRPr="00681602">
        <w:rPr>
          <w:rFonts w:ascii="Helvetica" w:eastAsia="Calibri" w:hAnsi="Helvetica" w:cstheme="minorHAnsi"/>
          <w:sz w:val="24"/>
          <w:u w:val="single"/>
        </w:rPr>
        <w:t xml:space="preserve">It is a credit to post-modern </w:t>
      </w:r>
      <w:r w:rsidRPr="00681602">
        <w:rPr>
          <w:rFonts w:ascii="Helvetica" w:eastAsia="Calibri" w:hAnsi="Helvetica" w:cstheme="minorHAnsi"/>
          <w:sz w:val="24"/>
          <w:highlight w:val="yellow"/>
          <w:u w:val="single"/>
        </w:rPr>
        <w:t xml:space="preserve">computer </w:t>
      </w:r>
      <w:r w:rsidRPr="00681602">
        <w:rPr>
          <w:rFonts w:ascii="Helvetica" w:eastAsia="Calibri" w:hAnsi="Helvetica" w:cstheme="minorHAnsi"/>
          <w:sz w:val="24"/>
          <w:u w:val="single"/>
        </w:rPr>
        <w:t xml:space="preserve">climate </w:t>
      </w:r>
      <w:r w:rsidRPr="00681602">
        <w:rPr>
          <w:rFonts w:ascii="Helvetica" w:eastAsia="Calibri" w:hAnsi="Helvetica" w:cstheme="minorHAnsi"/>
          <w:sz w:val="24"/>
          <w:highlight w:val="yellow"/>
          <w:u w:val="single"/>
        </w:rPr>
        <w:t>simulations</w:t>
      </w:r>
      <w:r w:rsidRPr="00681602">
        <w:rPr>
          <w:rFonts w:ascii="Helvetica" w:eastAsia="Calibri" w:hAnsi="Helvetica" w:cstheme="minorHAnsi"/>
          <w:sz w:val="24"/>
          <w:u w:val="single"/>
        </w:rPr>
        <w:t xml:space="preserve"> that they </w:t>
      </w:r>
      <w:r w:rsidRPr="00681602">
        <w:rPr>
          <w:rStyle w:val="Emphasis"/>
          <w:rFonts w:ascii="Helvetica" w:hAnsi="Helvetica" w:cstheme="minorHAnsi"/>
          <w:highlight w:val="yellow"/>
        </w:rPr>
        <w:t>do not reproduce</w:t>
      </w:r>
      <w:r w:rsidRPr="00681602">
        <w:rPr>
          <w:rStyle w:val="Emphasis"/>
          <w:rFonts w:ascii="Helvetica" w:hAnsi="Helvetica" w:cstheme="minorHAnsi"/>
        </w:rPr>
        <w:t xml:space="preserve"> the </w:t>
      </w:r>
      <w:r w:rsidRPr="00681602">
        <w:rPr>
          <w:rStyle w:val="Emphasis"/>
          <w:rFonts w:ascii="Helvetica" w:hAnsi="Helvetica" w:cstheme="minorHAnsi"/>
          <w:highlight w:val="yellow"/>
        </w:rPr>
        <w:t>apocalyptic results</w:t>
      </w:r>
      <w:r w:rsidRPr="00681602">
        <w:rPr>
          <w:rFonts w:ascii="Helvetica" w:eastAsia="Calibri" w:hAnsi="Helvetica" w:cstheme="minorHAnsi"/>
          <w:sz w:val="24"/>
          <w:u w:val="single"/>
        </w:rPr>
        <w:t xml:space="preserve"> of</w:t>
      </w:r>
      <w:r w:rsidRPr="00681602">
        <w:rPr>
          <w:rFonts w:ascii="Helvetica" w:eastAsia="Calibri" w:hAnsi="Helvetica" w:cstheme="minorHAnsi"/>
          <w:sz w:val="12"/>
        </w:rPr>
        <w:t xml:space="preserve"> what </w:t>
      </w:r>
      <w:r w:rsidRPr="00681602">
        <w:rPr>
          <w:rFonts w:ascii="Helvetica" w:eastAsia="Calibri" w:hAnsi="Helvetica" w:cstheme="minorHAnsi"/>
          <w:sz w:val="24"/>
          <w:u w:val="single"/>
        </w:rPr>
        <w:t>Sagan</w:t>
      </w:r>
      <w:r w:rsidRPr="00681602">
        <w:rPr>
          <w:rFonts w:ascii="Helvetica" w:eastAsia="Calibri" w:hAnsi="Helvetica" w:cstheme="minorHAnsi"/>
          <w:sz w:val="12"/>
        </w:rPr>
        <w:t xml:space="preserve"> oxymoronically termed "a sophisticated one dimensional model." </w:t>
      </w:r>
      <w:r w:rsidRPr="00681602">
        <w:rPr>
          <w:rFonts w:ascii="Helvetica" w:eastAsia="Calibri" w:hAnsi="Helvetica" w:cstheme="minorHAnsi"/>
          <w:sz w:val="24"/>
          <w:u w:val="single"/>
        </w:rPr>
        <w:t>The subzero</w:t>
      </w:r>
      <w:r w:rsidRPr="00681602">
        <w:rPr>
          <w:rFonts w:ascii="Helvetica" w:eastAsia="Calibri" w:hAnsi="Helvetica" w:cstheme="minorHAnsi"/>
          <w:sz w:val="12"/>
        </w:rPr>
        <w:t xml:space="preserve"> 'baseline </w:t>
      </w:r>
      <w:r w:rsidRPr="00681602">
        <w:rPr>
          <w:rFonts w:ascii="Helvetica" w:eastAsia="Calibri" w:hAnsi="Helvetica" w:cstheme="minorHAnsi"/>
          <w:sz w:val="24"/>
          <w:u w:val="single"/>
        </w:rPr>
        <w:t>case' has melted down</w:t>
      </w:r>
      <w:r w:rsidRPr="00681602">
        <w:rPr>
          <w:rFonts w:ascii="Helvetica" w:eastAsia="Calibri" w:hAnsi="Helvetica" w:cstheme="minorHAnsi"/>
          <w:sz w:val="12"/>
        </w:rPr>
        <w:t xml:space="preserve"> in</w:t>
      </w:r>
      <w:r w:rsidRPr="00681602">
        <w:rPr>
          <w:rFonts w:ascii="Helvetica" w:eastAsia="Calibri" w:hAnsi="Helvetica" w:cstheme="minorHAnsi"/>
          <w:sz w:val="24"/>
          <w:u w:val="single"/>
        </w:rPr>
        <w:t>to</w:t>
      </w:r>
      <w:r w:rsidRPr="00681602">
        <w:rPr>
          <w:rFonts w:ascii="Helvetica" w:eastAsia="Calibri" w:hAnsi="Helvetica" w:cstheme="minorHAnsi"/>
          <w:sz w:val="12"/>
        </w:rPr>
        <w:t xml:space="preserve"> a tepid 1.3 degrees of </w:t>
      </w:r>
      <w:r w:rsidRPr="00681602">
        <w:rPr>
          <w:rFonts w:ascii="Helvetica" w:eastAsia="Calibri" w:hAnsi="Helvetica" w:cstheme="minorHAnsi"/>
          <w:sz w:val="24"/>
          <w:u w:val="single"/>
        </w:rPr>
        <w:t>average cooling</w:t>
      </w:r>
      <w:r w:rsidRPr="00681602">
        <w:rPr>
          <w:rFonts w:ascii="Helvetica" w:eastAsia="Calibri" w:hAnsi="Helvetica" w:cstheme="minorHAnsi"/>
          <w:sz w:val="12"/>
        </w:rPr>
        <w:t xml:space="preserve">- </w:t>
      </w:r>
      <w:r w:rsidRPr="00681602">
        <w:rPr>
          <w:rFonts w:ascii="Helvetica" w:eastAsia="Calibri" w:hAnsi="Helvetica" w:cstheme="minorHAnsi"/>
          <w:sz w:val="24"/>
          <w:u w:val="single"/>
        </w:rPr>
        <w:t>grey skies do not a Ragnarok make</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What remains is</w:t>
      </w:r>
      <w:r w:rsidRPr="00681602">
        <w:rPr>
          <w:rFonts w:ascii="Helvetica" w:eastAsia="Calibri" w:hAnsi="Helvetica" w:cstheme="minorHAnsi"/>
          <w:sz w:val="24"/>
          <w:u w:val="single"/>
        </w:rPr>
        <w:t xml:space="preserve"> </w:t>
      </w:r>
      <w:r w:rsidRPr="00681602">
        <w:rPr>
          <w:rStyle w:val="Emphasis"/>
          <w:rFonts w:ascii="Helvetica" w:hAnsi="Helvetica" w:cstheme="minorHAnsi"/>
        </w:rPr>
        <w:t xml:space="preserve">just </w:t>
      </w:r>
      <w:r w:rsidRPr="00681602">
        <w:rPr>
          <w:rStyle w:val="Emphasis"/>
          <w:rFonts w:ascii="Helvetica" w:hAnsi="Helvetica" w:cstheme="minorHAnsi"/>
          <w:highlight w:val="yellow"/>
        </w:rPr>
        <w:t xml:space="preserve">not the </w:t>
      </w:r>
      <w:r w:rsidRPr="00681602">
        <w:rPr>
          <w:rStyle w:val="Emphasis"/>
          <w:rFonts w:ascii="Helvetica" w:hAnsi="Helvetica" w:cstheme="minorHAnsi"/>
        </w:rPr>
        <w:t xml:space="preserve">stuff that </w:t>
      </w:r>
      <w:r w:rsidRPr="00681602">
        <w:rPr>
          <w:rStyle w:val="Emphasis"/>
          <w:rFonts w:ascii="Helvetica" w:hAnsi="Helvetica" w:cstheme="minorHAnsi"/>
          <w:highlight w:val="yellow"/>
        </w:rPr>
        <w:t xml:space="preserve">End of the World </w:t>
      </w:r>
      <w:r w:rsidRPr="00681602">
        <w:rPr>
          <w:rStyle w:val="Emphasis"/>
          <w:rFonts w:ascii="Helvetica" w:hAnsi="Helvetica" w:cstheme="minorHAnsi"/>
        </w:rPr>
        <w:t>myths are made of</w:t>
      </w:r>
      <w:r w:rsidRPr="00681602">
        <w:rPr>
          <w:rFonts w:ascii="Helvetica" w:eastAsia="Calibri" w:hAnsi="Helvetica" w:cstheme="minorHAnsi"/>
          <w:sz w:val="12"/>
          <w:bdr w:val="single" w:sz="4" w:space="0" w:color="auto"/>
        </w:rPr>
        <w:t>.</w:t>
      </w:r>
      <w:r w:rsidRPr="00681602">
        <w:rPr>
          <w:rFonts w:ascii="Helvetica" w:eastAsia="Calibri" w:hAnsi="Helvetica" w:cstheme="minorHAnsi"/>
          <w:sz w:val="12"/>
        </w:rPr>
        <w:t xml:space="preserve"> It is hard to exaggerate how seriously " nuclear winter "was once taken by policy analysts who ought to have known better. Many were taken aback by the sheer force of Sagan's rhetoric Remarkably, Science's news coverage of the new results fails to graphically compare them with the old ones Editor Kennedy and other recent executives of the American Association for the Advancement of Science, once proudly co-authored and helped to publicize. You can't say they didn't try to reproduce this Cold War icon. Once again, soot from imaginaryPropaganda_penguin_1_1 software materializes in midair by the megaton , flying higher than Mount Everest . This is not physics, but a crude exercise in ' garbage in, gospel out' parameter forcing designed to maximize and extend the cooling an aeosol can generate, by sparing it from realistic attrition by rainout in the lower atmosphere. Despite decades of progress in modeling atmospheric chemistry , there is none in this computer simulation, and ignoring photochemistry further extends its impact. Fortunately , the history of science is as hard to erase as it is easy to ignore. Their past mastery of semantic agression cannot spare the authors of "Nuclear Winter Lite " direct comparison of their new results and their old. </w:t>
      </w:r>
      <w:r w:rsidRPr="00681602">
        <w:rPr>
          <w:rFonts w:ascii="Helvetica" w:eastAsia="Calibri" w:hAnsi="Helvetica" w:cstheme="minorHAnsi"/>
          <w:sz w:val="24"/>
          <w:u w:val="single"/>
        </w:rPr>
        <w:t xml:space="preserve">Dark </w:t>
      </w:r>
      <w:r w:rsidRPr="00681602">
        <w:rPr>
          <w:rFonts w:ascii="Helvetica" w:eastAsia="Calibri" w:hAnsi="Helvetica" w:cstheme="minorHAnsi"/>
          <w:sz w:val="24"/>
          <w:highlight w:val="yellow"/>
          <w:u w:val="single"/>
        </w:rPr>
        <w:t>smoke clouds</w:t>
      </w:r>
      <w:r w:rsidRPr="00681602">
        <w:rPr>
          <w:rFonts w:ascii="Helvetica" w:eastAsia="Calibri" w:hAnsi="Helvetica" w:cstheme="minorHAnsi"/>
          <w:sz w:val="24"/>
          <w:u w:val="single"/>
        </w:rPr>
        <w:t xml:space="preserve"> in the lower atmosphere </w:t>
      </w:r>
      <w:r w:rsidRPr="00681602">
        <w:rPr>
          <w:rFonts w:ascii="Helvetica" w:eastAsia="Calibri" w:hAnsi="Helvetica" w:cstheme="minorHAnsi"/>
          <w:sz w:val="24"/>
          <w:highlight w:val="yellow"/>
          <w:u w:val="single"/>
        </w:rPr>
        <w:t xml:space="preserve">don't last long enough to spread </w:t>
      </w:r>
      <w:r w:rsidRPr="00681602">
        <w:rPr>
          <w:rFonts w:ascii="Helvetica" w:eastAsia="Calibri" w:hAnsi="Helvetica" w:cstheme="minorHAnsi"/>
          <w:sz w:val="24"/>
          <w:u w:val="single"/>
        </w:rPr>
        <w:t>across the globe. C</w:t>
      </w:r>
      <w:r w:rsidRPr="00681602">
        <w:rPr>
          <w:rFonts w:ascii="Helvetica" w:eastAsia="Calibri" w:hAnsi="Helvetica" w:cstheme="minorHAnsi"/>
          <w:sz w:val="24"/>
          <w:highlight w:val="yellow"/>
          <w:u w:val="single"/>
        </w:rPr>
        <w:t>loud droplets and rainfall remove them, rapidly washing them out of the sky in</w:t>
      </w:r>
      <w:r w:rsidRPr="00681602">
        <w:rPr>
          <w:rFonts w:ascii="Helvetica" w:eastAsia="Calibri" w:hAnsi="Helvetica" w:cstheme="minorHAnsi"/>
          <w:sz w:val="24"/>
          <w:u w:val="single"/>
        </w:rPr>
        <w:t xml:space="preserve"> a matter of days to </w:t>
      </w:r>
      <w:r w:rsidRPr="00681602">
        <w:rPr>
          <w:rFonts w:ascii="Helvetica" w:eastAsia="Calibri" w:hAnsi="Helvetica" w:cstheme="minorHAnsi"/>
          <w:sz w:val="24"/>
          <w:highlight w:val="yellow"/>
          <w:u w:val="single"/>
        </w:rPr>
        <w:t>weeks</w:t>
      </w:r>
      <w:r w:rsidRPr="00681602">
        <w:rPr>
          <w:rFonts w:ascii="Helvetica" w:eastAsia="Calibri" w:hAnsi="Helvetica" w:cstheme="minorHAnsi"/>
          <w:sz w:val="24"/>
          <w:u w:val="single"/>
        </w:rPr>
        <w:t xml:space="preserve">- not long enough to sustain a global pall. </w:t>
      </w:r>
      <w:r w:rsidRPr="00681602">
        <w:rPr>
          <w:rFonts w:ascii="Helvetica" w:eastAsia="Calibri" w:hAnsi="Helvetica" w:cstheme="minorHAnsi"/>
          <w:sz w:val="12"/>
        </w:rPr>
        <w:t xml:space="preserve">Real world weather brings down particles much as soot is scrubbed out of power plant smoke by the water sprays in smoke stack scrubbers Robock acknowledges this- not even a single degree of cooling results when soot is released at lower elevations in he models . The workaround is to inject the imaginary aerosol at truly Himalayan elevations - pressure altitudes of 300 millibar and higher , where the computer model's vertical transport function modules pass it off to their even higher neighbors in the stratosphere , where it does not rain and particles linger.. The new studies like the old suffer from the disconnect between a desire to paint the sky black and the vicissitudes of natural history. As with many exercise in worst case models both at invoke rare phenomena as commonplace, claiming it prudent to assume the worst. But the real world is subject to Murphy's lesser known second law- if everything must go wrong, don't bet on it. In 2006 as in 1983 firestorms and forest fires that send smoke into the stratosphere rise to alien prominence in the modelers re-imagined world , but i the real one remains a very different place, where though every month sees forest fires burning areas the size of cities - 2,500 hectares or larger , stratospheric smoke injections arise but once in a blue moon. So </w:t>
      </w:r>
      <w:r w:rsidRPr="00681602">
        <w:rPr>
          <w:rFonts w:ascii="Helvetica" w:eastAsia="Calibri" w:hAnsi="Helvetica" w:cstheme="minorHAnsi"/>
          <w:sz w:val="24"/>
          <w:highlight w:val="yellow"/>
          <w:u w:val="single"/>
        </w:rPr>
        <w:t>how come these neo-nuclear winter models feature so much smoke so far aloft for so long</w:t>
      </w:r>
      <w:r w:rsidRPr="00681602">
        <w:rPr>
          <w:rFonts w:ascii="Helvetica" w:eastAsia="Calibri" w:hAnsi="Helvetica" w:cstheme="minorHAnsi"/>
          <w:sz w:val="12"/>
        </w:rPr>
        <w:t xml:space="preserve">? The answer is simple- </w:t>
      </w:r>
      <w:r w:rsidRPr="00681602">
        <w:rPr>
          <w:rStyle w:val="Emphasis"/>
          <w:rFonts w:ascii="Helvetica" w:hAnsi="Helvetica" w:cstheme="minorHAnsi"/>
          <w:highlight w:val="yellow"/>
        </w:rPr>
        <w:t>the modelers intervened</w:t>
      </w:r>
      <w:r w:rsidRPr="00681602">
        <w:rPr>
          <w:rFonts w:ascii="Helvetica" w:eastAsia="Calibri" w:hAnsi="Helvetica" w:cstheme="minorHAnsi"/>
          <w:sz w:val="24"/>
          <w:u w:val="single"/>
        </w:rPr>
        <w:t xml:space="preserve">. </w:t>
      </w:r>
      <w:r w:rsidRPr="00681602">
        <w:rPr>
          <w:rFonts w:ascii="Helvetica" w:hAnsi="Helvetica" w:cstheme="minorHAnsi"/>
          <w:sz w:val="16"/>
          <w:szCs w:val="16"/>
        </w:rPr>
        <w:t>Turning off vertical transport algorithms may make Al Gore happy- he has bet on reviving the credibility Sagan's ersatz apocalypse , but there is no denying that in some of these scenarios human desire, not physical forces accounts for the vertical hoisting of millions of tons of mass ten vertical kilometers into the sky.to the level at which the models take over , with results at once predictable --and arbitrary</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This is not physics, it is computer gamesmanship</w:t>
      </w:r>
      <w:r w:rsidRPr="00681602">
        <w:rPr>
          <w:rFonts w:ascii="Helvetica" w:eastAsia="Calibri" w:hAnsi="Helvetica" w:cstheme="minorHAnsi"/>
          <w:sz w:val="24"/>
          <w:u w:val="single"/>
        </w:rPr>
        <w:t xml:space="preserve"> </w:t>
      </w:r>
      <w:r w:rsidRPr="00681602">
        <w:rPr>
          <w:rFonts w:ascii="Helvetica" w:hAnsi="Helvetica" w:cstheme="minorHAnsi"/>
          <w:sz w:val="16"/>
          <w:szCs w:val="16"/>
        </w:rPr>
        <w:t>carried over to a new generation of X-Box.</w:t>
      </w:r>
    </w:p>
    <w:p w14:paraId="15D43199" w14:textId="77777777" w:rsidR="004D5D2D" w:rsidRPr="00681602" w:rsidRDefault="004D5D2D" w:rsidP="00B82549">
      <w:pPr>
        <w:pStyle w:val="Heading4"/>
        <w:spacing w:line="276" w:lineRule="auto"/>
        <w:rPr>
          <w:rFonts w:ascii="Helvetica" w:hAnsi="Helvetica" w:cstheme="minorHAnsi"/>
        </w:rPr>
      </w:pPr>
      <w:r w:rsidRPr="00681602">
        <w:rPr>
          <w:rFonts w:ascii="Helvetica" w:hAnsi="Helvetica" w:cstheme="minorHAnsi"/>
        </w:rPr>
        <w:lastRenderedPageBreak/>
        <w:t xml:space="preserve">Zero risk of nuclear winter – </w:t>
      </w:r>
      <w:r w:rsidR="00642FBC" w:rsidRPr="00681602">
        <w:rPr>
          <w:rFonts w:ascii="Helvetica" w:hAnsi="Helvetica" w:cstheme="minorHAnsi"/>
        </w:rPr>
        <w:t>building materials aren’t flammable enough</w:t>
      </w:r>
    </w:p>
    <w:p w14:paraId="087F87B0" w14:textId="77777777" w:rsidR="004D5D2D" w:rsidRPr="00681602" w:rsidRDefault="004D5D2D" w:rsidP="00B82549">
      <w:pPr>
        <w:spacing w:line="276" w:lineRule="auto"/>
        <w:rPr>
          <w:rFonts w:ascii="Helvetica" w:hAnsi="Helvetica" w:cstheme="minorHAnsi"/>
        </w:rPr>
      </w:pPr>
      <w:r w:rsidRPr="00681602">
        <w:rPr>
          <w:rStyle w:val="StyleStyleBold12pt"/>
          <w:rFonts w:ascii="Helvetica" w:hAnsi="Helvetica" w:cstheme="minorHAnsi"/>
        </w:rPr>
        <w:t>Cook</w:t>
      </w:r>
      <w:r w:rsidR="009A21AE" w:rsidRPr="00681602">
        <w:rPr>
          <w:rStyle w:val="StyleStyleBold12pt"/>
          <w:rFonts w:ascii="Helvetica" w:hAnsi="Helvetica" w:cstheme="minorHAnsi"/>
        </w:rPr>
        <w:t>,</w:t>
      </w:r>
      <w:r w:rsidRPr="00681602">
        <w:rPr>
          <w:rStyle w:val="StyleStyleBold12pt"/>
          <w:rFonts w:ascii="Helvetica" w:hAnsi="Helvetica" w:cstheme="minorHAnsi"/>
        </w:rPr>
        <w:t xml:space="preserve"> </w:t>
      </w:r>
      <w:r w:rsidR="009A21AE" w:rsidRPr="00681602">
        <w:rPr>
          <w:rStyle w:val="StyleStyleBold12pt"/>
          <w:rFonts w:ascii="Helvetica" w:hAnsi="Helvetica" w:cstheme="minorHAnsi"/>
        </w:rPr>
        <w:t>‘</w:t>
      </w:r>
      <w:r w:rsidRPr="00681602">
        <w:rPr>
          <w:rStyle w:val="StyleStyleBold12pt"/>
          <w:rFonts w:ascii="Helvetica" w:hAnsi="Helvetica" w:cstheme="minorHAnsi"/>
        </w:rPr>
        <w:t>10</w:t>
      </w:r>
      <w:r w:rsidRPr="00681602">
        <w:rPr>
          <w:rFonts w:ascii="Helvetica" w:hAnsi="Helvetica" w:cstheme="minorHAnsi"/>
        </w:rPr>
        <w:t xml:space="preserve"> (Nigel B. PhD Computer Programming BA Physics. “The Effects of Nuclear Weapons” http://glasstone.blogspot.com/ (His blog, a tribute to Samuel Glasstone, pioneer in nuclear research, is dedicated to articles on nuclear weapons) 2/13/10)</w:t>
      </w:r>
    </w:p>
    <w:p w14:paraId="1F851AE5" w14:textId="77777777" w:rsidR="004D5D2D" w:rsidRPr="00681602" w:rsidRDefault="004D5D2D" w:rsidP="00B82549">
      <w:pPr>
        <w:spacing w:line="276" w:lineRule="auto"/>
        <w:rPr>
          <w:rFonts w:ascii="Helvetica" w:hAnsi="Helvetica" w:cstheme="minorHAnsi"/>
        </w:rPr>
      </w:pPr>
    </w:p>
    <w:p w14:paraId="50658042" w14:textId="77777777" w:rsidR="0056486C" w:rsidRPr="00681602" w:rsidRDefault="004D5D2D" w:rsidP="00B82549">
      <w:pPr>
        <w:spacing w:line="276" w:lineRule="auto"/>
        <w:rPr>
          <w:rFonts w:ascii="Helvetica" w:hAnsi="Helvetica" w:cstheme="minorHAnsi"/>
          <w:b/>
          <w:iCs/>
          <w:u w:val="single"/>
          <w:bdr w:val="single" w:sz="18" w:space="0" w:color="auto"/>
        </w:rPr>
      </w:pPr>
      <w:r w:rsidRPr="00681602">
        <w:rPr>
          <w:rFonts w:ascii="Helvetica" w:hAnsi="Helvetica" w:cstheme="minorHAnsi"/>
          <w:sz w:val="16"/>
        </w:rPr>
        <w:t xml:space="preserve">A </w:t>
      </w:r>
      <w:r w:rsidRPr="00681602">
        <w:rPr>
          <w:rStyle w:val="StyleBoldUnderline"/>
          <w:rFonts w:ascii="Helvetica" w:hAnsi="Helvetica" w:cstheme="minorHAnsi"/>
          <w:highlight w:val="yellow"/>
        </w:rPr>
        <w:t>nuclear winter can't happen because nuclear weapons can't burn brick, steel and concrete</w:t>
      </w:r>
      <w:r w:rsidRPr="00681602">
        <w:rPr>
          <w:rFonts w:ascii="Helvetica" w:hAnsi="Helvetica" w:cstheme="minorHAnsi"/>
          <w:sz w:val="16"/>
        </w:rPr>
        <w:t xml:space="preserve"> buildings. The 9/11 attacks on the Twin Towers were aircraft with a lot of aviation fuel, which burned inside the buildings. A nuclear bomb doesn't deposit aviation fuel inside buildings, and anyway, buildings shadow one another from the thermal pulse before the blast arrives (by which time the thermal pulse is generally over). If the thermal pulse is strong, </w:t>
      </w:r>
      <w:r w:rsidRPr="00681602">
        <w:rPr>
          <w:rStyle w:val="StyleBoldUnderline"/>
          <w:rFonts w:ascii="Helvetica" w:hAnsi="Helvetica" w:cstheme="minorHAnsi"/>
          <w:highlight w:val="yellow"/>
        </w:rPr>
        <w:t>you get immediate surface ablation which causes a smoke screen that stops further heating and prevents fires.</w:t>
      </w:r>
      <w:r w:rsidRPr="00681602">
        <w:rPr>
          <w:rStyle w:val="StyleBoldUnderline"/>
          <w:rFonts w:ascii="Helvetica" w:hAnsi="Helvetica" w:cstheme="minorHAnsi"/>
        </w:rPr>
        <w:t xml:space="preserve"> </w:t>
      </w:r>
      <w:r w:rsidRPr="00681602">
        <w:rPr>
          <w:rFonts w:ascii="Helvetica" w:hAnsi="Helvetica" w:cstheme="minorHAnsi"/>
          <w:sz w:val="16"/>
        </w:rPr>
        <w:t xml:space="preserve">The only way you get ignition is by having (1) large windows with a direct line-of sight to the fireball (no intervening buildings) with no blinds and rooms filled with junk like old papers, magazines, and easily inflammable old-type furnishings (not banned by modern fire safety standards) of the 1953 "Encore" nuclear test type, or rooms again with an unobstructed line of sight to the fireball with black-colored World War II air raid "black out" curtains (which were used in Hiroshima and Nagasaki, to stop city house lights being used to guide American bombers to targets in night-time air raids, something no longer done!) which can ignite easily, or (2) easily overturned charcoal cooking stoves inside thousands of wooden houses filled with paper screens and bamboo inflammables, as in Hiroshima and Nagasaki at the breakfast time and lunch time attacks.  </w:t>
      </w:r>
      <w:r w:rsidRPr="00681602">
        <w:rPr>
          <w:rStyle w:val="StyleBoldUnderline"/>
          <w:rFonts w:ascii="Helvetica" w:hAnsi="Helvetica" w:cstheme="minorHAnsi"/>
          <w:highlight w:val="yellow"/>
        </w:rPr>
        <w:t>The worst firestorm</w:t>
      </w:r>
      <w:r w:rsidRPr="00681602">
        <w:rPr>
          <w:rFonts w:ascii="Helvetica" w:hAnsi="Helvetica" w:cstheme="minorHAnsi"/>
          <w:sz w:val="16"/>
        </w:rPr>
        <w:t xml:space="preserve"> of WWI was in Hamburg in a medieval crowded part of wooden multistory buildings and </w:t>
      </w:r>
      <w:r w:rsidRPr="00681602">
        <w:rPr>
          <w:rStyle w:val="StyleBoldUnderline"/>
          <w:rFonts w:ascii="Helvetica" w:hAnsi="Helvetica" w:cstheme="minorHAnsi"/>
          <w:highlight w:val="yellow"/>
        </w:rPr>
        <w:t>killed 5% of the population</w:t>
      </w:r>
      <w:r w:rsidRPr="00681602">
        <w:rPr>
          <w:rFonts w:ascii="Helvetica" w:hAnsi="Helvetica" w:cstheme="minorHAnsi"/>
          <w:sz w:val="16"/>
          <w:highlight w:val="yellow"/>
        </w:rPr>
        <w:t xml:space="preserve"> </w:t>
      </w:r>
      <w:r w:rsidRPr="00681602">
        <w:rPr>
          <w:rFonts w:ascii="Helvetica" w:hAnsi="Helvetica" w:cstheme="minorHAnsi"/>
          <w:sz w:val="16"/>
        </w:rPr>
        <w:t xml:space="preserve">at risk, although CND and other propaganda from Ted Postol and others claims that the entire population was killed. You can't have that happen again: the </w:t>
      </w:r>
      <w:r w:rsidRPr="00681602">
        <w:rPr>
          <w:rStyle w:val="StyleBoldUnderline"/>
          <w:rFonts w:ascii="Helvetica" w:hAnsi="Helvetica" w:cstheme="minorHAnsi"/>
          <w:highlight w:val="yellow"/>
        </w:rPr>
        <w:t>wooden buildings were replaced with brick and concrete</w:t>
      </w:r>
      <w:r w:rsidRPr="00681602">
        <w:rPr>
          <w:rFonts w:ascii="Helvetica" w:hAnsi="Helvetica" w:cstheme="minorHAnsi"/>
          <w:sz w:val="16"/>
        </w:rPr>
        <w:t xml:space="preserve">. Although it is possible for some fires to ignite inside buildings containing some wooden furnishings and non-fire resistant bedding and sofas, the non-wooden buildings don't cause anything like the same risks of either firespread or the intensity of burning required for firestorms that wooden houses give. The firestorm in Hiroshima was lethal because the population was in shock from the explosion and survivors outdoors (due to no "duck and cover", just watching the bomb fall and getting facial burns and blast debris/displacement injury in addition to INR), and so were generally injured and unable to rescue people trapped under easily-collapsed wooden buildings, before they burned, many taking 30 minutes to 2 hours to ignite! </w:t>
      </w:r>
      <w:r w:rsidRPr="00681602">
        <w:rPr>
          <w:rStyle w:val="StyleBoldUnderline"/>
          <w:rFonts w:ascii="Helvetica" w:hAnsi="Helvetica" w:cstheme="minorHAnsi"/>
          <w:highlight w:val="yellow"/>
        </w:rPr>
        <w:t>This situation won't occur again</w:t>
      </w:r>
      <w:r w:rsidRPr="00681602">
        <w:rPr>
          <w:rFonts w:ascii="Helvetica" w:hAnsi="Helvetica" w:cstheme="minorHAnsi"/>
          <w:sz w:val="16"/>
        </w:rPr>
        <w:t xml:space="preserve">. The centers of even American cities generally don't contain wooden houses anymore: British and most European cities haven't had wooden houses built for centuries. American wooden houses are generally now in suburbs on the periphery of cities and are unlikely to be within reach of the thermal effects of modern MIRVed missile warheads (100-300 kt yield range).  The TTAPS nuclear winter people including Sagan were debunked in the 1980s. First, </w:t>
      </w:r>
      <w:r w:rsidRPr="00681602">
        <w:rPr>
          <w:rStyle w:val="StyleBoldUnderline"/>
          <w:rFonts w:ascii="Helvetica" w:hAnsi="Helvetica" w:cstheme="minorHAnsi"/>
          <w:highlight w:val="yellow"/>
        </w:rPr>
        <w:t>modern cities</w:t>
      </w:r>
      <w:r w:rsidRPr="00681602">
        <w:rPr>
          <w:rFonts w:ascii="Helvetica" w:hAnsi="Helvetica" w:cstheme="minorHAnsi"/>
          <w:sz w:val="16"/>
        </w:rPr>
        <w:t xml:space="preserve"> of brick and concrete </w:t>
      </w:r>
      <w:r w:rsidRPr="00681602">
        <w:rPr>
          <w:rStyle w:val="StyleBoldUnderline"/>
          <w:rFonts w:ascii="Helvetica" w:hAnsi="Helvetica" w:cstheme="minorHAnsi"/>
          <w:highlight w:val="yellow"/>
        </w:rPr>
        <w:t>can't be ignited</w:t>
      </w:r>
      <w:r w:rsidRPr="00681602">
        <w:rPr>
          <w:rFonts w:ascii="Helvetica" w:hAnsi="Helvetica" w:cstheme="minorHAnsi"/>
          <w:sz w:val="16"/>
        </w:rPr>
        <w:t xml:space="preserve"> or burn with the intensity of predominantly wooden buildings in Hiroshima: </w:t>
      </w:r>
      <w:r w:rsidRPr="00681602">
        <w:rPr>
          <w:rStyle w:val="StyleBoldUnderline"/>
          <w:rFonts w:ascii="Helvetica" w:hAnsi="Helvetica" w:cstheme="minorHAnsi"/>
          <w:highlight w:val="yellow"/>
        </w:rPr>
        <w:t>so you don't get a firestorm. There's not enough smoke to cause a nuclear winter. Sagan</w:t>
      </w:r>
      <w:r w:rsidRPr="00681602">
        <w:rPr>
          <w:rFonts w:ascii="Helvetica" w:hAnsi="Helvetica" w:cstheme="minorHAnsi"/>
          <w:sz w:val="16"/>
        </w:rPr>
        <w:t xml:space="preserve"> and another guy </w:t>
      </w:r>
      <w:r w:rsidRPr="00681602">
        <w:rPr>
          <w:rStyle w:val="StyleBoldUnderline"/>
          <w:rFonts w:ascii="Helvetica" w:hAnsi="Helvetica" w:cstheme="minorHAnsi"/>
          <w:highlight w:val="yellow"/>
        </w:rPr>
        <w:t>wrote</w:t>
      </w:r>
      <w:r w:rsidRPr="00681602">
        <w:rPr>
          <w:rFonts w:ascii="Helvetica" w:hAnsi="Helvetica" w:cstheme="minorHAnsi"/>
          <w:sz w:val="16"/>
        </w:rPr>
        <w:t xml:space="preserve"> another article and also their 1989 book called "A Path Where No Man Thought", denying the debunkers by claiming </w:t>
      </w:r>
      <w:r w:rsidRPr="00681602">
        <w:rPr>
          <w:rStyle w:val="StyleBoldUnderline"/>
          <w:rFonts w:ascii="Helvetica" w:hAnsi="Helvetica" w:cstheme="minorHAnsi"/>
          <w:highlight w:val="yellow"/>
        </w:rPr>
        <w:t>that nuclear weapons would</w:t>
      </w:r>
      <w:r w:rsidRPr="00681602">
        <w:rPr>
          <w:rFonts w:ascii="Helvetica" w:hAnsi="Helvetica" w:cstheme="minorHAnsi"/>
          <w:sz w:val="16"/>
        </w:rPr>
        <w:t xml:space="preserve"> all </w:t>
      </w:r>
      <w:r w:rsidRPr="00681602">
        <w:rPr>
          <w:rStyle w:val="StyleBoldUnderline"/>
          <w:rFonts w:ascii="Helvetica" w:hAnsi="Helvetica" w:cstheme="minorHAnsi"/>
          <w:highlight w:val="yellow"/>
        </w:rPr>
        <w:t>be used against</w:t>
      </w:r>
      <w:r w:rsidRPr="00681602">
        <w:rPr>
          <w:rFonts w:ascii="Helvetica" w:hAnsi="Helvetica" w:cstheme="minorHAnsi"/>
          <w:sz w:val="16"/>
        </w:rPr>
        <w:t xml:space="preserve"> oil refineries and </w:t>
      </w:r>
      <w:r w:rsidRPr="00681602">
        <w:rPr>
          <w:rStyle w:val="StyleBoldUnderline"/>
          <w:rFonts w:ascii="Helvetica" w:hAnsi="Helvetica" w:cstheme="minorHAnsi"/>
          <w:highlight w:val="yellow"/>
        </w:rPr>
        <w:t>forests</w:t>
      </w:r>
      <w:r w:rsidRPr="00681602">
        <w:rPr>
          <w:rFonts w:ascii="Helvetica" w:hAnsi="Helvetica" w:cstheme="minorHAnsi"/>
          <w:sz w:val="16"/>
        </w:rPr>
        <w:t xml:space="preserve">, and the burning oil and trees would produce the soot needed for nuclear winter.  Again, </w:t>
      </w:r>
      <w:r w:rsidRPr="00681602">
        <w:rPr>
          <w:rStyle w:val="StyleBoldUnderline"/>
          <w:rFonts w:ascii="Helvetica" w:hAnsi="Helvetica" w:cstheme="minorHAnsi"/>
          <w:highlight w:val="yellow"/>
        </w:rPr>
        <w:t>there is evidence that this is a lie: the forests imported to the Nevada test site</w:t>
      </w:r>
      <w:r w:rsidRPr="00681602">
        <w:rPr>
          <w:rFonts w:ascii="Helvetica" w:hAnsi="Helvetica" w:cstheme="minorHAnsi"/>
          <w:sz w:val="16"/>
        </w:rPr>
        <w:t xml:space="preserve"> and naturally on Bikini Atoll islands and Eniwetok Atoll islands were filmed receiving massive thermal radiation and </w:t>
      </w:r>
      <w:r w:rsidRPr="00681602">
        <w:rPr>
          <w:rStyle w:val="StyleBoldUnderline"/>
          <w:rFonts w:ascii="Helvetica" w:hAnsi="Helvetica" w:cstheme="minorHAnsi"/>
          <w:highlight w:val="yellow"/>
        </w:rPr>
        <w:t>just "smoked"</w:t>
      </w:r>
      <w:r w:rsidRPr="00681602">
        <w:rPr>
          <w:rFonts w:ascii="Helvetica" w:hAnsi="Helvetica" w:cstheme="minorHAnsi"/>
          <w:sz w:val="16"/>
        </w:rPr>
        <w:t xml:space="preserve"> during the thermal flash. </w:t>
      </w:r>
      <w:r w:rsidRPr="00681602">
        <w:rPr>
          <w:rStyle w:val="StyleBoldUnderline"/>
          <w:rFonts w:ascii="Helvetica" w:hAnsi="Helvetica" w:cstheme="minorHAnsi"/>
          <w:highlight w:val="yellow"/>
        </w:rPr>
        <w:t>The smoke shielded thermal radiation. There was no firestorm!</w:t>
      </w:r>
      <w:r w:rsidRPr="00681602">
        <w:rPr>
          <w:rFonts w:ascii="Helvetica" w:hAnsi="Helvetica" w:cstheme="minorHAnsi"/>
          <w:sz w:val="16"/>
        </w:rPr>
        <w:t xml:space="preserve"> The vegetation shadows and thus protects the fine kindling underbrush from thermal radiation. I've blogged this in detail. Some British tests in Australia and over Christmas and Malden islands caused isolated fires in dry vegetation, but this was the exception and not the rule. Most of the data given for ignition in the 1957 edition of Glasstone's "Effects of Nuclear Weapons" was wrong (as Glasstone acknowledged in the Preface to the February 1964 reprinted edition), because experimenters had exposed dried forest kindling to thermal radiation. In fact, there is almost always some equilibrium moisture in it, which dramatically increases the thermal energy needed for sustained ignition (not just temporary flaming/smoking which only lasts for the duration of the thermal pulse).  Oil and gas tanks were ignited by the Texas City ship explosion in 1947, but that was from hot fragments of an exploding ship full of chemical explosive. Nuclear weapons produce thermal flash and blast, and the thermal flash merely scorches the paint on the outside of the oil or gas tank. When the blast arrives after the thermal flash subsides, it may damage the oil or gas tank, but doesn't ignite it. This is confirmed by nuclear test data from 1955. In addition, Saddam's army ignited all of the oil fields in Kuwait in the early 1990s, and we're still alive: </w:t>
      </w:r>
      <w:r w:rsidRPr="00681602">
        <w:rPr>
          <w:rStyle w:val="StyleBoldUnderline"/>
          <w:rFonts w:ascii="Helvetica" w:hAnsi="Helvetica" w:cstheme="minorHAnsi"/>
          <w:highlight w:val="yellow"/>
        </w:rPr>
        <w:t>in Hiroshima the soot</w:t>
      </w:r>
      <w:r w:rsidRPr="00681602">
        <w:rPr>
          <w:rFonts w:ascii="Helvetica" w:hAnsi="Helvetica" w:cstheme="minorHAnsi"/>
          <w:sz w:val="16"/>
        </w:rPr>
        <w:t xml:space="preserve"> from the firestorm </w:t>
      </w:r>
      <w:r w:rsidRPr="00681602">
        <w:rPr>
          <w:rStyle w:val="StyleBoldUnderline"/>
          <w:rFonts w:ascii="Helvetica" w:hAnsi="Helvetica" w:cstheme="minorHAnsi"/>
          <w:highlight w:val="yellow"/>
        </w:rPr>
        <w:t>fell out as</w:t>
      </w:r>
      <w:r w:rsidRPr="00681602">
        <w:rPr>
          <w:rFonts w:ascii="Helvetica" w:hAnsi="Helvetica" w:cstheme="minorHAnsi"/>
          <w:sz w:val="16"/>
        </w:rPr>
        <w:t xml:space="preserve"> the "black rain" (which wasn't significantly radioactive, since the </w:t>
      </w:r>
      <w:r w:rsidRPr="00681602">
        <w:rPr>
          <w:rStyle w:val="StyleBoldUnderline"/>
          <w:rFonts w:ascii="Helvetica" w:hAnsi="Helvetica" w:cstheme="minorHAnsi"/>
          <w:highlight w:val="yellow"/>
        </w:rPr>
        <w:t>black rain</w:t>
      </w:r>
      <w:r w:rsidRPr="00681602">
        <w:rPr>
          <w:rFonts w:ascii="Helvetica" w:hAnsi="Helvetica" w:cstheme="minorHAnsi"/>
          <w:sz w:val="16"/>
        </w:rPr>
        <w:t xml:space="preserve"> from the firestorm fell an hour </w:t>
      </w:r>
      <w:r w:rsidRPr="00681602">
        <w:rPr>
          <w:rFonts w:ascii="Helvetica" w:hAnsi="Helvetica" w:cstheme="minorHAnsi"/>
          <w:sz w:val="16"/>
        </w:rPr>
        <w:lastRenderedPageBreak/>
        <w:t xml:space="preserve">after the detonation, when radioactive mushroom cloud had been blown miles downwind, leaving only trivial diffusive airborne activity in the target area). The "black rain" at Hiroshima tells you what happens to </w:t>
      </w:r>
      <w:r w:rsidRPr="00681602">
        <w:rPr>
          <w:rStyle w:val="StyleBoldUnderline"/>
          <w:rFonts w:ascii="Helvetica" w:hAnsi="Helvetica" w:cstheme="minorHAnsi"/>
          <w:highlight w:val="yellow"/>
        </w:rPr>
        <w:t>soot</w:t>
      </w:r>
      <w:r w:rsidRPr="00681602">
        <w:rPr>
          <w:rFonts w:ascii="Helvetica" w:hAnsi="Helvetica" w:cstheme="minorHAnsi"/>
          <w:sz w:val="16"/>
        </w:rPr>
        <w:t xml:space="preserve"> in the atmosphere after a firestorm: it </w:t>
      </w:r>
      <w:r w:rsidRPr="00681602">
        <w:rPr>
          <w:rStyle w:val="StyleBoldUnderline"/>
          <w:rFonts w:ascii="Helvetica" w:hAnsi="Helvetica" w:cstheme="minorHAnsi"/>
          <w:highlight w:val="yellow"/>
        </w:rPr>
        <w:t>rapidly gets washed out in rain. Even if that doesn't happen, it won't form a stable, uniform cloud; turbulent instabilities</w:t>
      </w:r>
      <w:r w:rsidRPr="00681602">
        <w:rPr>
          <w:rFonts w:ascii="Helvetica" w:hAnsi="Helvetica" w:cstheme="minorHAnsi"/>
          <w:sz w:val="16"/>
        </w:rPr>
        <w:t xml:space="preserve"> will </w:t>
      </w:r>
      <w:r w:rsidRPr="00681602">
        <w:rPr>
          <w:rStyle w:val="StyleBoldUnderline"/>
          <w:rFonts w:ascii="Helvetica" w:hAnsi="Helvetica" w:cstheme="minorHAnsi"/>
          <w:highlight w:val="yellow"/>
        </w:rPr>
        <w:t>prevent soot from freezing the</w:t>
      </w:r>
      <w:r w:rsidRPr="00681602">
        <w:rPr>
          <w:rFonts w:ascii="Helvetica" w:hAnsi="Helvetica" w:cstheme="minorHAnsi"/>
          <w:sz w:val="16"/>
        </w:rPr>
        <w:t xml:space="preserve"> whole </w:t>
      </w:r>
      <w:r w:rsidRPr="00681602">
        <w:rPr>
          <w:rStyle w:val="StyleBoldUnderline"/>
          <w:rFonts w:ascii="Helvetica" w:hAnsi="Helvetica" w:cstheme="minorHAnsi"/>
          <w:highlight w:val="yellow"/>
        </w:rPr>
        <w:t>planet.</w:t>
      </w:r>
      <w:r w:rsidRPr="00681602">
        <w:rPr>
          <w:rFonts w:ascii="Helvetica" w:hAnsi="Helvetica" w:cstheme="minorHAnsi"/>
          <w:sz w:val="16"/>
        </w:rPr>
        <w:t xml:space="preserve">  So </w:t>
      </w:r>
      <w:r w:rsidRPr="00681602">
        <w:rPr>
          <w:rStyle w:val="StyleBoldUnderline"/>
          <w:rFonts w:ascii="Helvetica" w:hAnsi="Helvetica" w:cstheme="minorHAnsi"/>
          <w:highlight w:val="yellow"/>
        </w:rPr>
        <w:t>there is no firestorm, no nuclear winter</w:t>
      </w:r>
      <w:r w:rsidRPr="00681602">
        <w:rPr>
          <w:rFonts w:ascii="Helvetica" w:hAnsi="Helvetica" w:cstheme="minorHAnsi"/>
          <w:sz w:val="16"/>
        </w:rPr>
        <w:t xml:space="preserve">, and </w:t>
      </w:r>
      <w:r w:rsidRPr="00681602">
        <w:rPr>
          <w:rStyle w:val="Emphasis"/>
          <w:rFonts w:ascii="Helvetica" w:hAnsi="Helvetica" w:cstheme="minorHAnsi"/>
          <w:highlight w:val="yellow"/>
        </w:rPr>
        <w:t>the whole thing is a lie.</w:t>
      </w:r>
    </w:p>
    <w:p w14:paraId="60F63F3D" w14:textId="77777777" w:rsidR="00806337" w:rsidRPr="00681602" w:rsidRDefault="00806337" w:rsidP="00B82549">
      <w:pPr>
        <w:pStyle w:val="Heading4"/>
        <w:spacing w:line="276" w:lineRule="auto"/>
        <w:rPr>
          <w:rFonts w:ascii="Helvetica" w:eastAsia="Calibri" w:hAnsi="Helvetica" w:cstheme="minorHAnsi"/>
        </w:rPr>
      </w:pPr>
      <w:r w:rsidRPr="00681602">
        <w:rPr>
          <w:rFonts w:ascii="Helvetica" w:eastAsia="Calibri" w:hAnsi="Helvetica" w:cstheme="minorHAnsi"/>
        </w:rPr>
        <w:t>Oceans and counter-force targeting check</w:t>
      </w:r>
    </w:p>
    <w:p w14:paraId="61E4EA24" w14:textId="77777777" w:rsidR="00806337" w:rsidRPr="00681602" w:rsidRDefault="00806337" w:rsidP="00B82549">
      <w:pPr>
        <w:spacing w:line="276" w:lineRule="auto"/>
        <w:rPr>
          <w:rFonts w:ascii="Helvetica" w:hAnsi="Helvetica" w:cstheme="minorHAnsi"/>
        </w:rPr>
      </w:pPr>
      <w:r w:rsidRPr="00681602">
        <w:rPr>
          <w:rStyle w:val="StyleStyleBold12pt"/>
          <w:rFonts w:ascii="Helvetica" w:hAnsi="Helvetica" w:cstheme="minorHAnsi"/>
        </w:rPr>
        <w:t>Zutell, ‘88</w:t>
      </w:r>
      <w:r w:rsidRPr="00681602">
        <w:rPr>
          <w:rFonts w:ascii="Helvetica" w:hAnsi="Helvetica" w:cstheme="minorHAnsi"/>
        </w:rPr>
        <w:t xml:space="preserve"> (Eugene, Arizona Dept. of Emergency and Military Affairs, Division of Emergency Services 6-19-88. </w:t>
      </w:r>
      <w:hyperlink r:id="rId17" w:history="1">
        <w:r w:rsidRPr="00681602">
          <w:rPr>
            <w:rStyle w:val="Hyperlink"/>
            <w:rFonts w:ascii="Helvetica" w:hAnsi="Helvetica" w:cstheme="minorHAnsi"/>
          </w:rPr>
          <w:t>http://www.fortfreedom.org/s05.htm</w:t>
        </w:r>
      </w:hyperlink>
      <w:r w:rsidRPr="00681602">
        <w:rPr>
          <w:rFonts w:ascii="Helvetica" w:hAnsi="Helvetica" w:cstheme="minorHAnsi"/>
        </w:rPr>
        <w:t>)</w:t>
      </w:r>
    </w:p>
    <w:p w14:paraId="25F73EE5" w14:textId="77777777" w:rsidR="00806337" w:rsidRPr="00681602" w:rsidRDefault="00806337" w:rsidP="00B82549">
      <w:pPr>
        <w:spacing w:line="276" w:lineRule="auto"/>
        <w:rPr>
          <w:rFonts w:ascii="Helvetica" w:eastAsia="Calibri" w:hAnsi="Helvetica" w:cstheme="minorHAnsi"/>
          <w:sz w:val="24"/>
        </w:rPr>
      </w:pPr>
    </w:p>
    <w:p w14:paraId="1934AC8A" w14:textId="77777777" w:rsidR="00806337" w:rsidRPr="00681602" w:rsidRDefault="00806337" w:rsidP="00B82549">
      <w:pPr>
        <w:spacing w:line="276" w:lineRule="auto"/>
        <w:rPr>
          <w:rFonts w:ascii="Helvetica" w:eastAsia="Calibri" w:hAnsi="Helvetica" w:cstheme="minorHAnsi"/>
          <w:sz w:val="12"/>
        </w:rPr>
      </w:pPr>
      <w:r w:rsidRPr="00681602">
        <w:rPr>
          <w:rFonts w:ascii="Helvetica" w:eastAsia="Calibri" w:hAnsi="Helvetica" w:cstheme="minorHAnsi"/>
          <w:sz w:val="12"/>
        </w:rPr>
        <w:t xml:space="preserve">To enumerate some other problems with the nuclear winter mechanism: 1. </w:t>
      </w:r>
      <w:r w:rsidRPr="00681602">
        <w:rPr>
          <w:rFonts w:ascii="Helvetica" w:eastAsia="Calibri" w:hAnsi="Helvetica" w:cstheme="minorHAnsi"/>
          <w:sz w:val="24"/>
          <w:u w:val="single"/>
        </w:rPr>
        <w:t>The cooling mechanism as Sagan</w:t>
      </w:r>
      <w:r w:rsidRPr="00681602">
        <w:rPr>
          <w:rFonts w:ascii="Helvetica" w:eastAsia="Calibri" w:hAnsi="Helvetica" w:cstheme="minorHAnsi"/>
          <w:sz w:val="12"/>
        </w:rPr>
        <w:t xml:space="preserve"> and associates </w:t>
      </w:r>
      <w:r w:rsidRPr="00681602">
        <w:rPr>
          <w:rFonts w:ascii="Helvetica" w:eastAsia="Calibri" w:hAnsi="Helvetica" w:cstheme="minorHAnsi"/>
          <w:sz w:val="24"/>
          <w:u w:val="single"/>
        </w:rPr>
        <w:t xml:space="preserve">describe it, could only operate over land masses. </w:t>
      </w:r>
      <w:r w:rsidRPr="00681602">
        <w:rPr>
          <w:rFonts w:ascii="Helvetica" w:eastAsia="Calibri" w:hAnsi="Helvetica" w:cstheme="minorHAnsi"/>
          <w:sz w:val="24"/>
          <w:highlight w:val="yellow"/>
          <w:u w:val="single"/>
        </w:rPr>
        <w:t>Ocean surface water is continually supplied with heat from below</w:t>
      </w:r>
      <w:r w:rsidRPr="00681602">
        <w:rPr>
          <w:rFonts w:ascii="Helvetica" w:eastAsia="Calibri" w:hAnsi="Helvetica" w:cstheme="minorHAnsi"/>
          <w:sz w:val="12"/>
          <w:highlight w:val="yellow"/>
        </w:rPr>
        <w:t xml:space="preserve">. </w:t>
      </w:r>
      <w:r w:rsidRPr="00681602">
        <w:rPr>
          <w:rFonts w:ascii="Helvetica" w:eastAsia="Calibri" w:hAnsi="Helvetica" w:cstheme="minorHAnsi"/>
          <w:sz w:val="24"/>
          <w:highlight w:val="yellow"/>
          <w:u w:val="single"/>
        </w:rPr>
        <w:t>Even if sunlight were blocked</w:t>
      </w:r>
      <w:r w:rsidRPr="00681602">
        <w:rPr>
          <w:rFonts w:ascii="Helvetica" w:eastAsia="Calibri" w:hAnsi="Helvetica" w:cstheme="minorHAnsi"/>
          <w:sz w:val="24"/>
          <w:u w:val="single"/>
        </w:rPr>
        <w:t xml:space="preserve"> for many months</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 xml:space="preserve">the temperature </w:t>
      </w:r>
      <w:r w:rsidRPr="00681602">
        <w:rPr>
          <w:rFonts w:ascii="Helvetica" w:eastAsia="Calibri" w:hAnsi="Helvetica" w:cstheme="minorHAnsi"/>
          <w:sz w:val="24"/>
          <w:u w:val="single"/>
        </w:rPr>
        <w:t xml:space="preserve">at the ocean surface </w:t>
      </w:r>
      <w:r w:rsidRPr="00681602">
        <w:rPr>
          <w:rFonts w:ascii="Helvetica" w:eastAsia="Calibri" w:hAnsi="Helvetica" w:cstheme="minorHAnsi"/>
          <w:sz w:val="24"/>
          <w:highlight w:val="yellow"/>
          <w:u w:val="single"/>
        </w:rPr>
        <w:t xml:space="preserve">would remain </w:t>
      </w:r>
      <w:r w:rsidRPr="00681602">
        <w:rPr>
          <w:rStyle w:val="Emphasis"/>
          <w:rFonts w:ascii="Helvetica" w:hAnsi="Helvetica" w:cstheme="minorHAnsi"/>
          <w:highlight w:val="yellow"/>
        </w:rPr>
        <w:t>virtually unchanged</w:t>
      </w:r>
      <w:r w:rsidRPr="00681602">
        <w:rPr>
          <w:rFonts w:ascii="Helvetica" w:eastAsia="Calibri" w:hAnsi="Helvetica" w:cstheme="minorHAnsi"/>
          <w:sz w:val="24"/>
          <w:highlight w:val="yellow"/>
          <w:u w:val="single"/>
        </w:rPr>
        <w:t>.</w:t>
      </w:r>
      <w:r w:rsidRPr="00681602">
        <w:rPr>
          <w:rFonts w:ascii="Helvetica" w:eastAsia="Calibri" w:hAnsi="Helvetica" w:cstheme="minorHAnsi"/>
          <w:sz w:val="12"/>
        </w:rPr>
        <w:t xml:space="preserve"> Consequently, </w:t>
      </w:r>
      <w:r w:rsidRPr="00681602">
        <w:rPr>
          <w:rFonts w:ascii="Helvetica" w:eastAsia="Calibri" w:hAnsi="Helvetica" w:cstheme="minorHAnsi"/>
          <w:sz w:val="24"/>
          <w:highlight w:val="yellow"/>
          <w:u w:val="single"/>
        </w:rPr>
        <w:t>weather patterns would continue</w:t>
      </w:r>
      <w:r w:rsidRPr="00681602">
        <w:rPr>
          <w:rFonts w:ascii="Helvetica" w:eastAsia="Calibri" w:hAnsi="Helvetica" w:cstheme="minorHAnsi"/>
          <w:sz w:val="24"/>
          <w:u w:val="single"/>
        </w:rPr>
        <w:t>, with warm moisture laden air from the oceans sweeping over the land masses and as it cools, rain clouds would form and even more of the sun blocking smoke and dust particles would be washed out of the atmosphere.</w:t>
      </w:r>
      <w:r w:rsidRPr="00681602">
        <w:rPr>
          <w:rFonts w:ascii="Helvetica" w:eastAsia="Calibri" w:hAnsi="Helvetica" w:cstheme="minorHAnsi"/>
          <w:sz w:val="12"/>
        </w:rPr>
        <w:t xml:space="preserve"> 2. </w:t>
      </w:r>
      <w:r w:rsidRPr="00681602">
        <w:rPr>
          <w:rFonts w:ascii="Helvetica" w:eastAsia="Calibri" w:hAnsi="Helvetica" w:cstheme="minorHAnsi"/>
          <w:sz w:val="24"/>
          <w:u w:val="single"/>
        </w:rPr>
        <w:t>Sagan</w:t>
      </w:r>
      <w:r w:rsidRPr="00681602">
        <w:rPr>
          <w:rFonts w:ascii="Helvetica" w:eastAsia="Calibri" w:hAnsi="Helvetica" w:cstheme="minorHAnsi"/>
          <w:sz w:val="12"/>
        </w:rPr>
        <w:t xml:space="preserve"> et al </w:t>
      </w:r>
      <w:r w:rsidRPr="00681602">
        <w:rPr>
          <w:rFonts w:ascii="Helvetica" w:eastAsia="Calibri" w:hAnsi="Helvetica" w:cstheme="minorHAnsi"/>
          <w:sz w:val="24"/>
          <w:u w:val="single"/>
        </w:rPr>
        <w:t xml:space="preserve">indicated that at the very least, </w:t>
      </w:r>
      <w:r w:rsidRPr="00681602">
        <w:rPr>
          <w:rFonts w:ascii="Helvetica" w:eastAsia="Calibri" w:hAnsi="Helvetica" w:cstheme="minorHAnsi"/>
          <w:sz w:val="24"/>
          <w:highlight w:val="yellow"/>
          <w:u w:val="single"/>
        </w:rPr>
        <w:t>100 million tons of smoke particles would have to be injected</w:t>
      </w:r>
      <w:r w:rsidRPr="00681602">
        <w:rPr>
          <w:rFonts w:ascii="Helvetica" w:eastAsia="Calibri" w:hAnsi="Helvetica" w:cstheme="minorHAnsi"/>
          <w:sz w:val="24"/>
          <w:u w:val="single"/>
        </w:rPr>
        <w:t xml:space="preserve"> into the atmosphere if the nuclear winter mechanism were to be triggered</w:t>
      </w:r>
      <w:r w:rsidRPr="00681602">
        <w:rPr>
          <w:rFonts w:ascii="Helvetica" w:eastAsia="Calibri" w:hAnsi="Helvetica" w:cstheme="minorHAnsi"/>
          <w:sz w:val="12"/>
        </w:rPr>
        <w:t xml:space="preserve">. They also indicated that </w:t>
      </w:r>
      <w:r w:rsidRPr="00681602">
        <w:rPr>
          <w:rFonts w:ascii="Helvetica" w:eastAsia="Calibri" w:hAnsi="Helvetica" w:cstheme="minorHAnsi"/>
          <w:sz w:val="24"/>
          <w:u w:val="single"/>
        </w:rPr>
        <w:t>cities are the primary source of that smoke</w:t>
      </w:r>
      <w:r w:rsidRPr="00681602">
        <w:rPr>
          <w:rFonts w:ascii="Helvetica" w:eastAsia="Calibri" w:hAnsi="Helvetica" w:cstheme="minorHAnsi"/>
          <w:sz w:val="12"/>
        </w:rPr>
        <w:t xml:space="preserve">. </w:t>
      </w:r>
      <w:r w:rsidRPr="00681602">
        <w:rPr>
          <w:rFonts w:ascii="Helvetica" w:eastAsia="Calibri" w:hAnsi="Helvetica" w:cstheme="minorHAnsi"/>
          <w:sz w:val="24"/>
          <w:u w:val="single"/>
        </w:rPr>
        <w:t>They</w:t>
      </w:r>
      <w:r w:rsidRPr="00681602">
        <w:rPr>
          <w:rFonts w:ascii="Helvetica" w:eastAsia="Calibri" w:hAnsi="Helvetica" w:cstheme="minorHAnsi"/>
          <w:sz w:val="12"/>
        </w:rPr>
        <w:t xml:space="preserve"> therefore </w:t>
      </w:r>
      <w:r w:rsidRPr="00681602">
        <w:rPr>
          <w:rFonts w:ascii="Helvetica" w:eastAsia="Calibri" w:hAnsi="Helvetica" w:cstheme="minorHAnsi"/>
          <w:sz w:val="24"/>
          <w:u w:val="single"/>
        </w:rPr>
        <w:t xml:space="preserve">proposed a nuclear war scenario in which cities are the primary targets. Since the mid 1960s, </w:t>
      </w:r>
      <w:r w:rsidRPr="00681602">
        <w:rPr>
          <w:rFonts w:ascii="Helvetica" w:eastAsia="Calibri" w:hAnsi="Helvetica" w:cstheme="minorHAnsi"/>
          <w:sz w:val="24"/>
          <w:highlight w:val="yellow"/>
          <w:u w:val="single"/>
        </w:rPr>
        <w:t xml:space="preserve">the primary targets </w:t>
      </w:r>
      <w:r w:rsidRPr="00681602">
        <w:rPr>
          <w:rFonts w:ascii="Helvetica" w:eastAsia="Calibri" w:hAnsi="Helvetica" w:cstheme="minorHAnsi"/>
          <w:sz w:val="24"/>
          <w:u w:val="single"/>
        </w:rPr>
        <w:t>for</w:t>
      </w:r>
      <w:r w:rsidRPr="00681602">
        <w:rPr>
          <w:rFonts w:ascii="Helvetica" w:eastAsia="Calibri" w:hAnsi="Helvetica" w:cstheme="minorHAnsi"/>
          <w:sz w:val="12"/>
        </w:rPr>
        <w:t xml:space="preserve"> both U.S. and Soviet </w:t>
      </w:r>
      <w:r w:rsidRPr="00681602">
        <w:rPr>
          <w:rFonts w:ascii="Helvetica" w:eastAsia="Calibri" w:hAnsi="Helvetica" w:cstheme="minorHAnsi"/>
          <w:sz w:val="24"/>
          <w:u w:val="single"/>
        </w:rPr>
        <w:t>nuclear missiles</w:t>
      </w:r>
      <w:r w:rsidRPr="00681602">
        <w:rPr>
          <w:rFonts w:ascii="Helvetica" w:eastAsia="Calibri" w:hAnsi="Helvetica" w:cstheme="minorHAnsi"/>
          <w:sz w:val="12"/>
        </w:rPr>
        <w:t xml:space="preserve"> and nuclear bombs </w:t>
      </w:r>
      <w:r w:rsidRPr="00681602">
        <w:rPr>
          <w:rStyle w:val="Emphasis"/>
          <w:rFonts w:ascii="Helvetica" w:hAnsi="Helvetica" w:cstheme="minorHAnsi"/>
          <w:highlight w:val="yellow"/>
        </w:rPr>
        <w:t>have not been</w:t>
      </w:r>
      <w:r w:rsidRPr="00681602">
        <w:rPr>
          <w:rStyle w:val="Emphasis"/>
          <w:rFonts w:ascii="Helvetica" w:hAnsi="Helvetica" w:cstheme="minorHAnsi"/>
        </w:rPr>
        <w:t xml:space="preserve"> population centers or </w:t>
      </w:r>
      <w:r w:rsidRPr="00681602">
        <w:rPr>
          <w:rStyle w:val="Emphasis"/>
          <w:rFonts w:ascii="Helvetica" w:hAnsi="Helvetica" w:cstheme="minorHAnsi"/>
          <w:highlight w:val="yellow"/>
        </w:rPr>
        <w:t xml:space="preserve">cities. </w:t>
      </w:r>
      <w:r w:rsidRPr="00681602">
        <w:rPr>
          <w:rFonts w:ascii="Helvetica" w:eastAsia="Calibri" w:hAnsi="Helvetica" w:cstheme="minorHAnsi"/>
          <w:sz w:val="24"/>
          <w:highlight w:val="yellow"/>
          <w:u w:val="single"/>
        </w:rPr>
        <w:t xml:space="preserve">They have been the other guy's </w:t>
      </w:r>
      <w:r w:rsidRPr="00681602">
        <w:rPr>
          <w:rFonts w:ascii="Helvetica" w:eastAsia="Calibri" w:hAnsi="Helvetica" w:cstheme="minorHAnsi"/>
          <w:sz w:val="24"/>
          <w:u w:val="single"/>
        </w:rPr>
        <w:t xml:space="preserve">nuclear missile </w:t>
      </w:r>
      <w:r w:rsidRPr="00681602">
        <w:rPr>
          <w:rFonts w:ascii="Helvetica" w:eastAsia="Calibri" w:hAnsi="Helvetica" w:cstheme="minorHAnsi"/>
          <w:sz w:val="24"/>
          <w:highlight w:val="yellow"/>
          <w:u w:val="single"/>
        </w:rPr>
        <w:t>launch sites,</w:t>
      </w:r>
      <w:r w:rsidRPr="00681602">
        <w:rPr>
          <w:rFonts w:ascii="Helvetica" w:eastAsia="Calibri" w:hAnsi="Helvetica" w:cstheme="minorHAnsi"/>
          <w:sz w:val="24"/>
          <w:u w:val="single"/>
        </w:rPr>
        <w:t xml:space="preserve"> nuclear bomber bases and other military targets</w:t>
      </w:r>
      <w:r w:rsidRPr="00681602">
        <w:rPr>
          <w:rFonts w:ascii="Helvetica" w:eastAsia="Calibri" w:hAnsi="Helvetica" w:cstheme="minorHAnsi"/>
          <w:sz w:val="12"/>
        </w:rPr>
        <w:t xml:space="preserve">. </w:t>
      </w:r>
      <w:r w:rsidRPr="00681602">
        <w:rPr>
          <w:rFonts w:ascii="Helvetica" w:eastAsia="Calibri" w:hAnsi="Helvetica" w:cstheme="minorHAnsi"/>
          <w:sz w:val="24"/>
          <w:highlight w:val="yellow"/>
          <w:u w:val="single"/>
        </w:rPr>
        <w:t xml:space="preserve">If those can be eliminated, the cities will be </w:t>
      </w:r>
      <w:r w:rsidRPr="00681602">
        <w:rPr>
          <w:rStyle w:val="Emphasis"/>
          <w:rFonts w:ascii="Helvetica" w:hAnsi="Helvetica" w:cstheme="minorHAnsi"/>
          <w:highlight w:val="yellow"/>
        </w:rPr>
        <w:t>held hostage</w:t>
      </w:r>
      <w:r w:rsidRPr="00681602">
        <w:rPr>
          <w:rFonts w:ascii="Helvetica" w:eastAsia="Calibri" w:hAnsi="Helvetica" w:cstheme="minorHAnsi"/>
          <w:sz w:val="24"/>
          <w:u w:val="single"/>
        </w:rPr>
        <w:t>.</w:t>
      </w:r>
      <w:r w:rsidRPr="00681602">
        <w:rPr>
          <w:rFonts w:ascii="Helvetica" w:eastAsia="Calibri" w:hAnsi="Helvetica" w:cstheme="minorHAnsi"/>
          <w:sz w:val="12"/>
        </w:rPr>
        <w:t xml:space="preserve"> The current list of ten target classes ascribed to Soviet planners by DOD and FEMA, does not specifically contain any population centers. The list does of course include target classes that in many instances will be located in or adjacent to metropolitan areas. But, </w:t>
      </w:r>
      <w:r w:rsidRPr="00681602">
        <w:rPr>
          <w:rFonts w:ascii="Helvetica" w:eastAsia="Calibri" w:hAnsi="Helvetica" w:cstheme="minorHAnsi"/>
          <w:sz w:val="24"/>
          <w:u w:val="single"/>
        </w:rPr>
        <w:t>even in those instances, the nuclear weapons employed will not be the huge multimegaton area destruction bombs</w:t>
      </w:r>
      <w:r w:rsidRPr="00681602">
        <w:rPr>
          <w:rFonts w:ascii="Helvetica" w:eastAsia="Calibri" w:hAnsi="Helvetica" w:cstheme="minorHAnsi"/>
          <w:sz w:val="12"/>
        </w:rPr>
        <w:t xml:space="preserve"> of the late 1950s and early 1960s. </w:t>
      </w:r>
      <w:r w:rsidRPr="00681602">
        <w:rPr>
          <w:rFonts w:ascii="Helvetica" w:eastAsia="Calibri" w:hAnsi="Helvetica" w:cstheme="minorHAnsi"/>
          <w:sz w:val="24"/>
          <w:u w:val="single"/>
        </w:rPr>
        <w:t xml:space="preserve">ICBM systems and MIRVs are now so accurate that </w:t>
      </w:r>
      <w:r w:rsidRPr="00681602">
        <w:rPr>
          <w:rFonts w:ascii="Helvetica" w:eastAsia="Calibri" w:hAnsi="Helvetica" w:cstheme="minorHAnsi"/>
          <w:sz w:val="24"/>
          <w:highlight w:val="yellow"/>
          <w:u w:val="single"/>
        </w:rPr>
        <w:t>a target may be pinpointed</w:t>
      </w:r>
      <w:r w:rsidRPr="00681602">
        <w:rPr>
          <w:rFonts w:ascii="Helvetica" w:eastAsia="Calibri" w:hAnsi="Helvetica" w:cstheme="minorHAnsi"/>
          <w:sz w:val="24"/>
          <w:u w:val="single"/>
        </w:rPr>
        <w:t xml:space="preserve"> even within a metropolitan area, by a relatively small weapon</w:t>
      </w:r>
      <w:r w:rsidRPr="00681602">
        <w:rPr>
          <w:rFonts w:ascii="Helvetica" w:eastAsia="Calibri" w:hAnsi="Helvetica" w:cstheme="minorHAnsi"/>
          <w:sz w:val="12"/>
        </w:rPr>
        <w:t xml:space="preserve">. This is not in any way to say that the effects will not be catastrophic. It is to say though that </w:t>
      </w:r>
      <w:r w:rsidRPr="00681602">
        <w:rPr>
          <w:rFonts w:ascii="Helvetica" w:eastAsia="Calibri" w:hAnsi="Helvetica" w:cstheme="minorHAnsi"/>
          <w:sz w:val="24"/>
          <w:u w:val="single"/>
        </w:rPr>
        <w:t xml:space="preserve">the city wide </w:t>
      </w:r>
      <w:r w:rsidRPr="00681602">
        <w:rPr>
          <w:rFonts w:ascii="Helvetica" w:eastAsia="Calibri" w:hAnsi="Helvetica" w:cstheme="minorHAnsi"/>
          <w:sz w:val="24"/>
          <w:highlight w:val="yellow"/>
          <w:u w:val="single"/>
        </w:rPr>
        <w:t xml:space="preserve">firestorms </w:t>
      </w:r>
      <w:r w:rsidRPr="00681602">
        <w:rPr>
          <w:rStyle w:val="Emphasis"/>
          <w:rFonts w:ascii="Helvetica" w:hAnsi="Helvetica" w:cstheme="minorHAnsi"/>
          <w:highlight w:val="yellow"/>
        </w:rPr>
        <w:t>necessary</w:t>
      </w:r>
      <w:r w:rsidRPr="00681602">
        <w:rPr>
          <w:rFonts w:ascii="Helvetica" w:eastAsia="Calibri" w:hAnsi="Helvetica" w:cstheme="minorHAnsi"/>
          <w:sz w:val="24"/>
          <w:highlight w:val="yellow"/>
          <w:u w:val="single"/>
        </w:rPr>
        <w:t xml:space="preserve"> for</w:t>
      </w:r>
      <w:r w:rsidRPr="00681602">
        <w:rPr>
          <w:rFonts w:ascii="Helvetica" w:eastAsia="Calibri" w:hAnsi="Helvetica" w:cstheme="minorHAnsi"/>
          <w:sz w:val="24"/>
          <w:u w:val="single"/>
        </w:rPr>
        <w:t xml:space="preserve"> the onset of </w:t>
      </w:r>
      <w:r w:rsidRPr="00681602">
        <w:rPr>
          <w:rFonts w:ascii="Helvetica" w:eastAsia="Calibri" w:hAnsi="Helvetica" w:cstheme="minorHAnsi"/>
          <w:sz w:val="24"/>
          <w:highlight w:val="yellow"/>
          <w:u w:val="single"/>
        </w:rPr>
        <w:t>nuclear winter</w:t>
      </w:r>
      <w:r w:rsidRPr="00681602">
        <w:rPr>
          <w:rFonts w:ascii="Helvetica" w:eastAsia="Calibri" w:hAnsi="Helvetica" w:cstheme="minorHAnsi"/>
          <w:sz w:val="24"/>
          <w:u w:val="single"/>
        </w:rPr>
        <w:t xml:space="preserve"> as described by Sagan and associates, are less than predictable</w:t>
      </w:r>
      <w:r w:rsidRPr="00681602">
        <w:rPr>
          <w:rFonts w:ascii="Helvetica" w:eastAsia="Calibri" w:hAnsi="Helvetica" w:cstheme="minorHAnsi"/>
          <w:sz w:val="12"/>
        </w:rPr>
        <w:t xml:space="preserve">. In fact, </w:t>
      </w:r>
      <w:r w:rsidRPr="00681602">
        <w:rPr>
          <w:rFonts w:ascii="Helvetica" w:eastAsia="Calibri" w:hAnsi="Helvetica" w:cstheme="minorHAnsi"/>
          <w:sz w:val="24"/>
          <w:u w:val="single"/>
        </w:rPr>
        <w:t xml:space="preserve">they </w:t>
      </w:r>
      <w:r w:rsidRPr="00681602">
        <w:rPr>
          <w:rFonts w:ascii="Helvetica" w:eastAsia="Calibri" w:hAnsi="Helvetica" w:cstheme="minorHAnsi"/>
          <w:sz w:val="24"/>
          <w:highlight w:val="yellow"/>
          <w:u w:val="single"/>
        </w:rPr>
        <w:t xml:space="preserve">are </w:t>
      </w:r>
      <w:r w:rsidRPr="00681602">
        <w:rPr>
          <w:rStyle w:val="Emphasis"/>
          <w:rFonts w:ascii="Helvetica" w:hAnsi="Helvetica" w:cstheme="minorHAnsi"/>
          <w:highlight w:val="yellow"/>
        </w:rPr>
        <w:t>improbable</w:t>
      </w:r>
      <w:r w:rsidRPr="00681602">
        <w:rPr>
          <w:rFonts w:ascii="Helvetica" w:eastAsia="Calibri" w:hAnsi="Helvetica" w:cstheme="minorHAnsi"/>
          <w:sz w:val="12"/>
        </w:rPr>
        <w:t xml:space="preserve">. </w:t>
      </w:r>
    </w:p>
    <w:p w14:paraId="14CBD957" w14:textId="77777777" w:rsidR="0056486C" w:rsidRPr="00681602" w:rsidRDefault="00E73C22" w:rsidP="00B82549">
      <w:pPr>
        <w:pStyle w:val="Heading4"/>
        <w:spacing w:line="276" w:lineRule="auto"/>
        <w:rPr>
          <w:rFonts w:ascii="Helvetica" w:hAnsi="Helvetica" w:cstheme="minorHAnsi"/>
        </w:rPr>
      </w:pPr>
      <w:r w:rsidRPr="00681602">
        <w:rPr>
          <w:rFonts w:ascii="Helvetica" w:hAnsi="Helvetica" w:cstheme="minorHAnsi"/>
        </w:rPr>
        <w:t>Counterforce targeting means no nuclear winter</w:t>
      </w:r>
    </w:p>
    <w:p w14:paraId="6B5DA2B7" w14:textId="77777777" w:rsidR="0056486C" w:rsidRPr="00681602" w:rsidRDefault="00E73C22" w:rsidP="00B82549">
      <w:pPr>
        <w:spacing w:line="276" w:lineRule="auto"/>
        <w:rPr>
          <w:rFonts w:ascii="Helvetica" w:hAnsi="Helvetica" w:cstheme="minorHAnsi"/>
        </w:rPr>
      </w:pPr>
      <w:r w:rsidRPr="00681602">
        <w:rPr>
          <w:rStyle w:val="StyleStyleBold12pt"/>
          <w:rFonts w:ascii="Helvetica" w:hAnsi="Helvetica" w:cstheme="minorHAnsi"/>
        </w:rPr>
        <w:t>Kearny, ’87</w:t>
      </w:r>
      <w:r w:rsidRPr="00681602">
        <w:rPr>
          <w:rFonts w:ascii="Helvetica" w:hAnsi="Helvetica" w:cstheme="minorHAnsi"/>
        </w:rPr>
        <w:t xml:space="preserve"> </w:t>
      </w:r>
      <w:r w:rsidR="0056486C" w:rsidRPr="00681602">
        <w:rPr>
          <w:rFonts w:ascii="Helvetica" w:hAnsi="Helvetica" w:cstheme="minorHAnsi"/>
        </w:rPr>
        <w:t>(Cresson H., received his PhD in Civil Engineering from Princeton, summa cum laude. Major in the US Army, and worked at Oak Ridge National Laboratory, a research laboratory for US national defense. Nuclear War Survival Skills.)</w:t>
      </w:r>
    </w:p>
    <w:p w14:paraId="02382498" w14:textId="77777777" w:rsidR="0056486C" w:rsidRPr="00681602" w:rsidRDefault="0056486C" w:rsidP="00B82549">
      <w:pPr>
        <w:spacing w:line="276" w:lineRule="auto"/>
        <w:rPr>
          <w:rFonts w:ascii="Helvetica" w:hAnsi="Helvetica" w:cstheme="minorHAnsi"/>
        </w:rPr>
      </w:pPr>
    </w:p>
    <w:p w14:paraId="3EE09417" w14:textId="77777777" w:rsidR="0056486C" w:rsidRPr="00681602" w:rsidRDefault="0056486C" w:rsidP="00B82549">
      <w:pPr>
        <w:spacing w:line="276" w:lineRule="auto"/>
        <w:rPr>
          <w:rFonts w:ascii="Helvetica" w:hAnsi="Helvetica" w:cstheme="minorHAnsi"/>
          <w:sz w:val="16"/>
        </w:rPr>
      </w:pPr>
      <w:r w:rsidRPr="00681602">
        <w:rPr>
          <w:rFonts w:ascii="Helvetica" w:hAnsi="Helvetica" w:cstheme="minorHAnsi"/>
          <w:sz w:val="16"/>
        </w:rPr>
        <w:lastRenderedPageBreak/>
        <w:t xml:space="preserve">As long as Soviet </w:t>
      </w:r>
      <w:r w:rsidRPr="00681602">
        <w:rPr>
          <w:rStyle w:val="StyleBoldUnderline"/>
          <w:rFonts w:ascii="Helvetica" w:hAnsi="Helvetica" w:cstheme="minorHAnsi"/>
          <w:highlight w:val="yellow"/>
        </w:rPr>
        <w:t>leaders</w:t>
      </w:r>
      <w:r w:rsidRPr="00681602">
        <w:rPr>
          <w:rFonts w:ascii="Helvetica" w:hAnsi="Helvetica" w:cstheme="minorHAnsi"/>
          <w:sz w:val="16"/>
        </w:rPr>
        <w:t xml:space="preserve"> are rational they </w:t>
      </w:r>
      <w:r w:rsidRPr="00681602">
        <w:rPr>
          <w:rStyle w:val="StyleBoldUnderline"/>
          <w:rFonts w:ascii="Helvetica" w:hAnsi="Helvetica" w:cstheme="minorHAnsi"/>
          <w:highlight w:val="yellow"/>
        </w:rPr>
        <w:t>will</w:t>
      </w:r>
      <w:r w:rsidRPr="00681602">
        <w:rPr>
          <w:rFonts w:ascii="Helvetica" w:hAnsi="Helvetica" w:cstheme="minorHAnsi"/>
          <w:sz w:val="16"/>
        </w:rPr>
        <w:t xml:space="preserve"> continue to </w:t>
      </w:r>
      <w:r w:rsidRPr="00681602">
        <w:rPr>
          <w:rStyle w:val="StyleBoldUnderline"/>
          <w:rFonts w:ascii="Helvetica" w:hAnsi="Helvetica" w:cstheme="minorHAnsi"/>
          <w:highlight w:val="yellow"/>
        </w:rPr>
        <w:t>give first priority to knocking out</w:t>
      </w:r>
      <w:r w:rsidRPr="00681602">
        <w:rPr>
          <w:rFonts w:ascii="Helvetica" w:hAnsi="Helvetica" w:cstheme="minorHAnsi"/>
          <w:sz w:val="16"/>
          <w:highlight w:val="yellow"/>
        </w:rPr>
        <w:t xml:space="preserve"> </w:t>
      </w:r>
      <w:r w:rsidRPr="00681602">
        <w:rPr>
          <w:rFonts w:ascii="Helvetica" w:hAnsi="Helvetica" w:cstheme="minorHAnsi"/>
          <w:sz w:val="16"/>
        </w:rPr>
        <w:t xml:space="preserve">our weapons and other </w:t>
      </w:r>
      <w:r w:rsidRPr="00681602">
        <w:rPr>
          <w:rStyle w:val="StyleBoldUnderline"/>
          <w:rFonts w:ascii="Helvetica" w:hAnsi="Helvetica" w:cstheme="minorHAnsi"/>
          <w:highlight w:val="yellow"/>
        </w:rPr>
        <w:t>military assets</w:t>
      </w:r>
      <w:r w:rsidRPr="00681602">
        <w:rPr>
          <w:rFonts w:ascii="Helvetica" w:hAnsi="Helvetica" w:cstheme="minorHAnsi"/>
          <w:sz w:val="16"/>
        </w:rPr>
        <w:t xml:space="preserve"> that can damage Russia and kill Russians. </w:t>
      </w:r>
      <w:r w:rsidRPr="00681602">
        <w:rPr>
          <w:rStyle w:val="StyleBoldUnderline"/>
          <w:rFonts w:ascii="Helvetica" w:hAnsi="Helvetica" w:cstheme="minorHAnsi"/>
          <w:highlight w:val="yellow"/>
        </w:rPr>
        <w:t>To explode enough nuclear weapons</w:t>
      </w:r>
      <w:r w:rsidRPr="00681602">
        <w:rPr>
          <w:rFonts w:ascii="Helvetica" w:hAnsi="Helvetica" w:cstheme="minorHAnsi"/>
          <w:sz w:val="16"/>
        </w:rPr>
        <w:t xml:space="preserve"> of any size </w:t>
      </w:r>
      <w:r w:rsidRPr="00681602">
        <w:rPr>
          <w:rStyle w:val="StyleBoldUnderline"/>
          <w:rFonts w:ascii="Helvetica" w:hAnsi="Helvetica" w:cstheme="minorHAnsi"/>
          <w:highlight w:val="yellow"/>
        </w:rPr>
        <w:t>to</w:t>
      </w:r>
      <w:r w:rsidRPr="00681602">
        <w:rPr>
          <w:rFonts w:ascii="Helvetica" w:hAnsi="Helvetica" w:cstheme="minorHAnsi"/>
          <w:sz w:val="16"/>
        </w:rPr>
        <w:t xml:space="preserve"> completely </w:t>
      </w:r>
      <w:r w:rsidRPr="00681602">
        <w:rPr>
          <w:rStyle w:val="StyleBoldUnderline"/>
          <w:rFonts w:ascii="Helvetica" w:hAnsi="Helvetica" w:cstheme="minorHAnsi"/>
          <w:highlight w:val="yellow"/>
        </w:rPr>
        <w:t>destroy</w:t>
      </w:r>
      <w:r w:rsidRPr="00681602">
        <w:rPr>
          <w:rFonts w:ascii="Helvetica" w:hAnsi="Helvetica" w:cstheme="minorHAnsi"/>
          <w:sz w:val="16"/>
        </w:rPr>
        <w:t xml:space="preserve"> American </w:t>
      </w:r>
      <w:r w:rsidRPr="00681602">
        <w:rPr>
          <w:rStyle w:val="StyleBoldUnderline"/>
          <w:rFonts w:ascii="Helvetica" w:hAnsi="Helvetica" w:cstheme="minorHAnsi"/>
          <w:highlight w:val="yellow"/>
        </w:rPr>
        <w:t>cities would be an irrational waste of warheads</w:t>
      </w:r>
      <w:r w:rsidRPr="00681602">
        <w:rPr>
          <w:rFonts w:ascii="Helvetica" w:hAnsi="Helvetica" w:cstheme="minorHAnsi"/>
          <w:sz w:val="16"/>
        </w:rPr>
        <w:t xml:space="preserve">. The Soviets can make much better use of most of the warheads that would be required to completely destroy American cities; the majority of those </w:t>
      </w:r>
      <w:r w:rsidRPr="00681602">
        <w:rPr>
          <w:rStyle w:val="StyleBoldUnderline"/>
          <w:rFonts w:ascii="Helvetica" w:hAnsi="Helvetica" w:cstheme="minorHAnsi"/>
          <w:highlight w:val="yellow"/>
        </w:rPr>
        <w:t>warheads</w:t>
      </w:r>
      <w:r w:rsidRPr="00681602">
        <w:rPr>
          <w:rFonts w:ascii="Helvetica" w:hAnsi="Helvetica" w:cstheme="minorHAnsi"/>
          <w:sz w:val="16"/>
        </w:rPr>
        <w:t xml:space="preserve"> probably already are</w:t>
      </w:r>
      <w:r w:rsidRPr="00681602">
        <w:rPr>
          <w:rStyle w:val="StyleBoldUnderline"/>
          <w:rFonts w:ascii="Helvetica" w:hAnsi="Helvetica" w:cstheme="minorHAnsi"/>
        </w:rPr>
        <w:t xml:space="preserve"> </w:t>
      </w:r>
      <w:r w:rsidRPr="00681602">
        <w:rPr>
          <w:rStyle w:val="StyleBoldUnderline"/>
          <w:rFonts w:ascii="Helvetica" w:hAnsi="Helvetica" w:cstheme="minorHAnsi"/>
          <w:highlight w:val="yellow"/>
        </w:rPr>
        <w:t>target</w:t>
      </w:r>
      <w:r w:rsidRPr="00681602">
        <w:rPr>
          <w:rFonts w:ascii="Helvetica" w:hAnsi="Helvetica" w:cstheme="minorHAnsi"/>
          <w:sz w:val="16"/>
        </w:rPr>
        <w:t xml:space="preserve">ed to knock out our </w:t>
      </w:r>
      <w:r w:rsidRPr="00681602">
        <w:rPr>
          <w:rStyle w:val="StyleBoldUnderline"/>
          <w:rFonts w:ascii="Helvetica" w:hAnsi="Helvetica" w:cstheme="minorHAnsi"/>
          <w:highlight w:val="yellow"/>
        </w:rPr>
        <w:t>retaliatory missiles</w:t>
      </w:r>
      <w:r w:rsidRPr="00681602">
        <w:rPr>
          <w:rFonts w:ascii="Helvetica" w:hAnsi="Helvetica" w:cstheme="minorHAnsi"/>
          <w:sz w:val="16"/>
        </w:rPr>
        <w:t xml:space="preserve"> by being surface burst or near-surface burst on their hardened silos, </w:t>
      </w:r>
      <w:r w:rsidRPr="00681602">
        <w:rPr>
          <w:rStyle w:val="StyleBoldUnderline"/>
          <w:rFonts w:ascii="Helvetica" w:hAnsi="Helvetica" w:cstheme="minorHAnsi"/>
          <w:highlight w:val="yellow"/>
        </w:rPr>
        <w:t>located far from</w:t>
      </w:r>
      <w:r w:rsidRPr="00681602">
        <w:rPr>
          <w:rFonts w:ascii="Helvetica" w:hAnsi="Helvetica" w:cstheme="minorHAnsi"/>
          <w:sz w:val="16"/>
        </w:rPr>
        <w:t xml:space="preserve"> most </w:t>
      </w:r>
      <w:r w:rsidRPr="00681602">
        <w:rPr>
          <w:rStyle w:val="StyleBoldUnderline"/>
          <w:rFonts w:ascii="Helvetica" w:hAnsi="Helvetica" w:cstheme="minorHAnsi"/>
          <w:highlight w:val="yellow"/>
        </w:rPr>
        <w:t>cities</w:t>
      </w:r>
      <w:r w:rsidRPr="00681602">
        <w:rPr>
          <w:rFonts w:ascii="Helvetica" w:hAnsi="Helvetica" w:cstheme="minorHAnsi"/>
          <w:sz w:val="16"/>
        </w:rPr>
        <w:t xml:space="preserve"> and densely populated areas. Unfortunately, many militarily significant targets - including naval vessels in port and port facilities, bombers and fighters on the ground, air base and airport facilities that can be used by bombers, Army installations, and key defense factories - are in or close to American cities. In the event of an all-out Soviet attack, most of these '"soft" targets would be destroyed by air bursts. Air bursting (see Fig. 1.4) a given weapon subjects about twice as large an area to blast effects severe enough to destroy "soft" targets as does surface bursting (see Fig. 1.1) the same weapon. Fortunately for Americans living outside blast and fire areas, air bursts produce only very tiny particles. Most of these extremely small radioactive particles remain airborne for so long that their radioactive decay and wide dispersal before reaching the ground make them much less life- endangering than the promptly deposited larger fallout particles from surface and near-surface bursts. However, if you are a survival minded American you should prepare to survive heavy fallout wherever you are. Unpredictable winds may bring fallout from unexpected directions. Or your area may be in a "hot spot" of life-endangering fallout caused by a rain-out or snow-out of both small and tiny particles from distant explosions. Or the enemy may use surface or near-surface bursts in your part of the country to crater long runways or otherwise disrupt U.S. retaliatory actions by producing heavy local fallout. Today few if any of Russia's largest intercontinental ballistic missiles (ICBMs) are armed with a 20-megaton warhead. A huge Russian ICBM, the SS-18, typically carries 10 warheads each having a yield of 500 kilotons, each programmed to hit a separate target. See "Jane's Weapon Systems. 1987-1988." However, in March 1990 CIA Director William Webster told the U.S. Senate Armed Services Committee that ".... The USSR's strategic modernization program continues unabated," and that the SS-18 Mod 5 can carry 14 to 20 nuclear warheads. The warheads are generally assumed to be smaller than those of the older SS-18s. ° Myth: A heavy nuclear attack would set practically everything on fire, causing "firestorms" in cities that would exhaust the oxygen in the air. All shelter occupants would be killed by the intense heat. ° Facts: On a clear day, thermal pulses (heat radiation that travels at the speed of light) from an air burst can set fire to easily ignitable materials (such as window curtains, upholstery, dry newspaper, and dry grass) over about as large an area as is damaged by the blast. It can cause second-degree skin burns to exposed people who are as far as ten miles from a one-megaton (1 MT) explosion. (See Fig. 1.4.) (A 1-MT nuclear explosion is one that produces the same amount of energy as does one million tons of TNT.) If the weather is very clear and dry, the area of fire danger could be considerably larger. On a cloudy or smoggy day, however, particles in the air would absorb and scatter much of the heat radiation, and the area endangered by heat radiation from the fireball would be less than the area of severe blast damage. </w:t>
      </w:r>
      <w:r w:rsidRPr="00681602">
        <w:rPr>
          <w:rStyle w:val="StyleBoldUnderline"/>
          <w:rFonts w:ascii="Helvetica" w:hAnsi="Helvetica" w:cstheme="minorHAnsi"/>
          <w:highlight w:val="yellow"/>
        </w:rPr>
        <w:t>"Firestorms"</w:t>
      </w:r>
      <w:r w:rsidRPr="00681602">
        <w:rPr>
          <w:rFonts w:ascii="Helvetica" w:hAnsi="Helvetica" w:cstheme="minorHAnsi"/>
          <w:sz w:val="16"/>
          <w:highlight w:val="yellow"/>
        </w:rPr>
        <w:t xml:space="preserve"> </w:t>
      </w:r>
      <w:r w:rsidRPr="00681602">
        <w:rPr>
          <w:rFonts w:ascii="Helvetica" w:hAnsi="Helvetica" w:cstheme="minorHAnsi"/>
          <w:sz w:val="16"/>
        </w:rPr>
        <w:t xml:space="preserve">could </w:t>
      </w:r>
      <w:r w:rsidRPr="00681602">
        <w:rPr>
          <w:rStyle w:val="StyleBoldUnderline"/>
          <w:rFonts w:ascii="Helvetica" w:hAnsi="Helvetica" w:cstheme="minorHAnsi"/>
          <w:highlight w:val="yellow"/>
        </w:rPr>
        <w:t>occur only when the concentration of combustible structures is very high,</w:t>
      </w:r>
      <w:r w:rsidRPr="00681602">
        <w:rPr>
          <w:rFonts w:ascii="Helvetica" w:hAnsi="Helvetica" w:cstheme="minorHAnsi"/>
          <w:sz w:val="16"/>
        </w:rPr>
        <w:t xml:space="preserve"> as in the very dense centers of a few old American cities.</w:t>
      </w:r>
      <w:r w:rsidRPr="00681602">
        <w:rPr>
          <w:rFonts w:ascii="Helvetica" w:hAnsi="Helvetica" w:cstheme="minorHAnsi"/>
          <w:sz w:val="16"/>
          <w:highlight w:val="yellow"/>
        </w:rPr>
        <w:t xml:space="preserve"> </w:t>
      </w:r>
      <w:r w:rsidRPr="00681602">
        <w:rPr>
          <w:rStyle w:val="StyleBoldUnderline"/>
          <w:rFonts w:ascii="Helvetica" w:hAnsi="Helvetica" w:cstheme="minorHAnsi"/>
          <w:highlight w:val="yellow"/>
        </w:rPr>
        <w:t>At rural and suburban building densities, most people</w:t>
      </w:r>
      <w:r w:rsidRPr="00681602">
        <w:rPr>
          <w:rFonts w:ascii="Helvetica" w:hAnsi="Helvetica" w:cstheme="minorHAnsi"/>
          <w:sz w:val="16"/>
        </w:rPr>
        <w:t xml:space="preserve"> in earth- covered fallout shelters </w:t>
      </w:r>
      <w:r w:rsidRPr="00681602">
        <w:rPr>
          <w:rStyle w:val="StyleBoldUnderline"/>
          <w:rFonts w:ascii="Helvetica" w:hAnsi="Helvetica" w:cstheme="minorHAnsi"/>
          <w:highlight w:val="yellow"/>
        </w:rPr>
        <w:t>would not have their lives endangered by fires</w:t>
      </w:r>
      <w:r w:rsidRPr="00681602">
        <w:rPr>
          <w:rFonts w:ascii="Helvetica" w:hAnsi="Helvetica" w:cstheme="minorHAnsi"/>
          <w:sz w:val="16"/>
        </w:rPr>
        <w:t>.</w:t>
      </w:r>
    </w:p>
    <w:p w14:paraId="489E0B07" w14:textId="77777777" w:rsidR="00020826" w:rsidRPr="00681602" w:rsidRDefault="00020826" w:rsidP="00B82549">
      <w:pPr>
        <w:spacing w:line="276" w:lineRule="auto"/>
        <w:rPr>
          <w:rFonts w:ascii="Helvetica" w:hAnsi="Helvetica" w:cstheme="minorHAnsi"/>
        </w:rPr>
      </w:pPr>
    </w:p>
    <w:p w14:paraId="7219DFC2" w14:textId="77777777" w:rsidR="00020826" w:rsidRPr="00681602" w:rsidRDefault="00504D51" w:rsidP="00B82549">
      <w:pPr>
        <w:pStyle w:val="Heading3"/>
        <w:spacing w:line="276" w:lineRule="auto"/>
        <w:rPr>
          <w:rFonts w:ascii="Helvetica" w:hAnsi="Helvetica" w:cstheme="minorHAnsi"/>
        </w:rPr>
      </w:pPr>
      <w:r w:rsidRPr="00681602">
        <w:rPr>
          <w:rFonts w:ascii="Helvetica" w:hAnsi="Helvetica" w:cstheme="minorHAnsi"/>
        </w:rPr>
        <w:lastRenderedPageBreak/>
        <w:t>AT: Ozone</w:t>
      </w:r>
    </w:p>
    <w:p w14:paraId="65AA1BF9" w14:textId="77777777" w:rsidR="00504D51" w:rsidRPr="00681602" w:rsidRDefault="00504D51" w:rsidP="00B82549">
      <w:pPr>
        <w:pStyle w:val="Heading4"/>
        <w:spacing w:line="276" w:lineRule="auto"/>
        <w:rPr>
          <w:rFonts w:ascii="Helvetica" w:hAnsi="Helvetica" w:cstheme="minorHAnsi"/>
        </w:rPr>
      </w:pPr>
      <w:r w:rsidRPr="00681602">
        <w:rPr>
          <w:rFonts w:ascii="Helvetica" w:hAnsi="Helvetica" w:cstheme="minorHAnsi"/>
        </w:rPr>
        <w:t>Nuclear explosions help the ozone</w:t>
      </w:r>
    </w:p>
    <w:p w14:paraId="49FFFB18" w14:textId="77777777" w:rsidR="00504D51" w:rsidRPr="00681602" w:rsidRDefault="00504D51" w:rsidP="00B82549">
      <w:pPr>
        <w:spacing w:line="276" w:lineRule="auto"/>
        <w:rPr>
          <w:rFonts w:ascii="Helvetica" w:hAnsi="Helvetica" w:cstheme="minorHAnsi"/>
        </w:rPr>
      </w:pPr>
      <w:r w:rsidRPr="00681602">
        <w:rPr>
          <w:rStyle w:val="StyleStyleBold12pt"/>
          <w:rFonts w:ascii="Helvetica" w:hAnsi="Helvetica" w:cstheme="minorHAnsi"/>
        </w:rPr>
        <w:t>Cook, ‘09</w:t>
      </w:r>
      <w:r w:rsidRPr="00681602">
        <w:rPr>
          <w:rFonts w:ascii="Helvetica" w:hAnsi="Helvetica" w:cstheme="minorHAnsi"/>
        </w:rPr>
        <w:t xml:space="preserve"> (Nigel B. PhD Computer Programming, BA Physics ,“Radiation Effects Research Foundation lumps data together to cover up benefits of low dose radiation in Hiroshima and Nagasaki Life Span Study (LSS)!” http://glasstone.blogspot.com/2009/04/radiation-effects-research-foundation.html 4/29/09)</w:t>
      </w:r>
    </w:p>
    <w:p w14:paraId="7C50A72D" w14:textId="77777777" w:rsidR="00504D51" w:rsidRPr="00681602" w:rsidRDefault="00504D51" w:rsidP="00B82549">
      <w:pPr>
        <w:spacing w:line="276" w:lineRule="auto"/>
        <w:rPr>
          <w:rFonts w:ascii="Helvetica" w:hAnsi="Helvetica" w:cstheme="minorHAnsi"/>
        </w:rPr>
      </w:pPr>
    </w:p>
    <w:p w14:paraId="3D2A52EC" w14:textId="77777777" w:rsidR="007F69B3" w:rsidRPr="00681602" w:rsidRDefault="00504D51" w:rsidP="00B82549">
      <w:pPr>
        <w:spacing w:line="276" w:lineRule="auto"/>
        <w:rPr>
          <w:rFonts w:ascii="Helvetica" w:hAnsi="Helvetica" w:cstheme="minorHAnsi"/>
          <w:sz w:val="16"/>
        </w:rPr>
      </w:pPr>
      <w:r w:rsidRPr="00681602">
        <w:rPr>
          <w:rFonts w:ascii="Helvetica" w:hAnsi="Helvetica" w:cstheme="minorHAnsi"/>
          <w:sz w:val="16"/>
        </w:rPr>
        <w:t xml:space="preserve">One of several errors in the 1977 3rd edition of the U.S. Department of Defense book The Effects of Nuclear Weapons is </w:t>
      </w:r>
      <w:r w:rsidRPr="00681602">
        <w:rPr>
          <w:rStyle w:val="StyleBoldUnderline"/>
          <w:rFonts w:ascii="Helvetica" w:hAnsi="Helvetica" w:cstheme="minorHAnsi"/>
          <w:highlight w:val="yellow"/>
        </w:rPr>
        <w:t>the</w:t>
      </w:r>
      <w:r w:rsidRPr="00681602">
        <w:rPr>
          <w:rFonts w:ascii="Helvetica" w:hAnsi="Helvetica" w:cstheme="minorHAnsi"/>
          <w:sz w:val="16"/>
        </w:rPr>
        <w:t xml:space="preserve"> false </w:t>
      </w:r>
      <w:r w:rsidRPr="00681602">
        <w:rPr>
          <w:rStyle w:val="StyleBoldUnderline"/>
          <w:rFonts w:ascii="Helvetica" w:hAnsi="Helvetica" w:cstheme="minorHAnsi"/>
          <w:highlight w:val="yellow"/>
        </w:rPr>
        <w:t>claim</w:t>
      </w:r>
      <w:r w:rsidRPr="00681602">
        <w:rPr>
          <w:rFonts w:ascii="Helvetica" w:hAnsi="Helvetica" w:cstheme="minorHAnsi"/>
          <w:sz w:val="16"/>
        </w:rPr>
        <w:t xml:space="preserve"> on page 78 </w:t>
      </w:r>
      <w:r w:rsidRPr="00681602">
        <w:rPr>
          <w:rStyle w:val="StyleBoldUnderline"/>
          <w:rFonts w:ascii="Helvetica" w:hAnsi="Helvetica" w:cstheme="minorHAnsi"/>
          <w:highlight w:val="yellow"/>
        </w:rPr>
        <w:t>that air bursts</w:t>
      </w:r>
      <w:r w:rsidRPr="00681602">
        <w:rPr>
          <w:rFonts w:ascii="Helvetica" w:hAnsi="Helvetica" w:cstheme="minorHAnsi"/>
          <w:sz w:val="16"/>
        </w:rPr>
        <w:t xml:space="preserve"> like those over Hiroshima and Nagasaki </w:t>
      </w:r>
      <w:r w:rsidRPr="00681602">
        <w:rPr>
          <w:rStyle w:val="StyleBoldUnderline"/>
          <w:rFonts w:ascii="Helvetica" w:hAnsi="Helvetica" w:cstheme="minorHAnsi"/>
          <w:highlight w:val="yellow"/>
        </w:rPr>
        <w:t>damage the ozone</w:t>
      </w:r>
      <w:r w:rsidRPr="00681602">
        <w:rPr>
          <w:rFonts w:ascii="Helvetica" w:hAnsi="Helvetica" w:cstheme="minorHAnsi"/>
          <w:sz w:val="16"/>
        </w:rPr>
        <w:t xml:space="preserve"> (O3) layer which exists at altitudes of 15-30 km: '... nuclear explosions are accompanied by the formation [in the blast wave at high overpressures] of oxides of nitrogen [causing the red-brown colour to the rising fireball before condensing water vapor turns it white]. An air burst, for example, is estimated to produce about 1032 molecules of nitrogen oxides per megaton of TNT equivalent ... hence, the nitrogen oxides from such explosions would be expected to enhance mechanisms which tend to decrease the ozone concentration.' This </w:t>
      </w:r>
      <w:r w:rsidRPr="00681602">
        <w:rPr>
          <w:rStyle w:val="StyleBoldUnderline"/>
          <w:rFonts w:ascii="Helvetica" w:hAnsi="Helvetica" w:cstheme="minorHAnsi"/>
          <w:highlight w:val="yellow"/>
        </w:rPr>
        <w:t>is false because</w:t>
      </w:r>
      <w:r w:rsidRPr="00681602">
        <w:rPr>
          <w:rFonts w:ascii="Helvetica" w:hAnsi="Helvetica" w:cstheme="minorHAnsi"/>
          <w:sz w:val="16"/>
        </w:rPr>
        <w:t xml:space="preserve">: (1) </w:t>
      </w:r>
      <w:r w:rsidRPr="00681602">
        <w:rPr>
          <w:rStyle w:val="StyleBoldUnderline"/>
          <w:rFonts w:ascii="Helvetica" w:hAnsi="Helvetica" w:cstheme="minorHAnsi"/>
          <w:highlight w:val="yellow"/>
        </w:rPr>
        <w:t>the</w:t>
      </w:r>
      <w:r w:rsidRPr="00681602">
        <w:rPr>
          <w:rFonts w:ascii="Helvetica" w:hAnsi="Helvetica" w:cstheme="minorHAnsi"/>
          <w:sz w:val="16"/>
          <w:highlight w:val="yellow"/>
        </w:rPr>
        <w:t xml:space="preserve"> </w:t>
      </w:r>
      <w:r w:rsidRPr="00681602">
        <w:rPr>
          <w:rFonts w:ascii="Helvetica" w:hAnsi="Helvetica" w:cstheme="minorHAnsi"/>
          <w:sz w:val="16"/>
        </w:rPr>
        <w:t xml:space="preserve">initial gamma </w:t>
      </w:r>
      <w:r w:rsidRPr="00681602">
        <w:rPr>
          <w:rStyle w:val="StyleBoldUnderline"/>
          <w:rFonts w:ascii="Helvetica" w:hAnsi="Helvetica" w:cstheme="minorHAnsi"/>
          <w:highlight w:val="yellow"/>
        </w:rPr>
        <w:t>radiation from</w:t>
      </w:r>
      <w:r w:rsidRPr="00681602">
        <w:rPr>
          <w:rFonts w:ascii="Helvetica" w:hAnsi="Helvetica" w:cstheme="minorHAnsi"/>
          <w:sz w:val="16"/>
          <w:highlight w:val="yellow"/>
        </w:rPr>
        <w:t xml:space="preserve"> </w:t>
      </w:r>
      <w:r w:rsidRPr="00681602">
        <w:rPr>
          <w:rFonts w:ascii="Helvetica" w:hAnsi="Helvetica" w:cstheme="minorHAnsi"/>
          <w:sz w:val="16"/>
        </w:rPr>
        <w:t xml:space="preserve">both </w:t>
      </w:r>
      <w:r w:rsidRPr="00681602">
        <w:rPr>
          <w:rStyle w:val="StyleBoldUnderline"/>
          <w:rFonts w:ascii="Helvetica" w:hAnsi="Helvetica" w:cstheme="minorHAnsi"/>
          <w:highlight w:val="yellow"/>
        </w:rPr>
        <w:t>surface and air bursts produce a large ozone layer</w:t>
      </w:r>
      <w:r w:rsidRPr="00681602">
        <w:rPr>
          <w:rFonts w:ascii="Helvetica" w:hAnsi="Helvetica" w:cstheme="minorHAnsi"/>
          <w:sz w:val="16"/>
        </w:rPr>
        <w:t xml:space="preserve"> around the early fireball, shielding the early thermal radiation from the fireball after nuclear explosions, and this ozone production is not mentioned in the book. The mechanism for the production of ozone naturally is the absorption by oxygen molecules (O2) of short-wavelength ultraviolet light, bordering the soft X-ray spectrum. In addition to ozone formation by gamma radiation, nuclear weapons release typically 70-80% of their energy as such soft X-rays in a blackbody distribution (Glasstone and Dolan, pp. 23-5) which is soon degraded by air scatter into ultraviolet radiation which forms ozone. The reaction is: 3O2 + energy -&gt; 2O3. The heat released by the natural ozone-forming process is the reason for the increase in the temperature of the stratosphere with altitude. </w:t>
      </w:r>
      <w:r w:rsidRPr="00681602">
        <w:rPr>
          <w:rStyle w:val="StyleBoldUnderline"/>
          <w:rFonts w:ascii="Helvetica" w:hAnsi="Helvetica" w:cstheme="minorHAnsi"/>
          <w:highlight w:val="yellow"/>
        </w:rPr>
        <w:t>The natural chemical reaction produces</w:t>
      </w:r>
      <w:r w:rsidRPr="00681602">
        <w:rPr>
          <w:rFonts w:ascii="Helvetica" w:hAnsi="Helvetica" w:cstheme="minorHAnsi"/>
          <w:sz w:val="16"/>
          <w:highlight w:val="yellow"/>
        </w:rPr>
        <w:t xml:space="preserve"> </w:t>
      </w:r>
      <w:r w:rsidRPr="00681602">
        <w:rPr>
          <w:rFonts w:ascii="Helvetica" w:hAnsi="Helvetica" w:cstheme="minorHAnsi"/>
          <w:sz w:val="16"/>
        </w:rPr>
        <w:t xml:space="preserve">about </w:t>
      </w:r>
      <w:r w:rsidRPr="00681602">
        <w:rPr>
          <w:rStyle w:val="StyleBoldUnderline"/>
          <w:rFonts w:ascii="Helvetica" w:hAnsi="Helvetica" w:cstheme="minorHAnsi"/>
          <w:highlight w:val="yellow"/>
        </w:rPr>
        <w:t>4,500 tons of ozone per second in the stratosphere</w:t>
      </w:r>
      <w:r w:rsidRPr="00681602">
        <w:rPr>
          <w:rFonts w:ascii="Helvetica" w:hAnsi="Helvetica" w:cstheme="minorHAnsi"/>
          <w:sz w:val="16"/>
          <w:highlight w:val="yellow"/>
        </w:rPr>
        <w:t>,</w:t>
      </w:r>
      <w:r w:rsidRPr="00681602">
        <w:rPr>
          <w:rFonts w:ascii="Helvetica" w:hAnsi="Helvetica" w:cstheme="minorHAnsi"/>
          <w:sz w:val="16"/>
        </w:rPr>
        <w:t xml:space="preserve"> which maintains equilibrium by being broken down at a similar rate by other natural chemical reactions. (2) the nitrogen oxides, largely nitrogen dioxide, in the fireball soon reacts with moisture in the white mushroom cloud to produce nitric acid, which is later precipitated in rainfall along with naturally produced nitric acid from lightning storms, and has no effect on the ozone layer. A lightning storm is qualitatively like a nuclear explosion in that it produces both ozone (from the electrical discharge air ionization) and nitrogen oxides (from the shock waves formed around the extremely hot lightning bolts, which are later heard as thunder). Nitric acid (HNO3) production from the mixing with nitrogen dioxide and water vapour in the fireball is described by the reaction: 3NO2 + H2O -&gt; 2HNO3 + NO then the nitrogen oxide, NO, itself gets oxidized into nitric acid by the reaction: 4NO + 3O2 + 2H2O -&gt; 4HNO3 </w:t>
      </w:r>
      <w:r w:rsidRPr="00681602">
        <w:rPr>
          <w:rStyle w:val="StyleBoldUnderline"/>
          <w:rFonts w:ascii="Helvetica" w:hAnsi="Helvetica" w:cstheme="minorHAnsi"/>
          <w:highlight w:val="yellow"/>
        </w:rPr>
        <w:t>It was a</w:t>
      </w:r>
      <w:r w:rsidRPr="00681602">
        <w:rPr>
          <w:rFonts w:ascii="Helvetica" w:hAnsi="Helvetica" w:cstheme="minorHAnsi"/>
          <w:sz w:val="16"/>
        </w:rPr>
        <w:t xml:space="preserve"> bigger </w:t>
      </w:r>
      <w:r w:rsidRPr="00681602">
        <w:rPr>
          <w:rStyle w:val="Emphasis"/>
          <w:rFonts w:ascii="Helvetica" w:hAnsi="Helvetica" w:cstheme="minorHAnsi"/>
          <w:highlight w:val="yellow"/>
        </w:rPr>
        <w:t>hoax</w:t>
      </w:r>
      <w:r w:rsidRPr="00681602">
        <w:rPr>
          <w:rFonts w:ascii="Helvetica" w:hAnsi="Helvetica" w:cstheme="minorHAnsi"/>
          <w:sz w:val="16"/>
        </w:rPr>
        <w:t xml:space="preserve"> than Piltdown Man </w:t>
      </w:r>
      <w:r w:rsidRPr="00681602">
        <w:rPr>
          <w:rStyle w:val="StyleBoldUnderline"/>
          <w:rFonts w:ascii="Helvetica" w:hAnsi="Helvetica" w:cstheme="minorHAnsi"/>
          <w:highlight w:val="yellow"/>
        </w:rPr>
        <w:t>to suggest that nitrogen oxides</w:t>
      </w:r>
      <w:r w:rsidRPr="00681602">
        <w:rPr>
          <w:rFonts w:ascii="Helvetica" w:hAnsi="Helvetica" w:cstheme="minorHAnsi"/>
          <w:sz w:val="16"/>
        </w:rPr>
        <w:t xml:space="preserve"> from nuclear bomb tests </w:t>
      </w:r>
      <w:r w:rsidRPr="00681602">
        <w:rPr>
          <w:rStyle w:val="StyleBoldUnderline"/>
          <w:rFonts w:ascii="Helvetica" w:hAnsi="Helvetica" w:cstheme="minorHAnsi"/>
          <w:highlight w:val="yellow"/>
        </w:rPr>
        <w:t>could break down ozone</w:t>
      </w:r>
      <w:r w:rsidRPr="00681602">
        <w:rPr>
          <w:rFonts w:ascii="Helvetica" w:hAnsi="Helvetica" w:cstheme="minorHAnsi"/>
          <w:sz w:val="16"/>
        </w:rPr>
        <w:t xml:space="preserve">; they instead get oxidised into nitric acid by atmospheric moisture and oxygen before they can reach the ozone layer. For a published discussion of the nitric acid production in the air around the fireball from an atmospheric nuclear explosion, see Murray Scheibe, The Increased Attachment Due to Ionization-Induced Smog in EMP Environments, Mission Research Corporation, California, MRC-R-532, DNA5077F, ADA087850, 1979: 'The increased electron attachment due to HNO3 production in the EMP source region is investigated. The HNO3 produced is found to be roughly linear with the total ionization up to an ionization value of about 2 x 10 to the 16th power ion pairs. Above this, the HNO3 production is less than linear.' P. Goldsmith, A. F. Tuck, J. S. Foot, E. L. Simmons and R. L. Newson, reported in their paper, 'Nitrogen oxides, nuclear weapon testing, Concorde and stratospheric ozone' published in Nature, vol. 244 (1973), issue 5418, pp. 545-551: 'Although amounts of nitrogen oxides equivalent to the output from many concordes were released into the atmosphere when nuclear testing was at its peak, the amount of ozone in the atmosphere was not affected.' In total, the U.S.A, U.S.S.R., U.K., France and China detonated 545.4 megatons in the atmosphere, the peak rate of testing occurring in 1962, see page 295 of Merril Eisenbud and Thomas F. Gesell, Environmental Radioactivity, Academic Press, 4th ed., 1997 (the ten biggest atmospheric tests are listed on an earlier post, here). Finally, </w:t>
      </w:r>
      <w:r w:rsidRPr="00681602">
        <w:rPr>
          <w:rStyle w:val="StyleBoldUnderline"/>
          <w:rFonts w:ascii="Helvetica" w:hAnsi="Helvetica" w:cstheme="minorHAnsi"/>
          <w:highlight w:val="yellow"/>
        </w:rPr>
        <w:t>for high altitude explosions, there is no high pressure air blast wave, thus no production of nitrogen oxides</w:t>
      </w:r>
      <w:r w:rsidRPr="00681602">
        <w:rPr>
          <w:rFonts w:ascii="Helvetica" w:hAnsi="Helvetica" w:cstheme="minorHAnsi"/>
          <w:sz w:val="16"/>
        </w:rPr>
        <w:t xml:space="preserve"> whatsoever, </w:t>
      </w:r>
      <w:r w:rsidRPr="00681602">
        <w:rPr>
          <w:rStyle w:val="StyleBoldUnderline"/>
          <w:rFonts w:ascii="Helvetica" w:hAnsi="Helvetica" w:cstheme="minorHAnsi"/>
          <w:highlight w:val="yellow"/>
        </w:rPr>
        <w:t>but the gamma radiation</w:t>
      </w:r>
      <w:r w:rsidRPr="00681602">
        <w:rPr>
          <w:rFonts w:ascii="Helvetica" w:hAnsi="Helvetica" w:cstheme="minorHAnsi"/>
          <w:sz w:val="16"/>
        </w:rPr>
        <w:t xml:space="preserve"> striking the atmosphere </w:t>
      </w:r>
      <w:r w:rsidRPr="00681602">
        <w:rPr>
          <w:rStyle w:val="StyleBoldUnderline"/>
          <w:rFonts w:ascii="Helvetica" w:hAnsi="Helvetica" w:cstheme="minorHAnsi"/>
          <w:highlight w:val="yellow"/>
        </w:rPr>
        <w:t>still produces ozone</w:t>
      </w:r>
      <w:r w:rsidRPr="00681602">
        <w:rPr>
          <w:rFonts w:ascii="Helvetica" w:hAnsi="Helvetica" w:cstheme="minorHAnsi"/>
          <w:sz w:val="16"/>
        </w:rPr>
        <w:t xml:space="preserve">! Therefore, </w:t>
      </w:r>
      <w:r w:rsidRPr="00681602">
        <w:rPr>
          <w:rStyle w:val="StyleBoldUnderline"/>
          <w:rFonts w:ascii="Helvetica" w:hAnsi="Helvetica" w:cstheme="minorHAnsi"/>
          <w:highlight w:val="yellow"/>
        </w:rPr>
        <w:t>such explosions have the exact opposite effect on the ozone layer to the claims being made</w:t>
      </w:r>
      <w:r w:rsidRPr="00681602">
        <w:rPr>
          <w:rFonts w:ascii="Helvetica" w:hAnsi="Helvetica" w:cstheme="minorHAnsi"/>
          <w:sz w:val="16"/>
        </w:rPr>
        <w:t>. This has some importance to the issue of holes in the ozone layer by CFCs, and the way to repair such damage.</w:t>
      </w:r>
    </w:p>
    <w:p w14:paraId="1BBBFF07" w14:textId="77777777" w:rsidR="007F69B3" w:rsidRPr="00681602" w:rsidRDefault="00195209" w:rsidP="00B82549">
      <w:pPr>
        <w:pStyle w:val="Heading4"/>
        <w:spacing w:line="276" w:lineRule="auto"/>
        <w:rPr>
          <w:rFonts w:ascii="Helvetica" w:hAnsi="Helvetica" w:cstheme="minorHAnsi"/>
        </w:rPr>
      </w:pPr>
      <w:r w:rsidRPr="00681602">
        <w:rPr>
          <w:rFonts w:ascii="Helvetica" w:hAnsi="Helvetica" w:cstheme="minorHAnsi"/>
        </w:rPr>
        <w:lastRenderedPageBreak/>
        <w:t>Ozone reductions</w:t>
      </w:r>
      <w:r w:rsidR="007F69B3" w:rsidRPr="00681602">
        <w:rPr>
          <w:rFonts w:ascii="Helvetica" w:hAnsi="Helvetica" w:cstheme="minorHAnsi"/>
        </w:rPr>
        <w:t xml:space="preserve"> are natural an</w:t>
      </w:r>
      <w:r w:rsidRPr="00681602">
        <w:rPr>
          <w:rFonts w:ascii="Helvetica" w:hAnsi="Helvetica" w:cstheme="minorHAnsi"/>
        </w:rPr>
        <w:t>d inevitable, nuclear war doesn’</w:t>
      </w:r>
      <w:r w:rsidR="007F69B3" w:rsidRPr="00681602">
        <w:rPr>
          <w:rFonts w:ascii="Helvetica" w:hAnsi="Helvetica" w:cstheme="minorHAnsi"/>
        </w:rPr>
        <w:t xml:space="preserve">t cause </w:t>
      </w:r>
      <w:r w:rsidRPr="00681602">
        <w:rPr>
          <w:rFonts w:ascii="Helvetica" w:hAnsi="Helvetica" w:cstheme="minorHAnsi"/>
        </w:rPr>
        <w:t xml:space="preserve">them, and </w:t>
      </w:r>
      <w:r w:rsidR="007F69B3" w:rsidRPr="00681602">
        <w:rPr>
          <w:rFonts w:ascii="Helvetica" w:hAnsi="Helvetica" w:cstheme="minorHAnsi"/>
        </w:rPr>
        <w:t>the ozone layer is self-correcting</w:t>
      </w:r>
    </w:p>
    <w:p w14:paraId="16337A79" w14:textId="77777777" w:rsidR="007F69B3" w:rsidRPr="00681602" w:rsidRDefault="00195209" w:rsidP="00B82549">
      <w:pPr>
        <w:spacing w:line="276" w:lineRule="auto"/>
        <w:rPr>
          <w:rFonts w:ascii="Helvetica" w:hAnsi="Helvetica" w:cstheme="minorHAnsi"/>
        </w:rPr>
      </w:pPr>
      <w:r w:rsidRPr="00681602">
        <w:rPr>
          <w:rStyle w:val="StyleStyleBold12pt"/>
          <w:rFonts w:ascii="Helvetica" w:hAnsi="Helvetica" w:cstheme="minorHAnsi"/>
        </w:rPr>
        <w:t xml:space="preserve">Martin, ’82 </w:t>
      </w:r>
      <w:r w:rsidRPr="00681602">
        <w:rPr>
          <w:rFonts w:ascii="Helvetica" w:hAnsi="Helvetica" w:cstheme="minorHAnsi"/>
        </w:rPr>
        <w:t>(</w:t>
      </w:r>
      <w:r w:rsidR="007F69B3" w:rsidRPr="00681602">
        <w:rPr>
          <w:rFonts w:ascii="Helvetica" w:hAnsi="Helvetica" w:cstheme="minorHAnsi"/>
        </w:rPr>
        <w:t>Brian Martin</w:t>
      </w:r>
      <w:r w:rsidRPr="00681602">
        <w:rPr>
          <w:rFonts w:ascii="Helvetica" w:hAnsi="Helvetica" w:cstheme="minorHAnsi"/>
        </w:rPr>
        <w:t xml:space="preserve">, </w:t>
      </w:r>
      <w:r w:rsidR="007F69B3" w:rsidRPr="00681602">
        <w:rPr>
          <w:rFonts w:ascii="Helvetica" w:hAnsi="Helvetica" w:cstheme="minorHAnsi"/>
        </w:rPr>
        <w:t>Professor of Science Technology and Society at the University of Wollongon, International Director and President of the Whistleblowers, PhD in Theoretical Physics</w:t>
      </w:r>
      <w:r w:rsidRPr="00681602">
        <w:rPr>
          <w:rFonts w:ascii="Helvetica" w:hAnsi="Helvetica" w:cstheme="minorHAnsi"/>
        </w:rPr>
        <w:t xml:space="preserve"> from the University of Sydney,</w:t>
      </w:r>
      <w:r w:rsidR="007F69B3" w:rsidRPr="00681602">
        <w:rPr>
          <w:rFonts w:ascii="Helvetica" w:hAnsi="Helvetica" w:cstheme="minorHAnsi"/>
        </w:rPr>
        <w:t xml:space="preserve"> “The global health effects of nuclear war”, Current Affairs Bulletin</w:t>
      </w:r>
      <w:r w:rsidRPr="00681602">
        <w:rPr>
          <w:rFonts w:ascii="Helvetica" w:hAnsi="Helvetica" w:cstheme="minorHAnsi"/>
        </w:rPr>
        <w:t>)</w:t>
      </w:r>
    </w:p>
    <w:p w14:paraId="4FEE4002" w14:textId="77777777" w:rsidR="00195209" w:rsidRPr="00681602" w:rsidRDefault="00195209" w:rsidP="00B82549">
      <w:pPr>
        <w:spacing w:line="276" w:lineRule="auto"/>
        <w:rPr>
          <w:rFonts w:ascii="Helvetica" w:hAnsi="Helvetica" w:cstheme="minorHAnsi"/>
        </w:rPr>
      </w:pPr>
    </w:p>
    <w:p w14:paraId="021A7495" w14:textId="77777777" w:rsidR="007F69B3" w:rsidRPr="00681602" w:rsidRDefault="007F69B3"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If significant ozone reduction did occur, the</w:t>
      </w:r>
      <w:r w:rsidRPr="00681602">
        <w:rPr>
          <w:rFonts w:ascii="Helvetica" w:hAnsi="Helvetica" w:cstheme="minorHAnsi"/>
          <w:sz w:val="16"/>
        </w:rPr>
        <w:t xml:space="preserve"> most important </w:t>
      </w:r>
      <w:r w:rsidRPr="00681602">
        <w:rPr>
          <w:rStyle w:val="StyleBoldUnderline"/>
          <w:rFonts w:ascii="Helvetica" w:hAnsi="Helvetica" w:cstheme="minorHAnsi"/>
          <w:highlight w:val="yellow"/>
        </w:rPr>
        <w:t>direct effect</w:t>
      </w:r>
      <w:r w:rsidRPr="00681602">
        <w:rPr>
          <w:rFonts w:ascii="Helvetica" w:hAnsi="Helvetica" w:cstheme="minorHAnsi"/>
          <w:sz w:val="16"/>
        </w:rPr>
        <w:t xml:space="preserve"> on humans </w:t>
      </w:r>
      <w:r w:rsidRPr="00681602">
        <w:rPr>
          <w:rStyle w:val="StyleBoldUnderline"/>
          <w:rFonts w:ascii="Helvetica" w:hAnsi="Helvetica" w:cstheme="minorHAnsi"/>
          <w:highlight w:val="yellow"/>
        </w:rPr>
        <w:t>would be</w:t>
      </w:r>
      <w:r w:rsidRPr="00681602">
        <w:rPr>
          <w:rFonts w:ascii="Helvetica" w:hAnsi="Helvetica" w:cstheme="minorHAnsi"/>
          <w:sz w:val="16"/>
        </w:rPr>
        <w:t xml:space="preserve"> an increase in </w:t>
      </w:r>
      <w:r w:rsidRPr="00681602">
        <w:rPr>
          <w:rStyle w:val="StyleBoldUnderline"/>
          <w:rFonts w:ascii="Helvetica" w:hAnsi="Helvetica" w:cstheme="minorHAnsi"/>
          <w:highlight w:val="yellow"/>
        </w:rPr>
        <w:t>skin cancer</w:t>
      </w:r>
      <w:r w:rsidRPr="00681602">
        <w:rPr>
          <w:rFonts w:ascii="Helvetica" w:hAnsi="Helvetica" w:cstheme="minorHAnsi"/>
          <w:sz w:val="16"/>
        </w:rPr>
        <w:t xml:space="preserve">. However, </w:t>
      </w:r>
      <w:r w:rsidRPr="00681602">
        <w:rPr>
          <w:rStyle w:val="StyleBoldUnderline"/>
          <w:rFonts w:ascii="Helvetica" w:hAnsi="Helvetica" w:cstheme="minorHAnsi"/>
          <w:highlight w:val="yellow"/>
        </w:rPr>
        <w:t>this is seldom lethal, and could be avoided</w:t>
      </w:r>
      <w:r w:rsidRPr="00681602">
        <w:rPr>
          <w:rFonts w:ascii="Helvetica" w:hAnsi="Helvetica" w:cstheme="minorHAnsi"/>
          <w:sz w:val="16"/>
        </w:rPr>
        <w:t xml:space="preserve"> by reducing exposure to sunlight. Potentially more serious would be effects on crops.[32] Some of the important grains, for example, are sensitive to uv. Whether the net effects on crop yields would be significant is hard to estimate. But </w:t>
      </w:r>
      <w:r w:rsidRPr="00681602">
        <w:rPr>
          <w:rStyle w:val="StyleBoldUnderline"/>
          <w:rFonts w:ascii="Helvetica" w:hAnsi="Helvetica" w:cstheme="minorHAnsi"/>
          <w:highlight w:val="yellow"/>
        </w:rPr>
        <w:t>whatever the reduction in ozone, ozone levels would return</w:t>
      </w:r>
      <w:r w:rsidRPr="00681602">
        <w:rPr>
          <w:rStyle w:val="StyleBoldUnderline"/>
          <w:rFonts w:ascii="Helvetica" w:hAnsi="Helvetica" w:cstheme="minorHAnsi"/>
        </w:rPr>
        <w:t xml:space="preserve"> </w:t>
      </w:r>
      <w:r w:rsidRPr="00681602">
        <w:rPr>
          <w:rFonts w:ascii="Helvetica" w:hAnsi="Helvetica" w:cstheme="minorHAnsi"/>
          <w:sz w:val="16"/>
        </w:rPr>
        <w:t xml:space="preserve">pretty much </w:t>
      </w:r>
      <w:r w:rsidRPr="00681602">
        <w:rPr>
          <w:rStyle w:val="StyleBoldUnderline"/>
          <w:rFonts w:ascii="Helvetica" w:hAnsi="Helvetica" w:cstheme="minorHAnsi"/>
          <w:highlight w:val="yellow"/>
        </w:rPr>
        <w:t>to normal</w:t>
      </w:r>
      <w:r w:rsidRPr="00681602">
        <w:rPr>
          <w:rFonts w:ascii="Helvetica" w:hAnsi="Helvetica" w:cstheme="minorHAnsi"/>
          <w:sz w:val="16"/>
        </w:rPr>
        <w:t xml:space="preserve"> after a few years. [9] It seems unlikely that in the context of a major nuclear war the changes in uv alone would be of serious concern. In particular, </w:t>
      </w:r>
      <w:r w:rsidRPr="00681602">
        <w:rPr>
          <w:rStyle w:val="StyleBoldUnderline"/>
          <w:rFonts w:ascii="Helvetica" w:hAnsi="Helvetica" w:cstheme="minorHAnsi"/>
          <w:highlight w:val="yellow"/>
        </w:rPr>
        <w:t>the threat of human extinction</w:t>
      </w:r>
      <w:r w:rsidRPr="00681602">
        <w:rPr>
          <w:rFonts w:ascii="Helvetica" w:hAnsi="Helvetica" w:cstheme="minorHAnsi"/>
          <w:sz w:val="16"/>
        </w:rPr>
        <w:t xml:space="preserve"> raised by Jonathan Schell in The Fate of the Earth,[33] </w:t>
      </w:r>
      <w:r w:rsidRPr="00681602">
        <w:rPr>
          <w:rStyle w:val="StyleBoldUnderline"/>
          <w:rFonts w:ascii="Helvetica" w:hAnsi="Helvetica" w:cstheme="minorHAnsi"/>
          <w:highlight w:val="yellow"/>
        </w:rPr>
        <w:t>based</w:t>
      </w:r>
      <w:r w:rsidRPr="00681602">
        <w:rPr>
          <w:rFonts w:ascii="Helvetica" w:hAnsi="Helvetica" w:cstheme="minorHAnsi"/>
          <w:sz w:val="16"/>
        </w:rPr>
        <w:t xml:space="preserve"> mostly </w:t>
      </w:r>
      <w:r w:rsidR="005E62DB" w:rsidRPr="00681602">
        <w:rPr>
          <w:rStyle w:val="StyleBoldUnderline"/>
          <w:rFonts w:ascii="Helvetica" w:hAnsi="Helvetica" w:cstheme="minorHAnsi"/>
          <w:highlight w:val="yellow"/>
        </w:rPr>
        <w:t>on effects of increased UV</w:t>
      </w:r>
      <w:r w:rsidRPr="00681602">
        <w:rPr>
          <w:rFonts w:ascii="Helvetica" w:hAnsi="Helvetica" w:cstheme="minorHAnsi"/>
          <w:sz w:val="16"/>
        </w:rPr>
        <w:t xml:space="preserve"> from ozone reduction, </w:t>
      </w:r>
      <w:r w:rsidRPr="00681602">
        <w:rPr>
          <w:rStyle w:val="StyleBoldUnderline"/>
          <w:rFonts w:ascii="Helvetica" w:hAnsi="Helvetica" w:cstheme="minorHAnsi"/>
          <w:highlight w:val="yellow"/>
        </w:rPr>
        <w:t>seems very small</w:t>
      </w:r>
      <w:r w:rsidRPr="00681602">
        <w:rPr>
          <w:rFonts w:ascii="Helvetica" w:hAnsi="Helvetica" w:cstheme="minorHAnsi"/>
          <w:sz w:val="16"/>
        </w:rPr>
        <w:t xml:space="preserve"> indeed. It is sometimes claimed that nuclear war could destroy ozone to such an extent that humans and animals would be blinded by excess uv. Even if large numbers of high-yield weapons were exploded, this possibility seems very unlikely except for a contribution to snow blindness in the far north. </w:t>
      </w:r>
      <w:r w:rsidRPr="00681602">
        <w:rPr>
          <w:rStyle w:val="StyleBoldUnderline"/>
          <w:rFonts w:ascii="Helvetica" w:hAnsi="Helvetica" w:cstheme="minorHAnsi"/>
          <w:highlight w:val="yellow"/>
        </w:rPr>
        <w:t>Stratospheric ozone can never be completely removed</w:t>
      </w:r>
      <w:r w:rsidRPr="00681602">
        <w:rPr>
          <w:rFonts w:ascii="Helvetica" w:hAnsi="Helvetica" w:cstheme="minorHAnsi"/>
          <w:sz w:val="16"/>
        </w:rPr>
        <w:t xml:space="preserve">, but at most reduced greatly. </w:t>
      </w:r>
      <w:r w:rsidRPr="00681602">
        <w:rPr>
          <w:rStyle w:val="StyleBoldUnderline"/>
          <w:rFonts w:ascii="Helvetica" w:hAnsi="Helvetica" w:cstheme="minorHAnsi"/>
          <w:highlight w:val="yellow"/>
        </w:rPr>
        <w:t>Even if a 50 per cent</w:t>
      </w:r>
      <w:r w:rsidRPr="00681602">
        <w:rPr>
          <w:rFonts w:ascii="Helvetica" w:hAnsi="Helvetica" w:cstheme="minorHAnsi"/>
          <w:sz w:val="16"/>
        </w:rPr>
        <w:t xml:space="preserve"> or more </w:t>
      </w:r>
      <w:r w:rsidRPr="00681602">
        <w:rPr>
          <w:rStyle w:val="StyleBoldUnderline"/>
          <w:rFonts w:ascii="Helvetica" w:hAnsi="Helvetica" w:cstheme="minorHAnsi"/>
          <w:highlight w:val="yellow"/>
        </w:rPr>
        <w:t>reduction</w:t>
      </w:r>
      <w:r w:rsidRPr="00681602">
        <w:rPr>
          <w:rFonts w:ascii="Helvetica" w:hAnsi="Helvetica" w:cstheme="minorHAnsi"/>
          <w:sz w:val="16"/>
        </w:rPr>
        <w:t xml:space="preserve"> in ozone </w:t>
      </w:r>
      <w:r w:rsidRPr="00681602">
        <w:rPr>
          <w:rStyle w:val="StyleBoldUnderline"/>
          <w:rFonts w:ascii="Helvetica" w:hAnsi="Helvetica" w:cstheme="minorHAnsi"/>
          <w:highlight w:val="yellow"/>
        </w:rPr>
        <w:t>occurred</w:t>
      </w:r>
      <w:r w:rsidRPr="00681602">
        <w:rPr>
          <w:rFonts w:ascii="Helvetica" w:hAnsi="Helvetica" w:cstheme="minorHAnsi"/>
          <w:sz w:val="16"/>
        </w:rPr>
        <w:t xml:space="preserve"> - and as noted this seems improbable with present nuclear arsenals - </w:t>
      </w:r>
      <w:r w:rsidRPr="00681602">
        <w:rPr>
          <w:rStyle w:val="StyleBoldUnderline"/>
          <w:rFonts w:ascii="Helvetica" w:hAnsi="Helvetica" w:cstheme="minorHAnsi"/>
          <w:highlight w:val="yellow"/>
        </w:rPr>
        <w:t>protection from uv</w:t>
      </w:r>
      <w:r w:rsidRPr="00681602">
        <w:rPr>
          <w:rFonts w:ascii="Helvetica" w:hAnsi="Helvetica" w:cstheme="minorHAnsi"/>
          <w:sz w:val="16"/>
        </w:rPr>
        <w:t xml:space="preserve"> for humans </w:t>
      </w:r>
      <w:r w:rsidRPr="00681602">
        <w:rPr>
          <w:rStyle w:val="StyleBoldUnderline"/>
          <w:rFonts w:ascii="Helvetica" w:hAnsi="Helvetica" w:cstheme="minorHAnsi"/>
          <w:highlight w:val="yellow"/>
        </w:rPr>
        <w:t>could be obtained from sunglasses or just ordinary glasses</w:t>
      </w:r>
      <w:r w:rsidRPr="00681602">
        <w:rPr>
          <w:rFonts w:ascii="Helvetica" w:hAnsi="Helvetica" w:cstheme="minorHAnsi"/>
          <w:sz w:val="16"/>
        </w:rPr>
        <w:t xml:space="preserve">, which absorb uv. For animals, the following considerations are relevant. </w:t>
      </w:r>
      <w:r w:rsidRPr="00681602">
        <w:rPr>
          <w:rStyle w:val="StyleBoldUnderline"/>
          <w:rFonts w:ascii="Helvetica" w:hAnsi="Helvetica" w:cstheme="minorHAnsi"/>
          <w:highlight w:val="yellow"/>
        </w:rPr>
        <w:t>Ozone levels vary</w:t>
      </w:r>
      <w:r w:rsidRPr="00681602">
        <w:rPr>
          <w:rFonts w:ascii="Helvetica" w:hAnsi="Helvetica" w:cstheme="minorHAnsi"/>
          <w:sz w:val="16"/>
        </w:rPr>
        <w:t xml:space="preserve"> considerably </w:t>
      </w:r>
      <w:r w:rsidRPr="00681602">
        <w:rPr>
          <w:rStyle w:val="StyleBoldUnderline"/>
          <w:rFonts w:ascii="Helvetica" w:hAnsi="Helvetica" w:cstheme="minorHAnsi"/>
          <w:highlight w:val="yellow"/>
        </w:rPr>
        <w:t>from place to place and from time to time</w:t>
      </w:r>
      <w:r w:rsidRPr="00681602">
        <w:rPr>
          <w:rFonts w:ascii="Helvetica" w:hAnsi="Helvetica" w:cstheme="minorHAnsi"/>
          <w:sz w:val="16"/>
        </w:rPr>
        <w:t>, both seasonally and daily (sometimes by up to 50 per cent). Sunlight at the equator typically passes through only half as much ozone as at the mid-latitudes, yet animals at the equator are not known to go blind more often than elsewhere. Furthermore, most ozone reductions from a nuclear war would be in the mid and high latitudes, where ozone levels are higher to start with and where the 'path length' of sunlight through ozone is increased due to its oblique angle of incidence. But this does not mean complacency is warranted, as the concerns of John Hampson illustrate.</w:t>
      </w:r>
    </w:p>
    <w:p w14:paraId="4BF7222A" w14:textId="77777777" w:rsidR="007F69B3" w:rsidRPr="00681602" w:rsidRDefault="007F69B3" w:rsidP="00B82549">
      <w:pPr>
        <w:pStyle w:val="Heading4"/>
        <w:spacing w:line="276" w:lineRule="auto"/>
        <w:rPr>
          <w:rFonts w:ascii="Helvetica" w:hAnsi="Helvetica" w:cstheme="minorHAnsi"/>
        </w:rPr>
      </w:pPr>
      <w:r w:rsidRPr="00681602">
        <w:rPr>
          <w:rFonts w:ascii="Helvetica" w:hAnsi="Helvetica" w:cstheme="minorHAnsi"/>
        </w:rPr>
        <w:t>Nuclear war does not cause ozone collapse or dramatically effect ozone consistency</w:t>
      </w:r>
    </w:p>
    <w:p w14:paraId="62E67B47" w14:textId="77777777" w:rsidR="007F69B3" w:rsidRPr="00681602" w:rsidRDefault="007704A4" w:rsidP="00B82549">
      <w:pPr>
        <w:spacing w:line="276" w:lineRule="auto"/>
        <w:rPr>
          <w:rFonts w:ascii="Helvetica" w:hAnsi="Helvetica" w:cstheme="minorHAnsi"/>
        </w:rPr>
      </w:pPr>
      <w:r w:rsidRPr="00681602">
        <w:rPr>
          <w:rStyle w:val="StyleStyleBold12pt"/>
          <w:rFonts w:ascii="Helvetica" w:hAnsi="Helvetica" w:cstheme="minorHAnsi"/>
        </w:rPr>
        <w:t>Martin, ’84</w:t>
      </w:r>
      <w:r w:rsidRPr="00681602">
        <w:rPr>
          <w:rFonts w:ascii="Helvetica" w:hAnsi="Helvetica" w:cstheme="minorHAnsi"/>
        </w:rPr>
        <w:t xml:space="preserve"> (</w:t>
      </w:r>
      <w:r w:rsidR="007F69B3" w:rsidRPr="00681602">
        <w:rPr>
          <w:rFonts w:ascii="Helvetica" w:hAnsi="Helvetica" w:cstheme="minorHAnsi"/>
        </w:rPr>
        <w:t>Brian Martin</w:t>
      </w:r>
      <w:r w:rsidR="00691040" w:rsidRPr="00681602">
        <w:rPr>
          <w:rFonts w:ascii="Helvetica" w:hAnsi="Helvetica" w:cstheme="minorHAnsi"/>
        </w:rPr>
        <w:t xml:space="preserve">, </w:t>
      </w:r>
      <w:r w:rsidR="007F69B3" w:rsidRPr="00681602">
        <w:rPr>
          <w:rFonts w:ascii="Helvetica" w:hAnsi="Helvetica" w:cstheme="minorHAnsi"/>
        </w:rPr>
        <w:t>Professor of Science Technology and Society at the University of Wollongon, International Director and President of the Whistleblowers, PhD in Theoretical Physics</w:t>
      </w:r>
      <w:r w:rsidR="00691040" w:rsidRPr="00681602">
        <w:rPr>
          <w:rFonts w:ascii="Helvetica" w:hAnsi="Helvetica" w:cstheme="minorHAnsi"/>
        </w:rPr>
        <w:t xml:space="preserve"> from the University of Sydney,</w:t>
      </w:r>
      <w:r w:rsidR="007F69B3" w:rsidRPr="00681602">
        <w:rPr>
          <w:rFonts w:ascii="Helvetica" w:hAnsi="Helvetica" w:cstheme="minorHAnsi"/>
        </w:rPr>
        <w:t xml:space="preserve"> “Extinction Politics”, Published in the Scientists Against Nuclear Arms Newsletter</w:t>
      </w:r>
      <w:r w:rsidRPr="00681602">
        <w:rPr>
          <w:rFonts w:ascii="Helvetica" w:hAnsi="Helvetica" w:cstheme="minorHAnsi"/>
        </w:rPr>
        <w:t>)</w:t>
      </w:r>
    </w:p>
    <w:p w14:paraId="3F14315A" w14:textId="77777777" w:rsidR="00691040" w:rsidRPr="00681602" w:rsidRDefault="00691040" w:rsidP="00B82549">
      <w:pPr>
        <w:spacing w:line="276" w:lineRule="auto"/>
        <w:rPr>
          <w:rFonts w:ascii="Helvetica" w:hAnsi="Helvetica" w:cstheme="minorHAnsi"/>
        </w:rPr>
      </w:pPr>
    </w:p>
    <w:p w14:paraId="04B62C61" w14:textId="77777777" w:rsidR="007F69B3" w:rsidRPr="00681602" w:rsidRDefault="007F69B3" w:rsidP="00B82549">
      <w:pPr>
        <w:spacing w:line="276" w:lineRule="auto"/>
        <w:rPr>
          <w:rFonts w:ascii="Helvetica" w:hAnsi="Helvetica" w:cstheme="minorHAnsi"/>
          <w:sz w:val="16"/>
        </w:rPr>
      </w:pPr>
      <w:r w:rsidRPr="00681602">
        <w:rPr>
          <w:rFonts w:ascii="Helvetica" w:hAnsi="Helvetica" w:cstheme="minorHAnsi"/>
          <w:sz w:val="16"/>
        </w:rPr>
        <w:t xml:space="preserve">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w:t>
      </w:r>
      <w:r w:rsidRPr="00681602">
        <w:rPr>
          <w:rStyle w:val="StyleBoldUnderline"/>
          <w:rFonts w:ascii="Helvetica" w:hAnsi="Helvetica" w:cstheme="minorHAnsi"/>
          <w:highlight w:val="yellow"/>
        </w:rPr>
        <w:t>the scientific basis for ozone-based nuclear extinction had almost entirely evaporated. The</w:t>
      </w:r>
      <w:r w:rsidRPr="00681602">
        <w:rPr>
          <w:rFonts w:ascii="Helvetica" w:hAnsi="Helvetica" w:cstheme="minorHAnsi"/>
          <w:sz w:val="16"/>
        </w:rPr>
        <w:t xml:space="preserve"> ongoing </w:t>
      </w:r>
      <w:r w:rsidRPr="00681602">
        <w:rPr>
          <w:rStyle w:val="StyleBoldUnderline"/>
          <w:rFonts w:ascii="Helvetica" w:hAnsi="Helvetica" w:cstheme="minorHAnsi"/>
          <w:highlight w:val="yellow"/>
        </w:rPr>
        <w:t>switch</w:t>
      </w:r>
      <w:r w:rsidRPr="00681602">
        <w:rPr>
          <w:rFonts w:ascii="Helvetica" w:hAnsi="Helvetica" w:cstheme="minorHAnsi"/>
          <w:sz w:val="16"/>
        </w:rPr>
        <w:t xml:space="preserve"> by the military forces of the United States and the Soviet Union from multi-megatonne nuclear weapons </w:t>
      </w:r>
      <w:r w:rsidRPr="00681602">
        <w:rPr>
          <w:rStyle w:val="StyleBoldUnderline"/>
          <w:rFonts w:ascii="Helvetica" w:hAnsi="Helvetica" w:cstheme="minorHAnsi"/>
          <w:highlight w:val="yellow"/>
        </w:rPr>
        <w:t>to larger numbers of smaller weapons means that the effect on ozone from even the largest nuclear war is unlikely to lead to any major effect on human population levels, and extinction from ozone reductions is virtually out of the question.</w:t>
      </w:r>
    </w:p>
    <w:p w14:paraId="5BD1412E" w14:textId="77777777" w:rsidR="007F69B3" w:rsidRPr="00681602" w:rsidRDefault="007F69B3" w:rsidP="00B82549">
      <w:pPr>
        <w:spacing w:line="276" w:lineRule="auto"/>
        <w:rPr>
          <w:rFonts w:ascii="Helvetica" w:hAnsi="Helvetica" w:cstheme="minorHAnsi"/>
        </w:rPr>
      </w:pPr>
    </w:p>
    <w:p w14:paraId="05BE678B" w14:textId="77777777" w:rsidR="00264261" w:rsidRPr="00681602" w:rsidRDefault="00264261" w:rsidP="00B82549">
      <w:pPr>
        <w:spacing w:line="276" w:lineRule="auto"/>
        <w:rPr>
          <w:rFonts w:ascii="Helvetica" w:hAnsi="Helvetica" w:cstheme="minorHAnsi"/>
        </w:rPr>
      </w:pPr>
    </w:p>
    <w:p w14:paraId="7496ED33" w14:textId="77777777" w:rsidR="00264261" w:rsidRPr="00681602" w:rsidRDefault="00264261" w:rsidP="00B82549">
      <w:pPr>
        <w:pStyle w:val="Heading3"/>
        <w:spacing w:line="276" w:lineRule="auto"/>
        <w:rPr>
          <w:rFonts w:ascii="Helvetica" w:hAnsi="Helvetica" w:cstheme="minorHAnsi"/>
        </w:rPr>
      </w:pPr>
      <w:r w:rsidRPr="00681602">
        <w:rPr>
          <w:rFonts w:ascii="Helvetica" w:hAnsi="Helvetica" w:cstheme="minorHAnsi"/>
        </w:rPr>
        <w:lastRenderedPageBreak/>
        <w:t>AT: Fallout</w:t>
      </w:r>
    </w:p>
    <w:p w14:paraId="5D16B616" w14:textId="77777777" w:rsidR="00264261" w:rsidRPr="00681602" w:rsidRDefault="00264261" w:rsidP="00B82549">
      <w:pPr>
        <w:pStyle w:val="Heading4"/>
        <w:spacing w:line="276" w:lineRule="auto"/>
        <w:rPr>
          <w:rFonts w:ascii="Helvetica" w:hAnsi="Helvetica" w:cstheme="minorHAnsi"/>
        </w:rPr>
      </w:pPr>
      <w:r w:rsidRPr="00681602">
        <w:rPr>
          <w:rFonts w:ascii="Helvetica" w:hAnsi="Helvetica" w:cstheme="minorHAnsi"/>
        </w:rPr>
        <w:t>Fallout doesn’t cause extinction</w:t>
      </w:r>
    </w:p>
    <w:p w14:paraId="4B544DDF" w14:textId="77777777" w:rsidR="00264261" w:rsidRPr="00681602" w:rsidRDefault="00264261" w:rsidP="00B82549">
      <w:pPr>
        <w:spacing w:line="276" w:lineRule="auto"/>
        <w:rPr>
          <w:rFonts w:ascii="Helvetica" w:hAnsi="Helvetica" w:cstheme="minorHAnsi"/>
        </w:rPr>
      </w:pPr>
      <w:r w:rsidRPr="00681602">
        <w:rPr>
          <w:rStyle w:val="StyleStyleBold12pt"/>
          <w:rFonts w:ascii="Helvetica" w:hAnsi="Helvetica" w:cstheme="minorHAnsi"/>
        </w:rPr>
        <w:t>Nyquist, ‘99</w:t>
      </w:r>
      <w:r w:rsidRPr="00681602">
        <w:rPr>
          <w:rFonts w:ascii="Helvetica" w:hAnsi="Helvetica" w:cstheme="minorHAnsi"/>
        </w:rPr>
        <w:t xml:space="preserve"> (JR, Expert in IR, Specializing in Cold War Studies and Nuclear Survivability, Writer WorldNetDaily, 5-20-1999, “Is nuclear war survivable,” http://www.worldnetdaily.com/news/printer-friendly.asp?ARTICLE_ID=19722)</w:t>
      </w:r>
    </w:p>
    <w:p w14:paraId="7C3C42B8" w14:textId="77777777" w:rsidR="00264261" w:rsidRPr="00681602" w:rsidRDefault="00264261" w:rsidP="00B82549">
      <w:pPr>
        <w:spacing w:line="276" w:lineRule="auto"/>
        <w:rPr>
          <w:rFonts w:ascii="Helvetica" w:hAnsi="Helvetica" w:cstheme="minorHAnsi"/>
        </w:rPr>
      </w:pPr>
    </w:p>
    <w:p w14:paraId="2ED87D76" w14:textId="77777777" w:rsidR="00264261" w:rsidRPr="00681602" w:rsidRDefault="00264261" w:rsidP="00B82549">
      <w:pPr>
        <w:spacing w:line="276" w:lineRule="auto"/>
        <w:rPr>
          <w:rFonts w:ascii="Helvetica" w:hAnsi="Helvetica" w:cstheme="minorHAnsi"/>
          <w:sz w:val="16"/>
        </w:rPr>
      </w:pPr>
      <w:r w:rsidRPr="00681602">
        <w:rPr>
          <w:rFonts w:ascii="Helvetica" w:hAnsi="Helvetica" w:cstheme="minorHAnsi"/>
          <w:sz w:val="16"/>
        </w:rPr>
        <w:t xml:space="preserve">OK, so nuclear winter isn't going to happen. What about nuclear fallout? </w:t>
      </w:r>
      <w:r w:rsidRPr="00681602">
        <w:rPr>
          <w:rStyle w:val="StyleBoldUnderline"/>
          <w:rFonts w:ascii="Helvetica" w:hAnsi="Helvetica" w:cstheme="minorHAnsi"/>
          <w:highlight w:val="yellow"/>
        </w:rPr>
        <w:t>Would</w:t>
      </w:r>
      <w:r w:rsidRPr="00681602">
        <w:rPr>
          <w:rFonts w:ascii="Helvetica" w:hAnsi="Helvetica" w:cstheme="minorHAnsi"/>
          <w:sz w:val="16"/>
        </w:rPr>
        <w:t xml:space="preserve">n't </w:t>
      </w:r>
      <w:r w:rsidRPr="00681602">
        <w:rPr>
          <w:rStyle w:val="StyleBoldUnderline"/>
          <w:rFonts w:ascii="Helvetica" w:hAnsi="Helvetica" w:cstheme="minorHAnsi"/>
          <w:highlight w:val="yellow"/>
        </w:rPr>
        <w:t>the radiation</w:t>
      </w:r>
      <w:r w:rsidRPr="00681602">
        <w:rPr>
          <w:rFonts w:ascii="Helvetica" w:hAnsi="Helvetica" w:cstheme="minorHAnsi"/>
          <w:sz w:val="16"/>
        </w:rPr>
        <w:t xml:space="preserve"> from a nuclear war contaminate the whole earth, </w:t>
      </w:r>
      <w:r w:rsidRPr="00681602">
        <w:rPr>
          <w:rStyle w:val="StyleBoldUnderline"/>
          <w:rFonts w:ascii="Helvetica" w:hAnsi="Helvetica" w:cstheme="minorHAnsi"/>
          <w:highlight w:val="yellow"/>
        </w:rPr>
        <w:t>kill</w:t>
      </w:r>
      <w:r w:rsidRPr="00681602">
        <w:rPr>
          <w:rFonts w:ascii="Helvetica" w:hAnsi="Helvetica" w:cstheme="minorHAnsi"/>
          <w:sz w:val="16"/>
        </w:rPr>
        <w:t xml:space="preserve">ing </w:t>
      </w:r>
      <w:r w:rsidRPr="00681602">
        <w:rPr>
          <w:rStyle w:val="StyleBoldUnderline"/>
          <w:rFonts w:ascii="Helvetica" w:hAnsi="Helvetica" w:cstheme="minorHAnsi"/>
          <w:highlight w:val="yellow"/>
        </w:rPr>
        <w:t>everyone?</w:t>
      </w:r>
      <w:r w:rsidRPr="00681602">
        <w:rPr>
          <w:rFonts w:ascii="Helvetica" w:hAnsi="Helvetica" w:cstheme="minorHAnsi"/>
          <w:sz w:val="16"/>
        </w:rPr>
        <w:t xml:space="preserve">  The short answer is: </w:t>
      </w:r>
      <w:r w:rsidRPr="00681602">
        <w:rPr>
          <w:rStyle w:val="Emphasis"/>
          <w:rFonts w:ascii="Helvetica" w:hAnsi="Helvetica" w:cstheme="minorHAnsi"/>
          <w:highlight w:val="yellow"/>
        </w:rPr>
        <w:t>absolutely not</w:t>
      </w:r>
      <w:r w:rsidRPr="00681602">
        <w:rPr>
          <w:rFonts w:ascii="Helvetica" w:hAnsi="Helvetica" w:cstheme="minorHAnsi"/>
          <w:sz w:val="16"/>
        </w:rPr>
        <w:t>. Nuclear fallout is a problem, but we should not exaggerate its effects. As it happens, there are two types of fallout produced by nuclear detonations. These are: 1) delayed fallout; and 2) short-term fallout.  According to researcher Peter V. Pry, "</w:t>
      </w:r>
      <w:r w:rsidRPr="00681602">
        <w:rPr>
          <w:rStyle w:val="StyleBoldUnderline"/>
          <w:rFonts w:ascii="Helvetica" w:hAnsi="Helvetica" w:cstheme="minorHAnsi"/>
          <w:highlight w:val="yellow"/>
        </w:rPr>
        <w:t>Delayed fallout will not</w:t>
      </w:r>
      <w:r w:rsidRPr="00681602">
        <w:rPr>
          <w:rFonts w:ascii="Helvetica" w:hAnsi="Helvetica" w:cstheme="minorHAnsi"/>
          <w:sz w:val="16"/>
        </w:rPr>
        <w:t xml:space="preserve">, contrary to popular belief, gradually </w:t>
      </w:r>
      <w:r w:rsidRPr="00681602">
        <w:rPr>
          <w:rStyle w:val="StyleBoldUnderline"/>
          <w:rFonts w:ascii="Helvetica" w:hAnsi="Helvetica" w:cstheme="minorHAnsi"/>
          <w:highlight w:val="yellow"/>
        </w:rPr>
        <w:t>kill billions</w:t>
      </w:r>
      <w:r w:rsidRPr="00681602">
        <w:rPr>
          <w:rFonts w:ascii="Helvetica" w:hAnsi="Helvetica" w:cstheme="minorHAnsi"/>
          <w:sz w:val="16"/>
        </w:rPr>
        <w:t xml:space="preserve"> of people everywhere in the world." Of course, delayed fallout would increase the number of people dying of lymphatic cancer, leukemia, and cancer of the thyroid. "However," says Pry, "these </w:t>
      </w:r>
      <w:r w:rsidRPr="00681602">
        <w:rPr>
          <w:rStyle w:val="StyleBoldUnderline"/>
          <w:rFonts w:ascii="Helvetica" w:hAnsi="Helvetica" w:cstheme="minorHAnsi"/>
          <w:highlight w:val="yellow"/>
        </w:rPr>
        <w:t>deaths would</w:t>
      </w:r>
      <w:r w:rsidRPr="00681602">
        <w:rPr>
          <w:rFonts w:ascii="Helvetica" w:hAnsi="Helvetica" w:cstheme="minorHAnsi"/>
          <w:sz w:val="16"/>
        </w:rPr>
        <w:t xml:space="preserve"> probably </w:t>
      </w:r>
      <w:r w:rsidRPr="00681602">
        <w:rPr>
          <w:rStyle w:val="StyleBoldUnderline"/>
          <w:rFonts w:ascii="Helvetica" w:hAnsi="Helvetica" w:cstheme="minorHAnsi"/>
          <w:highlight w:val="yellow"/>
        </w:rPr>
        <w:t>be far fewer than deaths now</w:t>
      </w:r>
      <w:r w:rsidRPr="00681602">
        <w:rPr>
          <w:rStyle w:val="StyleBoldUnderline"/>
          <w:rFonts w:ascii="Helvetica" w:hAnsi="Helvetica" w:cstheme="minorHAnsi"/>
        </w:rPr>
        <w:t xml:space="preserve"> </w:t>
      </w:r>
      <w:r w:rsidRPr="00681602">
        <w:rPr>
          <w:rStyle w:val="StyleBoldUnderline"/>
          <w:rFonts w:ascii="Helvetica" w:hAnsi="Helvetica" w:cstheme="minorHAnsi"/>
          <w:highlight w:val="yellow"/>
        </w:rPr>
        <w:t>resulting from ... smoking, or from automobile accidents."</w:t>
      </w:r>
      <w:r w:rsidRPr="00681602">
        <w:rPr>
          <w:rFonts w:ascii="Helvetica" w:hAnsi="Helvetica" w:cstheme="minorHAnsi"/>
          <w:sz w:val="16"/>
        </w:rPr>
        <w:t xml:space="preserve">  The real hazard in a nuclear war is the short-term fallout. This is a type of fallout created when a nuclear weapon is detonated at ground level. This type of fallout could kill millions of people, depending on the targeting strategy of the attacking country. But </w:t>
      </w:r>
      <w:r w:rsidRPr="00681602">
        <w:rPr>
          <w:rStyle w:val="StyleBoldUnderline"/>
          <w:rFonts w:ascii="Helvetica" w:hAnsi="Helvetica" w:cstheme="minorHAnsi"/>
          <w:highlight w:val="yellow"/>
        </w:rPr>
        <w:t>short-term fallout rapidly subsides to safe levels</w:t>
      </w:r>
      <w:r w:rsidRPr="00681602">
        <w:rPr>
          <w:rFonts w:ascii="Helvetica" w:hAnsi="Helvetica" w:cstheme="minorHAnsi"/>
          <w:sz w:val="16"/>
        </w:rPr>
        <w:t xml:space="preserve"> in 13 to 18 days. </w:t>
      </w:r>
      <w:r w:rsidRPr="00681602">
        <w:rPr>
          <w:rFonts w:ascii="Helvetica" w:hAnsi="Helvetica" w:cstheme="minorHAnsi"/>
          <w:sz w:val="16"/>
          <w:highlight w:val="yellow"/>
        </w:rPr>
        <w:t>It is not permanent</w:t>
      </w:r>
      <w:r w:rsidRPr="00681602">
        <w:rPr>
          <w:rFonts w:ascii="Helvetica" w:hAnsi="Helvetica" w:cstheme="minorHAnsi"/>
          <w:sz w:val="16"/>
        </w:rPr>
        <w:t xml:space="preserve">. People who live outside of the affected areas will be fine. </w:t>
      </w:r>
      <w:r w:rsidRPr="00681602">
        <w:rPr>
          <w:rStyle w:val="StyleBoldUnderline"/>
          <w:rFonts w:ascii="Helvetica" w:hAnsi="Helvetica" w:cstheme="minorHAnsi"/>
          <w:highlight w:val="yellow"/>
        </w:rPr>
        <w:t>Those in affected areas can survive</w:t>
      </w:r>
      <w:r w:rsidRPr="00681602">
        <w:rPr>
          <w:rFonts w:ascii="Helvetica" w:hAnsi="Helvetica" w:cstheme="minorHAnsi"/>
          <w:sz w:val="16"/>
        </w:rPr>
        <w:t xml:space="preserve"> if they have access to underground shelters. In some areas, </w:t>
      </w:r>
      <w:r w:rsidRPr="00681602">
        <w:rPr>
          <w:rStyle w:val="StyleBoldUnderline"/>
          <w:rFonts w:ascii="Helvetica" w:hAnsi="Helvetica" w:cstheme="minorHAnsi"/>
          <w:highlight w:val="yellow"/>
        </w:rPr>
        <w:t>staying indoors may</w:t>
      </w:r>
      <w:r w:rsidRPr="00681602">
        <w:rPr>
          <w:rFonts w:ascii="Helvetica" w:hAnsi="Helvetica" w:cstheme="minorHAnsi"/>
          <w:sz w:val="16"/>
        </w:rPr>
        <w:t xml:space="preserve"> even </w:t>
      </w:r>
      <w:r w:rsidRPr="00681602">
        <w:rPr>
          <w:rStyle w:val="StyleBoldUnderline"/>
          <w:rFonts w:ascii="Helvetica" w:hAnsi="Helvetica" w:cstheme="minorHAnsi"/>
          <w:highlight w:val="yellow"/>
        </w:rPr>
        <w:t>suffice.</w:t>
      </w:r>
      <w:r w:rsidRPr="00681602">
        <w:rPr>
          <w:rFonts w:ascii="Helvetica" w:hAnsi="Helvetica" w:cstheme="minorHAnsi"/>
          <w:sz w:val="16"/>
        </w:rPr>
        <w:t xml:space="preserve">  Contrary to popular misconception, </w:t>
      </w:r>
      <w:r w:rsidRPr="00681602">
        <w:rPr>
          <w:rStyle w:val="StyleBoldUnderline"/>
          <w:rFonts w:ascii="Helvetica" w:hAnsi="Helvetica" w:cstheme="minorHAnsi"/>
          <w:highlight w:val="yellow"/>
        </w:rPr>
        <w:t xml:space="preserve">there were no documented deaths from short-term or delayed fallout at </w:t>
      </w:r>
      <w:r w:rsidRPr="00681602">
        <w:rPr>
          <w:rFonts w:ascii="Helvetica" w:hAnsi="Helvetica" w:cstheme="minorHAnsi"/>
          <w:sz w:val="16"/>
        </w:rPr>
        <w:t xml:space="preserve">either </w:t>
      </w:r>
      <w:r w:rsidRPr="00681602">
        <w:rPr>
          <w:rStyle w:val="StyleBoldUnderline"/>
          <w:rFonts w:ascii="Helvetica" w:hAnsi="Helvetica" w:cstheme="minorHAnsi"/>
          <w:highlight w:val="yellow"/>
        </w:rPr>
        <w:t>Hiroshima or Nagasaki.</w:t>
      </w:r>
      <w:r w:rsidRPr="00681602">
        <w:rPr>
          <w:rFonts w:ascii="Helvetica" w:hAnsi="Helvetica" w:cstheme="minorHAnsi"/>
          <w:sz w:val="16"/>
        </w:rPr>
        <w:t xml:space="preserve"> These blasts were low airbursts, which produced minimal fallout effects. </w:t>
      </w:r>
      <w:r w:rsidRPr="00681602">
        <w:rPr>
          <w:rStyle w:val="StyleBoldUnderline"/>
          <w:rFonts w:ascii="Helvetica" w:hAnsi="Helvetica" w:cstheme="minorHAnsi"/>
          <w:highlight w:val="yellow"/>
        </w:rPr>
        <w:t>Today's thermonuclear weapons are even "cleaner."</w:t>
      </w:r>
      <w:r w:rsidRPr="00681602">
        <w:rPr>
          <w:rFonts w:ascii="Helvetica" w:hAnsi="Helvetica" w:cstheme="minorHAnsi"/>
          <w:sz w:val="16"/>
        </w:rPr>
        <w:t xml:space="preserve"> If used in airburst mode, </w:t>
      </w:r>
      <w:r w:rsidRPr="00681602">
        <w:rPr>
          <w:rStyle w:val="StyleBoldUnderline"/>
          <w:rFonts w:ascii="Helvetica" w:hAnsi="Helvetica" w:cstheme="minorHAnsi"/>
          <w:highlight w:val="yellow"/>
        </w:rPr>
        <w:t>these weapons would produce few (if any) fallout casualties.</w:t>
      </w:r>
      <w:r w:rsidRPr="00681602">
        <w:rPr>
          <w:rStyle w:val="StyleBoldUnderline"/>
          <w:rFonts w:ascii="Helvetica" w:hAnsi="Helvetica" w:cstheme="minorHAnsi"/>
        </w:rPr>
        <w:t xml:space="preserve"> </w:t>
      </w:r>
    </w:p>
    <w:p w14:paraId="4251F202" w14:textId="77777777" w:rsidR="00264261" w:rsidRPr="00681602" w:rsidRDefault="00264261" w:rsidP="00B82549">
      <w:pPr>
        <w:spacing w:line="276" w:lineRule="auto"/>
        <w:rPr>
          <w:rFonts w:ascii="Helvetica" w:hAnsi="Helvetica" w:cstheme="minorHAnsi"/>
        </w:rPr>
      </w:pPr>
    </w:p>
    <w:p w14:paraId="5CBDFDE8" w14:textId="77777777" w:rsidR="00264261" w:rsidRPr="00681602" w:rsidRDefault="00264261" w:rsidP="00B82549">
      <w:pPr>
        <w:pStyle w:val="Heading4"/>
        <w:spacing w:line="276" w:lineRule="auto"/>
        <w:rPr>
          <w:rFonts w:ascii="Helvetica" w:hAnsi="Helvetica" w:cstheme="minorHAnsi"/>
        </w:rPr>
      </w:pPr>
      <w:r w:rsidRPr="00681602">
        <w:rPr>
          <w:rFonts w:ascii="Helvetica" w:hAnsi="Helvetica" w:cstheme="minorHAnsi"/>
        </w:rPr>
        <w:t xml:space="preserve">Even </w:t>
      </w:r>
      <w:r w:rsidR="002160DE" w:rsidRPr="00681602">
        <w:rPr>
          <w:rFonts w:ascii="Helvetica" w:hAnsi="Helvetica" w:cstheme="minorHAnsi"/>
        </w:rPr>
        <w:t>maximum fallout won’t kill everyone</w:t>
      </w:r>
    </w:p>
    <w:p w14:paraId="7FC29C8C" w14:textId="77777777" w:rsidR="00264261" w:rsidRPr="00681602" w:rsidRDefault="00264261" w:rsidP="00B82549">
      <w:pPr>
        <w:spacing w:line="276" w:lineRule="auto"/>
        <w:rPr>
          <w:rFonts w:ascii="Helvetica" w:hAnsi="Helvetica" w:cstheme="minorHAnsi"/>
        </w:rPr>
      </w:pPr>
      <w:r w:rsidRPr="00681602">
        <w:rPr>
          <w:rStyle w:val="StyleStyleBold12pt"/>
          <w:rFonts w:ascii="Helvetica" w:hAnsi="Helvetica" w:cstheme="minorHAnsi"/>
        </w:rPr>
        <w:t>Child</w:t>
      </w:r>
      <w:r w:rsidR="002160DE" w:rsidRPr="00681602">
        <w:rPr>
          <w:rStyle w:val="StyleStyleBold12pt"/>
          <w:rFonts w:ascii="Helvetica" w:hAnsi="Helvetica" w:cstheme="minorHAnsi"/>
        </w:rPr>
        <w:t>, ‘</w:t>
      </w:r>
      <w:r w:rsidRPr="00681602">
        <w:rPr>
          <w:rStyle w:val="StyleStyleBold12pt"/>
          <w:rFonts w:ascii="Helvetica" w:hAnsi="Helvetica" w:cstheme="minorHAnsi"/>
        </w:rPr>
        <w:t>86</w:t>
      </w:r>
      <w:r w:rsidRPr="00681602">
        <w:rPr>
          <w:rFonts w:ascii="Helvetica" w:hAnsi="Helvetica" w:cstheme="minorHAnsi"/>
        </w:rPr>
        <w:t xml:space="preserve"> (James W. received his PhD in history and philosophy of science from Indiana U, Nuclear War: The Moral Dimension)</w:t>
      </w:r>
    </w:p>
    <w:p w14:paraId="67FC9CF2" w14:textId="77777777" w:rsidR="00264261" w:rsidRPr="00681602" w:rsidRDefault="00264261" w:rsidP="00B82549">
      <w:pPr>
        <w:spacing w:line="276" w:lineRule="auto"/>
        <w:rPr>
          <w:rFonts w:ascii="Helvetica" w:hAnsi="Helvetica" w:cstheme="minorHAnsi"/>
        </w:rPr>
      </w:pPr>
    </w:p>
    <w:p w14:paraId="611DD3F1" w14:textId="77777777" w:rsidR="00264261" w:rsidRPr="00681602" w:rsidRDefault="00264261" w:rsidP="00B82549">
      <w:pPr>
        <w:spacing w:line="276" w:lineRule="auto"/>
        <w:rPr>
          <w:rFonts w:ascii="Helvetica" w:hAnsi="Helvetica" w:cstheme="minorHAnsi"/>
          <w:sz w:val="16"/>
        </w:rPr>
      </w:pPr>
      <w:r w:rsidRPr="00681602">
        <w:rPr>
          <w:rFonts w:ascii="Helvetica" w:hAnsi="Helvetica" w:cstheme="minorHAnsi"/>
          <w:sz w:val="16"/>
        </w:rPr>
        <w:t xml:space="preserve">Not only does Schell exaggerate many times over the effects of a fallout maximizing attack, he completely ignores the effects of shielding or shelter. Although it would save the lives of cast numbers of Americans, he simply does not bring it up. </w:t>
      </w:r>
      <w:r w:rsidRPr="00681602">
        <w:rPr>
          <w:rStyle w:val="StyleBoldUnderline"/>
          <w:rFonts w:ascii="Helvetica" w:hAnsi="Helvetica" w:cstheme="minorHAnsi"/>
          <w:highlight w:val="yellow"/>
        </w:rPr>
        <w:t>A dosage of 1300 rems would be fatal</w:t>
      </w:r>
      <w:r w:rsidRPr="00681602">
        <w:rPr>
          <w:rFonts w:ascii="Helvetica" w:hAnsi="Helvetica" w:cstheme="minorHAnsi"/>
          <w:sz w:val="16"/>
        </w:rPr>
        <w:t xml:space="preserve"> to virtually all human beings who were completely exposed (that is outside all the time during the full exposure period) </w:t>
      </w:r>
      <w:r w:rsidRPr="00681602">
        <w:rPr>
          <w:rStyle w:val="StyleBoldUnderline"/>
          <w:rFonts w:ascii="Helvetica" w:hAnsi="Helvetica" w:cstheme="minorHAnsi"/>
          <w:highlight w:val="yellow"/>
        </w:rPr>
        <w:t>But</w:t>
      </w:r>
      <w:r w:rsidRPr="00681602">
        <w:rPr>
          <w:rFonts w:ascii="Helvetica" w:hAnsi="Helvetica" w:cstheme="minorHAnsi"/>
          <w:sz w:val="16"/>
        </w:rPr>
        <w:t xml:space="preserve"> unlike Schell’s 10,000 rem exposure, there are many things </w:t>
      </w:r>
      <w:r w:rsidRPr="00681602">
        <w:rPr>
          <w:rStyle w:val="StyleBoldUnderline"/>
          <w:rFonts w:ascii="Helvetica" w:hAnsi="Helvetica" w:cstheme="minorHAnsi"/>
          <w:highlight w:val="yellow"/>
        </w:rPr>
        <w:t>one could</w:t>
      </w:r>
      <w:r w:rsidRPr="00681602">
        <w:rPr>
          <w:rFonts w:ascii="Helvetica" w:hAnsi="Helvetica" w:cstheme="minorHAnsi"/>
          <w:sz w:val="16"/>
        </w:rPr>
        <w:t xml:space="preserve"> do to </w:t>
      </w:r>
      <w:r w:rsidRPr="00681602">
        <w:rPr>
          <w:rStyle w:val="StyleBoldUnderline"/>
          <w:rFonts w:ascii="Helvetica" w:hAnsi="Helvetica" w:cstheme="minorHAnsi"/>
          <w:highlight w:val="yellow"/>
        </w:rPr>
        <w:t>mitigate it.</w:t>
      </w:r>
      <w:r w:rsidRPr="00681602">
        <w:rPr>
          <w:rFonts w:ascii="Helvetica" w:hAnsi="Helvetica" w:cstheme="minorHAnsi"/>
          <w:sz w:val="16"/>
        </w:rPr>
        <w:t xml:space="preserve"> So called “territorial masking” – being to the leeward of a hill, for example, would cut exposure by 30 to 60 percent. </w:t>
      </w:r>
      <w:r w:rsidRPr="00681602">
        <w:rPr>
          <w:rStyle w:val="StyleBoldUnderline"/>
          <w:rFonts w:ascii="Helvetica" w:hAnsi="Helvetica" w:cstheme="minorHAnsi"/>
          <w:highlight w:val="yellow"/>
        </w:rPr>
        <w:t>By</w:t>
      </w:r>
      <w:r w:rsidRPr="00681602">
        <w:rPr>
          <w:rStyle w:val="StyleBoldUnderline"/>
          <w:rFonts w:ascii="Helvetica" w:hAnsi="Helvetica" w:cstheme="minorHAnsi"/>
        </w:rPr>
        <w:t xml:space="preserve"> </w:t>
      </w:r>
      <w:r w:rsidRPr="00681602">
        <w:rPr>
          <w:rFonts w:ascii="Helvetica" w:hAnsi="Helvetica" w:cstheme="minorHAnsi"/>
          <w:sz w:val="16"/>
        </w:rPr>
        <w:t xml:space="preserve">simply </w:t>
      </w:r>
      <w:r w:rsidRPr="00681602">
        <w:rPr>
          <w:rStyle w:val="StyleBoldUnderline"/>
          <w:rFonts w:ascii="Helvetica" w:hAnsi="Helvetica" w:cstheme="minorHAnsi"/>
          <w:highlight w:val="yellow"/>
        </w:rPr>
        <w:t>staying inside</w:t>
      </w:r>
      <w:r w:rsidRPr="00681602">
        <w:rPr>
          <w:rFonts w:ascii="Helvetica" w:hAnsi="Helvetica" w:cstheme="minorHAnsi"/>
          <w:sz w:val="16"/>
        </w:rPr>
        <w:t xml:space="preserve"> an ordinary residence, </w:t>
      </w:r>
      <w:r w:rsidRPr="00681602">
        <w:rPr>
          <w:rStyle w:val="StyleBoldUnderline"/>
          <w:rFonts w:ascii="Helvetica" w:hAnsi="Helvetica" w:cstheme="minorHAnsi"/>
          <w:highlight w:val="yellow"/>
        </w:rPr>
        <w:t>one would reduce the exposure to</w:t>
      </w:r>
      <w:r w:rsidRPr="00681602">
        <w:rPr>
          <w:rFonts w:ascii="Helvetica" w:hAnsi="Helvetica" w:cstheme="minorHAnsi"/>
          <w:sz w:val="16"/>
          <w:highlight w:val="yellow"/>
        </w:rPr>
        <w:t xml:space="preserve"> 40 percent</w:t>
      </w:r>
      <w:r w:rsidRPr="00681602">
        <w:rPr>
          <w:rFonts w:ascii="Helvetica" w:hAnsi="Helvetica" w:cstheme="minorHAnsi"/>
          <w:sz w:val="16"/>
        </w:rPr>
        <w:t xml:space="preserve"> of the outside dosage. This could bring the level of exposure </w:t>
      </w:r>
      <w:r w:rsidRPr="00681602">
        <w:rPr>
          <w:rStyle w:val="StyleBoldUnderline"/>
          <w:rFonts w:ascii="Helvetica" w:hAnsi="Helvetica" w:cstheme="minorHAnsi"/>
          <w:highlight w:val="yellow"/>
        </w:rPr>
        <w:t>below</w:t>
      </w:r>
      <w:r w:rsidRPr="00681602">
        <w:rPr>
          <w:rFonts w:ascii="Helvetica" w:hAnsi="Helvetica" w:cstheme="minorHAnsi"/>
          <w:sz w:val="16"/>
        </w:rPr>
        <w:t xml:space="preserve"> 50 percent </w:t>
      </w:r>
      <w:r w:rsidRPr="00681602">
        <w:rPr>
          <w:rStyle w:val="StyleBoldUnderline"/>
          <w:rFonts w:ascii="Helvetica" w:hAnsi="Helvetica" w:cstheme="minorHAnsi"/>
          <w:highlight w:val="yellow"/>
        </w:rPr>
        <w:t>the fatality level</w:t>
      </w:r>
      <w:r w:rsidRPr="00681602">
        <w:rPr>
          <w:rFonts w:ascii="Helvetica" w:hAnsi="Helvetica" w:cstheme="minorHAnsi"/>
          <w:sz w:val="16"/>
        </w:rPr>
        <w:t xml:space="preserve"> (450) rems. Taking </w:t>
      </w:r>
      <w:r w:rsidRPr="00681602">
        <w:rPr>
          <w:rStyle w:val="StyleBoldUnderline"/>
          <w:rFonts w:ascii="Helvetica" w:hAnsi="Helvetica" w:cstheme="minorHAnsi"/>
          <w:highlight w:val="yellow"/>
        </w:rPr>
        <w:t>shelter in a</w:t>
      </w:r>
      <w:r w:rsidRPr="00681602">
        <w:rPr>
          <w:rFonts w:ascii="Helvetica" w:hAnsi="Helvetica" w:cstheme="minorHAnsi"/>
          <w:sz w:val="16"/>
        </w:rPr>
        <w:t xml:space="preserve"> residential </w:t>
      </w:r>
      <w:r w:rsidRPr="00681602">
        <w:rPr>
          <w:rStyle w:val="StyleBoldUnderline"/>
          <w:rFonts w:ascii="Helvetica" w:hAnsi="Helvetica" w:cstheme="minorHAnsi"/>
          <w:highlight w:val="yellow"/>
        </w:rPr>
        <w:t>basement would reduce the exposure</w:t>
      </w:r>
      <w:r w:rsidRPr="00681602">
        <w:rPr>
          <w:rFonts w:ascii="Helvetica" w:hAnsi="Helvetica" w:cstheme="minorHAnsi"/>
          <w:sz w:val="16"/>
          <w:highlight w:val="yellow"/>
        </w:rPr>
        <w:t xml:space="preserve"> to 5</w:t>
      </w:r>
      <w:r w:rsidRPr="00681602">
        <w:rPr>
          <w:rFonts w:ascii="Helvetica" w:hAnsi="Helvetica" w:cstheme="minorHAnsi"/>
          <w:sz w:val="16"/>
        </w:rPr>
        <w:t xml:space="preserve"> to 10 percent of the outside level, which takes it</w:t>
      </w:r>
      <w:r w:rsidRPr="00681602">
        <w:rPr>
          <w:rStyle w:val="StyleBoldUnderline"/>
          <w:rFonts w:ascii="Helvetica" w:hAnsi="Helvetica" w:cstheme="minorHAnsi"/>
        </w:rPr>
        <w:t xml:space="preserve"> </w:t>
      </w:r>
      <w:r w:rsidRPr="00681602">
        <w:rPr>
          <w:rStyle w:val="StyleBoldUnderline"/>
          <w:rFonts w:ascii="Helvetica" w:hAnsi="Helvetica" w:cstheme="minorHAnsi"/>
          <w:highlight w:val="yellow"/>
        </w:rPr>
        <w:t>under</w:t>
      </w:r>
      <w:r w:rsidRPr="00681602">
        <w:rPr>
          <w:rFonts w:ascii="Helvetica" w:hAnsi="Helvetica" w:cstheme="minorHAnsi"/>
          <w:sz w:val="16"/>
        </w:rPr>
        <w:t xml:space="preserve"> the threshold for any form of manifest </w:t>
      </w:r>
      <w:r w:rsidRPr="00681602">
        <w:rPr>
          <w:rStyle w:val="StyleBoldUnderline"/>
          <w:rFonts w:ascii="Helvetica" w:hAnsi="Helvetica" w:cstheme="minorHAnsi"/>
          <w:highlight w:val="yellow"/>
        </w:rPr>
        <w:t>radiation sickness.</w:t>
      </w:r>
      <w:r w:rsidRPr="00681602">
        <w:rPr>
          <w:rFonts w:ascii="Helvetica" w:hAnsi="Helvetica" w:cstheme="minorHAnsi"/>
          <w:sz w:val="16"/>
        </w:rPr>
        <w:t xml:space="preserve"> Surprisingly, the dose rate for a typical apartment house is 10 percent of outside exposure on the ground floor (a reduction of 90 percent) and as little as 1 percent in upper floors (a reduction of 99 percent). </w:t>
      </w:r>
      <w:r w:rsidRPr="00681602">
        <w:rPr>
          <w:rStyle w:val="StyleBoldUnderline"/>
          <w:rFonts w:ascii="Helvetica" w:hAnsi="Helvetica" w:cstheme="minorHAnsi"/>
          <w:highlight w:val="yellow"/>
        </w:rPr>
        <w:t>All of this mitigation occurs without</w:t>
      </w:r>
      <w:r w:rsidRPr="00681602">
        <w:rPr>
          <w:rFonts w:ascii="Helvetica" w:hAnsi="Helvetica" w:cstheme="minorHAnsi"/>
          <w:sz w:val="16"/>
        </w:rPr>
        <w:t xml:space="preserve"> any sort of preplanned </w:t>
      </w:r>
      <w:r w:rsidRPr="00681602">
        <w:rPr>
          <w:rStyle w:val="StyleBoldUnderline"/>
          <w:rFonts w:ascii="Helvetica" w:hAnsi="Helvetica" w:cstheme="minorHAnsi"/>
          <w:highlight w:val="yellow"/>
        </w:rPr>
        <w:t>fallout shelter</w:t>
      </w:r>
      <w:r w:rsidRPr="00681602">
        <w:rPr>
          <w:rFonts w:ascii="Helvetica" w:hAnsi="Helvetica" w:cstheme="minorHAnsi"/>
          <w:sz w:val="16"/>
        </w:rPr>
        <w:t xml:space="preserve">, merely staying inside or staying in a basement. In short, even in so theoretical a radiation maximizing attack as schell postulates, </w:t>
      </w:r>
      <w:r w:rsidRPr="00681602">
        <w:rPr>
          <w:rStyle w:val="StyleBoldUnderline"/>
          <w:rFonts w:ascii="Helvetica" w:hAnsi="Helvetica" w:cstheme="minorHAnsi"/>
          <w:highlight w:val="yellow"/>
        </w:rPr>
        <w:t>a very large proportion of the population</w:t>
      </w:r>
      <w:r w:rsidRPr="00681602">
        <w:rPr>
          <w:rFonts w:ascii="Helvetica" w:hAnsi="Helvetica" w:cstheme="minorHAnsi"/>
          <w:sz w:val="16"/>
        </w:rPr>
        <w:t xml:space="preserve"> could and </w:t>
      </w:r>
      <w:r w:rsidRPr="00681602">
        <w:rPr>
          <w:rStyle w:val="StyleBoldUnderline"/>
          <w:rFonts w:ascii="Helvetica" w:hAnsi="Helvetica" w:cstheme="minorHAnsi"/>
          <w:highlight w:val="yellow"/>
        </w:rPr>
        <w:t>would survive</w:t>
      </w:r>
      <w:r w:rsidRPr="00681602">
        <w:rPr>
          <w:rFonts w:ascii="Helvetica" w:hAnsi="Helvetica" w:cstheme="minorHAnsi"/>
          <w:sz w:val="16"/>
        </w:rPr>
        <w:t>.</w:t>
      </w:r>
    </w:p>
    <w:p w14:paraId="5058B132" w14:textId="77777777" w:rsidR="002560E9" w:rsidRPr="00681602" w:rsidRDefault="002560E9" w:rsidP="00B82549">
      <w:pPr>
        <w:spacing w:line="276" w:lineRule="auto"/>
        <w:rPr>
          <w:rFonts w:ascii="Helvetica" w:hAnsi="Helvetica" w:cstheme="minorHAnsi"/>
        </w:rPr>
      </w:pPr>
    </w:p>
    <w:p w14:paraId="7592B389" w14:textId="77777777" w:rsidR="008A6423" w:rsidRPr="00681602" w:rsidRDefault="008A6423" w:rsidP="00B82549">
      <w:pPr>
        <w:pStyle w:val="Heading3"/>
        <w:spacing w:line="276" w:lineRule="auto"/>
        <w:rPr>
          <w:rFonts w:ascii="Helvetica" w:hAnsi="Helvetica" w:cstheme="minorHAnsi"/>
        </w:rPr>
      </w:pPr>
      <w:r w:rsidRPr="00681602">
        <w:rPr>
          <w:rFonts w:ascii="Helvetica" w:hAnsi="Helvetica" w:cstheme="minorHAnsi"/>
        </w:rPr>
        <w:lastRenderedPageBreak/>
        <w:t>AT: Environment</w:t>
      </w:r>
    </w:p>
    <w:p w14:paraId="17FE8FF3" w14:textId="77777777" w:rsidR="00F37F6D" w:rsidRPr="00681602" w:rsidRDefault="00F37F6D" w:rsidP="00B82549">
      <w:pPr>
        <w:pStyle w:val="Heading4"/>
        <w:spacing w:line="276" w:lineRule="auto"/>
        <w:rPr>
          <w:rFonts w:ascii="Helvetica" w:hAnsi="Helvetica" w:cstheme="minorHAnsi"/>
        </w:rPr>
      </w:pPr>
      <w:r w:rsidRPr="00681602">
        <w:rPr>
          <w:rFonts w:ascii="Helvetica" w:hAnsi="Helvetica" w:cstheme="minorHAnsi"/>
        </w:rPr>
        <w:t>Counterforce means that environmentally sensitive areas wouldn’t be targeted – that was above</w:t>
      </w:r>
    </w:p>
    <w:p w14:paraId="1BE51673" w14:textId="77777777" w:rsidR="008A6423" w:rsidRPr="00681602" w:rsidRDefault="00F37F6D" w:rsidP="00B82549">
      <w:pPr>
        <w:pStyle w:val="Heading4"/>
        <w:spacing w:line="276" w:lineRule="auto"/>
        <w:rPr>
          <w:rFonts w:ascii="Helvetica" w:hAnsi="Helvetica" w:cstheme="minorHAnsi"/>
        </w:rPr>
      </w:pPr>
      <w:r w:rsidRPr="00681602">
        <w:rPr>
          <w:rFonts w:ascii="Helvetica" w:hAnsi="Helvetica" w:cstheme="minorHAnsi"/>
        </w:rPr>
        <w:t>And, n</w:t>
      </w:r>
      <w:r w:rsidR="008A6423" w:rsidRPr="00681602">
        <w:rPr>
          <w:rFonts w:ascii="Helvetica" w:hAnsi="Helvetica" w:cstheme="minorHAnsi"/>
        </w:rPr>
        <w:t>uclear explosions empirically don’t collapse the environment</w:t>
      </w:r>
    </w:p>
    <w:p w14:paraId="3E9B03F5" w14:textId="77777777" w:rsidR="008A6423" w:rsidRPr="00681602" w:rsidRDefault="008A6423" w:rsidP="00B82549">
      <w:pPr>
        <w:spacing w:line="276" w:lineRule="auto"/>
        <w:rPr>
          <w:rFonts w:ascii="Helvetica" w:hAnsi="Helvetica" w:cstheme="minorHAnsi"/>
        </w:rPr>
      </w:pPr>
      <w:r w:rsidRPr="00681602">
        <w:rPr>
          <w:rStyle w:val="StyleStyleBold12pt"/>
          <w:rFonts w:ascii="Helvetica" w:hAnsi="Helvetica" w:cstheme="minorHAnsi"/>
        </w:rPr>
        <w:t>Cook, ‘10</w:t>
      </w:r>
      <w:r w:rsidRPr="00681602">
        <w:rPr>
          <w:rFonts w:ascii="Helvetica" w:hAnsi="Helvetica" w:cstheme="minorHAnsi"/>
        </w:rPr>
        <w:t xml:space="preserve"> (Nigel B. PhD Computer Programming, BA Physics, “How weapons and war effects exaggerations for disarmament forced Britain to collaborate with evil racist thugs at Munich in 1938, in the name of peace” http://glasstone.blogspot.com/2010/03/lifeboat-analogy-to-civil-defence.html 3/1/10)</w:t>
      </w:r>
    </w:p>
    <w:p w14:paraId="5BF3A119" w14:textId="77777777" w:rsidR="008A6423" w:rsidRPr="00681602" w:rsidRDefault="008A6423" w:rsidP="00B82549">
      <w:pPr>
        <w:spacing w:line="276" w:lineRule="auto"/>
        <w:rPr>
          <w:rFonts w:ascii="Helvetica" w:hAnsi="Helvetica" w:cstheme="minorHAnsi"/>
        </w:rPr>
      </w:pPr>
    </w:p>
    <w:p w14:paraId="2C7826C8" w14:textId="77777777" w:rsidR="008A6423" w:rsidRPr="00681602" w:rsidRDefault="008A6423" w:rsidP="00B82549">
      <w:pPr>
        <w:spacing w:line="276" w:lineRule="auto"/>
        <w:rPr>
          <w:rFonts w:ascii="Helvetica" w:hAnsi="Helvetica" w:cstheme="minorHAnsi"/>
          <w:sz w:val="16"/>
        </w:rPr>
      </w:pPr>
      <w:r w:rsidRPr="00681602">
        <w:rPr>
          <w:rFonts w:ascii="Helvetica" w:hAnsi="Helvetica" w:cstheme="minorHAnsi"/>
          <w:sz w:val="16"/>
        </w:rPr>
        <w:t>Stonier cites in his bibliography, but chooses to ignore completely in his text (without explanation) the rapid recovery and lack of insect plagues on Bogombogo Island (codenamed "</w:t>
      </w:r>
      <w:r w:rsidRPr="00681602">
        <w:rPr>
          <w:rStyle w:val="StyleBoldUnderline"/>
          <w:rFonts w:ascii="Helvetica" w:hAnsi="Helvetica" w:cstheme="minorHAnsi"/>
          <w:highlight w:val="yellow"/>
        </w:rPr>
        <w:t>Belle Island</w:t>
      </w:r>
      <w:r w:rsidRPr="00681602">
        <w:rPr>
          <w:rFonts w:ascii="Helvetica" w:hAnsi="Helvetica" w:cstheme="minorHAnsi"/>
          <w:sz w:val="16"/>
        </w:rPr>
        <w:t xml:space="preserve">" by America) at the North-West of Eniwetok Atoll in the North Pacific, which </w:t>
      </w:r>
      <w:r w:rsidRPr="00681602">
        <w:rPr>
          <w:rStyle w:val="StyleBoldUnderline"/>
          <w:rFonts w:ascii="Helvetica" w:hAnsi="Helvetica" w:cstheme="minorHAnsi"/>
          <w:highlight w:val="yellow"/>
        </w:rPr>
        <w:t>was selected for detailed ecological studies following</w:t>
      </w:r>
      <w:r w:rsidRPr="00681602">
        <w:rPr>
          <w:rFonts w:ascii="Helvetica" w:hAnsi="Helvetica" w:cstheme="minorHAnsi"/>
          <w:sz w:val="16"/>
        </w:rPr>
        <w:t xml:space="preserve"> two </w:t>
      </w:r>
      <w:r w:rsidRPr="00681602">
        <w:rPr>
          <w:rStyle w:val="StyleBoldUnderline"/>
          <w:rFonts w:ascii="Helvetica" w:hAnsi="Helvetica" w:cstheme="minorHAnsi"/>
          <w:highlight w:val="yellow"/>
        </w:rPr>
        <w:t>high yield nuclear weapons tests</w:t>
      </w:r>
      <w:r w:rsidRPr="00681602">
        <w:rPr>
          <w:rFonts w:ascii="Helvetica" w:hAnsi="Helvetica" w:cstheme="minorHAnsi"/>
          <w:sz w:val="16"/>
        </w:rPr>
        <w:t>: Dr Ralph F. Palumbo, Radioactivity and Recovery of the Land Plants at Eniwetok Atoll, 1954-1957, University of Washington report UWFL-66, July 1960 (PDF linked here), see the recovery photos linked here. Bogombogo/Belle Island was 2.55 statute miles (4.10 km) from the centre of Elugelab Island, ground zero of the 10.4 megatons IVY-MIKE thermonuclear weapon test of November 1, 1952, and the 1.69 megatons 80% fission CASTLE-NECTAR test was detonated at the same spot on a barge over the IVY-MIKE crater on May 14, 1954</w:t>
      </w:r>
      <w:r w:rsidRPr="00681602">
        <w:rPr>
          <w:rStyle w:val="StyleBoldUnderline"/>
          <w:rFonts w:ascii="Helvetica" w:hAnsi="Helvetica" w:cstheme="minorHAnsi"/>
          <w:highlight w:val="yellow"/>
        </w:rPr>
        <w:t>. It received heavy blast and thermal damage</w:t>
      </w:r>
      <w:r w:rsidRPr="00681602">
        <w:rPr>
          <w:rFonts w:ascii="Helvetica" w:hAnsi="Helvetica" w:cstheme="minorHAnsi"/>
          <w:sz w:val="16"/>
        </w:rPr>
        <w:t xml:space="preserve">, water wave flooding, </w:t>
      </w:r>
      <w:r w:rsidRPr="00681602">
        <w:rPr>
          <w:rStyle w:val="StyleBoldUnderline"/>
          <w:rFonts w:ascii="Helvetica" w:hAnsi="Helvetica" w:cstheme="minorHAnsi"/>
          <w:highlight w:val="yellow"/>
        </w:rPr>
        <w:t>and fallout radiation</w:t>
      </w:r>
      <w:r w:rsidRPr="00681602">
        <w:rPr>
          <w:rFonts w:ascii="Helvetica" w:hAnsi="Helvetica" w:cstheme="minorHAnsi"/>
          <w:sz w:val="16"/>
        </w:rPr>
        <w:t xml:space="preserve"> including extensive beta and gamma irradiation of plants (gamma of over 850 R/hr at 2 hours after IVY-MIKE according to page 34 of of report WT-615, which - from the mean fallout arrival time and peak dose rate time measured under the cloud - suggests an infinite dose of over 8,000 R, and then another 400 R to 6 months after CASTLE-NECTAR and beta doses near contaminated surfaces are about ten times larger, see Stonier p. 143). Dr Palumbo states in his article "Recovery of the Land Plants at Eniwetok Atoll Following a Nuclear Detonation" (Radiation Botany, vol. 1, 1962, pp. 182-9): "The Mike detonation of 1952 had removed most of the plants and top soil from Belle Island, resulting in the depletion of some of the elements essential for plant growth. In spite of these deficiencies regrowth of the plants at Belle Island was rapid. ... A photograph of Belle Island taken [on May 22, 1954] eight days following the Nectar detonation shows the extent of the damage sustained by the plants. From the air the island looked brown and desolate. On closer inspection it was found that most of the plants had been scorched by the heat wave and many of them had been blown over or broken by the blast. ... </w:t>
      </w:r>
      <w:r w:rsidRPr="00681602">
        <w:rPr>
          <w:rStyle w:val="StyleBoldUnderline"/>
          <w:rFonts w:ascii="Helvetica" w:hAnsi="Helvetica" w:cstheme="minorHAnsi"/>
          <w:highlight w:val="yellow"/>
        </w:rPr>
        <w:t>Recovery of the plants was rapid</w:t>
      </w:r>
      <w:r w:rsidRPr="00681602">
        <w:rPr>
          <w:rFonts w:ascii="Helvetica" w:hAnsi="Helvetica" w:cstheme="minorHAnsi"/>
          <w:sz w:val="16"/>
        </w:rPr>
        <w:t xml:space="preserve">. ... On the eighth day green buds, 1-3 mm in length, were observed on the stems of Scaevola and Messerschmidia plants. On the thirty-fifth day the shoot leaves were 7-15 cm long, covering much of the old stems and giving the plants a green and healthy appearance. By this time </w:t>
      </w:r>
      <w:r w:rsidRPr="00681602">
        <w:rPr>
          <w:rStyle w:val="StyleBoldUnderline"/>
          <w:rFonts w:ascii="Helvetica" w:hAnsi="Helvetica" w:cstheme="minorHAnsi"/>
          <w:highlight w:val="yellow"/>
        </w:rPr>
        <w:t>many of the</w:t>
      </w:r>
      <w:r w:rsidRPr="00681602">
        <w:rPr>
          <w:rFonts w:ascii="Helvetica" w:hAnsi="Helvetica" w:cstheme="minorHAnsi"/>
          <w:sz w:val="16"/>
        </w:rPr>
        <w:t xml:space="preserve"> other</w:t>
      </w:r>
      <w:r w:rsidRPr="00681602">
        <w:rPr>
          <w:rStyle w:val="StyleBoldUnderline"/>
          <w:rFonts w:ascii="Helvetica" w:hAnsi="Helvetica" w:cstheme="minorHAnsi"/>
          <w:highlight w:val="yellow"/>
        </w:rPr>
        <w:t xml:space="preserve"> plants had formed new leaves</w:t>
      </w:r>
      <w:r w:rsidRPr="00681602">
        <w:rPr>
          <w:rFonts w:ascii="Helvetica" w:hAnsi="Helvetica" w:cstheme="minorHAnsi"/>
          <w:sz w:val="16"/>
          <w:highlight w:val="yellow"/>
        </w:rPr>
        <w:t xml:space="preserve"> </w:t>
      </w:r>
      <w:r w:rsidRPr="00681602">
        <w:rPr>
          <w:rFonts w:ascii="Helvetica" w:hAnsi="Helvetica" w:cstheme="minorHAnsi"/>
          <w:sz w:val="16"/>
        </w:rPr>
        <w:t xml:space="preserve">and three species (Portulaca, Triumfetta, and Messerschmidia) had produced new flowers and fruits. The island now had lost its scorched appearance; from the air it looked green rather than brown as it had one month earlier. "In August, </w:t>
      </w:r>
      <w:r w:rsidRPr="00681602">
        <w:rPr>
          <w:rStyle w:val="StyleBoldUnderline"/>
          <w:rFonts w:ascii="Helvetica" w:hAnsi="Helvetica" w:cstheme="minorHAnsi"/>
          <w:highlight w:val="yellow"/>
        </w:rPr>
        <w:t>three months after the detonation, the plants were growing well</w:t>
      </w:r>
      <w:r w:rsidRPr="00681602">
        <w:rPr>
          <w:rFonts w:ascii="Helvetica" w:hAnsi="Helvetica" w:cstheme="minorHAnsi"/>
          <w:sz w:val="16"/>
          <w:highlight w:val="yellow"/>
        </w:rPr>
        <w:t xml:space="preserve"> </w:t>
      </w:r>
      <w:r w:rsidRPr="00681602">
        <w:rPr>
          <w:rFonts w:ascii="Helvetica" w:hAnsi="Helvetica" w:cstheme="minorHAnsi"/>
          <w:sz w:val="16"/>
        </w:rPr>
        <w:t xml:space="preserve">and some species, such as Boerhaavia, had produced new flowers. The </w:t>
      </w:r>
      <w:r w:rsidRPr="00681602">
        <w:rPr>
          <w:rStyle w:val="StyleBoldUnderline"/>
          <w:rFonts w:ascii="Helvetica" w:hAnsi="Helvetica" w:cstheme="minorHAnsi"/>
          <w:highlight w:val="yellow"/>
        </w:rPr>
        <w:t>leaves</w:t>
      </w:r>
      <w:r w:rsidRPr="00681602">
        <w:rPr>
          <w:rFonts w:ascii="Helvetica" w:hAnsi="Helvetica" w:cstheme="minorHAnsi"/>
          <w:sz w:val="16"/>
        </w:rPr>
        <w:t xml:space="preserve"> of most of the </w:t>
      </w:r>
      <w:r w:rsidRPr="00681602">
        <w:rPr>
          <w:rFonts w:ascii="Helvetica" w:hAnsi="Helvetica" w:cstheme="minorHAnsi"/>
          <w:sz w:val="16"/>
          <w:highlight w:val="yellow"/>
        </w:rPr>
        <w:t xml:space="preserve">species </w:t>
      </w:r>
      <w:r w:rsidRPr="00681602">
        <w:rPr>
          <w:rStyle w:val="StyleBoldUnderline"/>
          <w:rFonts w:ascii="Helvetica" w:hAnsi="Helvetica" w:cstheme="minorHAnsi"/>
          <w:highlight w:val="yellow"/>
        </w:rPr>
        <w:t>had grown to maximum size</w:t>
      </w:r>
      <w:r w:rsidRPr="00681602">
        <w:rPr>
          <w:rFonts w:ascii="Helvetica" w:hAnsi="Helvetica" w:cstheme="minorHAnsi"/>
          <w:sz w:val="16"/>
        </w:rPr>
        <w:t>, and the branches had grown almost to the pre-Nectar dimensions."</w:t>
      </w:r>
    </w:p>
    <w:p w14:paraId="18749350" w14:textId="77777777" w:rsidR="00AE31B3" w:rsidRPr="00681602" w:rsidRDefault="00AE31B3" w:rsidP="00B82549">
      <w:pPr>
        <w:spacing w:line="276" w:lineRule="auto"/>
        <w:rPr>
          <w:rFonts w:ascii="Helvetica" w:hAnsi="Helvetica" w:cstheme="minorHAnsi"/>
        </w:rPr>
      </w:pPr>
    </w:p>
    <w:p w14:paraId="4B441092" w14:textId="77777777" w:rsidR="00AE31B3" w:rsidRPr="00681602" w:rsidRDefault="00AE31B3" w:rsidP="00B82549">
      <w:pPr>
        <w:pStyle w:val="Heading3"/>
        <w:spacing w:line="276" w:lineRule="auto"/>
        <w:rPr>
          <w:rFonts w:ascii="Helvetica" w:hAnsi="Helvetica" w:cstheme="minorHAnsi"/>
        </w:rPr>
      </w:pPr>
      <w:r w:rsidRPr="00681602">
        <w:rPr>
          <w:rFonts w:ascii="Helvetica" w:hAnsi="Helvetica" w:cstheme="minorHAnsi"/>
        </w:rPr>
        <w:lastRenderedPageBreak/>
        <w:t>AT: Water</w:t>
      </w:r>
    </w:p>
    <w:p w14:paraId="0D3C86D6" w14:textId="77777777" w:rsidR="00AE31B3" w:rsidRPr="00681602" w:rsidRDefault="00AE31B3" w:rsidP="00B82549">
      <w:pPr>
        <w:pStyle w:val="Heading4"/>
        <w:spacing w:line="276" w:lineRule="auto"/>
        <w:rPr>
          <w:rFonts w:ascii="Helvetica" w:hAnsi="Helvetica" w:cstheme="minorHAnsi"/>
        </w:rPr>
      </w:pPr>
      <w:r w:rsidRPr="00681602">
        <w:rPr>
          <w:rFonts w:ascii="Helvetica" w:hAnsi="Helvetica" w:cstheme="minorHAnsi"/>
        </w:rPr>
        <w:t>No risk of water contamination</w:t>
      </w:r>
    </w:p>
    <w:p w14:paraId="660D7264" w14:textId="77777777" w:rsidR="00AE31B3" w:rsidRPr="00681602" w:rsidRDefault="002630D6" w:rsidP="00B82549">
      <w:pPr>
        <w:spacing w:line="276" w:lineRule="auto"/>
        <w:rPr>
          <w:rFonts w:ascii="Helvetica" w:hAnsi="Helvetica" w:cstheme="minorHAnsi"/>
        </w:rPr>
      </w:pPr>
      <w:r w:rsidRPr="00681602">
        <w:rPr>
          <w:rStyle w:val="StyleStyleBold12pt"/>
          <w:rFonts w:ascii="Helvetica" w:hAnsi="Helvetica" w:cstheme="minorHAnsi"/>
        </w:rPr>
        <w:t>Cook, ‘0</w:t>
      </w:r>
      <w:r w:rsidR="00AE31B3" w:rsidRPr="00681602">
        <w:rPr>
          <w:rStyle w:val="StyleStyleBold12pt"/>
          <w:rFonts w:ascii="Helvetica" w:hAnsi="Helvetica" w:cstheme="minorHAnsi"/>
        </w:rPr>
        <w:t>6</w:t>
      </w:r>
      <w:r w:rsidR="00AE31B3" w:rsidRPr="00681602">
        <w:rPr>
          <w:rFonts w:ascii="Helvetica" w:hAnsi="Helvetica" w:cstheme="minorHAnsi"/>
        </w:rPr>
        <w:t xml:space="preserve"> (Nigel B. PhD Computer Programming, BA Physics “U.K. Home Office Scientific Advisory Branch 'Protect and Survive' civil defence research” http://glasstone.blogspot.com/2006/08/nuclear-weapons-1st-edition-1956-by.html 7-1-06)</w:t>
      </w:r>
    </w:p>
    <w:p w14:paraId="2CEA5E71" w14:textId="77777777" w:rsidR="00AE31B3" w:rsidRPr="00681602" w:rsidRDefault="00AE31B3" w:rsidP="00B82549">
      <w:pPr>
        <w:spacing w:line="276" w:lineRule="auto"/>
        <w:rPr>
          <w:rFonts w:ascii="Helvetica" w:hAnsi="Helvetica" w:cstheme="minorHAnsi"/>
        </w:rPr>
      </w:pPr>
    </w:p>
    <w:p w14:paraId="3635CF0C" w14:textId="77777777" w:rsidR="00AE31B3" w:rsidRPr="00681602" w:rsidRDefault="00AE31B3" w:rsidP="00B82549">
      <w:pPr>
        <w:spacing w:line="276" w:lineRule="auto"/>
        <w:rPr>
          <w:rFonts w:ascii="Helvetica" w:hAnsi="Helvetica" w:cstheme="minorHAnsi"/>
          <w:sz w:val="16"/>
        </w:rPr>
      </w:pPr>
      <w:r w:rsidRPr="00681602">
        <w:rPr>
          <w:rFonts w:ascii="Helvetica" w:hAnsi="Helvetica" w:cstheme="minorHAnsi"/>
          <w:sz w:val="16"/>
        </w:rPr>
        <w:t xml:space="preserve">'Water: Broadly the same principles apply as with food. </w:t>
      </w:r>
      <w:r w:rsidRPr="00681602">
        <w:rPr>
          <w:rStyle w:val="StyleBoldUnderline"/>
          <w:rFonts w:ascii="Helvetica" w:hAnsi="Helvetica" w:cstheme="minorHAnsi"/>
          <w:highlight w:val="yellow"/>
        </w:rPr>
        <w:t>Gamma rays have no effect upon water</w:t>
      </w:r>
      <w:r w:rsidRPr="00681602">
        <w:rPr>
          <w:rFonts w:ascii="Helvetica" w:hAnsi="Helvetica" w:cstheme="minorHAnsi"/>
          <w:sz w:val="16"/>
        </w:rPr>
        <w:t xml:space="preserve">, but certainly in the case of hydrogen bomb explosions the deposition of contaminated dust on catchment areas and open reservoirs would constitute a serious hazard. A special version of the contamination meter has been designed for testing water, and water undertakings are well aware of the problems which face them from this type of hazard should it arise. It is worth noting that an </w:t>
      </w:r>
      <w:r w:rsidRPr="00681602">
        <w:rPr>
          <w:rStyle w:val="StyleBoldUnderline"/>
          <w:rFonts w:ascii="Helvetica" w:hAnsi="Helvetica" w:cstheme="minorHAnsi"/>
          <w:highlight w:val="yellow"/>
        </w:rPr>
        <w:t>ordinary domestic water softener</w:t>
      </w:r>
      <w:r w:rsidRPr="00681602">
        <w:rPr>
          <w:rFonts w:ascii="Helvetica" w:hAnsi="Helvetica" w:cstheme="minorHAnsi"/>
          <w:sz w:val="16"/>
        </w:rPr>
        <w:t xml:space="preserve"> in good condition </w:t>
      </w:r>
      <w:r w:rsidRPr="00681602">
        <w:rPr>
          <w:rStyle w:val="StyleBoldUnderline"/>
          <w:rFonts w:ascii="Helvetica" w:hAnsi="Helvetica" w:cstheme="minorHAnsi"/>
          <w:highlight w:val="yellow"/>
        </w:rPr>
        <w:t>completely removes the dangerous elements</w:t>
      </w:r>
      <w:r w:rsidRPr="00681602">
        <w:rPr>
          <w:rFonts w:ascii="Helvetica" w:hAnsi="Helvetica" w:cstheme="minorHAnsi"/>
          <w:sz w:val="16"/>
        </w:rPr>
        <w:t xml:space="preserve"> (strontium and barium) from contaminated water [since </w:t>
      </w:r>
      <w:r w:rsidRPr="00681602">
        <w:rPr>
          <w:rStyle w:val="StyleBoldUnderline"/>
          <w:rFonts w:ascii="Helvetica" w:hAnsi="Helvetica" w:cstheme="minorHAnsi"/>
          <w:highlight w:val="yellow"/>
        </w:rPr>
        <w:t>fallout from surface bursts</w:t>
      </w:r>
      <w:r w:rsidRPr="00681602">
        <w:rPr>
          <w:rFonts w:ascii="Helvetica" w:hAnsi="Helvetica" w:cstheme="minorHAnsi"/>
          <w:sz w:val="16"/>
        </w:rPr>
        <w:t xml:space="preserve"> on silicate based soil is insoluble glassy spheroids, it </w:t>
      </w:r>
      <w:r w:rsidRPr="00681602">
        <w:rPr>
          <w:rStyle w:val="StyleBoldUnderline"/>
          <w:rFonts w:ascii="Helvetica" w:hAnsi="Helvetica" w:cstheme="minorHAnsi"/>
          <w:highlight w:val="yellow"/>
        </w:rPr>
        <w:t>doesn't dissolve in water and the soluble activity hazards are trivial</w:t>
      </w:r>
      <w:r w:rsidRPr="00681602">
        <w:rPr>
          <w:rFonts w:ascii="Helvetica" w:hAnsi="Helvetica" w:cstheme="minorHAnsi"/>
          <w:sz w:val="16"/>
        </w:rPr>
        <w:t xml:space="preserve"> unless the detonation occurs on coral, limestone or chalk].</w:t>
      </w:r>
    </w:p>
    <w:p w14:paraId="4954C977" w14:textId="77777777" w:rsidR="00AE31B3" w:rsidRPr="00681602" w:rsidRDefault="00AE31B3" w:rsidP="00B82549">
      <w:pPr>
        <w:spacing w:line="276" w:lineRule="auto"/>
        <w:rPr>
          <w:rFonts w:ascii="Helvetica" w:hAnsi="Helvetica" w:cstheme="minorHAnsi"/>
        </w:rPr>
      </w:pPr>
    </w:p>
    <w:p w14:paraId="54C1A65B" w14:textId="77777777" w:rsidR="002630D6" w:rsidRPr="00681602" w:rsidRDefault="00EC5D05" w:rsidP="00B82549">
      <w:pPr>
        <w:pStyle w:val="Heading3"/>
        <w:spacing w:line="276" w:lineRule="auto"/>
        <w:rPr>
          <w:rFonts w:ascii="Helvetica" w:hAnsi="Helvetica" w:cstheme="minorHAnsi"/>
        </w:rPr>
      </w:pPr>
      <w:r w:rsidRPr="00681602">
        <w:rPr>
          <w:rFonts w:ascii="Helvetica" w:hAnsi="Helvetica" w:cstheme="minorHAnsi"/>
        </w:rPr>
        <w:lastRenderedPageBreak/>
        <w:t>AT: Agriculture</w:t>
      </w:r>
    </w:p>
    <w:p w14:paraId="2417DFE1" w14:textId="77777777" w:rsidR="00EC5D05" w:rsidRPr="00681602" w:rsidRDefault="00EC5D05" w:rsidP="00B82549">
      <w:pPr>
        <w:pStyle w:val="Heading4"/>
        <w:spacing w:line="276" w:lineRule="auto"/>
        <w:rPr>
          <w:rFonts w:ascii="Helvetica" w:hAnsi="Helvetica" w:cstheme="minorHAnsi"/>
        </w:rPr>
      </w:pPr>
      <w:r w:rsidRPr="00681602">
        <w:rPr>
          <w:rFonts w:ascii="Helvetica" w:hAnsi="Helvetica" w:cstheme="minorHAnsi"/>
        </w:rPr>
        <w:t>Counterforce means agriculture wouldn’t be targeted – that was above</w:t>
      </w:r>
    </w:p>
    <w:p w14:paraId="42F48704" w14:textId="77777777" w:rsidR="00EC5D05" w:rsidRPr="00681602" w:rsidRDefault="00EC5D05" w:rsidP="00B82549">
      <w:pPr>
        <w:pStyle w:val="Heading4"/>
        <w:spacing w:line="276" w:lineRule="auto"/>
        <w:rPr>
          <w:rFonts w:ascii="Helvetica" w:hAnsi="Helvetica" w:cstheme="minorHAnsi"/>
        </w:rPr>
      </w:pPr>
      <w:r w:rsidRPr="00681602">
        <w:rPr>
          <w:rFonts w:ascii="Helvetica" w:hAnsi="Helvetica" w:cstheme="minorHAnsi"/>
        </w:rPr>
        <w:t>No impact to agriculture contamination</w:t>
      </w:r>
    </w:p>
    <w:p w14:paraId="39EC7AD9" w14:textId="77777777" w:rsidR="00EC5D05" w:rsidRPr="00681602" w:rsidRDefault="00EC5D05" w:rsidP="00B82549">
      <w:pPr>
        <w:spacing w:line="276" w:lineRule="auto"/>
        <w:rPr>
          <w:rFonts w:ascii="Helvetica" w:hAnsi="Helvetica" w:cstheme="minorHAnsi"/>
        </w:rPr>
      </w:pPr>
      <w:r w:rsidRPr="00681602">
        <w:rPr>
          <w:rStyle w:val="StyleStyleBold12pt"/>
          <w:rFonts w:ascii="Helvetica" w:hAnsi="Helvetica" w:cstheme="minorHAnsi"/>
        </w:rPr>
        <w:t>Kearny, ’03</w:t>
      </w:r>
      <w:r w:rsidRPr="00681602">
        <w:rPr>
          <w:rFonts w:ascii="Helvetica" w:hAnsi="Helvetica" w:cstheme="minorHAnsi"/>
        </w:rPr>
        <w:t xml:space="preserve"> (Cresson, scientist recruited by Nobel Prize Laureate and Manhattan Project Scientist Eugene Wigner as researcher for civil defense Oak Ridge National Laboratory, Nuclear War Survival Skills, </w:t>
      </w:r>
      <w:hyperlink r:id="rId18" w:history="1">
        <w:r w:rsidRPr="00681602">
          <w:rPr>
            <w:rStyle w:val="Hyperlink"/>
            <w:rFonts w:ascii="Helvetica" w:hAnsi="Helvetica" w:cstheme="minorHAnsi"/>
          </w:rPr>
          <w:t>http://www.oism.org/nwss/s73p904.htm</w:t>
        </w:r>
      </w:hyperlink>
      <w:r w:rsidRPr="00681602">
        <w:rPr>
          <w:rFonts w:ascii="Helvetica" w:hAnsi="Helvetica" w:cstheme="minorHAnsi"/>
        </w:rPr>
        <w:t>)</w:t>
      </w:r>
    </w:p>
    <w:p w14:paraId="40319ADE" w14:textId="77777777" w:rsidR="00EC5D05" w:rsidRPr="00681602" w:rsidRDefault="00EC5D05" w:rsidP="00B82549">
      <w:pPr>
        <w:spacing w:line="276" w:lineRule="auto"/>
        <w:rPr>
          <w:rFonts w:ascii="Helvetica" w:hAnsi="Helvetica" w:cstheme="minorHAnsi"/>
        </w:rPr>
      </w:pPr>
    </w:p>
    <w:p w14:paraId="4A0F0DCA" w14:textId="77777777" w:rsidR="00EC5D05" w:rsidRPr="00681602" w:rsidRDefault="00EC5D05" w:rsidP="00B82549">
      <w:pPr>
        <w:spacing w:line="276" w:lineRule="auto"/>
        <w:rPr>
          <w:rFonts w:ascii="Helvetica" w:hAnsi="Helvetica" w:cstheme="minorHAnsi"/>
          <w:sz w:val="16"/>
        </w:rPr>
      </w:pPr>
      <w:r w:rsidRPr="00681602">
        <w:rPr>
          <w:rFonts w:ascii="Helvetica" w:hAnsi="Helvetica" w:cstheme="minorHAnsi"/>
          <w:sz w:val="16"/>
        </w:rPr>
        <w:t xml:space="preserve">Facts: </w:t>
      </w:r>
      <w:r w:rsidRPr="00681602">
        <w:rPr>
          <w:rStyle w:val="StyleBoldUnderline"/>
          <w:rFonts w:ascii="Helvetica" w:hAnsi="Helvetica" w:cstheme="minorHAnsi"/>
          <w:highlight w:val="yellow"/>
        </w:rPr>
        <w:t>If the fallout particles do not become mixed with the parts of food that are eaten, no harm is done.</w:t>
      </w:r>
      <w:r w:rsidRPr="00681602">
        <w:rPr>
          <w:rFonts w:ascii="Helvetica" w:hAnsi="Helvetica" w:cstheme="minorHAnsi"/>
          <w:sz w:val="16"/>
        </w:rPr>
        <w:t xml:space="preserve"> Food and water in dust-tight containers are not contaminated by fallout radiation. </w:t>
      </w:r>
      <w:r w:rsidRPr="00681602">
        <w:rPr>
          <w:rStyle w:val="StyleBoldUnderline"/>
          <w:rFonts w:ascii="Helvetica" w:hAnsi="Helvetica" w:cstheme="minorHAnsi"/>
          <w:highlight w:val="yellow"/>
        </w:rPr>
        <w:t>Peeling fruits and vegetables removes essentially all fallout, as does removing the uppermost several inches of stored grain</w:t>
      </w:r>
      <w:r w:rsidRPr="00681602">
        <w:rPr>
          <w:rStyle w:val="StyleBoldUnderline"/>
          <w:rFonts w:ascii="Helvetica" w:hAnsi="Helvetica" w:cstheme="minorHAnsi"/>
        </w:rPr>
        <w:t xml:space="preserve"> </w:t>
      </w:r>
      <w:r w:rsidRPr="00681602">
        <w:rPr>
          <w:rFonts w:ascii="Helvetica" w:hAnsi="Helvetica" w:cstheme="minorHAnsi"/>
          <w:sz w:val="16"/>
        </w:rPr>
        <w:t>onto which fallout particles have fallen. Water from many sources -- such as deep wells and covered reservoirs, tanks, and containers -- would not be contaminated. Even water containing dissolved radioactive elements and compounds can be made safe for drinking by simply filtering it through earth, as described later in this book.</w:t>
      </w:r>
    </w:p>
    <w:p w14:paraId="3E90E1BD" w14:textId="77777777" w:rsidR="007F69B3" w:rsidRPr="00681602" w:rsidRDefault="001A22DC" w:rsidP="00B82549">
      <w:pPr>
        <w:pStyle w:val="Heading4"/>
        <w:spacing w:line="276" w:lineRule="auto"/>
        <w:rPr>
          <w:rFonts w:ascii="Helvetica" w:hAnsi="Helvetica" w:cstheme="minorHAnsi"/>
        </w:rPr>
      </w:pPr>
      <w:r w:rsidRPr="00681602">
        <w:rPr>
          <w:rFonts w:ascii="Helvetica" w:hAnsi="Helvetica" w:cstheme="minorHAnsi"/>
        </w:rPr>
        <w:t>Adaptation solves the agriculture problem and their evidence is exaggerated</w:t>
      </w:r>
    </w:p>
    <w:p w14:paraId="5730E3F4" w14:textId="77777777" w:rsidR="007F69B3" w:rsidRPr="00681602" w:rsidRDefault="00416C6A" w:rsidP="00B82549">
      <w:pPr>
        <w:spacing w:line="276" w:lineRule="auto"/>
        <w:rPr>
          <w:rFonts w:ascii="Helvetica" w:hAnsi="Helvetica" w:cstheme="minorHAnsi"/>
        </w:rPr>
      </w:pPr>
      <w:r w:rsidRPr="00681602">
        <w:rPr>
          <w:rStyle w:val="StyleStyleBold12pt"/>
          <w:rFonts w:ascii="Helvetica" w:hAnsi="Helvetica" w:cstheme="minorHAnsi"/>
        </w:rPr>
        <w:t>Martin, ’84</w:t>
      </w:r>
      <w:r w:rsidRPr="00681602">
        <w:rPr>
          <w:rFonts w:ascii="Helvetica" w:hAnsi="Helvetica" w:cstheme="minorHAnsi"/>
        </w:rPr>
        <w:t xml:space="preserve"> (</w:t>
      </w:r>
      <w:r w:rsidR="007F69B3" w:rsidRPr="00681602">
        <w:rPr>
          <w:rFonts w:ascii="Helvetica" w:hAnsi="Helvetica" w:cstheme="minorHAnsi"/>
        </w:rPr>
        <w:t>Brian Martin</w:t>
      </w:r>
      <w:r w:rsidRPr="00681602">
        <w:rPr>
          <w:rFonts w:ascii="Helvetica" w:hAnsi="Helvetica" w:cstheme="minorHAnsi"/>
        </w:rPr>
        <w:t xml:space="preserve">, </w:t>
      </w:r>
      <w:r w:rsidR="007F69B3" w:rsidRPr="00681602">
        <w:rPr>
          <w:rFonts w:ascii="Helvetica" w:hAnsi="Helvetica" w:cstheme="minorHAnsi"/>
        </w:rPr>
        <w:t>Professor of Science Technology and Society at the University of Wollongon, International Director and President of the Whistleblowers, PhD in Theoretical Physics from the University of Sydney</w:t>
      </w:r>
      <w:r w:rsidRPr="00681602">
        <w:rPr>
          <w:rFonts w:ascii="Helvetica" w:hAnsi="Helvetica" w:cstheme="minorHAnsi"/>
        </w:rPr>
        <w:t>,</w:t>
      </w:r>
      <w:r w:rsidR="007F69B3" w:rsidRPr="00681602">
        <w:rPr>
          <w:rFonts w:ascii="Helvetica" w:hAnsi="Helvetica" w:cstheme="minorHAnsi"/>
        </w:rPr>
        <w:t xml:space="preserve"> “Extinction Politics”, Published in the Scientists Against Nuclear Arms Newsletter</w:t>
      </w:r>
      <w:r w:rsidRPr="00681602">
        <w:rPr>
          <w:rFonts w:ascii="Helvetica" w:hAnsi="Helvetica" w:cstheme="minorHAnsi"/>
        </w:rPr>
        <w:t>)</w:t>
      </w:r>
    </w:p>
    <w:p w14:paraId="09A5EEBF" w14:textId="77777777" w:rsidR="00416C6A" w:rsidRPr="00681602" w:rsidRDefault="00416C6A" w:rsidP="00B82549">
      <w:pPr>
        <w:spacing w:line="276" w:lineRule="auto"/>
        <w:rPr>
          <w:rFonts w:ascii="Helvetica" w:hAnsi="Helvetica" w:cstheme="minorHAnsi"/>
        </w:rPr>
      </w:pPr>
    </w:p>
    <w:p w14:paraId="3DC4C677" w14:textId="77777777" w:rsidR="007F69B3" w:rsidRPr="00681602" w:rsidRDefault="007F69B3" w:rsidP="00B82549">
      <w:pPr>
        <w:spacing w:line="276" w:lineRule="auto"/>
        <w:rPr>
          <w:rFonts w:ascii="Helvetica" w:hAnsi="Helvetica" w:cstheme="minorHAnsi"/>
          <w:sz w:val="14"/>
        </w:rPr>
      </w:pPr>
      <w:r w:rsidRPr="00681602">
        <w:rPr>
          <w:rStyle w:val="StyleBoldUnderline"/>
          <w:rFonts w:ascii="Helvetica" w:hAnsi="Helvetica" w:cstheme="minorHAnsi"/>
          <w:highlight w:val="yellow"/>
        </w:rPr>
        <w:t>Opponents</w:t>
      </w:r>
      <w:r w:rsidRPr="00681602">
        <w:rPr>
          <w:rFonts w:ascii="Helvetica" w:hAnsi="Helvetica" w:cstheme="minorHAnsi"/>
          <w:sz w:val="14"/>
        </w:rPr>
        <w:t xml:space="preserve"> of war, including scientists, have often</w:t>
      </w:r>
      <w:r w:rsidRPr="00681602">
        <w:rPr>
          <w:rStyle w:val="underline"/>
          <w:rFonts w:ascii="Helvetica" w:hAnsi="Helvetica" w:cstheme="minorHAnsi"/>
        </w:rPr>
        <w:t xml:space="preserve"> </w:t>
      </w:r>
      <w:r w:rsidRPr="00681602">
        <w:rPr>
          <w:rStyle w:val="StyleBoldUnderline"/>
          <w:rFonts w:ascii="Helvetica" w:hAnsi="Helvetica" w:cstheme="minorHAnsi"/>
          <w:highlight w:val="yellow"/>
        </w:rPr>
        <w:t>exaggerate</w:t>
      </w:r>
      <w:r w:rsidRPr="00681602">
        <w:rPr>
          <w:rFonts w:ascii="Helvetica" w:hAnsi="Helvetica" w:cstheme="minorHAnsi"/>
          <w:sz w:val="14"/>
        </w:rPr>
        <w:t xml:space="preserve">d </w:t>
      </w:r>
      <w:r w:rsidRPr="00681602">
        <w:rPr>
          <w:rStyle w:val="StyleBoldUnderline"/>
          <w:rFonts w:ascii="Helvetica" w:hAnsi="Helvetica" w:cstheme="minorHAnsi"/>
          <w:highlight w:val="yellow"/>
        </w:rPr>
        <w:t>the effects of nuclear war and emphasized worst cases. Schell continually bends evidence to give the worst impression</w:t>
      </w:r>
      <w:r w:rsidRPr="00681602">
        <w:rPr>
          <w:rFonts w:ascii="Helvetica" w:hAnsi="Helvetica" w:cstheme="minorHAnsi"/>
          <w:sz w:val="14"/>
        </w:rPr>
        <w:t xml:space="preserve">. For example, he implies that a nuclear attack is inevitably followed by a firestorm or conflagration. He invariably gives the maximum time for people having to remain in shelters from fallout. And he takes a pessimistic view of the potential for ecological resilience to radiation exposure and for human resourcefulness in a crisis. Similarly, </w:t>
      </w:r>
      <w:r w:rsidRPr="00681602">
        <w:rPr>
          <w:rStyle w:val="StyleBoldUnderline"/>
          <w:rFonts w:ascii="Helvetica" w:hAnsi="Helvetica" w:cstheme="minorHAnsi"/>
          <w:highlight w:val="yellow"/>
        </w:rPr>
        <w:t>in</w:t>
      </w:r>
      <w:r w:rsidRPr="00681602">
        <w:rPr>
          <w:rFonts w:ascii="Helvetica" w:hAnsi="Helvetica" w:cstheme="minorHAnsi"/>
          <w:sz w:val="14"/>
        </w:rPr>
        <w:t xml:space="preserve"> several of the </w:t>
      </w:r>
      <w:r w:rsidRPr="00681602">
        <w:rPr>
          <w:rStyle w:val="StyleBoldUnderline"/>
          <w:rFonts w:ascii="Helvetica" w:hAnsi="Helvetica" w:cstheme="minorHAnsi"/>
          <w:highlight w:val="yellow"/>
        </w:rPr>
        <w:t>scientific studies</w:t>
      </w:r>
      <w:r w:rsidRPr="00681602">
        <w:rPr>
          <w:rStyle w:val="underline"/>
          <w:rFonts w:ascii="Helvetica" w:hAnsi="Helvetica" w:cstheme="minorHAnsi"/>
        </w:rPr>
        <w:t xml:space="preserve"> </w:t>
      </w:r>
      <w:r w:rsidRPr="00681602">
        <w:rPr>
          <w:rFonts w:ascii="Helvetica" w:hAnsi="Helvetica" w:cstheme="minorHAnsi"/>
          <w:sz w:val="14"/>
        </w:rPr>
        <w:t xml:space="preserve">of nuclear winter, </w:t>
      </w:r>
      <w:r w:rsidRPr="00681602">
        <w:rPr>
          <w:rStyle w:val="StyleBoldUnderline"/>
          <w:rFonts w:ascii="Helvetica" w:hAnsi="Helvetica" w:cstheme="minorHAnsi"/>
          <w:highlight w:val="yellow"/>
        </w:rPr>
        <w:t>I have noticed a strong tendency to focus on worst cases</w:t>
      </w:r>
      <w:r w:rsidRPr="00681602">
        <w:rPr>
          <w:rFonts w:ascii="Helvetica" w:hAnsi="Helvetica" w:cstheme="minorHAnsi"/>
          <w:sz w:val="14"/>
        </w:rPr>
        <w:t xml:space="preserve"> and to avoid examination of ways to overcome the effects. For example, </w:t>
      </w:r>
      <w:r w:rsidRPr="00681602">
        <w:rPr>
          <w:rStyle w:val="StyleBoldUnderline"/>
          <w:rFonts w:ascii="Helvetica" w:hAnsi="Helvetica" w:cstheme="minorHAnsi"/>
          <w:highlight w:val="yellow"/>
        </w:rPr>
        <w:t>no one seems to have looked at possibilities for migration</w:t>
      </w:r>
      <w:r w:rsidRPr="00681602">
        <w:rPr>
          <w:rFonts w:ascii="Helvetica" w:hAnsi="Helvetica" w:cstheme="minorHAnsi"/>
          <w:sz w:val="14"/>
        </w:rPr>
        <w:t xml:space="preserve"> to coastal areas away from the freezing continental temperatures </w:t>
      </w:r>
      <w:r w:rsidRPr="00681602">
        <w:rPr>
          <w:rStyle w:val="StyleBoldUnderline"/>
          <w:rFonts w:ascii="Helvetica" w:hAnsi="Helvetica" w:cstheme="minorHAnsi"/>
          <w:highlight w:val="yellow"/>
        </w:rPr>
        <w:t>or</w:t>
      </w:r>
      <w:r w:rsidRPr="00681602">
        <w:rPr>
          <w:rFonts w:ascii="Helvetica" w:hAnsi="Helvetica" w:cstheme="minorHAnsi"/>
          <w:sz w:val="14"/>
        </w:rPr>
        <w:t xml:space="preserve"> looked at </w:t>
      </w:r>
      <w:r w:rsidRPr="00681602">
        <w:rPr>
          <w:rStyle w:val="StyleBoldUnderline"/>
          <w:rFonts w:ascii="Helvetica" w:hAnsi="Helvetica" w:cstheme="minorHAnsi"/>
          <w:highlight w:val="yellow"/>
        </w:rPr>
        <w:t>people changing their diets away from grain-fed beef to direct consumption of the grain, thereby greatly extending reserves of food.</w:t>
      </w:r>
    </w:p>
    <w:p w14:paraId="40FE9C18" w14:textId="77777777" w:rsidR="000366EF" w:rsidRPr="00681602" w:rsidRDefault="000366EF" w:rsidP="00B82549">
      <w:pPr>
        <w:spacing w:line="276" w:lineRule="auto"/>
        <w:rPr>
          <w:rFonts w:ascii="Helvetica" w:hAnsi="Helvetica" w:cstheme="minorHAnsi"/>
        </w:rPr>
      </w:pPr>
    </w:p>
    <w:p w14:paraId="02B72EE5" w14:textId="77777777" w:rsidR="00C33433" w:rsidRPr="00681602" w:rsidRDefault="00C33433" w:rsidP="00B82549">
      <w:pPr>
        <w:pStyle w:val="Heading3"/>
        <w:spacing w:line="276" w:lineRule="auto"/>
        <w:rPr>
          <w:rFonts w:ascii="Helvetica" w:hAnsi="Helvetica" w:cstheme="minorHAnsi"/>
        </w:rPr>
      </w:pPr>
      <w:r w:rsidRPr="00681602">
        <w:rPr>
          <w:rFonts w:ascii="Helvetica" w:hAnsi="Helvetica" w:cstheme="minorHAnsi"/>
        </w:rPr>
        <w:lastRenderedPageBreak/>
        <w:t>AT: Mutation</w:t>
      </w:r>
    </w:p>
    <w:p w14:paraId="488EC96E" w14:textId="77777777" w:rsidR="00C33433" w:rsidRPr="00681602" w:rsidRDefault="00C33433" w:rsidP="00B82549">
      <w:pPr>
        <w:pStyle w:val="Heading4"/>
        <w:spacing w:line="276" w:lineRule="auto"/>
        <w:rPr>
          <w:rFonts w:ascii="Helvetica" w:hAnsi="Helvetica" w:cstheme="minorHAnsi"/>
        </w:rPr>
      </w:pPr>
      <w:r w:rsidRPr="00681602">
        <w:rPr>
          <w:rFonts w:ascii="Helvetica" w:hAnsi="Helvetica" w:cstheme="minorHAnsi"/>
        </w:rPr>
        <w:t>No mutation impact</w:t>
      </w:r>
    </w:p>
    <w:p w14:paraId="28D24A52" w14:textId="77777777" w:rsidR="00C33433" w:rsidRPr="00681602" w:rsidRDefault="00C33433" w:rsidP="00B82549">
      <w:pPr>
        <w:spacing w:line="276" w:lineRule="auto"/>
        <w:rPr>
          <w:rFonts w:ascii="Helvetica" w:hAnsi="Helvetica" w:cstheme="minorHAnsi"/>
        </w:rPr>
      </w:pPr>
      <w:r w:rsidRPr="00681602">
        <w:rPr>
          <w:rStyle w:val="StyleStyleBold12pt"/>
          <w:rFonts w:ascii="Helvetica" w:hAnsi="Helvetica" w:cstheme="minorHAnsi"/>
        </w:rPr>
        <w:t>Kearny, ’03</w:t>
      </w:r>
      <w:r w:rsidRPr="00681602">
        <w:rPr>
          <w:rFonts w:ascii="Helvetica" w:hAnsi="Helvetica" w:cstheme="minorHAnsi"/>
        </w:rPr>
        <w:t xml:space="preserve"> (Cresson, scientist recruited by Nobel Prize Laureate and Manhattan Project Scientist Eugene Wigner as researcher for civil defense Oak Ridge National Laboratory, Nuclear War Survival Skills, </w:t>
      </w:r>
      <w:hyperlink r:id="rId19" w:history="1">
        <w:r w:rsidRPr="00681602">
          <w:rPr>
            <w:rStyle w:val="Hyperlink"/>
            <w:rFonts w:ascii="Helvetica" w:hAnsi="Helvetica" w:cstheme="minorHAnsi"/>
          </w:rPr>
          <w:t>http://www.oism.org/nwss/s73p904.htm</w:t>
        </w:r>
      </w:hyperlink>
      <w:r w:rsidRPr="00681602">
        <w:rPr>
          <w:rFonts w:ascii="Helvetica" w:hAnsi="Helvetica" w:cstheme="minorHAnsi"/>
        </w:rPr>
        <w:t>)</w:t>
      </w:r>
    </w:p>
    <w:p w14:paraId="2679EF9A" w14:textId="77777777" w:rsidR="00C33433" w:rsidRPr="00681602" w:rsidRDefault="00C33433" w:rsidP="00B82549">
      <w:pPr>
        <w:spacing w:line="276" w:lineRule="auto"/>
        <w:rPr>
          <w:rFonts w:ascii="Helvetica" w:hAnsi="Helvetica" w:cstheme="minorHAnsi"/>
        </w:rPr>
      </w:pPr>
    </w:p>
    <w:p w14:paraId="2EE9A92F" w14:textId="77777777" w:rsidR="00C33433" w:rsidRPr="00681602" w:rsidRDefault="00C33433" w:rsidP="00B82549">
      <w:pPr>
        <w:spacing w:line="276" w:lineRule="auto"/>
        <w:rPr>
          <w:rStyle w:val="StyleBoldUnderline"/>
          <w:rFonts w:ascii="Helvetica" w:hAnsi="Helvetica" w:cstheme="minorHAnsi"/>
        </w:rPr>
      </w:pPr>
      <w:r w:rsidRPr="00681602">
        <w:rPr>
          <w:rStyle w:val="StyleBoldUnderline"/>
          <w:rFonts w:ascii="Helvetica" w:hAnsi="Helvetica" w:cstheme="minorHAnsi"/>
          <w:highlight w:val="yellow"/>
        </w:rPr>
        <w:t>Myth</w:t>
      </w:r>
      <w:r w:rsidRPr="00681602">
        <w:rPr>
          <w:rFonts w:ascii="Helvetica" w:hAnsi="Helvetica" w:cstheme="minorHAnsi"/>
          <w:sz w:val="16"/>
        </w:rPr>
        <w:t xml:space="preserve">: Most of the </w:t>
      </w:r>
      <w:r w:rsidRPr="00681602">
        <w:rPr>
          <w:rStyle w:val="StyleBoldUnderline"/>
          <w:rFonts w:ascii="Helvetica" w:hAnsi="Helvetica" w:cstheme="minorHAnsi"/>
          <w:highlight w:val="yellow"/>
        </w:rPr>
        <w:t>unborn children</w:t>
      </w:r>
      <w:r w:rsidRPr="00681602">
        <w:rPr>
          <w:rFonts w:ascii="Helvetica" w:hAnsi="Helvetica" w:cstheme="minorHAnsi"/>
          <w:sz w:val="16"/>
        </w:rPr>
        <w:t xml:space="preserve"> and grandchildren </w:t>
      </w:r>
      <w:r w:rsidRPr="00681602">
        <w:rPr>
          <w:rStyle w:val="StyleBoldUnderline"/>
          <w:rFonts w:ascii="Helvetica" w:hAnsi="Helvetica" w:cstheme="minorHAnsi"/>
          <w:highlight w:val="yellow"/>
        </w:rPr>
        <w:t>of people who have been exposed to radiation</w:t>
      </w:r>
      <w:r w:rsidRPr="00681602">
        <w:rPr>
          <w:rFonts w:ascii="Helvetica" w:hAnsi="Helvetica" w:cstheme="minorHAnsi"/>
          <w:sz w:val="16"/>
        </w:rPr>
        <w:t xml:space="preserve"> from nuclear explosions </w:t>
      </w:r>
      <w:r w:rsidRPr="00681602">
        <w:rPr>
          <w:rStyle w:val="StyleBoldUnderline"/>
          <w:rFonts w:ascii="Helvetica" w:hAnsi="Helvetica" w:cstheme="minorHAnsi"/>
          <w:highlight w:val="yellow"/>
        </w:rPr>
        <w:t xml:space="preserve">will be genetically damaged </w:t>
      </w:r>
      <w:r w:rsidR="00F6649F" w:rsidRPr="00681602">
        <w:rPr>
          <w:rStyle w:val="StyleBoldUnderline"/>
          <w:rFonts w:ascii="Helvetica" w:hAnsi="Helvetica" w:cstheme="minorHAnsi"/>
          <w:highlight w:val="yellow"/>
        </w:rPr>
        <w:t xml:space="preserve">or </w:t>
      </w:r>
      <w:r w:rsidRPr="00681602">
        <w:rPr>
          <w:rStyle w:val="StyleBoldUnderline"/>
          <w:rFonts w:ascii="Helvetica" w:hAnsi="Helvetica" w:cstheme="minorHAnsi"/>
          <w:highlight w:val="yellow"/>
        </w:rPr>
        <w:t>will be malformed,</w:t>
      </w:r>
      <w:r w:rsidRPr="00681602">
        <w:rPr>
          <w:rFonts w:ascii="Helvetica" w:hAnsi="Helvetica" w:cstheme="minorHAnsi"/>
          <w:sz w:val="16"/>
        </w:rPr>
        <w:t xml:space="preserve"> delayed victims of nuclear war. ° </w:t>
      </w:r>
      <w:r w:rsidRPr="00681602">
        <w:rPr>
          <w:rStyle w:val="StyleBoldUnderline"/>
          <w:rFonts w:ascii="Helvetica" w:hAnsi="Helvetica" w:cstheme="minorHAnsi"/>
          <w:highlight w:val="yellow"/>
        </w:rPr>
        <w:t>Facts: The authoritative study</w:t>
      </w:r>
      <w:r w:rsidRPr="00681602">
        <w:rPr>
          <w:rFonts w:ascii="Helvetica" w:hAnsi="Helvetica" w:cstheme="minorHAnsi"/>
          <w:sz w:val="16"/>
        </w:rPr>
        <w:t xml:space="preserve"> by the National Academy of Sciences, A Thirty Year Study of the Surviv</w:t>
      </w:r>
      <w:r w:rsidR="00F6649F" w:rsidRPr="00681602">
        <w:rPr>
          <w:rFonts w:ascii="Helvetica" w:hAnsi="Helvetica" w:cstheme="minorHAnsi"/>
          <w:sz w:val="16"/>
        </w:rPr>
        <w:t>ors o</w:t>
      </w:r>
      <w:r w:rsidRPr="00681602">
        <w:rPr>
          <w:rFonts w:ascii="Helvetica" w:hAnsi="Helvetica" w:cstheme="minorHAnsi"/>
          <w:sz w:val="16"/>
        </w:rPr>
        <w:t xml:space="preserve">f Hiroshima and Nagasaki, was published in 1977. It </w:t>
      </w:r>
      <w:r w:rsidRPr="00681602">
        <w:rPr>
          <w:rStyle w:val="StyleBoldUnderline"/>
          <w:rFonts w:ascii="Helvetica" w:hAnsi="Helvetica" w:cstheme="minorHAnsi"/>
          <w:highlight w:val="yellow"/>
        </w:rPr>
        <w:t>concludes that the incidence of abnormalities is no higher among children</w:t>
      </w:r>
      <w:r w:rsidRPr="00681602">
        <w:rPr>
          <w:rFonts w:ascii="Helvetica" w:hAnsi="Helvetica" w:cstheme="minorHAnsi"/>
          <w:sz w:val="16"/>
        </w:rPr>
        <w:t xml:space="preserve"> later conceived by parents who were </w:t>
      </w:r>
      <w:r w:rsidRPr="00681602">
        <w:rPr>
          <w:rStyle w:val="StyleBoldUnderline"/>
          <w:rFonts w:ascii="Helvetica" w:hAnsi="Helvetica" w:cstheme="minorHAnsi"/>
          <w:highlight w:val="yellow"/>
        </w:rPr>
        <w:t>exposed to radiation</w:t>
      </w:r>
      <w:r w:rsidRPr="00681602">
        <w:rPr>
          <w:rFonts w:ascii="Helvetica" w:hAnsi="Helvetica" w:cstheme="minorHAnsi"/>
          <w:sz w:val="16"/>
        </w:rPr>
        <w:t xml:space="preserve"> during the attacks on Hiroshima and Nagasaki </w:t>
      </w:r>
      <w:r w:rsidRPr="00681602">
        <w:rPr>
          <w:rStyle w:val="StyleBoldUnderline"/>
          <w:rFonts w:ascii="Helvetica" w:hAnsi="Helvetica" w:cstheme="minorHAnsi"/>
          <w:highlight w:val="yellow"/>
        </w:rPr>
        <w:t>than is the incidence of abnormalities among</w:t>
      </w:r>
      <w:r w:rsidRPr="00681602">
        <w:rPr>
          <w:rFonts w:ascii="Helvetica" w:hAnsi="Helvetica" w:cstheme="minorHAnsi"/>
          <w:sz w:val="16"/>
        </w:rPr>
        <w:t xml:space="preserve"> Japanese </w:t>
      </w:r>
      <w:r w:rsidRPr="00681602">
        <w:rPr>
          <w:rStyle w:val="StyleBoldUnderline"/>
          <w:rFonts w:ascii="Helvetica" w:hAnsi="Helvetica" w:cstheme="minorHAnsi"/>
          <w:highlight w:val="yellow"/>
        </w:rPr>
        <w:t>children born to un-exposed parents.</w:t>
      </w:r>
      <w:r w:rsidRPr="00681602">
        <w:rPr>
          <w:rFonts w:ascii="Helvetica" w:hAnsi="Helvetica" w:cstheme="minorHAnsi"/>
          <w:sz w:val="16"/>
        </w:rPr>
        <w:t xml:space="preserve"> This is not to say that there would be no genetic damage, nor that some fetuses subjected to large radiation doses would not be damaged. But </w:t>
      </w:r>
      <w:r w:rsidRPr="00681602">
        <w:rPr>
          <w:rStyle w:val="StyleBoldUnderline"/>
          <w:rFonts w:ascii="Helvetica" w:hAnsi="Helvetica" w:cstheme="minorHAnsi"/>
          <w:highlight w:val="yellow"/>
        </w:rPr>
        <w:t>the overwhelming evidence does show that the exaggerated fears of radiation damage to future generations are not supported by scientific findings.</w:t>
      </w:r>
    </w:p>
    <w:p w14:paraId="550C396E" w14:textId="77777777" w:rsidR="00901F1B" w:rsidRPr="00681602" w:rsidRDefault="00901F1B" w:rsidP="00B82549">
      <w:pPr>
        <w:spacing w:line="276" w:lineRule="auto"/>
        <w:rPr>
          <w:rFonts w:ascii="Helvetica" w:hAnsi="Helvetica" w:cstheme="minorHAnsi"/>
        </w:rPr>
      </w:pPr>
    </w:p>
    <w:p w14:paraId="51040421" w14:textId="77777777" w:rsidR="00901F1B" w:rsidRPr="00681602" w:rsidRDefault="00901F1B" w:rsidP="00B82549">
      <w:pPr>
        <w:pStyle w:val="Heading3"/>
        <w:spacing w:line="276" w:lineRule="auto"/>
        <w:rPr>
          <w:rFonts w:ascii="Helvetica" w:hAnsi="Helvetica" w:cstheme="minorHAnsi"/>
        </w:rPr>
      </w:pPr>
      <w:r w:rsidRPr="00681602">
        <w:rPr>
          <w:rFonts w:ascii="Helvetica" w:hAnsi="Helvetica" w:cstheme="minorHAnsi"/>
        </w:rPr>
        <w:lastRenderedPageBreak/>
        <w:t>AT: Infrastructure</w:t>
      </w:r>
    </w:p>
    <w:p w14:paraId="221F57A8" w14:textId="77777777" w:rsidR="00901F1B" w:rsidRPr="00681602" w:rsidRDefault="00551BA0" w:rsidP="00B82549">
      <w:pPr>
        <w:pStyle w:val="Heading4"/>
        <w:spacing w:line="276" w:lineRule="auto"/>
        <w:rPr>
          <w:rFonts w:ascii="Helvetica" w:hAnsi="Helvetica" w:cstheme="minorHAnsi"/>
        </w:rPr>
      </w:pPr>
      <w:r w:rsidRPr="00681602">
        <w:rPr>
          <w:rFonts w:ascii="Helvetica" w:hAnsi="Helvetica" w:cstheme="minorHAnsi"/>
        </w:rPr>
        <w:t>Infrastructure is decentralized – it would rebound quickly</w:t>
      </w:r>
    </w:p>
    <w:p w14:paraId="27729090" w14:textId="77777777" w:rsidR="00551BA0" w:rsidRPr="00681602" w:rsidRDefault="00551BA0" w:rsidP="00B82549">
      <w:pPr>
        <w:spacing w:line="276" w:lineRule="auto"/>
        <w:rPr>
          <w:rFonts w:ascii="Helvetica" w:hAnsi="Helvetica" w:cstheme="minorHAnsi"/>
        </w:rPr>
      </w:pPr>
      <w:r w:rsidRPr="00681602">
        <w:rPr>
          <w:rStyle w:val="StyleStyleBold12pt"/>
          <w:rFonts w:ascii="Helvetica" w:hAnsi="Helvetica" w:cstheme="minorHAnsi"/>
        </w:rPr>
        <w:t>Karlin, ’09</w:t>
      </w:r>
      <w:r w:rsidRPr="00681602">
        <w:rPr>
          <w:rFonts w:ascii="Helvetica" w:hAnsi="Helvetica" w:cstheme="minorHAnsi"/>
        </w:rPr>
        <w:t xml:space="preserve"> (Anatoly, UC Berkeley Graduate and Russian-American Philosopher, “Thinking About Nuclear War” November 5, </w:t>
      </w:r>
      <w:hyperlink r:id="rId20" w:history="1">
        <w:r w:rsidRPr="00681602">
          <w:rPr>
            <w:rStyle w:val="Hyperlink"/>
            <w:rFonts w:ascii="Helvetica" w:hAnsi="Helvetica" w:cstheme="minorHAnsi"/>
          </w:rPr>
          <w:t>http://akarlin.com/2009/11/thinking-nuclear-war/</w:t>
        </w:r>
      </w:hyperlink>
      <w:r w:rsidRPr="00681602">
        <w:rPr>
          <w:rFonts w:ascii="Helvetica" w:hAnsi="Helvetica" w:cstheme="minorHAnsi"/>
        </w:rPr>
        <w:t>)</w:t>
      </w:r>
    </w:p>
    <w:p w14:paraId="7120B78E" w14:textId="77777777" w:rsidR="00551BA0" w:rsidRPr="00681602" w:rsidRDefault="00551BA0" w:rsidP="00B82549">
      <w:pPr>
        <w:spacing w:line="276" w:lineRule="auto"/>
        <w:rPr>
          <w:rFonts w:ascii="Helvetica" w:hAnsi="Helvetica" w:cstheme="minorHAnsi"/>
        </w:rPr>
      </w:pPr>
    </w:p>
    <w:p w14:paraId="0F2EBB39" w14:textId="77777777" w:rsidR="00901F1B" w:rsidRPr="00681602" w:rsidRDefault="00901F1B" w:rsidP="00B82549">
      <w:pPr>
        <w:spacing w:line="276" w:lineRule="auto"/>
        <w:rPr>
          <w:rFonts w:ascii="Helvetica" w:hAnsi="Helvetica" w:cstheme="minorHAnsi"/>
          <w:sz w:val="16"/>
        </w:rPr>
      </w:pPr>
      <w:r w:rsidRPr="00681602">
        <w:rPr>
          <w:rFonts w:ascii="Helvetica" w:hAnsi="Helvetica" w:cstheme="minorHAnsi"/>
          <w:sz w:val="16"/>
        </w:rPr>
        <w:t xml:space="preserve">In his (in)famous book On Thermonuclear War, Herman Kahn calculated that </w:t>
      </w:r>
      <w:r w:rsidRPr="00681602">
        <w:rPr>
          <w:rStyle w:val="StyleBoldUnderline"/>
          <w:rFonts w:ascii="Helvetica" w:hAnsi="Helvetica" w:cstheme="minorHAnsi"/>
          <w:highlight w:val="yellow"/>
        </w:rPr>
        <w:t>the complete destruction of</w:t>
      </w:r>
      <w:r w:rsidRPr="00681602">
        <w:rPr>
          <w:rFonts w:ascii="Helvetica" w:hAnsi="Helvetica" w:cstheme="minorHAnsi"/>
          <w:sz w:val="16"/>
        </w:rPr>
        <w:t xml:space="preserve"> the US </w:t>
      </w:r>
      <w:r w:rsidRPr="00681602">
        <w:rPr>
          <w:rStyle w:val="StyleBoldUnderline"/>
          <w:rFonts w:ascii="Helvetica" w:hAnsi="Helvetica" w:cstheme="minorHAnsi"/>
          <w:highlight w:val="yellow"/>
        </w:rPr>
        <w:t>top</w:t>
      </w:r>
      <w:r w:rsidRPr="00681602">
        <w:rPr>
          <w:rFonts w:ascii="Helvetica" w:hAnsi="Helvetica" w:cstheme="minorHAnsi"/>
          <w:sz w:val="16"/>
        </w:rPr>
        <w:t xml:space="preserve"> 53 </w:t>
      </w:r>
      <w:r w:rsidRPr="00681602">
        <w:rPr>
          <w:rStyle w:val="StyleBoldUnderline"/>
          <w:rFonts w:ascii="Helvetica" w:hAnsi="Helvetica" w:cstheme="minorHAnsi"/>
          <w:highlight w:val="yellow"/>
        </w:rPr>
        <w:t xml:space="preserve">metropolitan areas would result in serious economic damage, but would not terminate its industrial base. </w:t>
      </w:r>
      <w:r w:rsidRPr="00681602">
        <w:rPr>
          <w:rStyle w:val="Emphasis"/>
          <w:rFonts w:ascii="Helvetica" w:hAnsi="Helvetica" w:cstheme="minorHAnsi"/>
          <w:highlight w:val="yellow"/>
        </w:rPr>
        <w:t>Substantial capacities would survive and will be able to be rebuilt quickly</w:t>
      </w:r>
      <w:r w:rsidRPr="00681602">
        <w:rPr>
          <w:rStyle w:val="Emphasis"/>
          <w:rFonts w:ascii="Helvetica" w:hAnsi="Helvetica" w:cstheme="minorHAnsi"/>
        </w:rPr>
        <w:t>,</w:t>
      </w:r>
      <w:r w:rsidRPr="00681602">
        <w:rPr>
          <w:rFonts w:ascii="Helvetica" w:hAnsi="Helvetica" w:cstheme="minorHAnsi"/>
          <w:sz w:val="16"/>
        </w:rPr>
        <w:t xml:space="preserve"> especially if there are prewar preparations and the postwar government enforces savings on the population.</w:t>
      </w:r>
      <w:r w:rsidR="00551BA0" w:rsidRPr="00681602">
        <w:rPr>
          <w:rFonts w:ascii="Helvetica" w:hAnsi="Helvetica" w:cstheme="minorHAnsi"/>
          <w:sz w:val="12"/>
        </w:rPr>
        <w:t>¶</w:t>
      </w:r>
      <w:r w:rsidRPr="00681602">
        <w:rPr>
          <w:rFonts w:ascii="Helvetica" w:hAnsi="Helvetica" w:cstheme="minorHAnsi"/>
          <w:sz w:val="16"/>
        </w:rPr>
        <w:t xml:space="preserve"> Below is an edited table I’m reproducing from the book, which shows the 1954 output capacity of different sectors of the US economy, and the percentage of that capacity and the existing capital stock located outside the top 53 metropolitan areas and (kind of) expected to survive a large-scale nuclear war. Today, </w:t>
      </w:r>
      <w:r w:rsidRPr="00681602">
        <w:rPr>
          <w:rStyle w:val="StyleBoldUnderline"/>
          <w:rFonts w:ascii="Helvetica" w:hAnsi="Helvetica" w:cstheme="minorHAnsi"/>
          <w:highlight w:val="yellow"/>
        </w:rPr>
        <w:t>the spread of suburbia means that more of the strategic industries will have migrated outside the inner-city cores. This is</w:t>
      </w:r>
      <w:r w:rsidRPr="00681602">
        <w:rPr>
          <w:rFonts w:ascii="Helvetica" w:hAnsi="Helvetica" w:cstheme="minorHAnsi"/>
          <w:sz w:val="16"/>
        </w:rPr>
        <w:t xml:space="preserve"> bad for the US environment and the current account, but </w:t>
      </w:r>
      <w:r w:rsidRPr="00681602">
        <w:rPr>
          <w:rStyle w:val="StyleBoldUnderline"/>
          <w:rFonts w:ascii="Helvetica" w:hAnsi="Helvetica" w:cstheme="minorHAnsi"/>
          <w:highlight w:val="yellow"/>
        </w:rPr>
        <w:t>an advantage in surviving and rebuilding after a nuclear war.</w:t>
      </w:r>
      <w:r w:rsidRPr="00681602">
        <w:rPr>
          <w:rFonts w:ascii="Helvetica" w:hAnsi="Helvetica" w:cstheme="minorHAnsi"/>
          <w:sz w:val="16"/>
        </w:rPr>
        <w:t xml:space="preserve"> There is also a huge and strategically significant IT industry, soon to be supplemented by biotech and nanomanufacturing – however, most of the key facilities would again be located on the peripheries of the big cities.</w:t>
      </w:r>
    </w:p>
    <w:p w14:paraId="0ED13E45" w14:textId="77777777" w:rsidR="00C33433" w:rsidRPr="00681602" w:rsidRDefault="00C33433" w:rsidP="00B82549">
      <w:pPr>
        <w:spacing w:line="276" w:lineRule="auto"/>
        <w:rPr>
          <w:rFonts w:ascii="Helvetica" w:hAnsi="Helvetica" w:cstheme="minorHAnsi"/>
        </w:rPr>
      </w:pPr>
    </w:p>
    <w:p w14:paraId="0C4E9843" w14:textId="77777777" w:rsidR="00C957CB" w:rsidRPr="00681602" w:rsidRDefault="00C957CB" w:rsidP="00B82549">
      <w:pPr>
        <w:pStyle w:val="Heading3"/>
        <w:spacing w:line="276" w:lineRule="auto"/>
        <w:rPr>
          <w:rFonts w:ascii="Helvetica" w:hAnsi="Helvetica" w:cstheme="minorHAnsi"/>
        </w:rPr>
      </w:pPr>
      <w:r w:rsidRPr="00681602">
        <w:rPr>
          <w:rFonts w:ascii="Helvetica" w:hAnsi="Helvetica" w:cstheme="minorHAnsi"/>
        </w:rPr>
        <w:lastRenderedPageBreak/>
        <w:t>AT: Earth Explodes</w:t>
      </w:r>
    </w:p>
    <w:p w14:paraId="3E3408D9" w14:textId="77777777" w:rsidR="00ED08A1" w:rsidRPr="00681602" w:rsidRDefault="00ED08A1" w:rsidP="00B82549">
      <w:pPr>
        <w:pStyle w:val="Heading4"/>
        <w:spacing w:line="276" w:lineRule="auto"/>
        <w:rPr>
          <w:rFonts w:ascii="Helvetica" w:hAnsi="Helvetica" w:cstheme="minorHAnsi"/>
        </w:rPr>
      </w:pPr>
      <w:r w:rsidRPr="00681602">
        <w:rPr>
          <w:rFonts w:ascii="Helvetica" w:hAnsi="Helvetica" w:cstheme="minorHAnsi"/>
        </w:rPr>
        <w:t>The earth cannot explode and Chalko is a fraud</w:t>
      </w:r>
    </w:p>
    <w:p w14:paraId="6D4443BF" w14:textId="77777777" w:rsidR="00ED08A1" w:rsidRPr="00681602" w:rsidRDefault="00ED08A1" w:rsidP="00B82549">
      <w:pPr>
        <w:spacing w:line="276" w:lineRule="auto"/>
        <w:rPr>
          <w:rFonts w:ascii="Helvetica" w:hAnsi="Helvetica" w:cstheme="minorHAnsi"/>
        </w:rPr>
      </w:pPr>
      <w:r w:rsidRPr="00681602">
        <w:rPr>
          <w:rStyle w:val="StyleStyleBold12pt"/>
          <w:rFonts w:ascii="Helvetica" w:hAnsi="Helvetica" w:cstheme="minorHAnsi"/>
        </w:rPr>
        <w:t>Thompson, ’01</w:t>
      </w:r>
      <w:r w:rsidRPr="00681602">
        <w:rPr>
          <w:rFonts w:ascii="Helvetica" w:hAnsi="Helvetica" w:cstheme="minorHAnsi"/>
        </w:rPr>
        <w:t xml:space="preserve"> (Tim, Physicist at the Jet Propulsion Laboratory focusing on atmospheric physics, astronomy, and astrophysics, June 8, </w:t>
      </w:r>
      <w:hyperlink r:id="rId21" w:history="1">
        <w:r w:rsidRPr="00681602">
          <w:rPr>
            <w:rStyle w:val="Hyperlink"/>
            <w:rFonts w:ascii="Helvetica" w:hAnsi="Helvetica" w:cstheme="minorHAnsi"/>
          </w:rPr>
          <w:t>http://iidb.org/cgi-bin/ultimatebb.cgi?ubb=get_topic&amp;f=10&amp;t=000329</w:t>
        </w:r>
      </w:hyperlink>
      <w:r w:rsidRPr="00681602">
        <w:rPr>
          <w:rFonts w:ascii="Helvetica" w:hAnsi="Helvetica" w:cstheme="minorHAnsi"/>
        </w:rPr>
        <w:t>)</w:t>
      </w:r>
    </w:p>
    <w:p w14:paraId="6EE7EB33" w14:textId="77777777" w:rsidR="00ED08A1" w:rsidRPr="00681602" w:rsidRDefault="00ED08A1" w:rsidP="00B82549">
      <w:pPr>
        <w:spacing w:line="276" w:lineRule="auto"/>
        <w:rPr>
          <w:rFonts w:ascii="Helvetica" w:hAnsi="Helvetica" w:cstheme="minorHAnsi"/>
        </w:rPr>
      </w:pPr>
    </w:p>
    <w:p w14:paraId="5236E442" w14:textId="77777777" w:rsidR="00090767" w:rsidRPr="00681602" w:rsidRDefault="00ED08A1" w:rsidP="00B82549">
      <w:pPr>
        <w:spacing w:line="276" w:lineRule="auto"/>
        <w:rPr>
          <w:rFonts w:ascii="Helvetica" w:hAnsi="Helvetica" w:cstheme="minorHAnsi"/>
          <w:sz w:val="16"/>
        </w:rPr>
      </w:pPr>
      <w:r w:rsidRPr="00681602">
        <w:rPr>
          <w:rStyle w:val="StyleBoldUnderline"/>
          <w:rFonts w:ascii="Helvetica" w:hAnsi="Helvetica" w:cstheme="minorHAnsi"/>
          <w:highlight w:val="yellow"/>
        </w:rPr>
        <w:t>Highly unlikely to be worthy of consideration outside of the "lunatic fringe".</w:t>
      </w:r>
      <w:r w:rsidRPr="00681602">
        <w:rPr>
          <w:rFonts w:ascii="Helvetica" w:hAnsi="Helvetica" w:cstheme="minorHAnsi"/>
          <w:sz w:val="16"/>
        </w:rPr>
        <w:t xml:space="preserve"> The author, Tom J. </w:t>
      </w:r>
      <w:r w:rsidRPr="00681602">
        <w:rPr>
          <w:rStyle w:val="StyleBoldUnderline"/>
          <w:rFonts w:ascii="Helvetica" w:hAnsi="Helvetica" w:cstheme="minorHAnsi"/>
          <w:highlight w:val="yellow"/>
        </w:rPr>
        <w:t>Chalko</w:t>
      </w:r>
      <w:r w:rsidRPr="00681602">
        <w:rPr>
          <w:rFonts w:ascii="Helvetica" w:hAnsi="Helvetica" w:cstheme="minorHAnsi"/>
          <w:sz w:val="16"/>
        </w:rPr>
        <w:t xml:space="preserve">, is on the staff of the dynamics and Vibration group in the Department of Mechanical and Manufacturing Engineering, of the University of Melbourne. I assume that his background is in mechanical engineering. However, he is also billed as "Head of the Geophysics Division" of "Scientific Engineering Research P/L, which certainly apears to belong to Chalko in its entirety, and may be nothing more than an extension of himself. It is significant that his position as a "geophysicist" appears to be one invented by himself. He is also evidently the founder of "Thiaoouba Prophecy and The Freedom of Choice", which lists among Chalko's accomplishments "The Amazing bioresonant Chakra Shirt. You can also explore the mysteries of self healing, astral travel and levitation. It would appear that Chalko </w:t>
      </w:r>
      <w:r w:rsidRPr="00681602">
        <w:rPr>
          <w:rStyle w:val="StyleBoldUnderline"/>
          <w:rFonts w:ascii="Helvetica" w:hAnsi="Helvetica" w:cstheme="minorHAnsi"/>
          <w:highlight w:val="yellow"/>
        </w:rPr>
        <w:t>may be a less than totally reliable source of scientific arguments over the explodeability of the Earth.</w:t>
      </w:r>
      <w:r w:rsidR="00565BCB" w:rsidRPr="00681602">
        <w:rPr>
          <w:rFonts w:ascii="Helvetica" w:hAnsi="Helvetica" w:cstheme="minorHAnsi"/>
          <w:sz w:val="12"/>
        </w:rPr>
        <w:t>¶</w:t>
      </w:r>
      <w:r w:rsidRPr="00681602">
        <w:rPr>
          <w:rFonts w:ascii="Helvetica" w:hAnsi="Helvetica" w:cstheme="minorHAnsi"/>
          <w:sz w:val="16"/>
        </w:rPr>
        <w:t xml:space="preserve"> But, of course, we are obliged to consider the argument as well as the source. In this case, the webpage is only a summary or introduction. So I followed the link at the bottom and downloaded the paper in PDF format. The alleged justification is given as a mathematical argument, so that much of the paper will not be accessible to those who don't at least recognize the basics of applied calculus.</w:t>
      </w:r>
      <w:r w:rsidR="00565BCB" w:rsidRPr="00681602">
        <w:rPr>
          <w:rFonts w:ascii="Helvetica" w:hAnsi="Helvetica" w:cstheme="minorHAnsi"/>
          <w:sz w:val="12"/>
        </w:rPr>
        <w:t>¶</w:t>
      </w:r>
      <w:r w:rsidRPr="00681602">
        <w:rPr>
          <w:rFonts w:ascii="Helvetica" w:hAnsi="Helvetica" w:cstheme="minorHAnsi"/>
          <w:sz w:val="16"/>
        </w:rPr>
        <w:t xml:space="preserve"> As one might expect, </w:t>
      </w:r>
      <w:r w:rsidRPr="00681602">
        <w:rPr>
          <w:rStyle w:val="Emphasis"/>
          <w:rFonts w:ascii="Helvetica" w:hAnsi="Helvetica" w:cstheme="minorHAnsi"/>
          <w:highlight w:val="yellow"/>
        </w:rPr>
        <w:t>it's a bogus argument</w:t>
      </w:r>
      <w:r w:rsidRPr="00681602">
        <w:rPr>
          <w:rFonts w:ascii="Helvetica" w:hAnsi="Helvetica" w:cstheme="minorHAnsi"/>
          <w:sz w:val="16"/>
        </w:rPr>
        <w:t xml:space="preserve">. The premise is an alleged proof that there is a minimum possible size for the central solid core of the Earth, but </w:t>
      </w:r>
      <w:r w:rsidRPr="00681602">
        <w:rPr>
          <w:rStyle w:val="StyleBoldUnderline"/>
          <w:rFonts w:ascii="Helvetica" w:hAnsi="Helvetica" w:cstheme="minorHAnsi"/>
          <w:highlight w:val="yellow"/>
        </w:rPr>
        <w:t>it's based on the false premise that the core must remain at all times in equilibrium at the center</w:t>
      </w:r>
      <w:r w:rsidRPr="00681602">
        <w:rPr>
          <w:rFonts w:ascii="Helvetica" w:hAnsi="Helvetica" w:cstheme="minorHAnsi"/>
          <w:sz w:val="16"/>
        </w:rPr>
        <w:t xml:space="preserve">. Furthermore, the argument that the central equilibrium is unstable is based on the false condition that the pressure gradient and gravitational forces act in opposition, but they do not. </w:t>
      </w:r>
      <w:r w:rsidRPr="00681602">
        <w:rPr>
          <w:rStyle w:val="StyleBoldUnderline"/>
          <w:rFonts w:ascii="Helvetica" w:hAnsi="Helvetica" w:cstheme="minorHAnsi"/>
          <w:highlight w:val="yellow"/>
        </w:rPr>
        <w:t>A solid core</w:t>
      </w:r>
      <w:r w:rsidRPr="00681602">
        <w:rPr>
          <w:rFonts w:ascii="Helvetica" w:hAnsi="Helvetica" w:cstheme="minorHAnsi"/>
          <w:sz w:val="16"/>
        </w:rPr>
        <w:t xml:space="preserve"> displaced from the center sees only restoring forces, and thus </w:t>
      </w:r>
      <w:r w:rsidRPr="00681602">
        <w:rPr>
          <w:rStyle w:val="StyleBoldUnderline"/>
          <w:rFonts w:ascii="Helvetica" w:hAnsi="Helvetica" w:cstheme="minorHAnsi"/>
          <w:highlight w:val="yellow"/>
        </w:rPr>
        <w:t>cannot be forced from its position</w:t>
      </w:r>
      <w:r w:rsidRPr="00681602">
        <w:rPr>
          <w:rFonts w:ascii="Helvetica" w:hAnsi="Helvetica" w:cstheme="minorHAnsi"/>
          <w:sz w:val="16"/>
        </w:rPr>
        <w:t xml:space="preserve"> as Chalko tries to show. And, if that weren't enough, the viscosity of the liquid outer core and relatively sold mantle are ignored, which is a fatal flaw in any analysis of the dynamic behavior of the core. And, if even that were not enough, </w:t>
      </w:r>
      <w:r w:rsidRPr="00681602">
        <w:rPr>
          <w:rStyle w:val="StyleBoldUnderline"/>
          <w:rFonts w:ascii="Helvetica" w:hAnsi="Helvetica" w:cstheme="minorHAnsi"/>
          <w:highlight w:val="yellow"/>
        </w:rPr>
        <w:t>there is no thermodynamic analysis at all. How can one argue that the Earth's interior will "overheat" if one does not even consider basic thermodynamics?</w:t>
      </w:r>
      <w:r w:rsidR="00565BCB" w:rsidRPr="00681602">
        <w:rPr>
          <w:rStyle w:val="StyleBoldUnderline"/>
          <w:rFonts w:ascii="Helvetica" w:hAnsi="Helvetica" w:cstheme="minorHAnsi"/>
          <w:sz w:val="12"/>
          <w:highlight w:val="yellow"/>
          <w:u w:val="none"/>
        </w:rPr>
        <w:t>¶</w:t>
      </w:r>
      <w:r w:rsidRPr="00681602">
        <w:rPr>
          <w:rStyle w:val="StyleBoldUnderline"/>
          <w:rFonts w:ascii="Helvetica" w:hAnsi="Helvetica" w:cstheme="minorHAnsi"/>
          <w:highlight w:val="yellow"/>
        </w:rPr>
        <w:t xml:space="preserve"> The sun irradiates the Earth's surface</w:t>
      </w:r>
      <w:r w:rsidRPr="00681602">
        <w:rPr>
          <w:rFonts w:ascii="Helvetica" w:hAnsi="Helvetica" w:cstheme="minorHAnsi"/>
          <w:sz w:val="16"/>
        </w:rPr>
        <w:t xml:space="preserve"> to the tune of roughly 1370 Watts per square meter (W/m^2). Climate related changes in radiative forcing are on the order of 1 W/m^2. The average outward geothermal flux is about 0.06 W/m^2. It is hard to see how a change in radiative forcing at the surface, on the order of 1/1000 would seriously affect the already miniscule heat flow from the Earth. In any case, a proper treatment of the thermal conditions at the surface, and throughout the Earth is required to make definitive statements, but there is no attempt at such in Chalko's paper.</w:t>
      </w:r>
      <w:r w:rsidR="00565BCB" w:rsidRPr="00681602">
        <w:rPr>
          <w:rFonts w:ascii="Helvetica" w:hAnsi="Helvetica" w:cstheme="minorHAnsi"/>
          <w:sz w:val="12"/>
        </w:rPr>
        <w:t>¶</w:t>
      </w:r>
      <w:r w:rsidRPr="00681602">
        <w:rPr>
          <w:rFonts w:ascii="Helvetica" w:hAnsi="Helvetica" w:cstheme="minorHAnsi"/>
          <w:sz w:val="16"/>
        </w:rPr>
        <w:t xml:space="preserve"> </w:t>
      </w:r>
      <w:r w:rsidRPr="00681602">
        <w:rPr>
          <w:rStyle w:val="StyleBoldUnderline"/>
          <w:rFonts w:ascii="Helvetica" w:hAnsi="Helvetica" w:cstheme="minorHAnsi"/>
          <w:highlight w:val="yellow"/>
        </w:rPr>
        <w:t>The other issue is whether or not a planet can "explode".</w:t>
      </w:r>
      <w:r w:rsidRPr="00681602">
        <w:rPr>
          <w:rFonts w:ascii="Helvetica" w:hAnsi="Helvetica" w:cstheme="minorHAnsi"/>
          <w:sz w:val="16"/>
        </w:rPr>
        <w:t xml:space="preserve"> As is the case for any explosion, </w:t>
      </w:r>
      <w:r w:rsidRPr="00681602">
        <w:rPr>
          <w:rStyle w:val="StyleBoldUnderline"/>
          <w:rFonts w:ascii="Helvetica" w:hAnsi="Helvetica" w:cstheme="minorHAnsi"/>
          <w:highlight w:val="yellow"/>
        </w:rPr>
        <w:t>one must demonstrate the presence of an energy source</w:t>
      </w:r>
      <w:r w:rsidRPr="00681602">
        <w:rPr>
          <w:rFonts w:ascii="Helvetica" w:hAnsi="Helvetica" w:cstheme="minorHAnsi"/>
          <w:sz w:val="16"/>
        </w:rPr>
        <w:t xml:space="preserve">, and a process that can generate energy very much faster than it can be dissipated through radiative of hydrodynamic means. </w:t>
      </w:r>
      <w:r w:rsidRPr="00681602">
        <w:rPr>
          <w:rStyle w:val="StyleBoldUnderline"/>
          <w:rFonts w:ascii="Helvetica" w:hAnsi="Helvetica" w:cstheme="minorHAnsi"/>
          <w:highlight w:val="yellow"/>
        </w:rPr>
        <w:t>No such source has ever been identified for the Earth</w:t>
      </w:r>
      <w:r w:rsidRPr="00681602">
        <w:rPr>
          <w:rFonts w:ascii="Helvetica" w:hAnsi="Helvetica" w:cstheme="minorHAnsi"/>
          <w:sz w:val="16"/>
        </w:rPr>
        <w:t xml:space="preserve"> or any other planet. There are vague references to radioactive material and fission explosions in various "exploding planet" hypotheses (such as Tom van Flandern's), and evidently Chalko makes the same vague argument (or shall we call it "hope"?). It is just "handwaving", as we say in the science biz.</w:t>
      </w:r>
      <w:r w:rsidR="00565BCB" w:rsidRPr="00681602">
        <w:rPr>
          <w:rFonts w:ascii="Helvetica" w:hAnsi="Helvetica" w:cstheme="minorHAnsi"/>
          <w:sz w:val="12"/>
        </w:rPr>
        <w:t>¶</w:t>
      </w:r>
      <w:r w:rsidRPr="00681602">
        <w:rPr>
          <w:rFonts w:ascii="Helvetica" w:hAnsi="Helvetica" w:cstheme="minorHAnsi"/>
          <w:sz w:val="16"/>
        </w:rPr>
        <w:t xml:space="preserve"> My conclusion is that </w:t>
      </w:r>
      <w:r w:rsidRPr="00681602">
        <w:rPr>
          <w:rStyle w:val="Emphasis"/>
          <w:rFonts w:ascii="Helvetica" w:hAnsi="Helvetica" w:cstheme="minorHAnsi"/>
          <w:highlight w:val="yellow"/>
        </w:rPr>
        <w:t>the argument is very bad, and</w:t>
      </w:r>
      <w:r w:rsidRPr="00681602">
        <w:rPr>
          <w:rFonts w:ascii="Helvetica" w:hAnsi="Helvetica" w:cstheme="minorHAnsi"/>
          <w:sz w:val="16"/>
        </w:rPr>
        <w:t xml:space="preserve"> that </w:t>
      </w:r>
      <w:r w:rsidRPr="00681602">
        <w:rPr>
          <w:rStyle w:val="Emphasis"/>
          <w:rFonts w:ascii="Helvetica" w:hAnsi="Helvetica" w:cstheme="minorHAnsi"/>
          <w:highlight w:val="yellow"/>
        </w:rPr>
        <w:t>the source is not trustworthy.</w:t>
      </w:r>
    </w:p>
    <w:p w14:paraId="1EDFA500" w14:textId="77777777" w:rsidR="00886798" w:rsidRPr="00681602" w:rsidRDefault="00886798" w:rsidP="00B82549">
      <w:pPr>
        <w:pStyle w:val="Heading3"/>
        <w:spacing w:line="276" w:lineRule="auto"/>
        <w:rPr>
          <w:rFonts w:ascii="Helvetica" w:hAnsi="Helvetica"/>
        </w:rPr>
      </w:pPr>
      <w:r w:rsidRPr="00681602">
        <w:rPr>
          <w:rFonts w:ascii="Helvetica" w:hAnsi="Helvetica"/>
        </w:rPr>
        <w:lastRenderedPageBreak/>
        <w:t>AT: US-Russia</w:t>
      </w:r>
    </w:p>
    <w:p w14:paraId="04C9AF7E" w14:textId="77777777" w:rsidR="00886798" w:rsidRPr="00681602" w:rsidRDefault="00886798" w:rsidP="00B82549">
      <w:pPr>
        <w:pStyle w:val="Heading4"/>
        <w:spacing w:line="276" w:lineRule="auto"/>
        <w:rPr>
          <w:rFonts w:ascii="Helvetica" w:hAnsi="Helvetica" w:cstheme="minorHAnsi"/>
        </w:rPr>
      </w:pPr>
      <w:r w:rsidRPr="00681602">
        <w:rPr>
          <w:rFonts w:ascii="Helvetica" w:hAnsi="Helvetica" w:cstheme="minorHAnsi"/>
        </w:rPr>
        <w:t>US-Russia war wouldn’t cause extinction – uneven population density means their math is wrong</w:t>
      </w:r>
    </w:p>
    <w:p w14:paraId="485E3AFB" w14:textId="77777777" w:rsidR="00C73253" w:rsidRPr="00681602" w:rsidRDefault="005F64C9" w:rsidP="00B82549">
      <w:pPr>
        <w:spacing w:line="276" w:lineRule="auto"/>
        <w:rPr>
          <w:rFonts w:ascii="Helvetica" w:hAnsi="Helvetica" w:cstheme="minorHAnsi"/>
        </w:rPr>
      </w:pPr>
      <w:r w:rsidRPr="00681602">
        <w:rPr>
          <w:rStyle w:val="StyleStyleBold12pt"/>
          <w:rFonts w:ascii="Helvetica" w:hAnsi="Helvetica" w:cstheme="minorHAnsi"/>
        </w:rPr>
        <w:t>Kearny ‘03</w:t>
      </w:r>
      <w:r w:rsidRPr="00681602">
        <w:rPr>
          <w:rFonts w:ascii="Helvetica" w:hAnsi="Helvetica" w:cstheme="minorHAnsi"/>
        </w:rPr>
        <w:t xml:space="preserve"> (Cresson, scientist recruited by Nobel Prize Laureate and Manhattan Project Scientist Eugene Wigner as researcher for civil defense Oak Ridge National Laboratory, Nuclear War Survival Skills, orig. published 1987, </w:t>
      </w:r>
      <w:hyperlink r:id="rId22" w:history="1">
        <w:r w:rsidRPr="00681602">
          <w:rPr>
            <w:rStyle w:val="Hyperlink"/>
            <w:rFonts w:ascii="Helvetica" w:hAnsi="Helvetica" w:cstheme="minorHAnsi"/>
          </w:rPr>
          <w:t>http://www.oism.org/nwss/s73p904.htm</w:t>
        </w:r>
      </w:hyperlink>
      <w:r w:rsidRPr="00681602">
        <w:rPr>
          <w:rFonts w:ascii="Helvetica" w:hAnsi="Helvetica" w:cstheme="minorHAnsi"/>
        </w:rPr>
        <w:t>)</w:t>
      </w:r>
    </w:p>
    <w:p w14:paraId="62099097" w14:textId="77777777" w:rsidR="005F64C9" w:rsidRPr="00681602" w:rsidRDefault="005F64C9" w:rsidP="00B82549">
      <w:pPr>
        <w:spacing w:line="276" w:lineRule="auto"/>
        <w:rPr>
          <w:rFonts w:ascii="Helvetica" w:hAnsi="Helvetica" w:cstheme="minorHAnsi"/>
        </w:rPr>
      </w:pPr>
    </w:p>
    <w:p w14:paraId="23FCCFCB" w14:textId="77777777" w:rsidR="00AE2242" w:rsidRPr="00681602" w:rsidRDefault="00886798" w:rsidP="00B82549">
      <w:pPr>
        <w:spacing w:line="276" w:lineRule="auto"/>
        <w:rPr>
          <w:rFonts w:ascii="Helvetica" w:hAnsi="Helvetica" w:cstheme="minorHAnsi"/>
          <w:sz w:val="16"/>
        </w:rPr>
      </w:pPr>
      <w:r w:rsidRPr="00681602">
        <w:rPr>
          <w:rFonts w:ascii="Helvetica" w:hAnsi="Helvetica" w:cstheme="minorHAnsi"/>
          <w:sz w:val="16"/>
        </w:rPr>
        <w:t>° Myth: Overkill would result if all the U.S. and U.S.S.R, nuclear weapons were used meaning not only that the two superpowers have more than enough weapons to kill all of each other’s people, but also that they have enough weapons to exterminate the human race.</w:t>
      </w:r>
      <w:r w:rsidR="007F54AD" w:rsidRPr="00681602">
        <w:rPr>
          <w:rFonts w:ascii="Helvetica" w:hAnsi="Helvetica" w:cstheme="minorHAnsi"/>
          <w:sz w:val="16"/>
        </w:rPr>
        <w:t xml:space="preserve"> </w:t>
      </w:r>
      <w:r w:rsidRPr="00681602">
        <w:rPr>
          <w:rFonts w:ascii="Helvetica" w:hAnsi="Helvetica" w:cstheme="minorHAnsi"/>
          <w:sz w:val="16"/>
        </w:rPr>
        <w:t xml:space="preserve">° Facts: </w:t>
      </w:r>
      <w:r w:rsidRPr="00681602">
        <w:rPr>
          <w:rStyle w:val="StyleBoldUnderline"/>
          <w:rFonts w:ascii="Helvetica" w:hAnsi="Helvetica" w:cstheme="minorHAnsi"/>
          <w:highlight w:val="yellow"/>
        </w:rPr>
        <w:t>Statements that the U.S. and the Soviet Union have the power to kill the world’s population</w:t>
      </w:r>
      <w:r w:rsidRPr="00681602">
        <w:rPr>
          <w:rFonts w:ascii="Helvetica" w:hAnsi="Helvetica" w:cstheme="minorHAnsi"/>
          <w:sz w:val="16"/>
        </w:rPr>
        <w:t xml:space="preserve"> several times over </w:t>
      </w:r>
      <w:r w:rsidRPr="00681602">
        <w:rPr>
          <w:rStyle w:val="Emphasis"/>
          <w:rFonts w:ascii="Helvetica" w:hAnsi="Helvetica" w:cstheme="minorHAnsi"/>
          <w:highlight w:val="yellow"/>
        </w:rPr>
        <w:t>are based on misleading calculations.</w:t>
      </w:r>
      <w:r w:rsidRPr="00681602">
        <w:rPr>
          <w:rFonts w:ascii="Helvetica" w:hAnsi="Helvetica" w:cstheme="minorHAnsi"/>
          <w:sz w:val="16"/>
        </w:rPr>
        <w:t xml:space="preserve"> One such calculation is to multiply the deaths produced per kiloton exploded over Hiroshima or Nagasaki by an estimate of the number of kilotons in either side’s arsenal. (A kiloton explosion is one that produces the same amount of energy as does 1000 tons of TNT.) </w:t>
      </w:r>
      <w:r w:rsidRPr="00681602">
        <w:rPr>
          <w:rStyle w:val="StyleBoldUnderline"/>
          <w:rFonts w:ascii="Helvetica" w:hAnsi="Helvetica" w:cstheme="minorHAnsi"/>
          <w:highlight w:val="yellow"/>
        </w:rPr>
        <w:t>The unstated assumption is that</w:t>
      </w:r>
      <w:r w:rsidRPr="00681602">
        <w:rPr>
          <w:rFonts w:ascii="Helvetica" w:hAnsi="Helvetica" w:cstheme="minorHAnsi"/>
          <w:sz w:val="16"/>
        </w:rPr>
        <w:t xml:space="preserve"> somehow </w:t>
      </w:r>
      <w:r w:rsidRPr="00681602">
        <w:rPr>
          <w:rStyle w:val="StyleBoldUnderline"/>
          <w:rFonts w:ascii="Helvetica" w:hAnsi="Helvetica" w:cstheme="minorHAnsi"/>
          <w:highlight w:val="yellow"/>
        </w:rPr>
        <w:t>the world’s population could be gathered into circular crowds</w:t>
      </w:r>
      <w:r w:rsidRPr="00681602">
        <w:rPr>
          <w:rFonts w:ascii="Helvetica" w:hAnsi="Helvetica" w:cstheme="minorHAnsi"/>
          <w:sz w:val="16"/>
        </w:rPr>
        <w:t xml:space="preserve">, each a few miles in diameter </w:t>
      </w:r>
      <w:r w:rsidRPr="00681602">
        <w:rPr>
          <w:rStyle w:val="StyleBoldUnderline"/>
          <w:rFonts w:ascii="Helvetica" w:hAnsi="Helvetica" w:cstheme="minorHAnsi"/>
          <w:highlight w:val="yellow"/>
        </w:rPr>
        <w:t>with a population density equal to downtown Hiroshima or Nagasaki</w:t>
      </w:r>
      <w:r w:rsidRPr="00681602">
        <w:rPr>
          <w:rFonts w:ascii="Helvetica" w:hAnsi="Helvetica" w:cstheme="minorHAnsi"/>
          <w:sz w:val="16"/>
        </w:rPr>
        <w:t xml:space="preserve">, and then a small (Hiroshima-sized) weapon would be exploded over the center of each crowd. </w:t>
      </w:r>
      <w:r w:rsidRPr="00681602">
        <w:rPr>
          <w:rStyle w:val="StyleBoldUnderline"/>
          <w:rFonts w:ascii="Helvetica" w:hAnsi="Helvetica" w:cstheme="minorHAnsi"/>
          <w:highlight w:val="yellow"/>
        </w:rPr>
        <w:t>Other misleading calculations are based on exaggerations of the dangers from long-lasting radiation and other harmful effects of a nuclear war.</w:t>
      </w:r>
    </w:p>
    <w:p w14:paraId="34BC578B" w14:textId="77777777" w:rsidR="007B6829" w:rsidRPr="00681602" w:rsidRDefault="007B6829" w:rsidP="00B82549">
      <w:pPr>
        <w:pStyle w:val="Heading1"/>
        <w:spacing w:line="276" w:lineRule="auto"/>
        <w:rPr>
          <w:rFonts w:ascii="Helvetica" w:hAnsi="Helvetica" w:cstheme="minorHAnsi"/>
        </w:rPr>
      </w:pPr>
      <w:r w:rsidRPr="00681602">
        <w:rPr>
          <w:rFonts w:ascii="Helvetica" w:hAnsi="Helvetica" w:cstheme="minorHAnsi"/>
        </w:rPr>
        <w:lastRenderedPageBreak/>
        <w:t>Answers To</w:t>
      </w:r>
    </w:p>
    <w:p w14:paraId="38773D33" w14:textId="77777777" w:rsidR="00503535" w:rsidRPr="00681602" w:rsidRDefault="00503535" w:rsidP="00B82549">
      <w:pPr>
        <w:pStyle w:val="Heading3"/>
        <w:spacing w:line="276" w:lineRule="auto"/>
        <w:rPr>
          <w:rFonts w:ascii="Helvetica" w:hAnsi="Helvetica" w:cstheme="minorHAnsi"/>
        </w:rPr>
      </w:pPr>
      <w:r w:rsidRPr="00681602">
        <w:rPr>
          <w:rFonts w:ascii="Helvetica" w:hAnsi="Helvetica" w:cstheme="minorHAnsi"/>
        </w:rPr>
        <w:lastRenderedPageBreak/>
        <w:t>AT: Framework</w:t>
      </w:r>
    </w:p>
    <w:p w14:paraId="51738EDD" w14:textId="77777777" w:rsidR="00CC56D1" w:rsidRPr="00681602" w:rsidRDefault="00503535" w:rsidP="00B82549">
      <w:pPr>
        <w:pStyle w:val="Heading4"/>
        <w:spacing w:line="276" w:lineRule="auto"/>
        <w:rPr>
          <w:rFonts w:ascii="Helvetica" w:hAnsi="Helvetica" w:cstheme="minorHAnsi"/>
        </w:rPr>
      </w:pPr>
      <w:r w:rsidRPr="00681602">
        <w:rPr>
          <w:rFonts w:ascii="Helvetica" w:hAnsi="Helvetica" w:cstheme="minorHAnsi"/>
        </w:rPr>
        <w:t>No link –</w:t>
      </w:r>
      <w:r w:rsidR="000D5C80" w:rsidRPr="00681602">
        <w:rPr>
          <w:rFonts w:ascii="Helvetica" w:hAnsi="Helvetica" w:cstheme="minorHAnsi"/>
        </w:rPr>
        <w:t xml:space="preserve"> the alternative is to vote Negative in order to allow nuclear war – it’s just an impact turn to the Aff</w:t>
      </w:r>
    </w:p>
    <w:p w14:paraId="593C9D1C" w14:textId="77777777" w:rsidR="00CD41A5" w:rsidRPr="00681602" w:rsidRDefault="00CD41A5" w:rsidP="00B82549">
      <w:pPr>
        <w:pStyle w:val="Heading3"/>
        <w:spacing w:line="276" w:lineRule="auto"/>
        <w:rPr>
          <w:rFonts w:ascii="Helvetica" w:hAnsi="Helvetica" w:cstheme="minorHAnsi"/>
        </w:rPr>
      </w:pPr>
      <w:r w:rsidRPr="00681602">
        <w:rPr>
          <w:rFonts w:ascii="Helvetica" w:hAnsi="Helvetica" w:cstheme="minorHAnsi"/>
        </w:rPr>
        <w:lastRenderedPageBreak/>
        <w:t>AT: Perm</w:t>
      </w:r>
    </w:p>
    <w:p w14:paraId="05641970" w14:textId="77777777" w:rsidR="00CD41A5" w:rsidRPr="00681602" w:rsidRDefault="00CE368F" w:rsidP="00B82549">
      <w:pPr>
        <w:pStyle w:val="Heading4"/>
        <w:spacing w:line="276" w:lineRule="auto"/>
        <w:rPr>
          <w:rFonts w:ascii="Helvetica" w:hAnsi="Helvetica" w:cstheme="minorHAnsi"/>
        </w:rPr>
      </w:pPr>
      <w:r w:rsidRPr="00681602">
        <w:rPr>
          <w:rFonts w:ascii="Helvetica" w:hAnsi="Helvetica" w:cstheme="minorHAnsi"/>
        </w:rPr>
        <w:t xml:space="preserve">The </w:t>
      </w:r>
      <w:r w:rsidR="000D5C80" w:rsidRPr="00681602">
        <w:rPr>
          <w:rFonts w:ascii="Helvetica" w:hAnsi="Helvetica" w:cstheme="minorHAnsi"/>
        </w:rPr>
        <w:t>alternative is just to vote Negative to allow nuclear war – there’s nothing to permute and the plan still prevents nuke war so it links to the future weapons disad</w:t>
      </w:r>
    </w:p>
    <w:p w14:paraId="6C307E21" w14:textId="77777777" w:rsidR="00CE368F" w:rsidRPr="00681602" w:rsidRDefault="00CE368F" w:rsidP="00B82549">
      <w:pPr>
        <w:pStyle w:val="Heading3"/>
        <w:spacing w:line="276" w:lineRule="auto"/>
        <w:rPr>
          <w:rFonts w:ascii="Helvetica" w:hAnsi="Helvetica" w:cstheme="minorHAnsi"/>
        </w:rPr>
      </w:pPr>
      <w:r w:rsidRPr="00681602">
        <w:rPr>
          <w:rFonts w:ascii="Helvetica" w:hAnsi="Helvetica" w:cstheme="minorHAnsi"/>
        </w:rPr>
        <w:lastRenderedPageBreak/>
        <w:t>AT: Nuclear Rhetoric Good</w:t>
      </w:r>
    </w:p>
    <w:p w14:paraId="1B63AAC8" w14:textId="77777777" w:rsidR="00CE368F" w:rsidRPr="00681602" w:rsidRDefault="00F2332E" w:rsidP="00B82549">
      <w:pPr>
        <w:pStyle w:val="Heading4"/>
        <w:spacing w:line="276" w:lineRule="auto"/>
        <w:rPr>
          <w:rFonts w:ascii="Helvetica" w:hAnsi="Helvetica" w:cstheme="minorHAnsi"/>
        </w:rPr>
      </w:pPr>
      <w:r w:rsidRPr="00681602">
        <w:rPr>
          <w:rFonts w:ascii="Helvetica" w:hAnsi="Helvetica" w:cstheme="minorHAnsi"/>
        </w:rPr>
        <w:t>We’re impact turning this argument</w:t>
      </w:r>
      <w:r w:rsidR="00CE368F" w:rsidRPr="00681602">
        <w:rPr>
          <w:rFonts w:ascii="Helvetica" w:hAnsi="Helvetica" w:cstheme="minorHAnsi"/>
        </w:rPr>
        <w:t xml:space="preserve"> – if their rhetoric prevents nuclear war, then it al</w:t>
      </w:r>
      <w:r w:rsidR="00503535" w:rsidRPr="00681602">
        <w:rPr>
          <w:rFonts w:ascii="Helvetica" w:hAnsi="Helvetica" w:cstheme="minorHAnsi"/>
        </w:rPr>
        <w:t>lows future weapons development – the impact’s extinction</w:t>
      </w:r>
    </w:p>
    <w:p w14:paraId="599B789F" w14:textId="77777777" w:rsidR="00503535" w:rsidRPr="00681602" w:rsidRDefault="00503535" w:rsidP="00B82549">
      <w:pPr>
        <w:pStyle w:val="Heading4"/>
        <w:spacing w:line="276" w:lineRule="auto"/>
        <w:rPr>
          <w:rFonts w:ascii="Helvetica" w:hAnsi="Helvetica" w:cstheme="minorHAnsi"/>
        </w:rPr>
      </w:pPr>
      <w:r w:rsidRPr="00681602">
        <w:rPr>
          <w:rFonts w:ascii="Helvetica" w:hAnsi="Helvetica" w:cstheme="minorHAnsi"/>
        </w:rPr>
        <w:t>[Read AT: Won’t Be Used]</w:t>
      </w:r>
    </w:p>
    <w:p w14:paraId="3C6F4DEB" w14:textId="77777777" w:rsidR="00503535" w:rsidRPr="00681602" w:rsidRDefault="00503535" w:rsidP="00B82549">
      <w:pPr>
        <w:spacing w:line="276" w:lineRule="auto"/>
        <w:rPr>
          <w:rFonts w:ascii="Helvetica" w:hAnsi="Helvetica" w:cstheme="minorHAnsi"/>
        </w:rPr>
      </w:pPr>
    </w:p>
    <w:p w14:paraId="150D0844" w14:textId="77777777" w:rsidR="007B6829" w:rsidRPr="00681602" w:rsidRDefault="007B6829" w:rsidP="00B82549">
      <w:pPr>
        <w:pStyle w:val="Heading3"/>
        <w:spacing w:line="276" w:lineRule="auto"/>
        <w:rPr>
          <w:rFonts w:ascii="Helvetica" w:hAnsi="Helvetica" w:cstheme="minorHAnsi"/>
        </w:rPr>
      </w:pPr>
      <w:r w:rsidRPr="00681602">
        <w:rPr>
          <w:rFonts w:ascii="Helvetica" w:hAnsi="Helvetica" w:cstheme="minorHAnsi"/>
        </w:rPr>
        <w:lastRenderedPageBreak/>
        <w:t>AT: Unethical</w:t>
      </w:r>
    </w:p>
    <w:p w14:paraId="3002CEA7" w14:textId="77777777" w:rsidR="00791FF3" w:rsidRPr="00681602" w:rsidRDefault="00274B6A" w:rsidP="00B82549">
      <w:pPr>
        <w:pStyle w:val="Heading4"/>
        <w:spacing w:line="276" w:lineRule="auto"/>
        <w:rPr>
          <w:rFonts w:ascii="Helvetica" w:hAnsi="Helvetica" w:cstheme="minorHAnsi"/>
        </w:rPr>
      </w:pPr>
      <w:r w:rsidRPr="00681602">
        <w:rPr>
          <w:rFonts w:ascii="Helvetica" w:hAnsi="Helvetica" w:cstheme="minorHAnsi"/>
        </w:rPr>
        <w:t xml:space="preserve">Preventing human extinction justifies nuclear war </w:t>
      </w:r>
      <w:r w:rsidR="003F17EF" w:rsidRPr="00681602">
        <w:rPr>
          <w:rFonts w:ascii="Helvetica" w:hAnsi="Helvetica" w:cstheme="minorHAnsi"/>
        </w:rPr>
        <w:t>–</w:t>
      </w:r>
      <w:r w:rsidRPr="00681602">
        <w:rPr>
          <w:rFonts w:ascii="Helvetica" w:hAnsi="Helvetica" w:cstheme="minorHAnsi"/>
        </w:rPr>
        <w:t xml:space="preserve"> </w:t>
      </w:r>
      <w:r w:rsidR="003F17EF" w:rsidRPr="00681602">
        <w:rPr>
          <w:rFonts w:ascii="Helvetica" w:hAnsi="Helvetica" w:cstheme="minorHAnsi"/>
        </w:rPr>
        <w:t>the value of future generations is incalculable</w:t>
      </w:r>
    </w:p>
    <w:p w14:paraId="76BEAE1D" w14:textId="77777777" w:rsidR="00791FF3" w:rsidRPr="00681602" w:rsidRDefault="00791FF3" w:rsidP="00B82549">
      <w:pPr>
        <w:spacing w:line="276" w:lineRule="auto"/>
        <w:rPr>
          <w:rFonts w:ascii="Helvetica" w:hAnsi="Helvetica" w:cstheme="minorHAnsi"/>
        </w:rPr>
      </w:pPr>
      <w:r w:rsidRPr="00681602">
        <w:rPr>
          <w:rStyle w:val="StyleStyleBold12pt"/>
          <w:rFonts w:ascii="Helvetica" w:hAnsi="Helvetica" w:cstheme="minorHAnsi"/>
        </w:rPr>
        <w:t>Bostrom, ‘</w:t>
      </w:r>
      <w:r w:rsidR="00D2577B" w:rsidRPr="00681602">
        <w:rPr>
          <w:rStyle w:val="StyleStyleBold12pt"/>
          <w:rFonts w:ascii="Helvetica" w:hAnsi="Helvetica" w:cstheme="minorHAnsi"/>
        </w:rPr>
        <w:t>1</w:t>
      </w:r>
      <w:r w:rsidRPr="00681602">
        <w:rPr>
          <w:rStyle w:val="StyleStyleBold12pt"/>
          <w:rFonts w:ascii="Helvetica" w:hAnsi="Helvetica" w:cstheme="minorHAnsi"/>
        </w:rPr>
        <w:t>3</w:t>
      </w:r>
      <w:r w:rsidR="00D2577B" w:rsidRPr="00681602">
        <w:rPr>
          <w:rFonts w:ascii="Helvetica" w:hAnsi="Helvetica" w:cstheme="minorHAnsi"/>
        </w:rPr>
        <w:t xml:space="preserve"> </w:t>
      </w:r>
      <w:r w:rsidRPr="00681602">
        <w:rPr>
          <w:rFonts w:ascii="Helvetica" w:hAnsi="Helvetica" w:cstheme="minorHAnsi"/>
        </w:rPr>
        <w:t>(</w:t>
      </w:r>
      <w:r w:rsidR="00FE67DE" w:rsidRPr="00681602">
        <w:rPr>
          <w:rFonts w:ascii="Helvetica" w:hAnsi="Helvetica" w:cstheme="minorHAnsi"/>
        </w:rPr>
        <w:t xml:space="preserve">Nick, </w:t>
      </w:r>
      <w:r w:rsidR="00D2577B" w:rsidRPr="00681602">
        <w:rPr>
          <w:rFonts w:ascii="Helvetica" w:hAnsi="Helvetica" w:cstheme="minorHAnsi"/>
        </w:rPr>
        <w:t xml:space="preserve">Professor of Philosophy &amp; Oxford Martin School, Director of the Future of Humanity </w:t>
      </w:r>
      <w:r w:rsidR="00D2577B" w:rsidRPr="00681602">
        <w:rPr>
          <w:rFonts w:ascii="Helvetica" w:hAnsi="Helvetica" w:cstheme="minorHAnsi"/>
          <w:sz w:val="12"/>
        </w:rPr>
        <w:t xml:space="preserve"> </w:t>
      </w:r>
      <w:r w:rsidR="00D2577B" w:rsidRPr="00681602">
        <w:rPr>
          <w:rFonts w:ascii="Helvetica" w:hAnsi="Helvetica" w:cstheme="minorHAnsi"/>
        </w:rPr>
        <w:t>Institute, and Director of the Programme on Impacts of Future Technology at the University of Oxford, recipient of the 2009 Eugene R Gannon Award for the Continued Pursui</w:t>
      </w:r>
      <w:r w:rsidRPr="00681602">
        <w:rPr>
          <w:rFonts w:ascii="Helvetica" w:hAnsi="Helvetica" w:cstheme="minorHAnsi"/>
        </w:rPr>
        <w:t>t of Huma</w:t>
      </w:r>
      <w:r w:rsidR="00D2577B" w:rsidRPr="00681602">
        <w:rPr>
          <w:rFonts w:ascii="Helvetica" w:hAnsi="Helvetica" w:cstheme="minorHAnsi"/>
        </w:rPr>
        <w:t>n Advancem</w:t>
      </w:r>
      <w:r w:rsidRPr="00681602">
        <w:rPr>
          <w:rFonts w:ascii="Helvetica" w:hAnsi="Helvetica" w:cstheme="minorHAnsi"/>
        </w:rPr>
        <w:t xml:space="preserve">ent, holds a PH.D in Philosophy </w:t>
      </w:r>
      <w:r w:rsidR="00D2577B" w:rsidRPr="00681602">
        <w:rPr>
          <w:rFonts w:ascii="Helvetica" w:hAnsi="Helvetica" w:cstheme="minorHAnsi"/>
        </w:rPr>
        <w:t>from</w:t>
      </w:r>
      <w:r w:rsidRPr="00681602">
        <w:rPr>
          <w:rFonts w:ascii="Helvetica" w:hAnsi="Helvetica" w:cstheme="minorHAnsi"/>
        </w:rPr>
        <w:t xml:space="preserve"> the London School of Economics, “Existential Risk Prevention as Global Priority” </w:t>
      </w:r>
      <w:hyperlink r:id="rId23" w:history="1">
        <w:r w:rsidR="00A82D4D" w:rsidRPr="00681602">
          <w:rPr>
            <w:rStyle w:val="Hyperlink"/>
            <w:rFonts w:ascii="Helvetica" w:hAnsi="Helvetica" w:cstheme="minorHAnsi"/>
          </w:rPr>
          <w:t>http://w.existential-risk.org/concept.pdf</w:t>
        </w:r>
      </w:hyperlink>
      <w:r w:rsidRPr="00681602">
        <w:rPr>
          <w:rFonts w:ascii="Helvetica" w:hAnsi="Helvetica" w:cstheme="minorHAnsi"/>
        </w:rPr>
        <w:t>)</w:t>
      </w:r>
    </w:p>
    <w:p w14:paraId="0C2A7963" w14:textId="77777777" w:rsidR="00791FF3" w:rsidRPr="00681602" w:rsidRDefault="00791FF3" w:rsidP="00B82549">
      <w:pPr>
        <w:spacing w:line="276" w:lineRule="auto"/>
        <w:rPr>
          <w:rFonts w:ascii="Helvetica" w:hAnsi="Helvetica" w:cstheme="minorHAnsi"/>
        </w:rPr>
      </w:pPr>
    </w:p>
    <w:p w14:paraId="547F7F57" w14:textId="77777777" w:rsidR="007B6829" w:rsidRPr="00681602" w:rsidRDefault="00D2577B" w:rsidP="00B82549">
      <w:pPr>
        <w:spacing w:line="276" w:lineRule="auto"/>
        <w:rPr>
          <w:rFonts w:ascii="Helvetica" w:hAnsi="Helvetica" w:cstheme="minorHAnsi"/>
          <w:sz w:val="16"/>
        </w:rPr>
      </w:pPr>
      <w:r w:rsidRPr="00681602">
        <w:rPr>
          <w:rFonts w:ascii="Helvetica" w:hAnsi="Helvetica" w:cstheme="minorHAnsi"/>
          <w:sz w:val="16"/>
        </w:rPr>
        <w:t xml:space="preserve">Holding probability constant, risks become more serious as we move toward the upper-right region of figure 2. For any fixed probability, </w:t>
      </w:r>
      <w:r w:rsidRPr="00681602">
        <w:rPr>
          <w:rStyle w:val="StyleBoldUnderline"/>
          <w:rFonts w:ascii="Helvetica" w:hAnsi="Helvetica" w:cstheme="minorHAnsi"/>
          <w:highlight w:val="yellow"/>
        </w:rPr>
        <w:t>existential risks are</w:t>
      </w:r>
      <w:r w:rsidRPr="00681602">
        <w:rPr>
          <w:rFonts w:ascii="Helvetica" w:hAnsi="Helvetica" w:cstheme="minorHAnsi"/>
          <w:sz w:val="16"/>
        </w:rPr>
        <w:t xml:space="preserve"> thus </w:t>
      </w:r>
      <w:r w:rsidRPr="00681602">
        <w:rPr>
          <w:rStyle w:val="StyleBoldUnderline"/>
          <w:rFonts w:ascii="Helvetica" w:hAnsi="Helvetica" w:cstheme="minorHAnsi"/>
          <w:highlight w:val="yellow"/>
        </w:rPr>
        <w:t>more serious than other risk categories.</w:t>
      </w:r>
      <w:r w:rsidRPr="00681602">
        <w:rPr>
          <w:rFonts w:ascii="Helvetica" w:hAnsi="Helvetica" w:cstheme="minorHAnsi"/>
          <w:sz w:val="16"/>
        </w:rPr>
        <w:t xml:space="preserve"> But just how much more serious might not be intuit</w:t>
      </w:r>
      <w:r w:rsidR="006F0335" w:rsidRPr="00681602">
        <w:rPr>
          <w:rFonts w:ascii="Helvetica" w:hAnsi="Helvetica" w:cstheme="minorHAnsi"/>
          <w:sz w:val="16"/>
        </w:rPr>
        <w:t>ively obvious. One might</w:t>
      </w:r>
      <w:r w:rsidRPr="00681602">
        <w:rPr>
          <w:rFonts w:ascii="Helvetica" w:hAnsi="Helvetica" w:cstheme="minorHAnsi"/>
          <w:sz w:val="16"/>
        </w:rPr>
        <w:t xml:space="preserve"> think we could get a grip on how bad an existential catastrophe would be by considering some of the worst historical disasters we can think of— such as the two world wars, the Spanish flu pandemic, or the Holocaust—and then imagining something just a bit worse. Yet if we look at global population statistics over time, we find that these horrible events of the past century fail to register (figure 3). But even this reflection fails to  bring out the seriousness of existential risk. </w:t>
      </w:r>
      <w:r w:rsidRPr="00681602">
        <w:rPr>
          <w:rStyle w:val="StyleBoldUnderline"/>
          <w:rFonts w:ascii="Helvetica" w:hAnsi="Helvetica" w:cstheme="minorHAnsi"/>
          <w:highlight w:val="yellow"/>
        </w:rPr>
        <w:t>What makes existential catastrophes especi</w:t>
      </w:r>
      <w:r w:rsidR="003365D8" w:rsidRPr="00681602">
        <w:rPr>
          <w:rStyle w:val="StyleBoldUnderline"/>
          <w:rFonts w:ascii="Helvetica" w:hAnsi="Helvetica" w:cstheme="minorHAnsi"/>
          <w:highlight w:val="yellow"/>
        </w:rPr>
        <w:t>ally bad is not that they would</w:t>
      </w:r>
      <w:r w:rsidRPr="00681602">
        <w:rPr>
          <w:rFonts w:ascii="Helvetica" w:hAnsi="Helvetica" w:cstheme="minorHAnsi"/>
          <w:sz w:val="16"/>
        </w:rPr>
        <w:t xml:space="preserve"> show up robustly on a plot like the one in figure 3, </w:t>
      </w:r>
      <w:r w:rsidRPr="00681602">
        <w:rPr>
          <w:rStyle w:val="StyleBoldUnderline"/>
          <w:rFonts w:ascii="Helvetica" w:hAnsi="Helvetica" w:cstheme="minorHAnsi"/>
          <w:highlight w:val="yellow"/>
        </w:rPr>
        <w:t>caus</w:t>
      </w:r>
      <w:r w:rsidRPr="00681602">
        <w:rPr>
          <w:rFonts w:ascii="Helvetica" w:hAnsi="Helvetica" w:cstheme="minorHAnsi"/>
          <w:sz w:val="16"/>
        </w:rPr>
        <w:t xml:space="preserve">ing </w:t>
      </w:r>
      <w:r w:rsidRPr="00681602">
        <w:rPr>
          <w:rStyle w:val="StyleBoldUnderline"/>
          <w:rFonts w:ascii="Helvetica" w:hAnsi="Helvetica" w:cstheme="minorHAnsi"/>
          <w:highlight w:val="yellow"/>
        </w:rPr>
        <w:t xml:space="preserve">a precipitous drop in world population or </w:t>
      </w:r>
      <w:r w:rsidRPr="00681602">
        <w:rPr>
          <w:rFonts w:ascii="Helvetica" w:hAnsi="Helvetica" w:cstheme="minorHAnsi"/>
          <w:sz w:val="16"/>
        </w:rPr>
        <w:t xml:space="preserve">average </w:t>
      </w:r>
      <w:r w:rsidRPr="00681602">
        <w:rPr>
          <w:rStyle w:val="StyleBoldUnderline"/>
          <w:rFonts w:ascii="Helvetica" w:hAnsi="Helvetica" w:cstheme="minorHAnsi"/>
          <w:highlight w:val="yellow"/>
        </w:rPr>
        <w:t>quality of life.</w:t>
      </w:r>
      <w:r w:rsidR="003365D8" w:rsidRPr="00681602">
        <w:rPr>
          <w:rFonts w:ascii="Helvetica" w:hAnsi="Helvetica" w:cstheme="minorHAnsi"/>
          <w:sz w:val="16"/>
        </w:rPr>
        <w:t xml:space="preserve"> Instead, </w:t>
      </w:r>
      <w:r w:rsidR="003365D8" w:rsidRPr="00681602">
        <w:rPr>
          <w:rStyle w:val="StyleBoldUnderline"/>
          <w:rFonts w:ascii="Helvetica" w:hAnsi="Helvetica" w:cstheme="minorHAnsi"/>
          <w:highlight w:val="yellow"/>
        </w:rPr>
        <w:t>their</w:t>
      </w:r>
      <w:r w:rsidRPr="00681602">
        <w:rPr>
          <w:rStyle w:val="StyleBoldUnderline"/>
          <w:rFonts w:ascii="Helvetica" w:hAnsi="Helvetica" w:cstheme="minorHAnsi"/>
          <w:highlight w:val="yellow"/>
        </w:rPr>
        <w:t xml:space="preserve"> significance lies</w:t>
      </w:r>
      <w:r w:rsidRPr="00681602">
        <w:rPr>
          <w:rFonts w:ascii="Helvetica" w:hAnsi="Helvetica" w:cstheme="minorHAnsi"/>
          <w:sz w:val="16"/>
        </w:rPr>
        <w:t xml:space="preserve"> primarily </w:t>
      </w:r>
      <w:r w:rsidRPr="00681602">
        <w:rPr>
          <w:rStyle w:val="StyleBoldUnderline"/>
          <w:rFonts w:ascii="Helvetica" w:hAnsi="Helvetica" w:cstheme="minorHAnsi"/>
          <w:highlight w:val="yellow"/>
        </w:rPr>
        <w:t>in the fact that they would destroy the future.</w:t>
      </w:r>
      <w:r w:rsidRPr="00681602">
        <w:rPr>
          <w:rFonts w:ascii="Helvetica" w:hAnsi="Helvetica" w:cstheme="minorHAnsi"/>
          <w:sz w:val="16"/>
        </w:rPr>
        <w:t xml:space="preserve"> The philosopher Derek Parfit made a similar point </w:t>
      </w:r>
      <w:r w:rsidR="003C2E50" w:rsidRPr="00681602">
        <w:rPr>
          <w:rFonts w:ascii="Helvetica" w:hAnsi="Helvetica" w:cstheme="minorHAnsi"/>
          <w:sz w:val="12"/>
        </w:rPr>
        <w:t>¶</w:t>
      </w:r>
      <w:r w:rsidRPr="00681602">
        <w:rPr>
          <w:rFonts w:ascii="Helvetica" w:hAnsi="Helvetica" w:cstheme="minorHAnsi"/>
          <w:sz w:val="16"/>
        </w:rPr>
        <w:t xml:space="preserve"> with the following thought experiment: I believe that if we destroy mankind, as we now can, this outcome will</w:t>
      </w:r>
      <w:r w:rsidR="003365D8" w:rsidRPr="00681602">
        <w:rPr>
          <w:rFonts w:ascii="Helvetica" w:hAnsi="Helvetica" w:cstheme="minorHAnsi"/>
          <w:sz w:val="16"/>
        </w:rPr>
        <w:t xml:space="preserve"> be much worse than most people</w:t>
      </w:r>
      <w:r w:rsidRPr="00681602">
        <w:rPr>
          <w:rFonts w:ascii="Helvetica" w:hAnsi="Helvetica" w:cstheme="minorHAnsi"/>
          <w:sz w:val="16"/>
        </w:rPr>
        <w:t xml:space="preserve"> think. </w:t>
      </w:r>
      <w:r w:rsidRPr="00681602">
        <w:rPr>
          <w:rStyle w:val="Emphasis"/>
          <w:rFonts w:ascii="Helvetica" w:hAnsi="Helvetica" w:cstheme="minorHAnsi"/>
          <w:highlight w:val="yellow"/>
        </w:rPr>
        <w:t>Compare</w:t>
      </w:r>
      <w:r w:rsidRPr="00681602">
        <w:rPr>
          <w:rFonts w:ascii="Helvetica" w:hAnsi="Helvetica" w:cstheme="minorHAnsi"/>
          <w:sz w:val="16"/>
        </w:rPr>
        <w:t xml:space="preserve"> three ou</w:t>
      </w:r>
      <w:r w:rsidR="003365D8" w:rsidRPr="00681602">
        <w:rPr>
          <w:rFonts w:ascii="Helvetica" w:hAnsi="Helvetica" w:cstheme="minorHAnsi"/>
          <w:sz w:val="16"/>
        </w:rPr>
        <w:t>tcomes:</w:t>
      </w:r>
      <w:r w:rsidRPr="00681602">
        <w:rPr>
          <w:rFonts w:ascii="Helvetica" w:hAnsi="Helvetica" w:cstheme="minorHAnsi"/>
          <w:sz w:val="16"/>
        </w:rPr>
        <w:t xml:space="preserve"> </w:t>
      </w:r>
      <w:r w:rsidR="003365D8" w:rsidRPr="00681602">
        <w:rPr>
          <w:rFonts w:ascii="Helvetica" w:hAnsi="Helvetica" w:cstheme="minorHAnsi"/>
          <w:sz w:val="16"/>
        </w:rPr>
        <w:t>(1) Peace.</w:t>
      </w:r>
      <w:r w:rsidRPr="00681602">
        <w:rPr>
          <w:rFonts w:ascii="Helvetica" w:hAnsi="Helvetica" w:cstheme="minorHAnsi"/>
          <w:sz w:val="16"/>
        </w:rPr>
        <w:t xml:space="preserve"> (2) </w:t>
      </w:r>
      <w:r w:rsidRPr="00681602">
        <w:rPr>
          <w:rStyle w:val="Emphasis"/>
          <w:rFonts w:ascii="Helvetica" w:hAnsi="Helvetica" w:cstheme="minorHAnsi"/>
          <w:highlight w:val="yellow"/>
        </w:rPr>
        <w:t>A nuclear war that kills 99% of t</w:t>
      </w:r>
      <w:r w:rsidR="003365D8" w:rsidRPr="00681602">
        <w:rPr>
          <w:rStyle w:val="Emphasis"/>
          <w:rFonts w:ascii="Helvetica" w:hAnsi="Helvetica" w:cstheme="minorHAnsi"/>
          <w:highlight w:val="yellow"/>
        </w:rPr>
        <w:t>he world’s existing population.</w:t>
      </w:r>
      <w:r w:rsidRPr="00681602">
        <w:rPr>
          <w:rFonts w:ascii="Helvetica" w:hAnsi="Helvetica" w:cstheme="minorHAnsi"/>
          <w:sz w:val="16"/>
        </w:rPr>
        <w:t xml:space="preserve"> (3)</w:t>
      </w:r>
      <w:r w:rsidR="003365D8" w:rsidRPr="00681602">
        <w:rPr>
          <w:rFonts w:ascii="Helvetica" w:hAnsi="Helvetica" w:cstheme="minorHAnsi"/>
          <w:sz w:val="16"/>
        </w:rPr>
        <w:t xml:space="preserve"> </w:t>
      </w:r>
      <w:r w:rsidR="003365D8" w:rsidRPr="00681602">
        <w:rPr>
          <w:rStyle w:val="Emphasis"/>
          <w:rFonts w:ascii="Helvetica" w:hAnsi="Helvetica" w:cstheme="minorHAnsi"/>
          <w:highlight w:val="yellow"/>
        </w:rPr>
        <w:t>A nuclear war that kills 100%.</w:t>
      </w:r>
      <w:r w:rsidRPr="00681602">
        <w:rPr>
          <w:rFonts w:ascii="Helvetica" w:hAnsi="Helvetica" w:cstheme="minorHAnsi"/>
          <w:sz w:val="16"/>
        </w:rPr>
        <w:t xml:space="preserve"> (2) Would be worse than (1), and (3) would be worse than (2). Which is the greater of these two differences? Most </w:t>
      </w:r>
      <w:r w:rsidR="003C2E50" w:rsidRPr="00681602">
        <w:rPr>
          <w:rFonts w:ascii="Helvetica" w:hAnsi="Helvetica" w:cstheme="minorHAnsi"/>
          <w:sz w:val="12"/>
        </w:rPr>
        <w:t>¶</w:t>
      </w:r>
      <w:r w:rsidRPr="00681602">
        <w:rPr>
          <w:rFonts w:ascii="Helvetica" w:hAnsi="Helvetica" w:cstheme="minorHAnsi"/>
          <w:sz w:val="16"/>
        </w:rPr>
        <w:t xml:space="preserve"> people believe that the greater difference is between (1) and (2). I believe that the difference </w:t>
      </w:r>
      <w:r w:rsidR="003C2E50" w:rsidRPr="00681602">
        <w:rPr>
          <w:rFonts w:ascii="Helvetica" w:hAnsi="Helvetica" w:cstheme="minorHAnsi"/>
          <w:sz w:val="12"/>
        </w:rPr>
        <w:t>¶</w:t>
      </w:r>
      <w:r w:rsidRPr="00681602">
        <w:rPr>
          <w:rFonts w:ascii="Helvetica" w:hAnsi="Helvetica" w:cstheme="minorHAnsi"/>
          <w:sz w:val="16"/>
        </w:rPr>
        <w:t xml:space="preserve"> between (2) and (3) is very much greater. The Earth will remain habitable for at least another billion years. Civilization began </w:t>
      </w:r>
      <w:r w:rsidR="003C2E50" w:rsidRPr="00681602">
        <w:rPr>
          <w:rFonts w:ascii="Helvetica" w:hAnsi="Helvetica" w:cstheme="minorHAnsi"/>
          <w:sz w:val="12"/>
        </w:rPr>
        <w:t>¶</w:t>
      </w:r>
      <w:r w:rsidRPr="00681602">
        <w:rPr>
          <w:rFonts w:ascii="Helvetica" w:hAnsi="Helvetica" w:cstheme="minorHAnsi"/>
          <w:sz w:val="16"/>
        </w:rPr>
        <w:t xml:space="preserve"> only a few thousand years ago. If we do not destroy mankind, these few thousand years may be only a tiny fraction of the whole of civilized </w:t>
      </w:r>
      <w:r w:rsidR="003C2E50" w:rsidRPr="00681602">
        <w:rPr>
          <w:rFonts w:ascii="Helvetica" w:hAnsi="Helvetica" w:cstheme="minorHAnsi"/>
          <w:sz w:val="12"/>
        </w:rPr>
        <w:t>¶</w:t>
      </w:r>
      <w:r w:rsidRPr="00681602">
        <w:rPr>
          <w:rFonts w:ascii="Helvetica" w:hAnsi="Helvetica" w:cstheme="minorHAnsi"/>
          <w:sz w:val="16"/>
        </w:rPr>
        <w:t xml:space="preserve"> </w:t>
      </w:r>
      <w:r w:rsidR="00FE67DE" w:rsidRPr="00681602">
        <w:rPr>
          <w:rFonts w:ascii="Helvetica" w:hAnsi="Helvetica" w:cstheme="minorHAnsi"/>
          <w:sz w:val="16"/>
        </w:rPr>
        <w:t>huma</w:t>
      </w:r>
      <w:r w:rsidRPr="00681602">
        <w:rPr>
          <w:rFonts w:ascii="Helvetica" w:hAnsi="Helvetica" w:cstheme="minorHAnsi"/>
          <w:sz w:val="16"/>
        </w:rPr>
        <w:t xml:space="preserve">n history. </w:t>
      </w:r>
      <w:r w:rsidRPr="00681602">
        <w:rPr>
          <w:rStyle w:val="StyleBoldUnderline"/>
          <w:rFonts w:ascii="Helvetica" w:hAnsi="Helvetica" w:cstheme="minorHAnsi"/>
          <w:highlight w:val="yellow"/>
        </w:rPr>
        <w:t>The difference</w:t>
      </w:r>
      <w:r w:rsidRPr="00681602">
        <w:rPr>
          <w:rFonts w:ascii="Helvetica" w:hAnsi="Helvetica" w:cstheme="minorHAnsi"/>
          <w:sz w:val="16"/>
        </w:rPr>
        <w:t xml:space="preserve"> between (2) and (3) </w:t>
      </w:r>
      <w:r w:rsidRPr="00681602">
        <w:rPr>
          <w:rStyle w:val="StyleBoldUnderline"/>
          <w:rFonts w:ascii="Helvetica" w:hAnsi="Helvetica" w:cstheme="minorHAnsi"/>
          <w:highlight w:val="yellow"/>
        </w:rPr>
        <w:t>may</w:t>
      </w:r>
      <w:r w:rsidRPr="00681602">
        <w:rPr>
          <w:rFonts w:ascii="Helvetica" w:hAnsi="Helvetica" w:cstheme="minorHAnsi"/>
          <w:sz w:val="16"/>
        </w:rPr>
        <w:t xml:space="preserve"> thus </w:t>
      </w:r>
      <w:r w:rsidRPr="00681602">
        <w:rPr>
          <w:rStyle w:val="StyleBoldUnderline"/>
          <w:rFonts w:ascii="Helvetica" w:hAnsi="Helvetica" w:cstheme="minorHAnsi"/>
          <w:highlight w:val="yellow"/>
        </w:rPr>
        <w:t>be the differ</w:t>
      </w:r>
      <w:r w:rsidR="00E77C35" w:rsidRPr="00681602">
        <w:rPr>
          <w:rStyle w:val="StyleBoldUnderline"/>
          <w:rFonts w:ascii="Helvetica" w:hAnsi="Helvetica" w:cstheme="minorHAnsi"/>
          <w:highlight w:val="yellow"/>
        </w:rPr>
        <w:t>ence between this tiny fraction</w:t>
      </w:r>
      <w:r w:rsidRPr="00681602">
        <w:rPr>
          <w:rStyle w:val="StyleBoldUnderline"/>
          <w:rFonts w:ascii="Helvetica" w:hAnsi="Helvetica" w:cstheme="minorHAnsi"/>
          <w:highlight w:val="yellow"/>
        </w:rPr>
        <w:t xml:space="preserve"> and all of the rest of this history.</w:t>
      </w:r>
      <w:r w:rsidRPr="00681602">
        <w:rPr>
          <w:rFonts w:ascii="Helvetica" w:hAnsi="Helvetica" w:cstheme="minorHAnsi"/>
          <w:sz w:val="16"/>
        </w:rPr>
        <w:t xml:space="preserve"> If we compare this possible history to a day, what has occurred so far is only a fraction of a </w:t>
      </w:r>
      <w:r w:rsidR="003C2E50" w:rsidRPr="00681602">
        <w:rPr>
          <w:rFonts w:ascii="Helvetica" w:hAnsi="Helvetica" w:cstheme="minorHAnsi"/>
          <w:sz w:val="12"/>
        </w:rPr>
        <w:t>¶</w:t>
      </w:r>
      <w:r w:rsidRPr="00681602">
        <w:rPr>
          <w:rFonts w:ascii="Helvetica" w:hAnsi="Helvetica" w:cstheme="minorHAnsi"/>
          <w:sz w:val="16"/>
        </w:rPr>
        <w:t xml:space="preserve"> second. </w:t>
      </w:r>
      <w:r w:rsidRPr="00681602">
        <w:rPr>
          <w:rStyle w:val="StyleBoldUnderline"/>
          <w:rFonts w:ascii="Helvetica" w:hAnsi="Helvetica" w:cstheme="minorHAnsi"/>
          <w:highlight w:val="yellow"/>
        </w:rPr>
        <w:t>To calculate the loss associated with an existential catastrophe, we must consider how much value would come to exist in its absence.</w:t>
      </w:r>
      <w:r w:rsidRPr="00681602">
        <w:rPr>
          <w:rFonts w:ascii="Helvetica" w:hAnsi="Helvetica" w:cstheme="minorHAnsi"/>
          <w:sz w:val="16"/>
        </w:rPr>
        <w:t xml:space="preserve"> It </w:t>
      </w:r>
      <w:r w:rsidR="003C2E50" w:rsidRPr="00681602">
        <w:rPr>
          <w:rFonts w:ascii="Helvetica" w:hAnsi="Helvetica" w:cstheme="minorHAnsi"/>
          <w:sz w:val="12"/>
        </w:rPr>
        <w:t>¶</w:t>
      </w:r>
      <w:r w:rsidRPr="00681602">
        <w:rPr>
          <w:rFonts w:ascii="Helvetica" w:hAnsi="Helvetica" w:cstheme="minorHAnsi"/>
          <w:sz w:val="16"/>
        </w:rPr>
        <w:t xml:space="preserve"> turns out that </w:t>
      </w:r>
      <w:r w:rsidRPr="00681602">
        <w:rPr>
          <w:rStyle w:val="StyleBoldUnderline"/>
          <w:rFonts w:ascii="Helvetica" w:hAnsi="Helvetica" w:cstheme="minorHAnsi"/>
          <w:highlight w:val="yellow"/>
        </w:rPr>
        <w:t>the ultimate potential for Earth-originating intelligent life is</w:t>
      </w:r>
      <w:r w:rsidRPr="00681602">
        <w:rPr>
          <w:rFonts w:ascii="Helvetica" w:hAnsi="Helvetica" w:cstheme="minorHAnsi"/>
          <w:sz w:val="16"/>
        </w:rPr>
        <w:t xml:space="preserve"> literally</w:t>
      </w:r>
      <w:r w:rsidRPr="00681602">
        <w:rPr>
          <w:rStyle w:val="StyleBoldUnderline"/>
          <w:rFonts w:ascii="Helvetica" w:hAnsi="Helvetica" w:cstheme="minorHAnsi"/>
          <w:highlight w:val="yellow"/>
        </w:rPr>
        <w:t xml:space="preserve"> astronomical.</w:t>
      </w:r>
      <w:r w:rsidRPr="00681602">
        <w:rPr>
          <w:rFonts w:ascii="Helvetica" w:hAnsi="Helvetica" w:cstheme="minorHAnsi"/>
          <w:sz w:val="16"/>
        </w:rPr>
        <w:t xml:space="preserve"> One gets a </w:t>
      </w:r>
      <w:r w:rsidR="003C2E50" w:rsidRPr="00681602">
        <w:rPr>
          <w:rFonts w:ascii="Helvetica" w:hAnsi="Helvetica" w:cstheme="minorHAnsi"/>
          <w:sz w:val="12"/>
        </w:rPr>
        <w:t>¶</w:t>
      </w:r>
      <w:r w:rsidRPr="00681602">
        <w:rPr>
          <w:rFonts w:ascii="Helvetica" w:hAnsi="Helvetica" w:cstheme="minorHAnsi"/>
          <w:sz w:val="16"/>
        </w:rPr>
        <w:t xml:space="preserve"> large number even if one confines one’s consideration to t</w:t>
      </w:r>
      <w:r w:rsidR="00FE67DE" w:rsidRPr="00681602">
        <w:rPr>
          <w:rFonts w:ascii="Helvetica" w:hAnsi="Helvetica" w:cstheme="minorHAnsi"/>
          <w:sz w:val="16"/>
        </w:rPr>
        <w:t>he potential for biological huma</w:t>
      </w:r>
      <w:r w:rsidRPr="00681602">
        <w:rPr>
          <w:rFonts w:ascii="Helvetica" w:hAnsi="Helvetica" w:cstheme="minorHAnsi"/>
          <w:sz w:val="16"/>
        </w:rPr>
        <w:t xml:space="preserve">n beings living on Earth. If we suppose with Parfit that </w:t>
      </w:r>
      <w:r w:rsidR="003C2E50" w:rsidRPr="00681602">
        <w:rPr>
          <w:rFonts w:ascii="Helvetica" w:hAnsi="Helvetica" w:cstheme="minorHAnsi"/>
          <w:sz w:val="12"/>
        </w:rPr>
        <w:t>¶</w:t>
      </w:r>
      <w:r w:rsidRPr="00681602">
        <w:rPr>
          <w:rFonts w:ascii="Helvetica" w:hAnsi="Helvetica" w:cstheme="minorHAnsi"/>
          <w:sz w:val="16"/>
        </w:rPr>
        <w:t xml:space="preserve"> our planet will remain habitable for at least another billion years, and we assume that at least one billion </w:t>
      </w:r>
      <w:r w:rsidR="003C2E50" w:rsidRPr="00681602">
        <w:rPr>
          <w:rFonts w:ascii="Helvetica" w:hAnsi="Helvetica" w:cstheme="minorHAnsi"/>
          <w:sz w:val="12"/>
        </w:rPr>
        <w:t>¶</w:t>
      </w:r>
      <w:r w:rsidRPr="00681602">
        <w:rPr>
          <w:rFonts w:ascii="Helvetica" w:hAnsi="Helvetica" w:cstheme="minorHAnsi"/>
          <w:sz w:val="16"/>
        </w:rPr>
        <w:t xml:space="preserve"> people could live on it sustainably, then the potential exist for at least 1018</w:t>
      </w:r>
      <w:r w:rsidR="003C2E50" w:rsidRPr="00681602">
        <w:rPr>
          <w:rFonts w:ascii="Helvetica" w:hAnsi="Helvetica" w:cstheme="minorHAnsi"/>
          <w:sz w:val="12"/>
        </w:rPr>
        <w:t>¶</w:t>
      </w:r>
      <w:r w:rsidRPr="00681602">
        <w:rPr>
          <w:rFonts w:ascii="Helvetica" w:hAnsi="Helvetica" w:cstheme="minorHAnsi"/>
          <w:sz w:val="16"/>
        </w:rPr>
        <w:t xml:space="preserve"> </w:t>
      </w:r>
      <w:r w:rsidR="00FE67DE" w:rsidRPr="00681602">
        <w:rPr>
          <w:rFonts w:ascii="Helvetica" w:hAnsi="Helvetica" w:cstheme="minorHAnsi"/>
          <w:sz w:val="16"/>
        </w:rPr>
        <w:t>huma</w:t>
      </w:r>
      <w:r w:rsidRPr="00681602">
        <w:rPr>
          <w:rFonts w:ascii="Helvetica" w:hAnsi="Helvetica" w:cstheme="minorHAnsi"/>
          <w:sz w:val="16"/>
        </w:rPr>
        <w:t xml:space="preserve">n lives. These lives could </w:t>
      </w:r>
      <w:r w:rsidR="003C2E50" w:rsidRPr="00681602">
        <w:rPr>
          <w:rFonts w:ascii="Helvetica" w:hAnsi="Helvetica" w:cstheme="minorHAnsi"/>
          <w:sz w:val="12"/>
        </w:rPr>
        <w:t>¶</w:t>
      </w:r>
      <w:r w:rsidRPr="00681602">
        <w:rPr>
          <w:rFonts w:ascii="Helvetica" w:hAnsi="Helvetica" w:cstheme="minorHAnsi"/>
          <w:sz w:val="16"/>
        </w:rPr>
        <w:t xml:space="preserve"> also be considerably better than the average contempor</w:t>
      </w:r>
      <w:r w:rsidR="00FE67DE" w:rsidRPr="00681602">
        <w:rPr>
          <w:rFonts w:ascii="Helvetica" w:hAnsi="Helvetica" w:cstheme="minorHAnsi"/>
          <w:sz w:val="16"/>
        </w:rPr>
        <w:t>ary huma</w:t>
      </w:r>
      <w:r w:rsidRPr="00681602">
        <w:rPr>
          <w:rFonts w:ascii="Helvetica" w:hAnsi="Helvetica" w:cstheme="minorHAnsi"/>
          <w:sz w:val="16"/>
        </w:rPr>
        <w:t xml:space="preserve">n life, which is so often marred by disease, poverty, injustice, and various </w:t>
      </w:r>
      <w:r w:rsidR="003C2E50" w:rsidRPr="00681602">
        <w:rPr>
          <w:rFonts w:ascii="Helvetica" w:hAnsi="Helvetica" w:cstheme="minorHAnsi"/>
          <w:sz w:val="12"/>
        </w:rPr>
        <w:t>¶</w:t>
      </w:r>
      <w:r w:rsidRPr="00681602">
        <w:rPr>
          <w:rFonts w:ascii="Helvetica" w:hAnsi="Helvetica" w:cstheme="minorHAnsi"/>
          <w:sz w:val="16"/>
        </w:rPr>
        <w:t xml:space="preserve"> biological limitations that could be partly overcome through continuing technological and moral progress. However, the relevant figure is not </w:t>
      </w:r>
      <w:r w:rsidR="003C2E50" w:rsidRPr="00681602">
        <w:rPr>
          <w:rFonts w:ascii="Helvetica" w:hAnsi="Helvetica" w:cstheme="minorHAnsi"/>
          <w:sz w:val="12"/>
        </w:rPr>
        <w:t>¶</w:t>
      </w:r>
      <w:r w:rsidRPr="00681602">
        <w:rPr>
          <w:rFonts w:ascii="Helvetica" w:hAnsi="Helvetica" w:cstheme="minorHAnsi"/>
          <w:sz w:val="16"/>
        </w:rPr>
        <w:t xml:space="preserve"> how many people could live on Earth but how many descendants we could have in total. One lower bound of the number of biological </w:t>
      </w:r>
      <w:r w:rsidR="00FE67DE" w:rsidRPr="00681602">
        <w:rPr>
          <w:rFonts w:ascii="Helvetica" w:hAnsi="Helvetica" w:cstheme="minorHAnsi"/>
          <w:sz w:val="16"/>
        </w:rPr>
        <w:t xml:space="preserve"> human</w:t>
      </w:r>
      <w:r w:rsidRPr="00681602">
        <w:rPr>
          <w:rFonts w:ascii="Helvetica" w:hAnsi="Helvetica" w:cstheme="minorHAnsi"/>
          <w:sz w:val="16"/>
        </w:rPr>
        <w:t xml:space="preserve"> </w:t>
      </w:r>
      <w:r w:rsidR="003C2E50" w:rsidRPr="00681602">
        <w:rPr>
          <w:rFonts w:ascii="Helvetica" w:hAnsi="Helvetica" w:cstheme="minorHAnsi"/>
          <w:sz w:val="12"/>
        </w:rPr>
        <w:t>¶</w:t>
      </w:r>
      <w:r w:rsidRPr="00681602">
        <w:rPr>
          <w:rFonts w:ascii="Helvetica" w:hAnsi="Helvetica" w:cstheme="minorHAnsi"/>
          <w:sz w:val="16"/>
        </w:rPr>
        <w:t xml:space="preserve"> life-years in the future accessible universe (based on current cosmological estimates) is 1034 years.[7] Another estimate, which assumes that </w:t>
      </w:r>
      <w:r w:rsidR="003C2E50" w:rsidRPr="00681602">
        <w:rPr>
          <w:rFonts w:ascii="Helvetica" w:hAnsi="Helvetica" w:cstheme="minorHAnsi"/>
          <w:sz w:val="12"/>
        </w:rPr>
        <w:t>¶</w:t>
      </w:r>
      <w:r w:rsidRPr="00681602">
        <w:rPr>
          <w:rFonts w:ascii="Helvetica" w:hAnsi="Helvetica" w:cstheme="minorHAnsi"/>
          <w:sz w:val="16"/>
        </w:rPr>
        <w:t xml:space="preserve"> future minds will be mainly implemented in computational hardware instead of biological neuronal wetware, produces a lower bound of </w:t>
      </w:r>
      <w:r w:rsidR="003C2E50" w:rsidRPr="00681602">
        <w:rPr>
          <w:rFonts w:ascii="Helvetica" w:hAnsi="Helvetica" w:cstheme="minorHAnsi"/>
          <w:sz w:val="12"/>
        </w:rPr>
        <w:t>¶</w:t>
      </w:r>
      <w:r w:rsidRPr="00681602">
        <w:rPr>
          <w:rFonts w:ascii="Helvetica" w:hAnsi="Helvetica" w:cstheme="minorHAnsi"/>
          <w:sz w:val="16"/>
        </w:rPr>
        <w:t xml:space="preserve"> 1054human-brain-emulation subjective life-years (or 1071 basic computational operations).(4)[8] If we make the less conservative assumption </w:t>
      </w:r>
      <w:r w:rsidR="003C2E50" w:rsidRPr="00681602">
        <w:rPr>
          <w:rFonts w:ascii="Helvetica" w:hAnsi="Helvetica" w:cstheme="minorHAnsi"/>
          <w:sz w:val="12"/>
        </w:rPr>
        <w:t>¶</w:t>
      </w:r>
      <w:r w:rsidRPr="00681602">
        <w:rPr>
          <w:rFonts w:ascii="Helvetica" w:hAnsi="Helvetica" w:cstheme="minorHAnsi"/>
          <w:sz w:val="16"/>
        </w:rPr>
        <w:t xml:space="preserve"> that future civilizations could eventually press close to the absolute bounds of known physics (using some as yet</w:t>
      </w:r>
      <w:r w:rsidR="009953D6" w:rsidRPr="00681602">
        <w:rPr>
          <w:rFonts w:ascii="Helvetica" w:hAnsi="Helvetica" w:cstheme="minorHAnsi"/>
          <w:sz w:val="16"/>
        </w:rPr>
        <w:t xml:space="preserve"> unimagined technology), we get</w:t>
      </w:r>
      <w:r w:rsidRPr="00681602">
        <w:rPr>
          <w:rFonts w:ascii="Helvetica" w:hAnsi="Helvetica" w:cstheme="minorHAnsi"/>
          <w:sz w:val="16"/>
        </w:rPr>
        <w:t xml:space="preserve"> radically higher estimates of the amount of computation and memory storage that is achievable and thus of the number of years of subjective </w:t>
      </w:r>
      <w:r w:rsidR="003C2E50" w:rsidRPr="00681602">
        <w:rPr>
          <w:rFonts w:ascii="Helvetica" w:hAnsi="Helvetica" w:cstheme="minorHAnsi"/>
          <w:sz w:val="12"/>
        </w:rPr>
        <w:t>¶</w:t>
      </w:r>
      <w:r w:rsidRPr="00681602">
        <w:rPr>
          <w:rFonts w:ascii="Helvetica" w:hAnsi="Helvetica" w:cstheme="minorHAnsi"/>
          <w:sz w:val="16"/>
        </w:rPr>
        <w:t xml:space="preserve"> experience that could be realized.[9 Even if we use the most conservative of these estimates, which entirely ignores the possibility of space </w:t>
      </w:r>
      <w:r w:rsidR="003C2E50" w:rsidRPr="00681602">
        <w:rPr>
          <w:rFonts w:ascii="Helvetica" w:hAnsi="Helvetica" w:cstheme="minorHAnsi"/>
          <w:sz w:val="12"/>
        </w:rPr>
        <w:t>¶</w:t>
      </w:r>
      <w:r w:rsidRPr="00681602">
        <w:rPr>
          <w:rFonts w:ascii="Helvetica" w:hAnsi="Helvetica" w:cstheme="minorHAnsi"/>
          <w:sz w:val="16"/>
        </w:rPr>
        <w:t xml:space="preserve"> colonization and software minds, we find that the expected loss of an existential catastrophe is greater than the value of 1018 </w:t>
      </w:r>
      <w:r w:rsidR="00FE67DE" w:rsidRPr="00681602">
        <w:rPr>
          <w:rFonts w:ascii="Helvetica" w:hAnsi="Helvetica" w:cstheme="minorHAnsi"/>
          <w:sz w:val="16"/>
        </w:rPr>
        <w:t xml:space="preserve"> human</w:t>
      </w:r>
      <w:r w:rsidRPr="00681602">
        <w:rPr>
          <w:rFonts w:ascii="Helvetica" w:hAnsi="Helvetica" w:cstheme="minorHAnsi"/>
          <w:sz w:val="16"/>
        </w:rPr>
        <w:t xml:space="preserve"> lives. This </w:t>
      </w:r>
      <w:r w:rsidR="003C2E50" w:rsidRPr="00681602">
        <w:rPr>
          <w:rFonts w:ascii="Helvetica" w:hAnsi="Helvetica" w:cstheme="minorHAnsi"/>
          <w:sz w:val="12"/>
        </w:rPr>
        <w:t>¶</w:t>
      </w:r>
      <w:r w:rsidRPr="00681602">
        <w:rPr>
          <w:rFonts w:ascii="Helvetica" w:hAnsi="Helvetica" w:cstheme="minorHAnsi"/>
          <w:sz w:val="16"/>
        </w:rPr>
        <w:t xml:space="preserve"> implies that </w:t>
      </w:r>
      <w:r w:rsidRPr="00681602">
        <w:rPr>
          <w:rStyle w:val="StyleBoldUnderline"/>
          <w:rFonts w:ascii="Helvetica" w:hAnsi="Helvetica" w:cstheme="minorHAnsi"/>
          <w:highlight w:val="yellow"/>
        </w:rPr>
        <w:t xml:space="preserve">the expected value of reducing existential risk by a mere </w:t>
      </w:r>
      <w:r w:rsidRPr="00681602">
        <w:rPr>
          <w:rStyle w:val="Emphasis"/>
          <w:rFonts w:ascii="Helvetica" w:hAnsi="Helvetica" w:cstheme="minorHAnsi"/>
          <w:highlight w:val="yellow"/>
        </w:rPr>
        <w:t>one millionth of one percentage point is</w:t>
      </w:r>
      <w:r w:rsidRPr="00681602">
        <w:rPr>
          <w:rFonts w:ascii="Helvetica" w:hAnsi="Helvetica" w:cstheme="minorHAnsi"/>
          <w:sz w:val="16"/>
        </w:rPr>
        <w:t xml:space="preserve"> at least </w:t>
      </w:r>
      <w:r w:rsidRPr="00681602">
        <w:rPr>
          <w:rStyle w:val="StyleBoldUnderline"/>
          <w:rFonts w:ascii="Helvetica" w:hAnsi="Helvetica" w:cstheme="minorHAnsi"/>
          <w:highlight w:val="yellow"/>
        </w:rPr>
        <w:t>ten times the value of a  bil</w:t>
      </w:r>
      <w:r w:rsidR="00FE67DE" w:rsidRPr="00681602">
        <w:rPr>
          <w:rStyle w:val="StyleBoldUnderline"/>
          <w:rFonts w:ascii="Helvetica" w:hAnsi="Helvetica" w:cstheme="minorHAnsi"/>
          <w:highlight w:val="yellow"/>
        </w:rPr>
        <w:t>lion huma</w:t>
      </w:r>
      <w:r w:rsidRPr="00681602">
        <w:rPr>
          <w:rStyle w:val="StyleBoldUnderline"/>
          <w:rFonts w:ascii="Helvetica" w:hAnsi="Helvetica" w:cstheme="minorHAnsi"/>
          <w:highlight w:val="yellow"/>
        </w:rPr>
        <w:t>n lives.</w:t>
      </w:r>
      <w:r w:rsidRPr="00681602">
        <w:rPr>
          <w:rFonts w:ascii="Helvetica" w:hAnsi="Helvetica" w:cstheme="minorHAnsi"/>
          <w:sz w:val="16"/>
        </w:rPr>
        <w:t xml:space="preserve"> The more technologically com</w:t>
      </w:r>
      <w:r w:rsidR="00FE67DE" w:rsidRPr="00681602">
        <w:rPr>
          <w:rFonts w:ascii="Helvetica" w:hAnsi="Helvetica" w:cstheme="minorHAnsi"/>
          <w:sz w:val="16"/>
        </w:rPr>
        <w:t>prehensive estimate of 1054 huma</w:t>
      </w:r>
      <w:r w:rsidRPr="00681602">
        <w:rPr>
          <w:rFonts w:ascii="Helvetica" w:hAnsi="Helvetica" w:cstheme="minorHAnsi"/>
          <w:sz w:val="16"/>
        </w:rPr>
        <w:t xml:space="preserve">n-brain -emulation subjective life-years (or 1052 lives of </w:t>
      </w:r>
      <w:r w:rsidR="003C2E50" w:rsidRPr="00681602">
        <w:rPr>
          <w:rFonts w:ascii="Helvetica" w:hAnsi="Helvetica" w:cstheme="minorHAnsi"/>
          <w:sz w:val="12"/>
        </w:rPr>
        <w:t>¶</w:t>
      </w:r>
      <w:r w:rsidRPr="00681602">
        <w:rPr>
          <w:rFonts w:ascii="Helvetica" w:hAnsi="Helvetica" w:cstheme="minorHAnsi"/>
          <w:sz w:val="16"/>
        </w:rPr>
        <w:t xml:space="preserve"> ordinary length) makes the same point even more starkly. Even if we give this allegedly lower bound on the cumulative output potential of a </w:t>
      </w:r>
      <w:r w:rsidR="003C2E50" w:rsidRPr="00681602">
        <w:rPr>
          <w:rFonts w:ascii="Helvetica" w:hAnsi="Helvetica" w:cstheme="minorHAnsi"/>
          <w:sz w:val="12"/>
        </w:rPr>
        <w:t>¶</w:t>
      </w:r>
      <w:r w:rsidRPr="00681602">
        <w:rPr>
          <w:rFonts w:ascii="Helvetica" w:hAnsi="Helvetica" w:cstheme="minorHAnsi"/>
          <w:sz w:val="16"/>
        </w:rPr>
        <w:t xml:space="preserve"> technologically mature </w:t>
      </w:r>
      <w:r w:rsidRPr="00681602">
        <w:rPr>
          <w:rFonts w:ascii="Helvetica" w:hAnsi="Helvetica" w:cstheme="minorHAnsi"/>
          <w:sz w:val="16"/>
        </w:rPr>
        <w:lastRenderedPageBreak/>
        <w:t xml:space="preserve">civilization a mere 1% chance of being correct, we find that the expected value of reducing </w:t>
      </w:r>
      <w:r w:rsidR="003C2E50" w:rsidRPr="00681602">
        <w:rPr>
          <w:rFonts w:ascii="Helvetica" w:hAnsi="Helvetica" w:cstheme="minorHAnsi"/>
          <w:sz w:val="12"/>
        </w:rPr>
        <w:t>¶</w:t>
      </w:r>
      <w:r w:rsidRPr="00681602">
        <w:rPr>
          <w:rFonts w:ascii="Helvetica" w:hAnsi="Helvetica" w:cstheme="minorHAnsi"/>
          <w:sz w:val="16"/>
        </w:rPr>
        <w:t xml:space="preserve"> existential risk by a mere one billionth of one billionth of one percentage point is worth a hundred </w:t>
      </w:r>
      <w:r w:rsidR="003C2E50" w:rsidRPr="00681602">
        <w:rPr>
          <w:rFonts w:ascii="Helvetica" w:hAnsi="Helvetica" w:cstheme="minorHAnsi"/>
          <w:sz w:val="12"/>
        </w:rPr>
        <w:t>¶</w:t>
      </w:r>
      <w:r w:rsidRPr="00681602">
        <w:rPr>
          <w:rFonts w:ascii="Helvetica" w:hAnsi="Helvetica" w:cstheme="minorHAnsi"/>
          <w:sz w:val="16"/>
        </w:rPr>
        <w:t xml:space="preserve"> billion times as much as a billion </w:t>
      </w:r>
      <w:r w:rsidR="00FE67DE" w:rsidRPr="00681602">
        <w:rPr>
          <w:rFonts w:ascii="Helvetica" w:hAnsi="Helvetica" w:cstheme="minorHAnsi"/>
          <w:sz w:val="16"/>
        </w:rPr>
        <w:t xml:space="preserve"> human</w:t>
      </w:r>
      <w:r w:rsidRPr="00681602">
        <w:rPr>
          <w:rFonts w:ascii="Helvetica" w:hAnsi="Helvetica" w:cstheme="minorHAnsi"/>
          <w:sz w:val="16"/>
        </w:rPr>
        <w:t xml:space="preserve"> lives. One might consequently argue that </w:t>
      </w:r>
      <w:r w:rsidR="00CD7A7A" w:rsidRPr="00681602">
        <w:rPr>
          <w:rStyle w:val="Emphasis"/>
          <w:rFonts w:ascii="Helvetica" w:hAnsi="Helvetica" w:cstheme="minorHAnsi"/>
          <w:highlight w:val="yellow"/>
        </w:rPr>
        <w:t>even the tiniest</w:t>
      </w:r>
      <w:r w:rsidRPr="00681602">
        <w:rPr>
          <w:rStyle w:val="Emphasis"/>
          <w:rFonts w:ascii="Helvetica" w:hAnsi="Helvetica" w:cstheme="minorHAnsi"/>
          <w:highlight w:val="yellow"/>
        </w:rPr>
        <w:t xml:space="preserve"> reduction of existential risk has an expected value greater than that of</w:t>
      </w:r>
      <w:r w:rsidRPr="00681602">
        <w:rPr>
          <w:rFonts w:ascii="Helvetica" w:hAnsi="Helvetica" w:cstheme="minorHAnsi"/>
          <w:sz w:val="16"/>
        </w:rPr>
        <w:t xml:space="preserve"> the definite provision of any </w:t>
      </w:r>
      <w:r w:rsidR="003C2E50" w:rsidRPr="00681602">
        <w:rPr>
          <w:rFonts w:ascii="Helvetica" w:hAnsi="Helvetica" w:cstheme="minorHAnsi"/>
          <w:sz w:val="12"/>
        </w:rPr>
        <w:t>¶</w:t>
      </w:r>
      <w:r w:rsidRPr="00681602">
        <w:rPr>
          <w:rFonts w:ascii="Helvetica" w:hAnsi="Helvetica" w:cstheme="minorHAnsi"/>
          <w:sz w:val="16"/>
        </w:rPr>
        <w:t xml:space="preserve"> “ordinary” good, such as the direct benefit of </w:t>
      </w:r>
      <w:r w:rsidRPr="00681602">
        <w:rPr>
          <w:rStyle w:val="Emphasis"/>
          <w:rFonts w:ascii="Helvetica" w:hAnsi="Helvetica" w:cstheme="minorHAnsi"/>
          <w:highlight w:val="yellow"/>
        </w:rPr>
        <w:t>saving 1 billion lives.</w:t>
      </w:r>
      <w:r w:rsidRPr="00681602">
        <w:rPr>
          <w:rFonts w:ascii="Helvetica" w:hAnsi="Helvetica" w:cstheme="minorHAnsi"/>
          <w:sz w:val="16"/>
        </w:rPr>
        <w:t xml:space="preserve"> </w:t>
      </w:r>
      <w:r w:rsidRPr="00681602">
        <w:rPr>
          <w:rFonts w:ascii="Helvetica" w:hAnsi="Helvetica" w:cstheme="minorHAnsi"/>
          <w:sz w:val="16"/>
        </w:rPr>
        <w:cr/>
      </w:r>
    </w:p>
    <w:p w14:paraId="3A45052C" w14:textId="77777777" w:rsidR="003C2E50" w:rsidRPr="00681602" w:rsidRDefault="003C2E50" w:rsidP="00B82549">
      <w:pPr>
        <w:pStyle w:val="Heading4"/>
        <w:spacing w:line="276" w:lineRule="auto"/>
        <w:rPr>
          <w:rFonts w:ascii="Helvetica" w:hAnsi="Helvetica" w:cstheme="minorHAnsi"/>
        </w:rPr>
      </w:pPr>
      <w:r w:rsidRPr="00681602">
        <w:rPr>
          <w:rFonts w:ascii="Helvetica" w:hAnsi="Helvetica" w:cstheme="minorHAnsi"/>
        </w:rPr>
        <w:t>Inherent equality of all beings requires utilitiarianism</w:t>
      </w:r>
    </w:p>
    <w:p w14:paraId="04E4374A" w14:textId="77777777" w:rsidR="003C2E50" w:rsidRPr="00681602" w:rsidRDefault="003C2E50" w:rsidP="00B82549">
      <w:pPr>
        <w:spacing w:line="276" w:lineRule="auto"/>
        <w:rPr>
          <w:rFonts w:ascii="Helvetica" w:hAnsi="Helvetica" w:cstheme="minorHAnsi"/>
          <w:sz w:val="16"/>
        </w:rPr>
      </w:pPr>
      <w:r w:rsidRPr="00681602">
        <w:rPr>
          <w:rStyle w:val="StyleStyleBold12pt"/>
          <w:rFonts w:ascii="Helvetica" w:hAnsi="Helvetica" w:cstheme="minorHAnsi"/>
        </w:rPr>
        <w:t>Cummiskey, ’96</w:t>
      </w:r>
      <w:r w:rsidRPr="00681602">
        <w:rPr>
          <w:rFonts w:ascii="Helvetica" w:hAnsi="Helvetica" w:cstheme="minorHAnsi"/>
        </w:rPr>
        <w:t xml:space="preserve"> (David, Associate Professor of Philosophy @ Bates College &amp; a Ph.D. from UM, Kantian Consequentialism, Pg. 145-146)</w:t>
      </w:r>
    </w:p>
    <w:p w14:paraId="4229BE3E" w14:textId="77777777" w:rsidR="003C2E50" w:rsidRPr="00681602" w:rsidRDefault="003C2E50" w:rsidP="00B82549">
      <w:pPr>
        <w:spacing w:line="276" w:lineRule="auto"/>
        <w:rPr>
          <w:rStyle w:val="StyleStyleBold12pt"/>
          <w:rFonts w:ascii="Helvetica" w:hAnsi="Helvetica" w:cstheme="minorHAnsi"/>
          <w:b w:val="0"/>
          <w:bCs w:val="0"/>
          <w:sz w:val="22"/>
        </w:rPr>
      </w:pPr>
    </w:p>
    <w:p w14:paraId="56741861" w14:textId="77777777" w:rsidR="003C2E50" w:rsidRPr="00681602" w:rsidRDefault="003C2E50" w:rsidP="00B82549">
      <w:pPr>
        <w:spacing w:line="276" w:lineRule="auto"/>
        <w:rPr>
          <w:rFonts w:ascii="Helvetica" w:hAnsi="Helvetica" w:cstheme="minorHAnsi"/>
          <w:iCs/>
          <w:szCs w:val="20"/>
          <w:highlight w:val="green"/>
          <w:u w:val="single"/>
        </w:rPr>
      </w:pPr>
      <w:r w:rsidRPr="00681602">
        <w:rPr>
          <w:rFonts w:ascii="Helvetica" w:hAnsi="Helvetica" w:cstheme="minorHAnsi"/>
          <w:sz w:val="16"/>
          <w:szCs w:val="20"/>
        </w:rPr>
        <w:t xml:space="preserve">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 Thus, if I must harm one in order to save many, the individual whom I will harm by my action is not morally required to affirm the action. On the other hand, I have a duty to do all that I can for those in need. As a consequence </w:t>
      </w:r>
      <w:r w:rsidRPr="00681602">
        <w:rPr>
          <w:rFonts w:ascii="Helvetica" w:hAnsi="Helvetica" w:cstheme="minorHAnsi"/>
          <w:b/>
          <w:szCs w:val="20"/>
          <w:u w:val="single"/>
        </w:rPr>
        <w:t>I am faced with a dilemma: If I act, I harm a person in a way that a rational being need not consent to; if I fail to act, then I do not do my duty to those in need and thereby fail to promote an objective end.</w:t>
      </w:r>
      <w:r w:rsidRPr="00681602">
        <w:rPr>
          <w:rFonts w:ascii="Helvetica" w:hAnsi="Helvetica" w:cstheme="minorHAnsi"/>
          <w:sz w:val="16"/>
          <w:szCs w:val="20"/>
        </w:rPr>
        <w:t xml:space="preserve"> Faced with such a choice, which horn of the dilemma is more consistent with the formula of the end-in-itself? </w:t>
      </w:r>
      <w:r w:rsidRPr="00681602">
        <w:rPr>
          <w:rFonts w:ascii="Helvetica" w:hAnsi="Helvetica" w:cstheme="minorHAnsi"/>
          <w:b/>
          <w:szCs w:val="20"/>
          <w:u w:val="single"/>
        </w:rPr>
        <w:t>We must not obscure the issue by characterizing this type of case as the sacrifice of individuals for some abstract “social entity.” It is not a question of some persons having to bear the cost for some elusive “overall social good.”</w:t>
      </w:r>
      <w:r w:rsidRPr="00681602">
        <w:rPr>
          <w:rFonts w:ascii="Helvetica" w:hAnsi="Helvetica" w:cstheme="minorHAnsi"/>
          <w:sz w:val="16"/>
          <w:szCs w:val="20"/>
        </w:rPr>
        <w:t xml:space="preserve"> Instead, </w:t>
      </w:r>
      <w:r w:rsidRPr="00681602">
        <w:rPr>
          <w:rFonts w:ascii="Helvetica" w:hAnsi="Helvetica" w:cstheme="minorHAnsi"/>
          <w:b/>
          <w:szCs w:val="20"/>
          <w:u w:val="single"/>
        </w:rPr>
        <w:t xml:space="preserve">the question is whether some persons must bear the inescapable cost for the sake of other persons. </w:t>
      </w:r>
      <w:r w:rsidRPr="00681602">
        <w:rPr>
          <w:rFonts w:ascii="Helvetica" w:hAnsi="Helvetica" w:cstheme="minorHAnsi"/>
          <w:sz w:val="16"/>
          <w:szCs w:val="20"/>
        </w:rPr>
        <w:t xml:space="preserve">Robert Nozick, for example, argues that </w:t>
      </w:r>
      <w:r w:rsidRPr="00681602">
        <w:rPr>
          <w:rFonts w:ascii="Helvetica" w:hAnsi="Helvetica" w:cstheme="minorHAnsi"/>
          <w:szCs w:val="20"/>
          <w:u w:val="single"/>
        </w:rPr>
        <w:t>“</w:t>
      </w:r>
      <w:r w:rsidRPr="00681602">
        <w:rPr>
          <w:rFonts w:ascii="Helvetica" w:hAnsi="Helvetica" w:cstheme="minorHAnsi"/>
          <w:b/>
          <w:szCs w:val="20"/>
          <w:u w:val="single"/>
        </w:rPr>
        <w:t xml:space="preserve">to use a person in this way does not sufficiently respect and take account of the fact that he [or she] is a separate person, that </w:t>
      </w:r>
      <w:r w:rsidRPr="00681602">
        <w:rPr>
          <w:rFonts w:ascii="Helvetica" w:hAnsi="Helvetica" w:cstheme="minorHAnsi"/>
          <w:strike/>
          <w:sz w:val="16"/>
          <w:szCs w:val="20"/>
        </w:rPr>
        <w:t>his</w:t>
      </w:r>
      <w:r w:rsidRPr="00681602">
        <w:rPr>
          <w:rFonts w:ascii="Helvetica" w:hAnsi="Helvetica" w:cstheme="minorHAnsi"/>
          <w:sz w:val="16"/>
          <w:szCs w:val="20"/>
        </w:rPr>
        <w:t xml:space="preserve"> </w:t>
      </w:r>
      <w:r w:rsidRPr="00681602">
        <w:rPr>
          <w:rFonts w:ascii="Helvetica" w:hAnsi="Helvetica" w:cstheme="minorHAnsi"/>
          <w:b/>
          <w:szCs w:val="20"/>
          <w:u w:val="single"/>
        </w:rPr>
        <w:t>is the only life he [or she] has.” But why is this not equally true of all those whom we do not save through our failure to act? By emphasizing solely the one who must bear the cost if we act,</w:t>
      </w:r>
      <w:r w:rsidRPr="00681602">
        <w:rPr>
          <w:rFonts w:ascii="Helvetica" w:hAnsi="Helvetica" w:cstheme="minorHAnsi"/>
          <w:b/>
          <w:szCs w:val="20"/>
          <w:highlight w:val="green"/>
          <w:u w:val="single"/>
        </w:rPr>
        <w:t xml:space="preserve"> we fail to </w:t>
      </w:r>
      <w:r w:rsidRPr="00681602">
        <w:rPr>
          <w:rFonts w:ascii="Helvetica" w:hAnsi="Helvetica" w:cstheme="minorHAnsi"/>
          <w:b/>
          <w:szCs w:val="20"/>
          <w:u w:val="single"/>
        </w:rPr>
        <w:t>sufficiently respect and</w:t>
      </w:r>
      <w:r w:rsidRPr="00681602">
        <w:rPr>
          <w:rFonts w:ascii="Helvetica" w:hAnsi="Helvetica" w:cstheme="minorHAnsi"/>
          <w:b/>
          <w:szCs w:val="20"/>
          <w:highlight w:val="green"/>
          <w:u w:val="single"/>
        </w:rPr>
        <w:t xml:space="preserve"> take account of</w:t>
      </w:r>
      <w:r w:rsidRPr="00681602">
        <w:rPr>
          <w:rFonts w:ascii="Helvetica" w:hAnsi="Helvetica" w:cstheme="minorHAnsi"/>
          <w:b/>
          <w:szCs w:val="20"/>
          <w:u w:val="single"/>
        </w:rPr>
        <w:t xml:space="preserve"> the many other separate </w:t>
      </w:r>
      <w:r w:rsidRPr="00681602">
        <w:rPr>
          <w:rFonts w:ascii="Helvetica" w:hAnsi="Helvetica" w:cstheme="minorHAnsi"/>
          <w:b/>
          <w:szCs w:val="20"/>
          <w:highlight w:val="green"/>
          <w:u w:val="single"/>
        </w:rPr>
        <w:t>persons</w:t>
      </w:r>
      <w:r w:rsidRPr="00681602">
        <w:rPr>
          <w:rFonts w:ascii="Helvetica" w:hAnsi="Helvetica" w:cstheme="minorHAnsi"/>
          <w:b/>
          <w:szCs w:val="20"/>
          <w:u w:val="single"/>
        </w:rPr>
        <w:t xml:space="preserve">, </w:t>
      </w:r>
      <w:r w:rsidRPr="00681602">
        <w:rPr>
          <w:rFonts w:ascii="Helvetica" w:hAnsi="Helvetica" w:cstheme="minorHAnsi"/>
          <w:b/>
          <w:iCs/>
          <w:szCs w:val="20"/>
          <w:u w:val="single"/>
          <w:bdr w:val="single" w:sz="4" w:space="0" w:color="auto"/>
        </w:rPr>
        <w:t>each with only one life</w:t>
      </w:r>
      <w:r w:rsidRPr="00681602">
        <w:rPr>
          <w:rFonts w:ascii="Helvetica" w:hAnsi="Helvetica" w:cstheme="minorHAnsi"/>
          <w:b/>
          <w:szCs w:val="20"/>
          <w:highlight w:val="green"/>
          <w:u w:val="single"/>
        </w:rPr>
        <w:t xml:space="preserve">, who will </w:t>
      </w:r>
      <w:r w:rsidRPr="00681602">
        <w:rPr>
          <w:rFonts w:ascii="Helvetica" w:hAnsi="Helvetica" w:cstheme="minorHAnsi"/>
          <w:b/>
          <w:iCs/>
          <w:szCs w:val="20"/>
          <w:highlight w:val="green"/>
          <w:u w:val="single"/>
          <w:bdr w:val="single" w:sz="4" w:space="0" w:color="auto"/>
        </w:rPr>
        <w:t>bear the cost of our inaction.</w:t>
      </w:r>
      <w:r w:rsidRPr="00681602">
        <w:rPr>
          <w:rFonts w:ascii="Helvetica" w:hAnsi="Helvetica" w:cstheme="minorHAnsi"/>
          <w:b/>
          <w:sz w:val="16"/>
          <w:szCs w:val="20"/>
        </w:rPr>
        <w:t xml:space="preserve"> </w:t>
      </w:r>
      <w:r w:rsidRPr="00681602">
        <w:rPr>
          <w:rFonts w:ascii="Helvetica" w:hAnsi="Helvetica" w:cstheme="minorHAnsi"/>
          <w:sz w:val="16"/>
          <w:szCs w:val="20"/>
        </w:rPr>
        <w:t xml:space="preserve">In such a situation, what would a conscientious Kantian agent, an agent motivated by the unconditional value of rational beings, choose? </w:t>
      </w:r>
      <w:r w:rsidRPr="00681602">
        <w:rPr>
          <w:rFonts w:ascii="Helvetica" w:hAnsi="Helvetica" w:cstheme="minorHAnsi"/>
          <w:b/>
          <w:szCs w:val="20"/>
          <w:highlight w:val="green"/>
          <w:u w:val="single"/>
        </w:rPr>
        <w:t xml:space="preserve">A morally good agent recognizes </w:t>
      </w:r>
      <w:r w:rsidRPr="00681602">
        <w:rPr>
          <w:rFonts w:ascii="Helvetica" w:hAnsi="Helvetica" w:cstheme="minorHAnsi"/>
          <w:b/>
          <w:szCs w:val="20"/>
          <w:u w:val="single"/>
        </w:rPr>
        <w:t xml:space="preserve">that </w:t>
      </w:r>
      <w:r w:rsidRPr="00681602">
        <w:rPr>
          <w:rFonts w:ascii="Helvetica" w:hAnsi="Helvetica" w:cstheme="minorHAnsi"/>
          <w:b/>
          <w:szCs w:val="20"/>
          <w:highlight w:val="green"/>
          <w:u w:val="single"/>
        </w:rPr>
        <w:t xml:space="preserve">the basis of all </w:t>
      </w:r>
      <w:r w:rsidRPr="00681602">
        <w:rPr>
          <w:rFonts w:ascii="Helvetica" w:hAnsi="Helvetica" w:cstheme="minorHAnsi"/>
          <w:b/>
          <w:szCs w:val="20"/>
          <w:u w:val="single"/>
        </w:rPr>
        <w:t xml:space="preserve">particular </w:t>
      </w:r>
      <w:r w:rsidRPr="00681602">
        <w:rPr>
          <w:rFonts w:ascii="Helvetica" w:hAnsi="Helvetica" w:cstheme="minorHAnsi"/>
          <w:b/>
          <w:szCs w:val="20"/>
          <w:highlight w:val="green"/>
          <w:u w:val="single"/>
        </w:rPr>
        <w:t xml:space="preserve">duties is </w:t>
      </w:r>
      <w:r w:rsidRPr="00681602">
        <w:rPr>
          <w:rFonts w:ascii="Helvetica" w:hAnsi="Helvetica" w:cstheme="minorHAnsi"/>
          <w:b/>
          <w:szCs w:val="20"/>
          <w:u w:val="single"/>
        </w:rPr>
        <w:t xml:space="preserve">the principle </w:t>
      </w:r>
      <w:r w:rsidRPr="00681602">
        <w:rPr>
          <w:rFonts w:ascii="Helvetica" w:hAnsi="Helvetica" w:cstheme="minorHAnsi"/>
          <w:b/>
          <w:szCs w:val="20"/>
          <w:highlight w:val="green"/>
          <w:u w:val="single"/>
        </w:rPr>
        <w:t>that “rational nature exists as an end in itself</w:t>
      </w:r>
      <w:r w:rsidRPr="00681602">
        <w:rPr>
          <w:rFonts w:ascii="Helvetica" w:hAnsi="Helvetica" w:cstheme="minorHAnsi"/>
          <w:b/>
          <w:szCs w:val="20"/>
          <w:u w:val="single"/>
        </w:rPr>
        <w:t>.”</w:t>
      </w:r>
      <w:r w:rsidRPr="00681602">
        <w:rPr>
          <w:rFonts w:ascii="Helvetica" w:hAnsi="Helvetica" w:cstheme="minorHAnsi"/>
          <w:sz w:val="16"/>
          <w:szCs w:val="20"/>
        </w:rPr>
        <w:t xml:space="preserve"> Rational nature as such is the supreme objective end of all conduct. </w:t>
      </w:r>
      <w:r w:rsidRPr="00681602">
        <w:rPr>
          <w:rFonts w:ascii="Helvetica" w:hAnsi="Helvetica" w:cstheme="minorHAnsi"/>
          <w:b/>
          <w:szCs w:val="20"/>
          <w:highlight w:val="green"/>
          <w:u w:val="single"/>
        </w:rPr>
        <w:t xml:space="preserve">If one </w:t>
      </w:r>
      <w:r w:rsidRPr="00681602">
        <w:rPr>
          <w:rFonts w:ascii="Helvetica" w:hAnsi="Helvetica" w:cstheme="minorHAnsi"/>
          <w:b/>
          <w:szCs w:val="20"/>
          <w:u w:val="single"/>
        </w:rPr>
        <w:t xml:space="preserve">truly </w:t>
      </w:r>
      <w:r w:rsidRPr="00681602">
        <w:rPr>
          <w:rFonts w:ascii="Helvetica" w:hAnsi="Helvetica" w:cstheme="minorHAnsi"/>
          <w:b/>
          <w:szCs w:val="20"/>
          <w:highlight w:val="green"/>
          <w:u w:val="single"/>
        </w:rPr>
        <w:t xml:space="preserve">believes that </w:t>
      </w:r>
      <w:r w:rsidRPr="00681602">
        <w:rPr>
          <w:rFonts w:ascii="Helvetica" w:hAnsi="Helvetica" w:cstheme="minorHAnsi"/>
          <w:b/>
          <w:iCs/>
          <w:szCs w:val="20"/>
          <w:highlight w:val="green"/>
          <w:u w:val="single"/>
          <w:bdr w:val="single" w:sz="4" w:space="0" w:color="auto"/>
        </w:rPr>
        <w:t>all</w:t>
      </w:r>
      <w:r w:rsidRPr="00681602">
        <w:rPr>
          <w:rFonts w:ascii="Helvetica" w:hAnsi="Helvetica" w:cstheme="minorHAnsi"/>
          <w:iCs/>
          <w:szCs w:val="20"/>
          <w:highlight w:val="green"/>
          <w:u w:val="single"/>
        </w:rPr>
        <w:t xml:space="preserve"> </w:t>
      </w:r>
      <w:r w:rsidRPr="00681602">
        <w:rPr>
          <w:rFonts w:ascii="Helvetica" w:hAnsi="Helvetica" w:cstheme="minorHAnsi"/>
          <w:iCs/>
          <w:sz w:val="16"/>
          <w:szCs w:val="20"/>
        </w:rPr>
        <w:t>rational beings</w:t>
      </w:r>
      <w:r w:rsidRPr="00681602">
        <w:rPr>
          <w:rFonts w:ascii="Helvetica" w:hAnsi="Helvetica" w:cstheme="minorHAnsi"/>
          <w:iCs/>
          <w:szCs w:val="20"/>
          <w:u w:val="single"/>
        </w:rPr>
        <w:t xml:space="preserve"> </w:t>
      </w:r>
      <w:r w:rsidRPr="00681602">
        <w:rPr>
          <w:rFonts w:ascii="Helvetica" w:hAnsi="Helvetica" w:cstheme="minorHAnsi"/>
          <w:b/>
          <w:iCs/>
          <w:szCs w:val="20"/>
          <w:highlight w:val="green"/>
          <w:u w:val="single"/>
          <w:bdr w:val="single" w:sz="4" w:space="0" w:color="auto"/>
        </w:rPr>
        <w:t>have an equal value</w:t>
      </w:r>
      <w:r w:rsidRPr="00681602">
        <w:rPr>
          <w:rFonts w:ascii="Helvetica" w:hAnsi="Helvetica" w:cstheme="minorHAnsi"/>
          <w:b/>
          <w:szCs w:val="20"/>
          <w:highlight w:val="green"/>
          <w:u w:val="single"/>
        </w:rPr>
        <w:t xml:space="preserve"> then the </w:t>
      </w:r>
      <w:r w:rsidRPr="00681602">
        <w:rPr>
          <w:rFonts w:ascii="Helvetica" w:hAnsi="Helvetica" w:cstheme="minorHAnsi"/>
          <w:b/>
          <w:szCs w:val="20"/>
          <w:u w:val="single"/>
        </w:rPr>
        <w:t xml:space="preserve">rational </w:t>
      </w:r>
      <w:r w:rsidRPr="00681602">
        <w:rPr>
          <w:rFonts w:ascii="Helvetica" w:hAnsi="Helvetica" w:cstheme="minorHAnsi"/>
          <w:b/>
          <w:szCs w:val="20"/>
          <w:highlight w:val="green"/>
          <w:u w:val="single"/>
        </w:rPr>
        <w:t xml:space="preserve">solution </w:t>
      </w:r>
      <w:r w:rsidRPr="00681602">
        <w:rPr>
          <w:rFonts w:ascii="Helvetica" w:hAnsi="Helvetica" w:cstheme="minorHAnsi"/>
          <w:b/>
          <w:szCs w:val="20"/>
          <w:u w:val="single"/>
        </w:rPr>
        <w:t xml:space="preserve">to such a dilemma </w:t>
      </w:r>
      <w:r w:rsidRPr="00681602">
        <w:rPr>
          <w:rFonts w:ascii="Helvetica" w:hAnsi="Helvetica" w:cstheme="minorHAnsi"/>
          <w:b/>
          <w:szCs w:val="20"/>
          <w:highlight w:val="green"/>
          <w:u w:val="single"/>
        </w:rPr>
        <w:t xml:space="preserve">involves maximally promoting </w:t>
      </w:r>
      <w:r w:rsidRPr="00681602">
        <w:rPr>
          <w:rFonts w:ascii="Helvetica" w:hAnsi="Helvetica" w:cstheme="minorHAnsi"/>
          <w:b/>
          <w:szCs w:val="20"/>
          <w:u w:val="single"/>
        </w:rPr>
        <w:t xml:space="preserve">the </w:t>
      </w:r>
      <w:r w:rsidRPr="00681602">
        <w:rPr>
          <w:rFonts w:ascii="Helvetica" w:hAnsi="Helvetica" w:cstheme="minorHAnsi"/>
          <w:b/>
          <w:szCs w:val="20"/>
          <w:highlight w:val="green"/>
          <w:u w:val="single"/>
        </w:rPr>
        <w:t xml:space="preserve">lives </w:t>
      </w:r>
      <w:r w:rsidRPr="00681602">
        <w:rPr>
          <w:rFonts w:ascii="Helvetica" w:hAnsi="Helvetica" w:cstheme="minorHAnsi"/>
          <w:b/>
          <w:szCs w:val="20"/>
          <w:u w:val="single"/>
        </w:rPr>
        <w:t xml:space="preserve">and liberties </w:t>
      </w:r>
      <w:r w:rsidRPr="00681602">
        <w:rPr>
          <w:rFonts w:ascii="Helvetica" w:hAnsi="Helvetica" w:cstheme="minorHAnsi"/>
          <w:b/>
          <w:szCs w:val="20"/>
          <w:highlight w:val="green"/>
          <w:u w:val="single"/>
        </w:rPr>
        <w:t xml:space="preserve">of </w:t>
      </w:r>
      <w:r w:rsidRPr="00681602">
        <w:rPr>
          <w:rFonts w:ascii="Helvetica" w:hAnsi="Helvetica" w:cstheme="minorHAnsi"/>
          <w:b/>
          <w:iCs/>
          <w:szCs w:val="20"/>
          <w:highlight w:val="green"/>
          <w:u w:val="single"/>
          <w:bdr w:val="single" w:sz="4" w:space="0" w:color="auto"/>
        </w:rPr>
        <w:t>as many</w:t>
      </w:r>
      <w:r w:rsidRPr="00681602">
        <w:rPr>
          <w:rFonts w:ascii="Helvetica" w:hAnsi="Helvetica" w:cstheme="minorHAnsi"/>
          <w:iCs/>
          <w:szCs w:val="20"/>
          <w:u w:val="single"/>
        </w:rPr>
        <w:t xml:space="preserve"> </w:t>
      </w:r>
      <w:r w:rsidRPr="00681602">
        <w:rPr>
          <w:rFonts w:ascii="Helvetica" w:hAnsi="Helvetica" w:cstheme="minorHAnsi"/>
          <w:iCs/>
          <w:sz w:val="16"/>
          <w:szCs w:val="20"/>
        </w:rPr>
        <w:t>rational beings</w:t>
      </w:r>
      <w:r w:rsidRPr="00681602">
        <w:rPr>
          <w:rFonts w:ascii="Helvetica" w:hAnsi="Helvetica" w:cstheme="minorHAnsi"/>
          <w:iCs/>
          <w:szCs w:val="20"/>
          <w:u w:val="single"/>
        </w:rPr>
        <w:t xml:space="preserve"> </w:t>
      </w:r>
      <w:r w:rsidRPr="00681602">
        <w:rPr>
          <w:rFonts w:ascii="Helvetica" w:hAnsi="Helvetica" w:cstheme="minorHAnsi"/>
          <w:b/>
          <w:iCs/>
          <w:szCs w:val="20"/>
          <w:highlight w:val="green"/>
          <w:u w:val="single"/>
          <w:bdr w:val="single" w:sz="4" w:space="0" w:color="auto"/>
        </w:rPr>
        <w:t>as possible</w:t>
      </w:r>
      <w:r w:rsidRPr="00681602">
        <w:rPr>
          <w:rFonts w:ascii="Helvetica" w:hAnsi="Helvetica" w:cstheme="minorHAnsi"/>
          <w:iCs/>
          <w:szCs w:val="20"/>
          <w:u w:val="single"/>
        </w:rPr>
        <w:t>.</w:t>
      </w:r>
      <w:r w:rsidRPr="00681602">
        <w:rPr>
          <w:rFonts w:ascii="Helvetica" w:hAnsi="Helvetica" w:cstheme="minorHAnsi"/>
          <w:b/>
          <w:szCs w:val="20"/>
          <w:u w:val="single"/>
        </w:rPr>
        <w:t xml:space="preserve"> In order to avoid this</w:t>
      </w:r>
      <w:r w:rsidRPr="00681602">
        <w:rPr>
          <w:rFonts w:ascii="Helvetica" w:hAnsi="Helvetica" w:cstheme="minorHAnsi"/>
          <w:sz w:val="16"/>
          <w:szCs w:val="20"/>
        </w:rPr>
        <w:t xml:space="preserve"> conclusion, </w:t>
      </w:r>
      <w:r w:rsidRPr="00681602">
        <w:rPr>
          <w:rFonts w:ascii="Helvetica" w:hAnsi="Helvetica" w:cstheme="minorHAnsi"/>
          <w:b/>
          <w:szCs w:val="20"/>
          <w:u w:val="single"/>
        </w:rPr>
        <w:t>the non-consequentialist</w:t>
      </w:r>
      <w:r w:rsidRPr="00681602">
        <w:rPr>
          <w:rFonts w:ascii="Helvetica" w:hAnsi="Helvetica" w:cstheme="minorHAnsi"/>
          <w:sz w:val="16"/>
          <w:szCs w:val="20"/>
        </w:rPr>
        <w:t xml:space="preserve"> Kantian </w:t>
      </w:r>
      <w:r w:rsidRPr="00681602">
        <w:rPr>
          <w:rFonts w:ascii="Helvetica" w:hAnsi="Helvetica" w:cstheme="minorHAnsi"/>
          <w:b/>
          <w:szCs w:val="20"/>
          <w:u w:val="single"/>
        </w:rPr>
        <w:t>needs to justify agent-centered constraints.</w:t>
      </w:r>
      <w:r w:rsidRPr="00681602">
        <w:rPr>
          <w:rFonts w:ascii="Helvetica" w:hAnsi="Helvetica" w:cstheme="minorHAnsi"/>
          <w:sz w:val="16"/>
          <w:szCs w:val="20"/>
        </w:rPr>
        <w:t xml:space="preserve"> As we saw in chapter 1, however, even most Kantian </w:t>
      </w:r>
      <w:r w:rsidRPr="00681602">
        <w:rPr>
          <w:rFonts w:ascii="Helvetica" w:hAnsi="Helvetica" w:cstheme="minorHAnsi"/>
          <w:b/>
          <w:szCs w:val="20"/>
          <w:u w:val="single"/>
        </w:rPr>
        <w:t xml:space="preserve">deontologists recognize that </w:t>
      </w:r>
      <w:r w:rsidRPr="00681602">
        <w:rPr>
          <w:rFonts w:ascii="Helvetica" w:hAnsi="Helvetica" w:cstheme="minorHAnsi"/>
          <w:b/>
          <w:szCs w:val="20"/>
          <w:highlight w:val="green"/>
          <w:u w:val="single"/>
        </w:rPr>
        <w:t xml:space="preserve">agent-centered constraints require a </w:t>
      </w:r>
      <w:r w:rsidRPr="00681602">
        <w:rPr>
          <w:rFonts w:ascii="Helvetica" w:hAnsi="Helvetica" w:cstheme="minorHAnsi"/>
          <w:b/>
          <w:szCs w:val="20"/>
          <w:highlight w:val="green"/>
          <w:u w:val="single"/>
          <w:bdr w:val="single" w:sz="4" w:space="0" w:color="auto"/>
        </w:rPr>
        <w:t>non-value based rationale.</w:t>
      </w:r>
      <w:r w:rsidRPr="00681602">
        <w:rPr>
          <w:rFonts w:ascii="Helvetica" w:hAnsi="Helvetica" w:cstheme="minorHAnsi"/>
          <w:sz w:val="16"/>
          <w:szCs w:val="20"/>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681602">
        <w:rPr>
          <w:rFonts w:ascii="Helvetica" w:hAnsi="Helvetica" w:cstheme="minorHAnsi"/>
          <w:b/>
          <w:szCs w:val="20"/>
          <w:u w:val="single"/>
        </w:rPr>
        <w:t>If I sacrifice some for the sake of others, I do not use them arbitrarily, and I do not deny the unconditional value of rational beings. Persons may have “dignity,</w:t>
      </w:r>
      <w:r w:rsidRPr="00681602">
        <w:rPr>
          <w:rFonts w:ascii="Helvetica" w:hAnsi="Helvetica" w:cstheme="minorHAnsi"/>
          <w:sz w:val="16"/>
          <w:szCs w:val="20"/>
        </w:rPr>
        <w:t xml:space="preserve"> that is, </w:t>
      </w:r>
      <w:r w:rsidRPr="00681602">
        <w:rPr>
          <w:rFonts w:ascii="Helvetica" w:hAnsi="Helvetica" w:cstheme="minorHAnsi"/>
          <w:b/>
          <w:szCs w:val="20"/>
          <w:u w:val="single"/>
        </w:rPr>
        <w:t xml:space="preserve">an unconditional and incomparable worth” that transcends any market value, but </w:t>
      </w:r>
      <w:r w:rsidRPr="00681602">
        <w:rPr>
          <w:rFonts w:ascii="Helvetica" w:hAnsi="Helvetica" w:cstheme="minorHAnsi"/>
          <w:b/>
          <w:szCs w:val="20"/>
          <w:highlight w:val="green"/>
          <w:u w:val="single"/>
        </w:rPr>
        <w:t xml:space="preserve">persons </w:t>
      </w:r>
      <w:r w:rsidRPr="00681602">
        <w:rPr>
          <w:rFonts w:ascii="Helvetica" w:hAnsi="Helvetica" w:cstheme="minorHAnsi"/>
          <w:b/>
          <w:szCs w:val="20"/>
          <w:u w:val="single"/>
        </w:rPr>
        <w:t xml:space="preserve">also </w:t>
      </w:r>
      <w:r w:rsidRPr="00681602">
        <w:rPr>
          <w:rFonts w:ascii="Helvetica" w:hAnsi="Helvetica" w:cstheme="minorHAnsi"/>
          <w:b/>
          <w:szCs w:val="20"/>
          <w:highlight w:val="green"/>
          <w:u w:val="single"/>
        </w:rPr>
        <w:t xml:space="preserve">have a </w:t>
      </w:r>
      <w:r w:rsidRPr="00681602">
        <w:rPr>
          <w:rFonts w:ascii="Helvetica" w:hAnsi="Helvetica" w:cstheme="minorHAnsi"/>
          <w:b/>
          <w:iCs/>
          <w:szCs w:val="20"/>
          <w:highlight w:val="green"/>
          <w:u w:val="single"/>
          <w:bdr w:val="single" w:sz="4" w:space="0" w:color="auto"/>
        </w:rPr>
        <w:t>fundamental equality</w:t>
      </w:r>
      <w:r w:rsidRPr="00681602">
        <w:rPr>
          <w:rFonts w:ascii="Helvetica" w:hAnsi="Helvetica" w:cstheme="minorHAnsi"/>
          <w:b/>
          <w:szCs w:val="20"/>
          <w:highlight w:val="green"/>
          <w:u w:val="single"/>
        </w:rPr>
        <w:t xml:space="preserve"> that dictates that some must sometimes give way for the sake of others</w:t>
      </w:r>
      <w:r w:rsidRPr="00681602">
        <w:rPr>
          <w:rFonts w:ascii="Helvetica" w:hAnsi="Helvetica" w:cstheme="minorHAnsi"/>
          <w:b/>
          <w:szCs w:val="20"/>
          <w:u w:val="single"/>
        </w:rPr>
        <w:t>. The concept of the end-in-itself does not support the view that we may never force another to bear some cost in order to benefit others</w:t>
      </w:r>
      <w:r w:rsidRPr="00681602">
        <w:rPr>
          <w:rFonts w:ascii="Helvetica" w:hAnsi="Helvetica" w:cstheme="minorHAnsi"/>
          <w:szCs w:val="20"/>
          <w:u w:val="single"/>
        </w:rPr>
        <w:t>.</w:t>
      </w:r>
      <w:r w:rsidRPr="00681602">
        <w:rPr>
          <w:rFonts w:ascii="Helvetica" w:hAnsi="Helvetica" w:cstheme="minorHAnsi"/>
          <w:sz w:val="16"/>
          <w:szCs w:val="20"/>
        </w:rPr>
        <w:t xml:space="preserve"> If on focuses on the </w:t>
      </w:r>
      <w:r w:rsidRPr="00681602">
        <w:rPr>
          <w:rFonts w:ascii="Helvetica" w:hAnsi="Helvetica" w:cstheme="minorHAnsi"/>
          <w:sz w:val="16"/>
          <w:szCs w:val="20"/>
        </w:rPr>
        <w:lastRenderedPageBreak/>
        <w:t xml:space="preserve">equal value of all rational beings, then </w:t>
      </w:r>
      <w:r w:rsidRPr="00681602">
        <w:rPr>
          <w:rFonts w:ascii="Helvetica" w:hAnsi="Helvetica" w:cstheme="minorHAnsi"/>
          <w:b/>
          <w:szCs w:val="20"/>
          <w:u w:val="single"/>
        </w:rPr>
        <w:t xml:space="preserve">equal consideration suggests that </w:t>
      </w:r>
      <w:r w:rsidRPr="00681602">
        <w:rPr>
          <w:rFonts w:ascii="Helvetica" w:hAnsi="Helvetica" w:cstheme="minorHAnsi"/>
          <w:b/>
          <w:iCs/>
          <w:szCs w:val="20"/>
          <w:highlight w:val="green"/>
          <w:u w:val="single"/>
          <w:bdr w:val="single" w:sz="4" w:space="0" w:color="auto"/>
        </w:rPr>
        <w:t>one may have to sacrifice some to save many</w:t>
      </w:r>
      <w:r w:rsidRPr="00681602">
        <w:rPr>
          <w:rFonts w:ascii="Helvetica" w:hAnsi="Helvetica" w:cstheme="minorHAnsi"/>
          <w:iCs/>
          <w:szCs w:val="20"/>
          <w:highlight w:val="green"/>
          <w:u w:val="single"/>
        </w:rPr>
        <w:t>.</w:t>
      </w:r>
    </w:p>
    <w:p w14:paraId="3ED8227F" w14:textId="77777777" w:rsidR="000454C5" w:rsidRPr="00681602" w:rsidRDefault="000454C5" w:rsidP="00B82549">
      <w:pPr>
        <w:pStyle w:val="Heading4"/>
        <w:spacing w:line="276" w:lineRule="auto"/>
        <w:rPr>
          <w:rFonts w:ascii="Helvetica" w:hAnsi="Helvetica" w:cstheme="minorHAnsi"/>
        </w:rPr>
      </w:pPr>
      <w:r w:rsidRPr="00681602">
        <w:rPr>
          <w:rFonts w:ascii="Helvetica" w:hAnsi="Helvetica" w:cstheme="minorHAnsi"/>
        </w:rPr>
        <w:t>Their argument is moral tunnel vision which is complicit with the evil they criticize</w:t>
      </w:r>
    </w:p>
    <w:p w14:paraId="04B03323" w14:textId="77777777" w:rsidR="000454C5" w:rsidRPr="00681602" w:rsidRDefault="000454C5" w:rsidP="00B82549">
      <w:pPr>
        <w:spacing w:line="276" w:lineRule="auto"/>
        <w:rPr>
          <w:rFonts w:ascii="Helvetica" w:hAnsi="Helvetica" w:cstheme="minorHAnsi"/>
        </w:rPr>
      </w:pPr>
      <w:r w:rsidRPr="00681602">
        <w:rPr>
          <w:rStyle w:val="StyleStyleBold12pt"/>
          <w:rFonts w:ascii="Helvetica" w:hAnsi="Helvetica" w:cstheme="minorHAnsi"/>
        </w:rPr>
        <w:t>Isaac, ‘02</w:t>
      </w:r>
      <w:r w:rsidRPr="00681602">
        <w:rPr>
          <w:rFonts w:ascii="Helvetica" w:hAnsi="Helvetica" w:cstheme="minorHAnsi"/>
        </w:rPr>
        <w:t xml:space="preserve"> (Jeffery C., Professor of political science at Indiana-Bloomington, Director of the Center for the Study of Democracy and Public Life, PhD from Yale, Dissent Magazine, Vol. 49, Iss. 2, “Ends, Means, and Politics,” p. Proquest)</w:t>
      </w:r>
    </w:p>
    <w:p w14:paraId="76A686C0" w14:textId="77777777" w:rsidR="000454C5" w:rsidRPr="00681602" w:rsidRDefault="000454C5" w:rsidP="00B82549">
      <w:pPr>
        <w:spacing w:line="276" w:lineRule="auto"/>
        <w:rPr>
          <w:rFonts w:ascii="Helvetica" w:hAnsi="Helvetica" w:cstheme="minorHAnsi"/>
        </w:rPr>
      </w:pPr>
    </w:p>
    <w:p w14:paraId="6D8C6710" w14:textId="77777777" w:rsidR="003C2E50" w:rsidRPr="00681602" w:rsidRDefault="000454C5" w:rsidP="00B82549">
      <w:pPr>
        <w:spacing w:line="276" w:lineRule="auto"/>
        <w:rPr>
          <w:rFonts w:ascii="Helvetica" w:hAnsi="Helvetica" w:cstheme="minorHAnsi"/>
          <w:sz w:val="16"/>
        </w:rPr>
      </w:pPr>
      <w:r w:rsidRPr="00681602">
        <w:rPr>
          <w:rFonts w:ascii="Helvetica" w:hAnsi="Helvetica" w:cstheme="minorHAnsi"/>
          <w:sz w:val="16"/>
        </w:rPr>
        <w:t xml:space="preserve">As a result, the most important political questions are simply not asked. 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This requires us to ask a question that most "peace" activists would prefer not to ask: What should be done to respond to the violence of a Saddam Hussein, or a Milosevic, or a Taliban regime? What means are likely to stop violence and bring criminals to justice? 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Power is not a dirty word or an unfortunate feature of the world. It is the core of politics. Power is the ability to effect outcomes in the world. </w:t>
      </w:r>
      <w:r w:rsidRPr="00681602">
        <w:rPr>
          <w:rStyle w:val="StyleBoldUnderline"/>
          <w:rFonts w:ascii="Helvetica" w:hAnsi="Helvetica" w:cstheme="minorHAnsi"/>
          <w:highlight w:val="yellow"/>
        </w:rPr>
        <w:t>Politics</w:t>
      </w:r>
      <w:r w:rsidRPr="00681602">
        <w:rPr>
          <w:rFonts w:ascii="Helvetica" w:hAnsi="Helvetica" w:cstheme="minorHAnsi"/>
          <w:sz w:val="16"/>
        </w:rPr>
        <w:t>, in large part,</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involves contests over the distribution and use of power. To accomplish anything in the political world, one must attend to the means</w:t>
      </w:r>
      <w:r w:rsidRPr="00681602">
        <w:rPr>
          <w:rFonts w:ascii="Helvetica" w:hAnsi="Helvetica" w:cstheme="minorHAnsi"/>
          <w:sz w:val="16"/>
          <w:highlight w:val="yellow"/>
        </w:rPr>
        <w:t xml:space="preserve"> </w:t>
      </w:r>
      <w:r w:rsidRPr="00681602">
        <w:rPr>
          <w:rFonts w:ascii="Helvetica" w:hAnsi="Helvetica" w:cstheme="minorHAnsi"/>
          <w:sz w:val="16"/>
        </w:rPr>
        <w:t xml:space="preserve">that are </w:t>
      </w:r>
      <w:r w:rsidRPr="00681602">
        <w:rPr>
          <w:rStyle w:val="StyleBoldUnderline"/>
          <w:rFonts w:ascii="Helvetica" w:hAnsi="Helvetica" w:cstheme="minorHAnsi"/>
          <w:highlight w:val="yellow"/>
        </w:rPr>
        <w:t>necessary to bring it about</w:t>
      </w:r>
      <w:r w:rsidRPr="00681602">
        <w:rPr>
          <w:rFonts w:ascii="Helvetica" w:hAnsi="Helvetica" w:cstheme="minorHAnsi"/>
          <w:sz w:val="16"/>
        </w:rPr>
        <w:t xml:space="preserve">. And to develop such means is to develop, and to exercise, power. </w:t>
      </w:r>
      <w:r w:rsidRPr="00681602">
        <w:rPr>
          <w:rStyle w:val="StyleBoldUnderline"/>
          <w:rFonts w:ascii="Helvetica" w:hAnsi="Helvetica" w:cstheme="minorHAnsi"/>
          <w:highlight w:val="yellow"/>
        </w:rPr>
        <w:t>To say this is not to say</w:t>
      </w:r>
      <w:r w:rsidRPr="00681602">
        <w:rPr>
          <w:rStyle w:val="CardtextChar"/>
          <w:rFonts w:ascii="Helvetica" w:hAnsi="Helvetica" w:cstheme="minorHAnsi"/>
          <w:highlight w:val="yellow"/>
        </w:rPr>
        <w:t xml:space="preserve"> </w:t>
      </w:r>
      <w:r w:rsidRPr="00681602">
        <w:rPr>
          <w:rFonts w:ascii="Helvetica" w:hAnsi="Helvetica" w:cstheme="minorHAnsi"/>
          <w:sz w:val="16"/>
        </w:rPr>
        <w:t>that</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power is beyond morality. It is to say that power is not reducible to</w:t>
      </w:r>
      <w:r w:rsidRPr="00681602">
        <w:rPr>
          <w:rStyle w:val="CardtextChar"/>
          <w:rFonts w:ascii="Helvetica" w:hAnsi="Helvetica" w:cstheme="minorHAnsi"/>
          <w:highlight w:val="yellow"/>
        </w:rPr>
        <w:t xml:space="preserve"> </w:t>
      </w:r>
      <w:r w:rsidRPr="00681602">
        <w:rPr>
          <w:rFonts w:ascii="Helvetica" w:hAnsi="Helvetica" w:cstheme="minorHAnsi"/>
          <w:sz w:val="16"/>
        </w:rPr>
        <w:t xml:space="preserve">morality. As writers such as Niccolo Machiavelli, Max Weber, Reinhold Niebuhr, and Hannah Arendt have taught, </w:t>
      </w:r>
      <w:r w:rsidRPr="00681602">
        <w:rPr>
          <w:rStyle w:val="StyleBoldUnderline"/>
          <w:rFonts w:ascii="Helvetica" w:hAnsi="Helvetica" w:cstheme="minorHAnsi"/>
          <w:highlight w:val="yellow"/>
        </w:rPr>
        <w:t>an unyielding concern with moral goodness undercuts political responsibility</w:t>
      </w:r>
      <w:r w:rsidRPr="00681602">
        <w:rPr>
          <w:rFonts w:ascii="Helvetica" w:hAnsi="Helvetica" w:cstheme="minorHAnsi"/>
          <w:u w:val="single"/>
        </w:rPr>
        <w:t>.</w:t>
      </w:r>
      <w:r w:rsidRPr="00681602">
        <w:rPr>
          <w:rFonts w:ascii="Helvetica" w:hAnsi="Helvetica" w:cstheme="minorHAnsi"/>
          <w:sz w:val="16"/>
        </w:rPr>
        <w:t xml:space="preserve"> The concern may be morally laudable, reflecting a kind of personal integrity, but it suffers from three fatal flaws: (1) It fails to see that the purity of one's intention does not ensure the achievement of what one intends. </w:t>
      </w:r>
      <w:r w:rsidRPr="00681602">
        <w:rPr>
          <w:rStyle w:val="StyleBoldUnderline"/>
          <w:rFonts w:ascii="Helvetica" w:hAnsi="Helvetica" w:cstheme="minorHAnsi"/>
          <w:highlight w:val="yellow"/>
        </w:rPr>
        <w:t xml:space="preserve">Abjuring violence </w:t>
      </w:r>
      <w:r w:rsidRPr="00681602">
        <w:rPr>
          <w:rFonts w:ascii="Helvetica" w:hAnsi="Helvetica" w:cstheme="minorHAnsi"/>
          <w:sz w:val="16"/>
        </w:rPr>
        <w:t>or refusing to make common cause with morally compromised parties</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may seem like the right thing; but if such tactics entail impotence, then it is hard to view them as serving any moral good beyond the clean conscience of their supporters</w:t>
      </w:r>
      <w:r w:rsidRPr="00681602">
        <w:rPr>
          <w:rFonts w:ascii="Helvetica" w:hAnsi="Helvetica" w:cstheme="minorHAnsi"/>
          <w:sz w:val="16"/>
        </w:rPr>
        <w:t>(2) it fails to see that</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 xml:space="preserve">in a world of real violence and injustice, moral purity </w:t>
      </w:r>
      <w:r w:rsidRPr="00681602">
        <w:rPr>
          <w:rFonts w:ascii="Helvetica" w:hAnsi="Helvetica" w:cstheme="minorHAnsi"/>
          <w:sz w:val="16"/>
        </w:rPr>
        <w:t>is not simply a form of powerlessness; it</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is often a form of complicity in injustice</w:t>
      </w:r>
      <w:r w:rsidRPr="00681602">
        <w:rPr>
          <w:rFonts w:ascii="Helvetica" w:hAnsi="Helvetica" w:cstheme="minorHAnsi"/>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681602">
        <w:rPr>
          <w:rStyle w:val="StyleBoldUnderline"/>
          <w:rFonts w:ascii="Helvetica" w:hAnsi="Helvetica" w:cstheme="minorHAnsi"/>
          <w:highlight w:val="yellow"/>
        </w:rPr>
        <w:t>Moral absolutism</w:t>
      </w:r>
      <w:r w:rsidRPr="00681602">
        <w:rPr>
          <w:rStyle w:val="CardtextChar"/>
          <w:rFonts w:ascii="Helvetica" w:hAnsi="Helvetica" w:cstheme="minorHAnsi"/>
        </w:rPr>
        <w:t xml:space="preserve"> </w:t>
      </w:r>
      <w:r w:rsidRPr="00681602">
        <w:rPr>
          <w:rFonts w:ascii="Helvetica" w:hAnsi="Helvetica" w:cstheme="minorHAnsi"/>
          <w:sz w:val="16"/>
        </w:rPr>
        <w:t>inhibits this judgment. It alienates those who are not true believers. It promotes arrogance. And it</w:t>
      </w:r>
      <w:r w:rsidRPr="00681602">
        <w:rPr>
          <w:rStyle w:val="CardtextChar"/>
          <w:rFonts w:ascii="Helvetica" w:hAnsi="Helvetica" w:cstheme="minorHAnsi"/>
        </w:rPr>
        <w:t xml:space="preserve"> </w:t>
      </w:r>
      <w:r w:rsidRPr="00681602">
        <w:rPr>
          <w:rStyle w:val="StyleBoldUnderline"/>
          <w:rFonts w:ascii="Helvetica" w:hAnsi="Helvetica" w:cstheme="minorHAnsi"/>
          <w:highlight w:val="yellow"/>
        </w:rPr>
        <w:t>undermines political effectiveness.</w:t>
      </w:r>
    </w:p>
    <w:p w14:paraId="3E5ABFA2" w14:textId="77777777" w:rsidR="00090767" w:rsidRPr="00681602" w:rsidRDefault="00090767" w:rsidP="00B82549">
      <w:pPr>
        <w:spacing w:line="276" w:lineRule="auto"/>
        <w:rPr>
          <w:rFonts w:ascii="Helvetica" w:hAnsi="Helvetica" w:cstheme="minorHAnsi"/>
        </w:rPr>
      </w:pPr>
    </w:p>
    <w:p w14:paraId="3A767634" w14:textId="77777777" w:rsidR="007B6829" w:rsidRPr="00681602" w:rsidRDefault="007B6829" w:rsidP="00B82549">
      <w:pPr>
        <w:pStyle w:val="Heading3"/>
        <w:spacing w:line="276" w:lineRule="auto"/>
        <w:rPr>
          <w:rFonts w:ascii="Helvetica" w:hAnsi="Helvetica" w:cstheme="minorHAnsi"/>
        </w:rPr>
      </w:pPr>
      <w:r w:rsidRPr="00681602">
        <w:rPr>
          <w:rFonts w:ascii="Helvetica" w:hAnsi="Helvetica" w:cstheme="minorHAnsi"/>
        </w:rPr>
        <w:lastRenderedPageBreak/>
        <w:t>AT: Must be 100% Sure</w:t>
      </w:r>
    </w:p>
    <w:p w14:paraId="6DA18640" w14:textId="77777777" w:rsidR="00BC7F7F" w:rsidRPr="00681602" w:rsidRDefault="00BC7F7F" w:rsidP="00B82549">
      <w:pPr>
        <w:pStyle w:val="Heading4"/>
        <w:spacing w:line="276" w:lineRule="auto"/>
        <w:rPr>
          <w:rFonts w:ascii="Helvetica" w:hAnsi="Helvetica" w:cstheme="minorHAnsi"/>
        </w:rPr>
      </w:pPr>
      <w:r w:rsidRPr="00681602">
        <w:rPr>
          <w:rFonts w:ascii="Helvetica" w:hAnsi="Helvetica" w:cstheme="minorHAnsi"/>
        </w:rPr>
        <w:t>There’s no reason to use a different risk analysis for this argument –</w:t>
      </w:r>
      <w:r w:rsidR="00820630" w:rsidRPr="00681602">
        <w:rPr>
          <w:rFonts w:ascii="Helvetica" w:hAnsi="Helvetica" w:cstheme="minorHAnsi"/>
        </w:rPr>
        <w:t xml:space="preserve"> every argument i</w:t>
      </w:r>
      <w:r w:rsidRPr="00681602">
        <w:rPr>
          <w:rFonts w:ascii="Helvetica" w:hAnsi="Helvetica" w:cstheme="minorHAnsi"/>
        </w:rPr>
        <w:t xml:space="preserve">s </w:t>
      </w:r>
      <w:r w:rsidR="00820630" w:rsidRPr="00681602">
        <w:rPr>
          <w:rFonts w:ascii="Helvetica" w:hAnsi="Helvetica" w:cstheme="minorHAnsi"/>
        </w:rPr>
        <w:t>about tradeoff</w:t>
      </w:r>
      <w:r w:rsidRPr="00681602">
        <w:rPr>
          <w:rFonts w:ascii="Helvetica" w:hAnsi="Helvetica" w:cstheme="minorHAnsi"/>
        </w:rPr>
        <w:t>, it’s alwa</w:t>
      </w:r>
      <w:r w:rsidR="00820630" w:rsidRPr="00681602">
        <w:rPr>
          <w:rFonts w:ascii="Helvetica" w:hAnsi="Helvetica" w:cstheme="minorHAnsi"/>
        </w:rPr>
        <w:t>ys about</w:t>
      </w:r>
      <w:r w:rsidRPr="00681602">
        <w:rPr>
          <w:rFonts w:ascii="Helvetica" w:hAnsi="Helvetica" w:cstheme="minorHAnsi"/>
        </w:rPr>
        <w:t xml:space="preserve"> maximizing the </w:t>
      </w:r>
      <w:r w:rsidR="00820630" w:rsidRPr="00681602">
        <w:rPr>
          <w:rFonts w:ascii="Helvetica" w:hAnsi="Helvetica" w:cstheme="minorHAnsi"/>
        </w:rPr>
        <w:t>net-</w:t>
      </w:r>
      <w:r w:rsidRPr="00681602">
        <w:rPr>
          <w:rFonts w:ascii="Helvetica" w:hAnsi="Helvetica" w:cstheme="minorHAnsi"/>
        </w:rPr>
        <w:t>benefit</w:t>
      </w:r>
    </w:p>
    <w:p w14:paraId="68A82B86" w14:textId="77777777" w:rsidR="008F6457" w:rsidRPr="00681602" w:rsidRDefault="00BC7F7F" w:rsidP="00B82549">
      <w:pPr>
        <w:pStyle w:val="Heading4"/>
        <w:spacing w:line="276" w:lineRule="auto"/>
        <w:rPr>
          <w:rFonts w:ascii="Helvetica" w:hAnsi="Helvetica" w:cstheme="minorHAnsi"/>
        </w:rPr>
      </w:pPr>
      <w:r w:rsidRPr="00681602">
        <w:rPr>
          <w:rFonts w:ascii="Helvetica" w:hAnsi="Helvetica" w:cstheme="minorHAnsi"/>
        </w:rPr>
        <w:t xml:space="preserve">Turn – you should be 100% sure that future weapons won’t be developed and won’t cause extinction before you vote Aff – </w:t>
      </w:r>
      <w:r w:rsidR="005C7510" w:rsidRPr="00681602">
        <w:rPr>
          <w:rFonts w:ascii="Helvetica" w:hAnsi="Helvetica" w:cstheme="minorHAnsi"/>
        </w:rPr>
        <w:t>if we win that nuke war doesn’t cause extinction, then it’s a justified measure to prevent everyone from dying</w:t>
      </w:r>
    </w:p>
    <w:p w14:paraId="169AB1A3" w14:textId="77777777" w:rsidR="008F6457" w:rsidRPr="00681602" w:rsidRDefault="00821FC4" w:rsidP="00B82549">
      <w:pPr>
        <w:pStyle w:val="Heading4"/>
        <w:spacing w:line="276" w:lineRule="auto"/>
        <w:rPr>
          <w:rFonts w:ascii="Helvetica" w:hAnsi="Helvetica" w:cstheme="minorHAnsi"/>
        </w:rPr>
      </w:pPr>
      <w:r w:rsidRPr="00681602">
        <w:rPr>
          <w:rFonts w:ascii="Helvetica" w:hAnsi="Helvetica" w:cstheme="minorHAnsi"/>
        </w:rPr>
        <w:t>H</w:t>
      </w:r>
      <w:r w:rsidR="008F6457" w:rsidRPr="00681602">
        <w:rPr>
          <w:rFonts w:ascii="Helvetica" w:hAnsi="Helvetica" w:cstheme="minorHAnsi"/>
        </w:rPr>
        <w:t xml:space="preserve">euristics cause us to undervalue the threat </w:t>
      </w:r>
      <w:r w:rsidRPr="00681602">
        <w:rPr>
          <w:rFonts w:ascii="Helvetica" w:hAnsi="Helvetica" w:cstheme="minorHAnsi"/>
        </w:rPr>
        <w:t>of extinction</w:t>
      </w:r>
      <w:r w:rsidR="00C663BC" w:rsidRPr="00681602">
        <w:rPr>
          <w:rFonts w:ascii="Helvetica" w:hAnsi="Helvetica" w:cstheme="minorHAnsi"/>
        </w:rPr>
        <w:t xml:space="preserve"> – you should </w:t>
      </w:r>
      <w:r w:rsidR="0073782A" w:rsidRPr="00681602">
        <w:rPr>
          <w:rFonts w:ascii="Helvetica" w:hAnsi="Helvetica" w:cstheme="minorHAnsi"/>
        </w:rPr>
        <w:t>err</w:t>
      </w:r>
      <w:r w:rsidR="00C663BC" w:rsidRPr="00681602">
        <w:rPr>
          <w:rFonts w:ascii="Helvetica" w:hAnsi="Helvetica" w:cstheme="minorHAnsi"/>
        </w:rPr>
        <w:t xml:space="preserve"> Neg, not Aff</w:t>
      </w:r>
    </w:p>
    <w:p w14:paraId="479D7AA7" w14:textId="77777777" w:rsidR="008F6457" w:rsidRPr="00681602" w:rsidRDefault="00C663BC" w:rsidP="00B82549">
      <w:pPr>
        <w:spacing w:line="276" w:lineRule="auto"/>
        <w:rPr>
          <w:rFonts w:ascii="Helvetica" w:hAnsi="Helvetica" w:cstheme="minorHAnsi"/>
          <w:b/>
          <w:bCs/>
          <w:sz w:val="26"/>
        </w:rPr>
      </w:pPr>
      <w:r w:rsidRPr="00681602">
        <w:rPr>
          <w:rStyle w:val="StyleStyleBold12pt"/>
          <w:rFonts w:ascii="Helvetica" w:hAnsi="Helvetica" w:cstheme="minorHAnsi"/>
        </w:rPr>
        <w:t>Yudkowsky, ‘</w:t>
      </w:r>
      <w:r w:rsidR="008F6457" w:rsidRPr="00681602">
        <w:rPr>
          <w:rStyle w:val="StyleStyleBold12pt"/>
          <w:rFonts w:ascii="Helvetica" w:hAnsi="Helvetica" w:cstheme="minorHAnsi"/>
        </w:rPr>
        <w:t xml:space="preserve">06 </w:t>
      </w:r>
      <w:r w:rsidR="008F6457" w:rsidRPr="00681602">
        <w:rPr>
          <w:rFonts w:ascii="Helvetica" w:hAnsi="Helvetica" w:cstheme="minorHAnsi"/>
        </w:rPr>
        <w:t xml:space="preserve">(Eliezer, Singularity Institute for Artificial Intelligence, “Cognitive biases potentially affecting judgment of global risks”, forthcoming in Clobal Catastrophic Risks, August 31, </w:t>
      </w:r>
      <w:hyperlink r:id="rId24" w:history="1">
        <w:r w:rsidR="008F6457" w:rsidRPr="00681602">
          <w:rPr>
            <w:rStyle w:val="Hyperlink"/>
            <w:rFonts w:ascii="Helvetica" w:hAnsi="Helvetica" w:cstheme="minorHAnsi"/>
          </w:rPr>
          <w:t>http://singinst.org/upload/cognitive-biases.pdf</w:t>
        </w:r>
      </w:hyperlink>
      <w:r w:rsidR="008F6457" w:rsidRPr="00681602">
        <w:rPr>
          <w:rFonts w:ascii="Helvetica" w:hAnsi="Helvetica" w:cstheme="minorHAnsi"/>
        </w:rPr>
        <w:t>)</w:t>
      </w:r>
    </w:p>
    <w:p w14:paraId="7F773A98" w14:textId="77777777" w:rsidR="00821FC4" w:rsidRPr="00681602" w:rsidRDefault="00821FC4" w:rsidP="00B82549">
      <w:pPr>
        <w:spacing w:line="276" w:lineRule="auto"/>
        <w:rPr>
          <w:rFonts w:ascii="Helvetica" w:hAnsi="Helvetica" w:cstheme="minorHAnsi"/>
        </w:rPr>
      </w:pPr>
    </w:p>
    <w:p w14:paraId="1C0FE8EF" w14:textId="77777777" w:rsidR="008F6457" w:rsidRPr="00681602" w:rsidRDefault="008F6457" w:rsidP="00B82549">
      <w:pPr>
        <w:spacing w:line="276" w:lineRule="auto"/>
        <w:rPr>
          <w:rFonts w:ascii="Helvetica" w:hAnsi="Helvetica" w:cstheme="minorHAnsi"/>
          <w:sz w:val="14"/>
        </w:rPr>
      </w:pPr>
      <w:r w:rsidRPr="00681602">
        <w:rPr>
          <w:rFonts w:ascii="Helvetica" w:hAnsi="Helvetica" w:cstheme="minorHAnsi"/>
          <w:sz w:val="14"/>
        </w:rPr>
        <w:t xml:space="preserve">Biases implicit in the availability heuristic affect estimates of risk. A pioneering study by Lichtenstein et.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 </w:t>
      </w:r>
      <w:r w:rsidRPr="00681602">
        <w:rPr>
          <w:rStyle w:val="StyleBoldUnderline"/>
          <w:rFonts w:ascii="Helvetica" w:hAnsi="Helvetica" w:cstheme="minorHAnsi"/>
          <w:highlight w:val="yellow"/>
        </w:rPr>
        <w:t>People refuse to buy flood insurance even when it is heavily subsidized</w:t>
      </w:r>
      <w:r w:rsidRPr="00681602">
        <w:rPr>
          <w:rFonts w:ascii="Helvetica" w:hAnsi="Helvetica" w:cstheme="minorHAnsi"/>
          <w:sz w:val="14"/>
        </w:rPr>
        <w:t xml:space="preserve"> and priced far below an actuarially fair value. Kunreuther et. al. (1993) suggests </w:t>
      </w:r>
      <w:r w:rsidRPr="00681602">
        <w:rPr>
          <w:rStyle w:val="StyleBoldUnderline"/>
          <w:rFonts w:ascii="Helvetica" w:hAnsi="Helvetica" w:cstheme="minorHAnsi"/>
          <w:highlight w:val="yellow"/>
        </w:rPr>
        <w:t>underreaction to threats of flooding may arise from "the inability of individuals to conceptualize floods that have never occurred</w:t>
      </w:r>
      <w:r w:rsidRPr="00681602">
        <w:rPr>
          <w:rFonts w:ascii="Helvetica" w:hAnsi="Helvetica" w:cstheme="minorHAnsi"/>
          <w:sz w:val="14"/>
        </w:rPr>
        <w:t xml:space="preserve">...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681602">
        <w:rPr>
          <w:rStyle w:val="StyleBoldUnderline"/>
          <w:rFonts w:ascii="Helvetica" w:hAnsi="Helvetica" w:cstheme="minorHAnsi"/>
          <w:highlight w:val="yellow"/>
        </w:rPr>
        <w:t>people do not extrapolate from experienced small hazards to a possibility of large risks; rather, the past experience of small hazards sets a perceived upper bound on risks. A society well-protected against minor hazards will take no action against major risks</w:t>
      </w:r>
      <w:r w:rsidRPr="00681602">
        <w:rPr>
          <w:rFonts w:ascii="Helvetica" w:hAnsi="Helvetica" w:cstheme="minorHAnsi"/>
          <w:u w:val="single"/>
        </w:rPr>
        <w:t xml:space="preserve"> </w:t>
      </w:r>
      <w:r w:rsidRPr="00681602">
        <w:rPr>
          <w:rFonts w:ascii="Helvetica" w:hAnsi="Helvetica" w:cstheme="minorHAnsi"/>
          <w:sz w:val="14"/>
        </w:rPr>
        <w:t xml:space="preserve">(building on flood plains once the regular minor floods are eliminated). A society subject to regular minor hazards will treat those minor hazards as an upper bound on the size of the risks (guarding against regular minor floods but not occasional major floods). </w:t>
      </w:r>
      <w:r w:rsidRPr="00681602">
        <w:rPr>
          <w:rStyle w:val="StyleBoldUnderline"/>
          <w:rFonts w:ascii="Helvetica" w:hAnsi="Helvetica" w:cstheme="minorHAnsi"/>
          <w:highlight w:val="yellow"/>
        </w:rPr>
        <w:t>Risks of human extinction may tend to be underestimated since</w:t>
      </w:r>
      <w:r w:rsidRPr="00681602">
        <w:rPr>
          <w:rFonts w:ascii="Helvetica" w:hAnsi="Helvetica" w:cstheme="minorHAnsi"/>
          <w:sz w:val="14"/>
        </w:rPr>
        <w:t xml:space="preserve">, obviously, </w:t>
      </w:r>
      <w:r w:rsidRPr="00681602">
        <w:rPr>
          <w:rStyle w:val="StyleBoldUnderline"/>
          <w:rFonts w:ascii="Helvetica" w:hAnsi="Helvetica" w:cstheme="minorHAnsi"/>
          <w:highlight w:val="yellow"/>
        </w:rPr>
        <w:t>humanity has never yet encountered an extinction event</w:t>
      </w:r>
      <w:r w:rsidRPr="00681602">
        <w:rPr>
          <w:rFonts w:ascii="Helvetica" w:hAnsi="Helvetica" w:cstheme="minorHAnsi"/>
          <w:sz w:val="14"/>
        </w:rPr>
        <w:t>.2</w:t>
      </w:r>
    </w:p>
    <w:p w14:paraId="2967DB4A" w14:textId="77777777" w:rsidR="007B6829" w:rsidRPr="00681602" w:rsidRDefault="007B6829" w:rsidP="00B82549">
      <w:pPr>
        <w:spacing w:line="276" w:lineRule="auto"/>
        <w:rPr>
          <w:rFonts w:ascii="Helvetica" w:hAnsi="Helvetica" w:cstheme="minorHAnsi"/>
        </w:rPr>
      </w:pPr>
    </w:p>
    <w:p w14:paraId="10545DC8" w14:textId="77777777" w:rsidR="007B6829" w:rsidRPr="00681602" w:rsidRDefault="00575DB9" w:rsidP="00B82549">
      <w:pPr>
        <w:pStyle w:val="Heading3"/>
        <w:spacing w:line="276" w:lineRule="auto"/>
        <w:rPr>
          <w:rFonts w:ascii="Helvetica" w:hAnsi="Helvetica" w:cstheme="minorHAnsi"/>
        </w:rPr>
      </w:pPr>
      <w:r w:rsidRPr="00681602">
        <w:rPr>
          <w:rFonts w:ascii="Helvetica" w:hAnsi="Helvetica" w:cstheme="minorHAnsi"/>
        </w:rPr>
        <w:lastRenderedPageBreak/>
        <w:t>AT: Nuke War is Racist</w:t>
      </w:r>
    </w:p>
    <w:p w14:paraId="0F9E8877" w14:textId="77777777" w:rsidR="00575DB9" w:rsidRPr="00681602" w:rsidRDefault="00575DB9" w:rsidP="00B82549">
      <w:pPr>
        <w:pStyle w:val="Heading4"/>
        <w:spacing w:line="276" w:lineRule="auto"/>
        <w:rPr>
          <w:rFonts w:ascii="Helvetica" w:hAnsi="Helvetica" w:cstheme="minorHAnsi"/>
        </w:rPr>
      </w:pPr>
      <w:r w:rsidRPr="00681602">
        <w:rPr>
          <w:rFonts w:ascii="Helvetica" w:hAnsi="Helvetica" w:cstheme="minorHAnsi"/>
        </w:rPr>
        <w:t>This is equally true of future weapons use – any war between superpowers would unfairly affect other people, it’s just a question of survivability</w:t>
      </w:r>
    </w:p>
    <w:p w14:paraId="4FE609A8" w14:textId="77777777" w:rsidR="00BF5DB2" w:rsidRPr="00681602" w:rsidRDefault="00BF5DB2" w:rsidP="00B82549">
      <w:pPr>
        <w:pStyle w:val="Heading4"/>
        <w:spacing w:line="276" w:lineRule="auto"/>
        <w:rPr>
          <w:rFonts w:ascii="Helvetica" w:hAnsi="Helvetica" w:cstheme="minorHAnsi"/>
        </w:rPr>
      </w:pPr>
      <w:r w:rsidRPr="00681602">
        <w:rPr>
          <w:rFonts w:ascii="Helvetica" w:hAnsi="Helvetica" w:cstheme="minorHAnsi"/>
        </w:rPr>
        <w:t>Counterforc</w:t>
      </w:r>
      <w:r w:rsidR="00BC7F7F" w:rsidRPr="00681602">
        <w:rPr>
          <w:rFonts w:ascii="Helvetica" w:hAnsi="Helvetica" w:cstheme="minorHAnsi"/>
        </w:rPr>
        <w:t>e means that only countries with nukes would be targeted – that was above</w:t>
      </w:r>
    </w:p>
    <w:p w14:paraId="470D565C" w14:textId="77777777" w:rsidR="005C7510" w:rsidRPr="00681602" w:rsidRDefault="005C7510" w:rsidP="00B82549">
      <w:pPr>
        <w:spacing w:line="276" w:lineRule="auto"/>
        <w:rPr>
          <w:rFonts w:ascii="Helvetica" w:hAnsi="Helvetica" w:cstheme="minorHAnsi"/>
        </w:rPr>
      </w:pPr>
    </w:p>
    <w:p w14:paraId="65B6E993" w14:textId="77777777" w:rsidR="00EA1CC6" w:rsidRPr="00681602" w:rsidRDefault="00EA1CC6" w:rsidP="00B82549">
      <w:pPr>
        <w:pStyle w:val="BlockTitle"/>
        <w:spacing w:line="276" w:lineRule="auto"/>
        <w:rPr>
          <w:rFonts w:ascii="Helvetica" w:hAnsi="Helvetica" w:cstheme="minorHAnsi"/>
        </w:rPr>
      </w:pPr>
      <w:bookmarkStart w:id="1" w:name="_Toc142127674"/>
      <w:r w:rsidRPr="00681602">
        <w:rPr>
          <w:rFonts w:ascii="Helvetica" w:hAnsi="Helvetica" w:cstheme="minorHAnsi"/>
        </w:rPr>
        <w:lastRenderedPageBreak/>
        <w:t>AT: Spark</w:t>
      </w:r>
      <w:bookmarkEnd w:id="1"/>
    </w:p>
    <w:p w14:paraId="352BAAA8" w14:textId="77777777" w:rsidR="00EA1CC6" w:rsidRPr="00681602" w:rsidRDefault="00EA1CC6" w:rsidP="00B82549">
      <w:pPr>
        <w:pStyle w:val="Heading2"/>
        <w:spacing w:line="276" w:lineRule="auto"/>
        <w:rPr>
          <w:rFonts w:ascii="Helvetica" w:hAnsi="Helvetica" w:cstheme="minorHAnsi"/>
        </w:rPr>
      </w:pPr>
      <w:bookmarkStart w:id="2" w:name="_Toc142127675"/>
      <w:r w:rsidRPr="00681602">
        <w:rPr>
          <w:rFonts w:ascii="Helvetica" w:hAnsi="Helvetica" w:cstheme="minorHAnsi"/>
        </w:rPr>
        <w:lastRenderedPageBreak/>
        <w:t>Spark 2AC</w:t>
      </w:r>
    </w:p>
    <w:p w14:paraId="673ECB57"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General</w:t>
      </w:r>
      <w:bookmarkEnd w:id="2"/>
    </w:p>
    <w:p w14:paraId="6F0BC06A"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 xml:space="preserve">Aff isn’t key – </w:t>
      </w:r>
    </w:p>
    <w:p w14:paraId="30E18D5B" w14:textId="77777777" w:rsidR="00EA1CC6" w:rsidRPr="00681602" w:rsidRDefault="00EA1CC6" w:rsidP="00B82549">
      <w:pPr>
        <w:pStyle w:val="tag"/>
        <w:spacing w:line="276" w:lineRule="auto"/>
        <w:rPr>
          <w:rFonts w:ascii="Helvetica" w:hAnsi="Helvetica" w:cstheme="minorHAnsi"/>
        </w:rPr>
      </w:pPr>
    </w:p>
    <w:p w14:paraId="57F8B6CC"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a)  Other limited nuclear wars are inevitable</w:t>
      </w:r>
    </w:p>
    <w:p w14:paraId="7B8988AC"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ab/>
        <w:t>&lt; Insert Favorite Scenario  &gt;</w:t>
      </w:r>
    </w:p>
    <w:p w14:paraId="664D2325" w14:textId="77777777" w:rsidR="00EA1CC6" w:rsidRPr="00681602" w:rsidRDefault="00EA1CC6" w:rsidP="00B82549">
      <w:pPr>
        <w:spacing w:line="276" w:lineRule="auto"/>
        <w:rPr>
          <w:rFonts w:ascii="Helvetica" w:hAnsi="Helvetica" w:cstheme="minorHAnsi"/>
        </w:rPr>
      </w:pPr>
    </w:p>
    <w:p w14:paraId="384A3B9A"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b)  We’ll still have a unique advantage – Our wars are worse, and we’ll have non-nuclear war based add-ons</w:t>
      </w:r>
    </w:p>
    <w:p w14:paraId="12DD51C6" w14:textId="77777777" w:rsidR="00EA1CC6" w:rsidRPr="00681602" w:rsidRDefault="00EA1CC6" w:rsidP="00B82549">
      <w:pPr>
        <w:spacing w:line="276" w:lineRule="auto"/>
        <w:rPr>
          <w:rFonts w:ascii="Helvetica" w:hAnsi="Helvetica" w:cstheme="minorHAnsi"/>
        </w:rPr>
      </w:pPr>
    </w:p>
    <w:p w14:paraId="4F96CFB4"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You should default aff – if we win any risk nuclear war causes extinction, kills a lot of people, or fails to spark a mindset shift, you shouldn’t be willing to intentionally let billions die for a risk of stopping their scenarios.</w:t>
      </w:r>
    </w:p>
    <w:p w14:paraId="67AAFDC3" w14:textId="77777777" w:rsidR="00EA1CC6" w:rsidRPr="00681602" w:rsidRDefault="00EA1CC6" w:rsidP="00B82549">
      <w:pPr>
        <w:spacing w:line="276" w:lineRule="auto"/>
        <w:rPr>
          <w:rFonts w:ascii="Helvetica" w:hAnsi="Helvetica" w:cstheme="minorHAnsi"/>
        </w:rPr>
      </w:pPr>
    </w:p>
    <w:p w14:paraId="25D605B9" w14:textId="77777777" w:rsidR="003F27B8" w:rsidRPr="00681602" w:rsidRDefault="00EA1CC6" w:rsidP="00B82549">
      <w:pPr>
        <w:pStyle w:val="Heading4"/>
        <w:spacing w:line="276" w:lineRule="auto"/>
        <w:rPr>
          <w:rFonts w:ascii="Helvetica" w:hAnsi="Helvetica" w:cstheme="minorHAnsi"/>
        </w:rPr>
      </w:pPr>
      <w:r w:rsidRPr="00681602">
        <w:rPr>
          <w:rFonts w:ascii="Helvetica" w:hAnsi="Helvetica" w:cstheme="minorHAnsi"/>
        </w:rPr>
        <w:t>Their authors are crazy – this is self-evident, but you should be willing to call out their authors as crackpots with no qualifications or warrants.  Just because Exit Mundi said it doesn’t make it true</w:t>
      </w:r>
    </w:p>
    <w:p w14:paraId="1EA6428E" w14:textId="77777777" w:rsidR="00EA1CC6" w:rsidRPr="00681602" w:rsidRDefault="00EA1CC6" w:rsidP="00B82549">
      <w:pPr>
        <w:pStyle w:val="Heading3"/>
        <w:spacing w:line="276" w:lineRule="auto"/>
        <w:rPr>
          <w:rFonts w:ascii="Helvetica" w:hAnsi="Helvetica" w:cstheme="minorHAnsi"/>
        </w:rPr>
      </w:pPr>
      <w:bookmarkStart w:id="3" w:name="_Toc142127676"/>
      <w:r w:rsidRPr="00681602">
        <w:rPr>
          <w:rFonts w:ascii="Helvetica" w:hAnsi="Helvetica" w:cstheme="minorHAnsi"/>
        </w:rPr>
        <w:lastRenderedPageBreak/>
        <w:t>Extinction</w:t>
      </w:r>
      <w:bookmarkEnd w:id="3"/>
    </w:p>
    <w:p w14:paraId="6B540BD6"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Nuclear war causes extinction</w:t>
      </w:r>
    </w:p>
    <w:p w14:paraId="1257112C"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George M </w:t>
      </w:r>
      <w:r w:rsidRPr="00681602">
        <w:rPr>
          <w:rStyle w:val="cite"/>
          <w:rFonts w:ascii="Helvetica" w:hAnsi="Helvetica" w:cstheme="minorHAnsi"/>
        </w:rPr>
        <w:t>Woodwell</w:t>
      </w:r>
      <w:r w:rsidRPr="00681602">
        <w:rPr>
          <w:rFonts w:ascii="Helvetica" w:hAnsi="Helvetica" w:cstheme="minorHAnsi"/>
        </w:rPr>
        <w:t>, PhD From Duke, Director of the Ecosystems center at the Marine Biological Laboratory at Woods Hole Mass. , Nuclear Winter, Deterrence, and the Prevention of Nuclear War, Edited by Sederberg, 19</w:t>
      </w:r>
      <w:r w:rsidRPr="00681602">
        <w:rPr>
          <w:rStyle w:val="cite"/>
          <w:rFonts w:ascii="Helvetica" w:hAnsi="Helvetica" w:cstheme="minorHAnsi"/>
        </w:rPr>
        <w:t>86</w:t>
      </w:r>
      <w:r w:rsidRPr="00681602">
        <w:rPr>
          <w:rFonts w:ascii="Helvetica" w:hAnsi="Helvetica" w:cstheme="minorHAnsi"/>
        </w:rPr>
        <w:t xml:space="preserve"> p. 20</w:t>
      </w:r>
    </w:p>
    <w:p w14:paraId="313A8559"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The primary concern, I suppose, is the direct effects on people. Many of the same uncertainties that apply to the induction of climatic changes apply as well to inferences about human mortality. The size and characters of the war are important: Are cities the targets? The analyses from previous studies range widely up to the recent WHO analysis that suggests a total mortality of 1.1 billion for a 10,000 MT war. No estimates in this study dealt with the effects of a climatic crisis. Systematic efforts at estimating the additional mortality due to dark and prolonged cold in the weeks following such a war are beyond the limits of this discussion and, when developed, any estimates will prove as tenuous as virtually all other assumptions concerning the effects of a hypothetical war. </w:t>
      </w:r>
      <w:r w:rsidRPr="00681602">
        <w:rPr>
          <w:rStyle w:val="underline"/>
          <w:rFonts w:ascii="Helvetica" w:hAnsi="Helvetica" w:cstheme="minorHAnsi"/>
          <w:sz w:val="22"/>
        </w:rPr>
        <w:t xml:space="preserve">Survivors of the immediate effects of the weapons will emerge into a radioactive environment that is </w:t>
      </w:r>
      <w:r w:rsidRPr="00681602">
        <w:rPr>
          <w:rFonts w:ascii="Helvetica" w:hAnsi="Helvetica" w:cstheme="minorHAnsi"/>
          <w:sz w:val="16"/>
        </w:rPr>
        <w:t xml:space="preserve">likely to be </w:t>
      </w:r>
      <w:r w:rsidRPr="00681602">
        <w:rPr>
          <w:rStyle w:val="underline"/>
          <w:rFonts w:ascii="Helvetica" w:hAnsi="Helvetica" w:cstheme="minorHAnsi"/>
          <w:sz w:val="22"/>
        </w:rPr>
        <w:t>perpetually dark and frozen</w:t>
      </w:r>
      <w:r w:rsidRPr="00681602">
        <w:rPr>
          <w:rFonts w:ascii="Helvetica" w:hAnsi="Helvetica" w:cstheme="minorHAnsi"/>
          <w:sz w:val="16"/>
        </w:rPr>
        <w:t xml:space="preserve"> with 10-20C or more of frost. On first analysis </w:t>
      </w:r>
      <w:r w:rsidRPr="00681602">
        <w:rPr>
          <w:rStyle w:val="underline"/>
          <w:rFonts w:ascii="Helvetica" w:hAnsi="Helvetica" w:cstheme="minorHAnsi"/>
          <w:sz w:val="22"/>
        </w:rPr>
        <w:t>it would seem difficult to exaggerate the difficulties of accumulating the resources required for survival under those conditions</w:t>
      </w:r>
      <w:r w:rsidRPr="00681602">
        <w:rPr>
          <w:rFonts w:ascii="Helvetica" w:hAnsi="Helvetica" w:cstheme="minorHAnsi"/>
          <w:sz w:val="16"/>
        </w:rPr>
        <w:t xml:space="preserve">. All </w:t>
      </w:r>
      <w:r w:rsidRPr="00681602">
        <w:rPr>
          <w:rStyle w:val="underline"/>
          <w:rFonts w:ascii="Helvetica" w:hAnsi="Helvetica" w:cstheme="minorHAnsi"/>
          <w:sz w:val="22"/>
        </w:rPr>
        <w:t xml:space="preserve">supplies of </w:t>
      </w:r>
      <w:r w:rsidRPr="00681602">
        <w:rPr>
          <w:rFonts w:ascii="Helvetica" w:hAnsi="Helvetica" w:cstheme="minorHAnsi"/>
          <w:sz w:val="16"/>
        </w:rPr>
        <w:t xml:space="preserve">fresh </w:t>
      </w:r>
      <w:r w:rsidRPr="00681602">
        <w:rPr>
          <w:rStyle w:val="underline"/>
          <w:rFonts w:ascii="Helvetica" w:hAnsi="Helvetica" w:cstheme="minorHAnsi"/>
          <w:sz w:val="22"/>
        </w:rPr>
        <w:t>water would be frozen. Plants and animals</w:t>
      </w:r>
      <w:r w:rsidRPr="00681602">
        <w:rPr>
          <w:rFonts w:ascii="Helvetica" w:hAnsi="Helvetica" w:cstheme="minorHAnsi"/>
          <w:sz w:val="16"/>
        </w:rPr>
        <w:t xml:space="preserve">, left unprotected, </w:t>
      </w:r>
      <w:r w:rsidRPr="00681602">
        <w:rPr>
          <w:rStyle w:val="underline"/>
          <w:rFonts w:ascii="Helvetica" w:hAnsi="Helvetica" w:cstheme="minorHAnsi"/>
          <w:sz w:val="22"/>
        </w:rPr>
        <w:t xml:space="preserve">would be frozen and dead. Agriculture would be paralyzed </w:t>
      </w:r>
      <w:r w:rsidRPr="00681602">
        <w:rPr>
          <w:rFonts w:ascii="Helvetica" w:hAnsi="Helvetica" w:cstheme="minorHAnsi"/>
          <w:sz w:val="16"/>
        </w:rPr>
        <w:t xml:space="preserve">transportation, normal communications of all types, sources of fuel, power supplies, and the normal machinery of govemment, including normal conventions established in law or in manners will have been destroyed or suspended: under those circumstances mere survival will be a major challenge and </w:t>
      </w:r>
      <w:r w:rsidRPr="00681602">
        <w:rPr>
          <w:rStyle w:val="underline"/>
          <w:rFonts w:ascii="Helvetica" w:hAnsi="Helvetica" w:cstheme="minorHAnsi"/>
          <w:sz w:val="22"/>
        </w:rPr>
        <w:t xml:space="preserve">it is well within </w:t>
      </w:r>
      <w:r w:rsidRPr="00681602">
        <w:rPr>
          <w:rFonts w:ascii="Helvetica" w:hAnsi="Helvetica" w:cstheme="minorHAnsi"/>
          <w:sz w:val="16"/>
        </w:rPr>
        <w:t xml:space="preserve">the realm of </w:t>
      </w:r>
      <w:r w:rsidRPr="00681602">
        <w:rPr>
          <w:rStyle w:val="underline"/>
          <w:rFonts w:ascii="Helvetica" w:hAnsi="Helvetica" w:cstheme="minorHAnsi"/>
          <w:sz w:val="22"/>
        </w:rPr>
        <w:t xml:space="preserve">probability that </w:t>
      </w:r>
      <w:r w:rsidRPr="00681602">
        <w:rPr>
          <w:rFonts w:ascii="Helvetica" w:hAnsi="Helvetica" w:cstheme="minorHAnsi"/>
          <w:sz w:val="16"/>
        </w:rPr>
        <w:t xml:space="preserve">few or </w:t>
      </w:r>
      <w:r w:rsidRPr="00681602">
        <w:rPr>
          <w:rStyle w:val="underline"/>
          <w:rFonts w:ascii="Helvetica" w:hAnsi="Helvetica" w:cstheme="minorHAnsi"/>
          <w:sz w:val="22"/>
        </w:rPr>
        <w:t xml:space="preserve">none would survive </w:t>
      </w:r>
      <w:r w:rsidRPr="00681602">
        <w:rPr>
          <w:rFonts w:ascii="Helvetica" w:hAnsi="Helvetica" w:cstheme="minorHAnsi"/>
          <w:sz w:val="16"/>
        </w:rPr>
        <w:t>in areas as large as continents, possibly in the northern hemisphere itself.</w:t>
      </w:r>
    </w:p>
    <w:p w14:paraId="2D1A824C" w14:textId="77777777" w:rsidR="00EA1CC6" w:rsidRPr="00681602" w:rsidRDefault="00EA1CC6" w:rsidP="00B82549">
      <w:pPr>
        <w:spacing w:line="276" w:lineRule="auto"/>
        <w:rPr>
          <w:rFonts w:ascii="Helvetica" w:hAnsi="Helvetica" w:cstheme="minorHAnsi"/>
        </w:rPr>
      </w:pPr>
    </w:p>
    <w:p w14:paraId="6D0564B7"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We don’t need to win escalation -- five nuclear weapons destroy the planet</w:t>
      </w:r>
    </w:p>
    <w:p w14:paraId="02F5A8C9" w14:textId="77777777" w:rsidR="00EA1CC6" w:rsidRPr="00681602" w:rsidRDefault="00EA1CC6" w:rsidP="00B82549">
      <w:pPr>
        <w:spacing w:line="276" w:lineRule="auto"/>
        <w:rPr>
          <w:rFonts w:ascii="Helvetica" w:hAnsi="Helvetica" w:cstheme="minorHAnsi"/>
        </w:rPr>
      </w:pPr>
      <w:r w:rsidRPr="00681602">
        <w:rPr>
          <w:rStyle w:val="cite"/>
          <w:rFonts w:ascii="Helvetica" w:hAnsi="Helvetica" w:cstheme="minorHAnsi"/>
        </w:rPr>
        <w:t>The Guardian</w:t>
      </w:r>
      <w:r w:rsidRPr="00681602">
        <w:rPr>
          <w:rFonts w:ascii="Helvetica" w:hAnsi="Helvetica" w:cstheme="minorHAnsi"/>
        </w:rPr>
        <w:t xml:space="preserve">, July 14, </w:t>
      </w:r>
      <w:r w:rsidRPr="00681602">
        <w:rPr>
          <w:rStyle w:val="cite"/>
          <w:rFonts w:ascii="Helvetica" w:hAnsi="Helvetica" w:cstheme="minorHAnsi"/>
        </w:rPr>
        <w:t>1993</w:t>
      </w:r>
    </w:p>
    <w:p w14:paraId="2558D481" w14:textId="77777777" w:rsidR="00EA1CC6" w:rsidRPr="00681602" w:rsidRDefault="00EA1CC6" w:rsidP="00B82549">
      <w:pPr>
        <w:pStyle w:val="card"/>
        <w:spacing w:line="276" w:lineRule="auto"/>
        <w:ind w:left="0"/>
        <w:rPr>
          <w:rStyle w:val="cite"/>
          <w:rFonts w:ascii="Helvetica" w:hAnsi="Helvetica" w:cstheme="minorHAnsi"/>
          <w:sz w:val="28"/>
        </w:rPr>
      </w:pPr>
      <w:r w:rsidRPr="00681602">
        <w:rPr>
          <w:rFonts w:ascii="Helvetica" w:hAnsi="Helvetica" w:cstheme="minorHAnsi"/>
          <w:sz w:val="16"/>
        </w:rPr>
        <w:t xml:space="preserve">But we understand, or ought to understand, some things better now that the East-West confrontation is no more, and our knowledge of ecology and the fragility of planetary systems has advanced One is that the nuclear war fighting scenarios were not just optimistic but totally ludicrous We now know or ought to know – and that “we” includes Arabs, Iranians. South Asians, Chinese, and Koreans as well as Westerners that </w:t>
      </w:r>
      <w:r w:rsidRPr="00681602">
        <w:rPr>
          <w:rStyle w:val="underline"/>
          <w:rFonts w:ascii="Helvetica" w:hAnsi="Helvetica" w:cstheme="minorHAnsi"/>
          <w:sz w:val="22"/>
        </w:rPr>
        <w:t>one nuclear weapon discharging might be enough to push an entire region,</w:t>
      </w:r>
      <w:r w:rsidRPr="00681602">
        <w:rPr>
          <w:rFonts w:ascii="Helvetica" w:hAnsi="Helvetica" w:cstheme="minorHAnsi"/>
          <w:sz w:val="16"/>
        </w:rPr>
        <w:t xml:space="preserve"> say a vulnerable region like the Middle East, </w:t>
      </w:r>
      <w:r w:rsidRPr="00681602">
        <w:rPr>
          <w:rStyle w:val="underline"/>
          <w:rFonts w:ascii="Helvetica" w:hAnsi="Helvetica" w:cstheme="minorHAnsi"/>
          <w:sz w:val="22"/>
        </w:rPr>
        <w:t xml:space="preserve">into an irreversible ecological, economic, and political decline Two or three could thrust the world into a long term crisis, compounded by the degradation of </w:t>
      </w:r>
      <w:r w:rsidRPr="00681602">
        <w:rPr>
          <w:rFonts w:ascii="Helvetica" w:hAnsi="Helvetica" w:cstheme="minorHAnsi"/>
          <w:sz w:val="16"/>
        </w:rPr>
        <w:t xml:space="preserve">other dangerous facilities including </w:t>
      </w:r>
      <w:r w:rsidRPr="00681602">
        <w:rPr>
          <w:rStyle w:val="underline"/>
          <w:rFonts w:ascii="Helvetica" w:hAnsi="Helvetica" w:cstheme="minorHAnsi"/>
          <w:sz w:val="22"/>
        </w:rPr>
        <w:t>nuclear power stations. Five or 10 could wreck the planet</w:t>
      </w:r>
    </w:p>
    <w:p w14:paraId="5BDD1628" w14:textId="77777777" w:rsidR="00EA1CC6" w:rsidRPr="00681602" w:rsidRDefault="00EA1CC6" w:rsidP="00B82549">
      <w:pPr>
        <w:spacing w:line="276" w:lineRule="auto"/>
        <w:rPr>
          <w:rFonts w:ascii="Helvetica" w:hAnsi="Helvetica" w:cstheme="minorHAnsi"/>
        </w:rPr>
      </w:pPr>
    </w:p>
    <w:p w14:paraId="4BA7DD57" w14:textId="77777777" w:rsidR="00EA1CC6" w:rsidRPr="00681602" w:rsidRDefault="00EA1CC6" w:rsidP="00B82549">
      <w:pPr>
        <w:pStyle w:val="Heading4"/>
        <w:spacing w:line="276" w:lineRule="auto"/>
        <w:rPr>
          <w:rFonts w:ascii="Helvetica" w:hAnsi="Helvetica" w:cstheme="minorHAnsi"/>
        </w:rPr>
      </w:pPr>
      <w:r w:rsidRPr="00681602">
        <w:rPr>
          <w:rFonts w:ascii="Helvetica" w:hAnsi="Helvetica" w:cstheme="minorHAnsi"/>
        </w:rPr>
        <w:t>Even if some people survive, civilization will collapse, causing extinction</w:t>
      </w:r>
    </w:p>
    <w:p w14:paraId="01E32029"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Nick</w:t>
      </w:r>
      <w:r w:rsidR="00192A5B" w:rsidRPr="00681602">
        <w:rPr>
          <w:rStyle w:val="cite"/>
          <w:rFonts w:ascii="Helvetica" w:hAnsi="Helvetica" w:cstheme="minorHAnsi"/>
        </w:rPr>
        <w:t xml:space="preserve"> Bostro</w:t>
      </w:r>
      <w:r w:rsidRPr="00681602">
        <w:rPr>
          <w:rStyle w:val="cite"/>
          <w:rFonts w:ascii="Helvetica" w:hAnsi="Helvetica" w:cstheme="minorHAnsi"/>
        </w:rPr>
        <w:t>m</w:t>
      </w:r>
      <w:r w:rsidRPr="00681602">
        <w:rPr>
          <w:rFonts w:ascii="Helvetica" w:hAnsi="Helvetica" w:cstheme="minorHAnsi"/>
        </w:rPr>
        <w:t xml:space="preserve"> 20</w:t>
      </w:r>
      <w:r w:rsidRPr="00681602">
        <w:rPr>
          <w:rStyle w:val="cite"/>
          <w:rFonts w:ascii="Helvetica" w:hAnsi="Helvetica" w:cstheme="minorHAnsi"/>
        </w:rPr>
        <w:t>02</w:t>
      </w:r>
      <w:r w:rsidRPr="00681602">
        <w:rPr>
          <w:rFonts w:ascii="Helvetica" w:hAnsi="Helvetica" w:cstheme="minorHAnsi"/>
        </w:rPr>
        <w:t xml:space="preserve"> Prof of Philosophy at Yale university http://www.nickbostrom.com/existential/risks.html - last updated April 15, 2k2 </w:t>
      </w:r>
    </w:p>
    <w:p w14:paraId="0155784D"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(iv) </w:t>
      </w:r>
      <w:r w:rsidRPr="00681602">
        <w:rPr>
          <w:rStyle w:val="underline"/>
          <w:rFonts w:ascii="Helvetica" w:hAnsi="Helvetica" w:cstheme="minorHAnsi"/>
          <w:sz w:val="22"/>
        </w:rPr>
        <w:t xml:space="preserve">Even if some humans survive the short-term effects of a nuclear war, it could lead </w:t>
      </w:r>
      <w:r w:rsidRPr="00681602">
        <w:rPr>
          <w:rStyle w:val="underline"/>
          <w:rFonts w:ascii="Helvetica" w:hAnsi="Helvetica" w:cstheme="minorHAnsi"/>
          <w:sz w:val="22"/>
        </w:rPr>
        <w:lastRenderedPageBreak/>
        <w:t xml:space="preserve">to the collapse of civilization. A human race living under stone-age conditions may </w:t>
      </w:r>
      <w:r w:rsidRPr="00681602">
        <w:rPr>
          <w:rFonts w:ascii="Helvetica" w:hAnsi="Helvetica" w:cstheme="minorHAnsi"/>
          <w:sz w:val="16"/>
        </w:rPr>
        <w:t xml:space="preserve">or may </w:t>
      </w:r>
      <w:r w:rsidRPr="00681602">
        <w:rPr>
          <w:rStyle w:val="underline"/>
          <w:rFonts w:ascii="Helvetica" w:hAnsi="Helvetica" w:cstheme="minorHAnsi"/>
          <w:sz w:val="22"/>
        </w:rPr>
        <w:t>not be more resilient to extinction than other animal species</w:t>
      </w:r>
      <w:r w:rsidRPr="00681602">
        <w:rPr>
          <w:rFonts w:ascii="Helvetica" w:hAnsi="Helvetica" w:cstheme="minorHAnsi"/>
          <w:sz w:val="16"/>
        </w:rPr>
        <w:t>.</w:t>
      </w:r>
    </w:p>
    <w:p w14:paraId="46F4C651" w14:textId="77777777" w:rsidR="004A735C" w:rsidRPr="00681602" w:rsidRDefault="00EA1CC6" w:rsidP="00B82549">
      <w:pPr>
        <w:spacing w:line="276" w:lineRule="auto"/>
        <w:rPr>
          <w:rFonts w:ascii="Helvetica" w:hAnsi="Helvetica"/>
        </w:rPr>
      </w:pPr>
      <w:r w:rsidRPr="00681602">
        <w:rPr>
          <w:rFonts w:ascii="Helvetica" w:hAnsi="Helvetica"/>
        </w:rPr>
        <w:br w:type="page"/>
      </w:r>
      <w:bookmarkStart w:id="4" w:name="_Toc142127677"/>
    </w:p>
    <w:p w14:paraId="3768DF92" w14:textId="77777777" w:rsidR="004A735C" w:rsidRPr="00681602" w:rsidRDefault="004A735C" w:rsidP="00B82549">
      <w:pPr>
        <w:pStyle w:val="Heading4"/>
        <w:spacing w:line="276" w:lineRule="auto"/>
        <w:rPr>
          <w:rFonts w:ascii="Helvetica" w:hAnsi="Helvetica"/>
        </w:rPr>
      </w:pPr>
      <w:r w:rsidRPr="00681602">
        <w:rPr>
          <w:rFonts w:ascii="Helvetica" w:hAnsi="Helvetica"/>
        </w:rPr>
        <w:lastRenderedPageBreak/>
        <w:t>Half the world population would die from immediate effects</w:t>
      </w:r>
    </w:p>
    <w:p w14:paraId="4D55BC14" w14:textId="77777777" w:rsidR="004A735C" w:rsidRPr="00681602" w:rsidRDefault="004A735C" w:rsidP="00B82549">
      <w:pPr>
        <w:spacing w:line="276" w:lineRule="auto"/>
        <w:rPr>
          <w:rFonts w:ascii="Helvetica" w:hAnsi="Helvetica" w:cstheme="minorHAnsi"/>
        </w:rPr>
      </w:pPr>
      <w:r w:rsidRPr="00681602">
        <w:rPr>
          <w:rFonts w:ascii="Helvetica" w:hAnsi="Helvetica" w:cstheme="minorHAnsi"/>
        </w:rPr>
        <w:t xml:space="preserve">Carl </w:t>
      </w:r>
      <w:r w:rsidRPr="00681602">
        <w:rPr>
          <w:rStyle w:val="cite"/>
          <w:rFonts w:ascii="Helvetica" w:hAnsi="Helvetica" w:cstheme="minorHAnsi"/>
        </w:rPr>
        <w:t>Sagan</w:t>
      </w:r>
      <w:r w:rsidRPr="00681602">
        <w:rPr>
          <w:rFonts w:ascii="Helvetica" w:hAnsi="Helvetica" w:cstheme="minorHAnsi"/>
        </w:rPr>
        <w:t xml:space="preserve"> is David Duncan Professor of Astronomy and Space Sciences and Director of the Laboratory for Planetary Studies at Cornell University Foreign Affairs 1983/19</w:t>
      </w:r>
      <w:r w:rsidRPr="00681602">
        <w:rPr>
          <w:rStyle w:val="cite"/>
          <w:rFonts w:ascii="Helvetica" w:hAnsi="Helvetica" w:cstheme="minorHAnsi"/>
        </w:rPr>
        <w:t>84</w:t>
      </w:r>
    </w:p>
    <w:p w14:paraId="6D1D3583" w14:textId="77777777" w:rsidR="004A735C" w:rsidRPr="00681602" w:rsidRDefault="004A735C"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Recent </w:t>
      </w:r>
      <w:r w:rsidRPr="00681602">
        <w:rPr>
          <w:rStyle w:val="underline"/>
          <w:rFonts w:ascii="Helvetica" w:hAnsi="Helvetica" w:cstheme="minorHAnsi"/>
          <w:sz w:val="22"/>
        </w:rPr>
        <w:t>estimates of the immediate deaths from blast, prompt radiation, and fires in a major exchange in which cities were targeted range</w:t>
      </w:r>
      <w:r w:rsidRPr="00681602">
        <w:rPr>
          <w:rFonts w:ascii="Helvetica" w:hAnsi="Helvetica" w:cstheme="minorHAnsi"/>
          <w:sz w:val="16"/>
        </w:rPr>
        <w:t xml:space="preserve"> from several hundred million </w:t>
      </w:r>
      <w:r w:rsidRPr="00681602">
        <w:rPr>
          <w:rStyle w:val="underline"/>
          <w:rFonts w:ascii="Helvetica" w:hAnsi="Helvetica" w:cstheme="minorHAnsi"/>
          <w:sz w:val="22"/>
        </w:rPr>
        <w:t xml:space="preserve">to 1.1 billion people </w:t>
      </w:r>
      <w:r w:rsidRPr="00681602">
        <w:rPr>
          <w:rFonts w:ascii="Helvetica" w:hAnsi="Helvetica" w:cstheme="minorHAnsi"/>
          <w:sz w:val="16"/>
        </w:rPr>
        <w:t xml:space="preserve">-- the latter estimate is in a World Health Organization study in which targets were assumed not to be restricted entirely to NATO and Warsaw Pact countries. n7 </w:t>
      </w:r>
      <w:r w:rsidRPr="00681602">
        <w:rPr>
          <w:rStyle w:val="underline"/>
          <w:rFonts w:ascii="Helvetica" w:hAnsi="Helvetica" w:cstheme="minorHAnsi"/>
          <w:sz w:val="22"/>
        </w:rPr>
        <w:t xml:space="preserve">Serious injuries requiring immediate medical attention (which would be </w:t>
      </w:r>
      <w:r w:rsidRPr="00681602">
        <w:rPr>
          <w:rFonts w:ascii="Helvetica" w:hAnsi="Helvetica" w:cstheme="minorHAnsi"/>
          <w:sz w:val="16"/>
        </w:rPr>
        <w:t xml:space="preserve">largely </w:t>
      </w:r>
      <w:r w:rsidRPr="00681602">
        <w:rPr>
          <w:rStyle w:val="underline"/>
          <w:rFonts w:ascii="Helvetica" w:hAnsi="Helvetica" w:cstheme="minorHAnsi"/>
          <w:sz w:val="22"/>
        </w:rPr>
        <w:t>unavailabe) would be suffered by</w:t>
      </w:r>
      <w:r w:rsidRPr="00681602">
        <w:rPr>
          <w:rFonts w:ascii="Helvetica" w:hAnsi="Helvetica" w:cstheme="minorHAnsi"/>
          <w:sz w:val="16"/>
        </w:rPr>
        <w:t xml:space="preserve"> a comparably large number of people, perhaps </w:t>
      </w:r>
      <w:r w:rsidRPr="00681602">
        <w:rPr>
          <w:rStyle w:val="underline"/>
          <w:rFonts w:ascii="Helvetica" w:hAnsi="Helvetica" w:cstheme="minorHAnsi"/>
          <w:sz w:val="22"/>
        </w:rPr>
        <w:t>an additional</w:t>
      </w:r>
      <w:r w:rsidRPr="00681602">
        <w:rPr>
          <w:rFonts w:ascii="Helvetica" w:hAnsi="Helvetica" w:cstheme="minorHAnsi"/>
          <w:sz w:val="16"/>
        </w:rPr>
        <w:t xml:space="preserve"> 1.1 </w:t>
      </w:r>
      <w:r w:rsidRPr="00681602">
        <w:rPr>
          <w:rStyle w:val="underline"/>
          <w:rFonts w:ascii="Helvetica" w:hAnsi="Helvetica" w:cstheme="minorHAnsi"/>
          <w:sz w:val="22"/>
        </w:rPr>
        <w:t>billion</w:t>
      </w:r>
      <w:r w:rsidRPr="00681602">
        <w:rPr>
          <w:rFonts w:ascii="Helvetica" w:hAnsi="Helvetica" w:cstheme="minorHAnsi"/>
          <w:sz w:val="16"/>
        </w:rPr>
        <w:t xml:space="preserve">. n8 Thus it is possible that something approaching </w:t>
      </w:r>
      <w:r w:rsidRPr="00681602">
        <w:rPr>
          <w:rStyle w:val="underline"/>
          <w:rFonts w:ascii="Helvetica" w:hAnsi="Helvetica" w:cstheme="minorHAnsi"/>
          <w:sz w:val="22"/>
        </w:rPr>
        <w:t>half the human population on the planet would be killed</w:t>
      </w:r>
      <w:r w:rsidRPr="00681602">
        <w:rPr>
          <w:rFonts w:ascii="Helvetica" w:hAnsi="Helvetica" w:cstheme="minorHAnsi"/>
          <w:sz w:val="16"/>
        </w:rPr>
        <w:t xml:space="preserve"> or seriously injured </w:t>
      </w:r>
      <w:r w:rsidRPr="00681602">
        <w:rPr>
          <w:rStyle w:val="underline"/>
          <w:rFonts w:ascii="Helvetica" w:hAnsi="Helvetica" w:cstheme="minorHAnsi"/>
          <w:sz w:val="22"/>
        </w:rPr>
        <w:t xml:space="preserve">by the direct effects of </w:t>
      </w:r>
      <w:r w:rsidRPr="00681602">
        <w:rPr>
          <w:rFonts w:ascii="Helvetica" w:hAnsi="Helvetica" w:cstheme="minorHAnsi"/>
          <w:sz w:val="16"/>
        </w:rPr>
        <w:t xml:space="preserve">the </w:t>
      </w:r>
      <w:r w:rsidRPr="00681602">
        <w:rPr>
          <w:rStyle w:val="underline"/>
          <w:rFonts w:ascii="Helvetica" w:hAnsi="Helvetica" w:cstheme="minorHAnsi"/>
          <w:sz w:val="22"/>
        </w:rPr>
        <w:t>nuclear war. Social disruption</w:t>
      </w:r>
      <w:r w:rsidRPr="00681602">
        <w:rPr>
          <w:rFonts w:ascii="Helvetica" w:hAnsi="Helvetica" w:cstheme="minorHAnsi"/>
          <w:sz w:val="16"/>
        </w:rPr>
        <w:t xml:space="preserve">; the unavailability of electriaity, fuel, transportation, food deliveries, communication and other civil services; the </w:t>
      </w:r>
      <w:r w:rsidRPr="00681602">
        <w:rPr>
          <w:rStyle w:val="underline"/>
          <w:rFonts w:ascii="Helvetica" w:hAnsi="Helvetica" w:cstheme="minorHAnsi"/>
          <w:sz w:val="22"/>
        </w:rPr>
        <w:t>absence of medical care</w:t>
      </w:r>
      <w:r w:rsidRPr="00681602">
        <w:rPr>
          <w:rFonts w:ascii="Helvetica" w:hAnsi="Helvetica" w:cstheme="minorHAnsi"/>
          <w:sz w:val="16"/>
        </w:rPr>
        <w:t xml:space="preserve">; the </w:t>
      </w:r>
      <w:r w:rsidRPr="00681602">
        <w:rPr>
          <w:rStyle w:val="underline"/>
          <w:rFonts w:ascii="Helvetica" w:hAnsi="Helvetica" w:cstheme="minorHAnsi"/>
          <w:sz w:val="22"/>
        </w:rPr>
        <w:t xml:space="preserve">decline in sanitation </w:t>
      </w:r>
      <w:r w:rsidRPr="00681602">
        <w:rPr>
          <w:rFonts w:ascii="Helvetica" w:hAnsi="Helvetica" w:cstheme="minorHAnsi"/>
          <w:sz w:val="16"/>
        </w:rPr>
        <w:t xml:space="preserve">measures; </w:t>
      </w:r>
      <w:r w:rsidRPr="00681602">
        <w:rPr>
          <w:rStyle w:val="underline"/>
          <w:rFonts w:ascii="Helvetica" w:hAnsi="Helvetica" w:cstheme="minorHAnsi"/>
          <w:sz w:val="22"/>
        </w:rPr>
        <w:t xml:space="preserve">rampant disease </w:t>
      </w:r>
      <w:r w:rsidRPr="00681602">
        <w:rPr>
          <w:rFonts w:ascii="Helvetica" w:hAnsi="Helvetica" w:cstheme="minorHAnsi"/>
          <w:sz w:val="16"/>
        </w:rPr>
        <w:t xml:space="preserve">and severe psychiatric disorders </w:t>
      </w:r>
      <w:r w:rsidRPr="00681602">
        <w:rPr>
          <w:rStyle w:val="underline"/>
          <w:rFonts w:ascii="Helvetica" w:hAnsi="Helvetica" w:cstheme="minorHAnsi"/>
          <w:sz w:val="22"/>
        </w:rPr>
        <w:t xml:space="preserve">would </w:t>
      </w:r>
      <w:r w:rsidRPr="00681602">
        <w:rPr>
          <w:rFonts w:ascii="Helvetica" w:hAnsi="Helvetica" w:cstheme="minorHAnsi"/>
          <w:sz w:val="16"/>
        </w:rPr>
        <w:t xml:space="preserve">doubtless collectively </w:t>
      </w:r>
      <w:r w:rsidRPr="00681602">
        <w:rPr>
          <w:rStyle w:val="underline"/>
          <w:rFonts w:ascii="Helvetica" w:hAnsi="Helvetica" w:cstheme="minorHAnsi"/>
          <w:sz w:val="22"/>
        </w:rPr>
        <w:t xml:space="preserve">claim </w:t>
      </w:r>
      <w:r w:rsidRPr="00681602">
        <w:rPr>
          <w:rFonts w:ascii="Helvetica" w:hAnsi="Helvetica" w:cstheme="minorHAnsi"/>
          <w:sz w:val="16"/>
        </w:rPr>
        <w:t xml:space="preserve">a significant number of </w:t>
      </w:r>
      <w:r w:rsidRPr="00681602">
        <w:rPr>
          <w:rStyle w:val="underline"/>
          <w:rFonts w:ascii="Helvetica" w:hAnsi="Helvetica" w:cstheme="minorHAnsi"/>
          <w:sz w:val="22"/>
        </w:rPr>
        <w:t>further victims</w:t>
      </w:r>
      <w:r w:rsidRPr="00681602">
        <w:rPr>
          <w:rFonts w:ascii="Helvetica" w:hAnsi="Helvetica" w:cstheme="minorHAnsi"/>
          <w:sz w:val="16"/>
        </w:rPr>
        <w:t>. But a range of additional effects -- some unexpected, some inadequately treated in earlier studies, some uncovered only recently -- now make the picture much more somber still.</w:t>
      </w:r>
    </w:p>
    <w:p w14:paraId="149AD229" w14:textId="77777777" w:rsidR="004A735C" w:rsidRPr="00681602" w:rsidRDefault="004A735C" w:rsidP="00B82549">
      <w:pPr>
        <w:spacing w:line="276" w:lineRule="auto"/>
        <w:rPr>
          <w:rFonts w:ascii="Helvetica" w:hAnsi="Helvetica" w:cstheme="minorHAnsi"/>
        </w:rPr>
      </w:pPr>
    </w:p>
    <w:p w14:paraId="127D3435" w14:textId="77777777" w:rsidR="004A735C" w:rsidRPr="00681602" w:rsidRDefault="004A735C" w:rsidP="00B82549">
      <w:pPr>
        <w:pStyle w:val="Heading4"/>
        <w:spacing w:line="276" w:lineRule="auto"/>
        <w:rPr>
          <w:rFonts w:ascii="Helvetica" w:hAnsi="Helvetica"/>
        </w:rPr>
      </w:pPr>
      <w:r w:rsidRPr="00681602">
        <w:rPr>
          <w:rFonts w:ascii="Helvetica" w:hAnsi="Helvetica"/>
        </w:rPr>
        <w:t>Even limited war is catastrophic – Radiation, Water contamination, Agriculture loss, regional conflagrations, forest fires and nuclear winter</w:t>
      </w:r>
    </w:p>
    <w:p w14:paraId="68488967" w14:textId="77777777" w:rsidR="004A735C" w:rsidRPr="00681602" w:rsidRDefault="004A735C" w:rsidP="00B82549">
      <w:pPr>
        <w:spacing w:line="276" w:lineRule="auto"/>
        <w:rPr>
          <w:rFonts w:ascii="Helvetica" w:hAnsi="Helvetica" w:cstheme="minorHAnsi"/>
        </w:rPr>
      </w:pPr>
      <w:r w:rsidRPr="00681602">
        <w:rPr>
          <w:rStyle w:val="cite"/>
          <w:rFonts w:ascii="Helvetica" w:hAnsi="Helvetica" w:cstheme="minorHAnsi"/>
        </w:rPr>
        <w:t>Beres</w:t>
      </w:r>
      <w:r w:rsidRPr="00681602">
        <w:rPr>
          <w:rFonts w:ascii="Helvetica" w:hAnsi="Helvetica" w:cstheme="minorHAnsi"/>
        </w:rPr>
        <w:t>, Prof of Political Science Purdue, Security or Armageddon 19</w:t>
      </w:r>
      <w:r w:rsidRPr="00681602">
        <w:rPr>
          <w:rStyle w:val="cite"/>
          <w:rFonts w:ascii="Helvetica" w:hAnsi="Helvetica" w:cstheme="minorHAnsi"/>
        </w:rPr>
        <w:t>86</w:t>
      </w:r>
      <w:r w:rsidRPr="00681602">
        <w:rPr>
          <w:rFonts w:ascii="Helvetica" w:hAnsi="Helvetica" w:cstheme="minorHAnsi"/>
        </w:rPr>
        <w:t>, p 11-12</w:t>
      </w:r>
    </w:p>
    <w:p w14:paraId="41CC1E71" w14:textId="77777777" w:rsidR="004A735C" w:rsidRPr="00681602" w:rsidRDefault="004A735C"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Even </w:t>
      </w:r>
      <w:r w:rsidRPr="00681602">
        <w:rPr>
          <w:rFonts w:ascii="Helvetica" w:hAnsi="Helvetica" w:cstheme="minorHAnsi"/>
          <w:sz w:val="16"/>
        </w:rPr>
        <w:t xml:space="preserve">the most </w:t>
      </w:r>
      <w:r w:rsidRPr="00681602">
        <w:rPr>
          <w:rStyle w:val="underline"/>
          <w:rFonts w:ascii="Helvetica" w:hAnsi="Helvetica" w:cstheme="minorHAnsi"/>
          <w:sz w:val="22"/>
        </w:rPr>
        <w:t xml:space="preserve">limited nuclear exchange would signal </w:t>
      </w:r>
      <w:r w:rsidRPr="00681602">
        <w:rPr>
          <w:rFonts w:ascii="Helvetica" w:hAnsi="Helvetica" w:cstheme="minorHAnsi"/>
          <w:sz w:val="16"/>
        </w:rPr>
        <w:t xml:space="preserve">unprecedented </w:t>
      </w:r>
      <w:r w:rsidRPr="00681602">
        <w:rPr>
          <w:rStyle w:val="underline"/>
          <w:rFonts w:ascii="Helvetica" w:hAnsi="Helvetica" w:cstheme="minorHAnsi"/>
          <w:sz w:val="22"/>
        </w:rPr>
        <w:t>catastrophe</w:t>
      </w:r>
      <w:r w:rsidRPr="00681602">
        <w:rPr>
          <w:rFonts w:ascii="Helvetica" w:hAnsi="Helvetica" w:cstheme="minorHAnsi"/>
          <w:sz w:val="16"/>
        </w:rPr>
        <w:t xml:space="preserve">. </w:t>
      </w:r>
      <w:r w:rsidRPr="00681602">
        <w:rPr>
          <w:rStyle w:val="underline"/>
          <w:rFonts w:ascii="Helvetica" w:hAnsi="Helvetica" w:cstheme="minorHAnsi"/>
          <w:sz w:val="22"/>
        </w:rPr>
        <w:t xml:space="preserve">The immediate effects </w:t>
      </w:r>
      <w:r w:rsidRPr="00681602">
        <w:rPr>
          <w:rFonts w:ascii="Helvetica" w:hAnsi="Helvetica" w:cstheme="minorHAnsi"/>
          <w:sz w:val="16"/>
        </w:rPr>
        <w:t xml:space="preserve">of the explosions - thermal radiation, nuclear </w:t>
      </w:r>
      <w:r w:rsidRPr="00681602">
        <w:rPr>
          <w:rStyle w:val="underline"/>
          <w:rFonts w:ascii="Helvetica" w:hAnsi="Helvetica" w:cstheme="minorHAnsi"/>
          <w:sz w:val="22"/>
        </w:rPr>
        <w:t xml:space="preserve">radiation, and blast damage-would cause </w:t>
      </w:r>
      <w:r w:rsidRPr="00681602">
        <w:rPr>
          <w:rFonts w:ascii="Helvetica" w:hAnsi="Helvetica" w:cstheme="minorHAnsi"/>
          <w:sz w:val="16"/>
        </w:rPr>
        <w:t xml:space="preserve">wide swaths of </w:t>
      </w:r>
      <w:r w:rsidRPr="00681602">
        <w:rPr>
          <w:rStyle w:val="underline"/>
          <w:rFonts w:ascii="Helvetica" w:hAnsi="Helvetica" w:cstheme="minorHAnsi"/>
          <w:sz w:val="22"/>
        </w:rPr>
        <w:t>death and devastation.</w:t>
      </w:r>
      <w:r w:rsidRPr="00681602">
        <w:rPr>
          <w:rFonts w:ascii="Helvetica" w:hAnsi="Helvetica" w:cstheme="minorHAnsi"/>
          <w:sz w:val="16"/>
        </w:rPr>
        <w:t xml:space="preserve"> Victims would suffer flash and flame bums. Retinal bums could occur in the eyes of persons at distances of several hundred miles from the explosion. People would be crushed by collapsing buildings or tom by flying glass. Others would fall victim to raging firestorms and conflagrations. Fallout injuries would include whole-body radiation injury, produced by penetrating, hard gamma radiation; superficial radiation burns produced by soft radiations: and injuries produced by deposits of radioactive substances within the body. In the aftermath, medical facilities that might still exist would be stressed beyond endurance. </w:t>
      </w:r>
      <w:r w:rsidRPr="00681602">
        <w:rPr>
          <w:rStyle w:val="underline"/>
          <w:rFonts w:ascii="Helvetica" w:hAnsi="Helvetica" w:cstheme="minorHAnsi"/>
          <w:sz w:val="22"/>
        </w:rPr>
        <w:t>Water supplies would be</w:t>
      </w:r>
      <w:r w:rsidRPr="00681602">
        <w:rPr>
          <w:rFonts w:ascii="Helvetica" w:hAnsi="Helvetica" w:cstheme="minorHAnsi"/>
          <w:sz w:val="16"/>
        </w:rPr>
        <w:t xml:space="preserve">come </w:t>
      </w:r>
      <w:r w:rsidRPr="00681602">
        <w:rPr>
          <w:rStyle w:val="underline"/>
          <w:rFonts w:ascii="Helvetica" w:hAnsi="Helvetica" w:cstheme="minorHAnsi"/>
          <w:sz w:val="22"/>
        </w:rPr>
        <w:t xml:space="preserve">unusable as a result of </w:t>
      </w:r>
      <w:r w:rsidRPr="00681602">
        <w:rPr>
          <w:rFonts w:ascii="Helvetica" w:hAnsi="Helvetica" w:cstheme="minorHAnsi"/>
          <w:sz w:val="16"/>
        </w:rPr>
        <w:t xml:space="preserve">fallout </w:t>
      </w:r>
      <w:r w:rsidRPr="00681602">
        <w:rPr>
          <w:rStyle w:val="underline"/>
          <w:rFonts w:ascii="Helvetica" w:hAnsi="Helvetica" w:cstheme="minorHAnsi"/>
          <w:sz w:val="22"/>
        </w:rPr>
        <w:t xml:space="preserve">contamination. Housing and shelter would be unavailable </w:t>
      </w:r>
      <w:r w:rsidRPr="00681602">
        <w:rPr>
          <w:rFonts w:ascii="Helvetica" w:hAnsi="Helvetica" w:cstheme="minorHAnsi"/>
          <w:sz w:val="16"/>
        </w:rPr>
        <w:t xml:space="preserve">for survivors. </w:t>
      </w:r>
      <w:r w:rsidRPr="00681602">
        <w:rPr>
          <w:rStyle w:val="underline"/>
          <w:rFonts w:ascii="Helvetica" w:hAnsi="Helvetica" w:cstheme="minorHAnsi"/>
          <w:sz w:val="22"/>
        </w:rPr>
        <w:t xml:space="preserve">Transportation and communication would break down </w:t>
      </w:r>
      <w:r w:rsidRPr="00681602">
        <w:rPr>
          <w:rFonts w:ascii="Helvetica" w:hAnsi="Helvetica" w:cstheme="minorHAnsi"/>
          <w:sz w:val="16"/>
        </w:rPr>
        <w:t xml:space="preserve">to almost prehistoric levels. And overwhelming </w:t>
      </w:r>
      <w:r w:rsidRPr="00681602">
        <w:rPr>
          <w:rStyle w:val="underline"/>
          <w:rFonts w:ascii="Helvetica" w:hAnsi="Helvetica" w:cstheme="minorHAnsi"/>
          <w:sz w:val="22"/>
        </w:rPr>
        <w:t>food shortages would become the rule</w:t>
      </w:r>
      <w:r w:rsidRPr="00681602">
        <w:rPr>
          <w:rFonts w:ascii="Helvetica" w:hAnsi="Helvetica" w:cstheme="minorHAnsi"/>
          <w:sz w:val="16"/>
        </w:rPr>
        <w:t xml:space="preserve"> for at least several years. Since the countries involved would have entered into war as modern industrial economies, their networks of highly interlocking and interdependent exchange systems would now be shattered. Virtually everyone would be deprived of a means of livelihood. Emergency fire and police services would be decimated altogether. Systems dependent upon electrical power would cease to function. Severe trauma would occasion widespread disorientation and psychological disorders for which there would be no therapeutic services. In sum, normal society would disappear. The pestilence of unrestrained murder and banditry would augment the pestilence of plague and epidemics. With the passage of time, many of the survivors could expect an increased incidence of degenerative diseases and various kinds of cancer. They might also expect premature death, impairment of vision and a high probability of sterility. Among the survivors of Hiroshima, for example, an increased incidence of leukemia and cancer of the lung, stomach, breast, ovary, and ute~ne cervix has been widely documented. Such a war could also have devastating climatic effects. It is now widely understood that even </w:t>
      </w:r>
      <w:r w:rsidRPr="00681602">
        <w:rPr>
          <w:rStyle w:val="underline"/>
          <w:rFonts w:ascii="Helvetica" w:hAnsi="Helvetica" w:cstheme="minorHAnsi"/>
          <w:sz w:val="22"/>
        </w:rPr>
        <w:t>the explosion of</w:t>
      </w:r>
      <w:r w:rsidRPr="00681602">
        <w:rPr>
          <w:rFonts w:ascii="Helvetica" w:hAnsi="Helvetica" w:cstheme="minorHAnsi"/>
          <w:sz w:val="16"/>
        </w:rPr>
        <w:t xml:space="preserve"> a mere 100 megatons (</w:t>
      </w:r>
      <w:r w:rsidRPr="00681602">
        <w:rPr>
          <w:rStyle w:val="underline"/>
          <w:rFonts w:ascii="Helvetica" w:hAnsi="Helvetica" w:cstheme="minorHAnsi"/>
          <w:sz w:val="22"/>
        </w:rPr>
        <w:t xml:space="preserve">less than 1 percent of the world’s arsenals) would be enough to generate an epoch of cold and dark </w:t>
      </w:r>
      <w:r w:rsidRPr="00681602">
        <w:rPr>
          <w:rFonts w:ascii="Helvetica" w:hAnsi="Helvetica" w:cstheme="minorHAnsi"/>
          <w:sz w:val="16"/>
        </w:rPr>
        <w:t xml:space="preserve">nearly as severe as in the 5,000-megaton case. As we have learned from Carl Sagan, the threshold for the nuclear winter is very low.” </w:t>
      </w:r>
    </w:p>
    <w:p w14:paraId="4EB8AFB7" w14:textId="77777777" w:rsidR="004A735C" w:rsidRPr="00681602" w:rsidRDefault="004A735C" w:rsidP="00B82549">
      <w:pPr>
        <w:spacing w:line="276" w:lineRule="auto"/>
        <w:rPr>
          <w:rFonts w:ascii="Helvetica" w:hAnsi="Helvetica" w:cstheme="minorHAnsi"/>
        </w:rPr>
      </w:pPr>
    </w:p>
    <w:p w14:paraId="1E39D114" w14:textId="77777777" w:rsidR="004A735C" w:rsidRPr="00681602" w:rsidRDefault="004A735C" w:rsidP="00B82549">
      <w:pPr>
        <w:pStyle w:val="Heading4"/>
        <w:spacing w:line="276" w:lineRule="auto"/>
        <w:rPr>
          <w:rFonts w:ascii="Helvetica" w:hAnsi="Helvetica"/>
        </w:rPr>
      </w:pPr>
      <w:r w:rsidRPr="00681602">
        <w:rPr>
          <w:rFonts w:ascii="Helvetica" w:hAnsi="Helvetica"/>
        </w:rPr>
        <w:lastRenderedPageBreak/>
        <w:t>Even limited nuclear war kills everyone</w:t>
      </w:r>
    </w:p>
    <w:p w14:paraId="2B16BEB0" w14:textId="77777777" w:rsidR="004A735C" w:rsidRPr="00681602" w:rsidRDefault="004A735C" w:rsidP="00B82549">
      <w:pPr>
        <w:spacing w:line="276" w:lineRule="auto"/>
        <w:rPr>
          <w:rFonts w:ascii="Helvetica" w:hAnsi="Helvetica" w:cstheme="minorHAnsi"/>
        </w:rPr>
      </w:pPr>
      <w:r w:rsidRPr="00681602">
        <w:rPr>
          <w:rFonts w:ascii="Helvetica" w:hAnsi="Helvetica" w:cstheme="minorHAnsi"/>
        </w:rPr>
        <w:t xml:space="preserve">Alan </w:t>
      </w:r>
      <w:r w:rsidRPr="00681602">
        <w:rPr>
          <w:rStyle w:val="cite"/>
          <w:rFonts w:ascii="Helvetica" w:hAnsi="Helvetica" w:cstheme="minorHAnsi"/>
        </w:rPr>
        <w:t>Robock</w:t>
      </w:r>
      <w:r w:rsidRPr="00681602">
        <w:rPr>
          <w:rFonts w:ascii="Helvetica" w:hAnsi="Helvetica" w:cstheme="minorHAnsi"/>
        </w:rPr>
        <w:t xml:space="preserve">, Bulletin of Atomic Scientists, September, </w:t>
      </w:r>
      <w:r w:rsidRPr="00681602">
        <w:rPr>
          <w:rStyle w:val="cite"/>
          <w:rFonts w:ascii="Helvetica" w:hAnsi="Helvetica" w:cstheme="minorHAnsi"/>
        </w:rPr>
        <w:t>1989</w:t>
      </w:r>
      <w:r w:rsidRPr="00681602">
        <w:rPr>
          <w:rFonts w:ascii="Helvetica" w:hAnsi="Helvetica" w:cstheme="minorHAnsi"/>
        </w:rPr>
        <w:t>, p. 35</w:t>
      </w:r>
    </w:p>
    <w:p w14:paraId="229E3849" w14:textId="77777777" w:rsidR="008721A2" w:rsidRPr="00681602" w:rsidRDefault="004A735C" w:rsidP="00B82549">
      <w:pPr>
        <w:pStyle w:val="card"/>
        <w:spacing w:line="276" w:lineRule="auto"/>
        <w:ind w:left="0"/>
        <w:rPr>
          <w:rStyle w:val="underline"/>
          <w:rFonts w:ascii="Helvetica" w:hAnsi="Helvetica" w:cstheme="minorHAnsi"/>
          <w:sz w:val="22"/>
        </w:rPr>
      </w:pPr>
      <w:r w:rsidRPr="00681602">
        <w:rPr>
          <w:rFonts w:ascii="Helvetica" w:hAnsi="Helvetica" w:cstheme="minorHAnsi"/>
          <w:sz w:val="16"/>
        </w:rPr>
        <w:t xml:space="preserve">The implications of nuclear winter are clear: the </w:t>
      </w:r>
      <w:r w:rsidRPr="00681602">
        <w:rPr>
          <w:rStyle w:val="underline"/>
          <w:rFonts w:ascii="Helvetica" w:hAnsi="Helvetica" w:cstheme="minorHAnsi"/>
          <w:sz w:val="22"/>
        </w:rPr>
        <w:t>use of nuclear weapons would be suicide for all the peoples of the planet. A first strike would kill the aggressors</w:t>
      </w:r>
      <w:r w:rsidRPr="00681602">
        <w:rPr>
          <w:rFonts w:ascii="Helvetica" w:hAnsi="Helvetica" w:cstheme="minorHAnsi"/>
          <w:sz w:val="16"/>
        </w:rPr>
        <w:t xml:space="preserve">, even if their victims could not retaliate. And the threat of nuclear </w:t>
      </w:r>
      <w:r w:rsidRPr="00681602">
        <w:rPr>
          <w:rStyle w:val="underline"/>
          <w:rFonts w:ascii="Helvetica" w:hAnsi="Helvetica" w:cstheme="minorHAnsi"/>
          <w:sz w:val="22"/>
        </w:rPr>
        <w:t>retaliation</w:t>
      </w:r>
      <w:r w:rsidRPr="00681602">
        <w:rPr>
          <w:rFonts w:ascii="Helvetica" w:hAnsi="Helvetica" w:cstheme="minorHAnsi"/>
          <w:sz w:val="16"/>
        </w:rPr>
        <w:t xml:space="preserve">, even for a conventional attack, is meaningless if it </w:t>
      </w:r>
      <w:r w:rsidRPr="00681602">
        <w:rPr>
          <w:rStyle w:val="underline"/>
          <w:rFonts w:ascii="Helvetica" w:hAnsi="Helvetica" w:cstheme="minorHAnsi"/>
          <w:sz w:val="22"/>
        </w:rPr>
        <w:t>will</w:t>
      </w:r>
      <w:r w:rsidRPr="00681602">
        <w:rPr>
          <w:rFonts w:ascii="Helvetica" w:hAnsi="Helvetica" w:cstheme="minorHAnsi"/>
          <w:sz w:val="16"/>
        </w:rPr>
        <w:t xml:space="preserve"> also </w:t>
      </w:r>
      <w:r w:rsidRPr="00681602">
        <w:rPr>
          <w:rStyle w:val="underline"/>
          <w:rFonts w:ascii="Helvetica" w:hAnsi="Helvetica" w:cstheme="minorHAnsi"/>
          <w:sz w:val="22"/>
        </w:rPr>
        <w:t xml:space="preserve">kill the retaliators. Even a “limited nuclear war” would produce these effects. </w:t>
      </w:r>
      <w:bookmarkStart w:id="5" w:name="_Toc142127690"/>
      <w:bookmarkStart w:id="6" w:name="_Toc142127688"/>
    </w:p>
    <w:p w14:paraId="2AE213E6" w14:textId="77777777" w:rsidR="006F091E" w:rsidRPr="00681602" w:rsidRDefault="006F091E" w:rsidP="00B82549">
      <w:pPr>
        <w:pStyle w:val="Heading3"/>
        <w:spacing w:line="276" w:lineRule="auto"/>
        <w:rPr>
          <w:rFonts w:ascii="Helvetica" w:hAnsi="Helvetica"/>
        </w:rPr>
      </w:pPr>
      <w:r w:rsidRPr="00681602">
        <w:rPr>
          <w:rFonts w:ascii="Helvetica" w:hAnsi="Helvetica"/>
        </w:rPr>
        <w:lastRenderedPageBreak/>
        <w:t>AT:  Shelters</w:t>
      </w:r>
      <w:bookmarkEnd w:id="5"/>
    </w:p>
    <w:p w14:paraId="3E222E0E" w14:textId="77777777" w:rsidR="006F091E" w:rsidRPr="00681602" w:rsidRDefault="006F091E" w:rsidP="00B82549">
      <w:pPr>
        <w:pStyle w:val="Heading4"/>
        <w:spacing w:line="276" w:lineRule="auto"/>
        <w:rPr>
          <w:rFonts w:ascii="Helvetica" w:hAnsi="Helvetica"/>
        </w:rPr>
      </w:pPr>
      <w:r w:rsidRPr="00681602">
        <w:rPr>
          <w:rFonts w:ascii="Helvetica" w:hAnsi="Helvetica"/>
        </w:rPr>
        <w:t>Shelters don’t work – everyone still dies</w:t>
      </w:r>
    </w:p>
    <w:p w14:paraId="404D9E36"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Harold </w:t>
      </w:r>
      <w:r w:rsidRPr="00681602">
        <w:rPr>
          <w:rStyle w:val="cite"/>
          <w:rFonts w:ascii="Helvetica" w:hAnsi="Helvetica" w:cstheme="minorHAnsi"/>
        </w:rPr>
        <w:t>Freeman</w:t>
      </w:r>
      <w:r w:rsidRPr="00681602">
        <w:rPr>
          <w:rFonts w:ascii="Helvetica" w:hAnsi="Helvetica" w:cstheme="minorHAnsi"/>
        </w:rPr>
        <w:t>, Prof. Emeritus MIT, IF You Give a Damn About Life 19</w:t>
      </w:r>
      <w:r w:rsidRPr="00681602">
        <w:rPr>
          <w:rStyle w:val="cite"/>
          <w:rFonts w:ascii="Helvetica" w:hAnsi="Helvetica" w:cstheme="minorHAnsi"/>
        </w:rPr>
        <w:t>85</w:t>
      </w:r>
      <w:r w:rsidRPr="00681602">
        <w:rPr>
          <w:rFonts w:ascii="Helvetica" w:hAnsi="Helvetica" w:cstheme="minorHAnsi"/>
        </w:rPr>
        <w:t xml:space="preserve"> p. 25-26</w:t>
      </w:r>
    </w:p>
    <w:p w14:paraId="7CBB5042"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In a nuclear war, occupants of </w:t>
      </w:r>
      <w:r w:rsidRPr="00681602">
        <w:rPr>
          <w:rFonts w:ascii="Helvetica" w:hAnsi="Helvetica" w:cstheme="minorHAnsi"/>
          <w:sz w:val="16"/>
        </w:rPr>
        <w:t xml:space="preserve">family </w:t>
      </w:r>
      <w:r w:rsidRPr="00681602">
        <w:rPr>
          <w:rStyle w:val="underline"/>
          <w:rFonts w:ascii="Helvetica" w:hAnsi="Helvetica" w:cstheme="minorHAnsi"/>
          <w:sz w:val="22"/>
        </w:rPr>
        <w:t xml:space="preserve">shelters will die </w:t>
      </w:r>
      <w:r w:rsidRPr="00681602">
        <w:rPr>
          <w:rFonts w:ascii="Helvetica" w:hAnsi="Helvetica" w:cstheme="minorHAnsi"/>
          <w:sz w:val="16"/>
        </w:rPr>
        <w:t xml:space="preserve">in assorted ways: </w:t>
      </w:r>
      <w:r w:rsidRPr="00681602">
        <w:rPr>
          <w:rStyle w:val="underline"/>
          <w:rFonts w:ascii="Helvetica" w:hAnsi="Helvetica" w:cstheme="minorHAnsi"/>
          <w:sz w:val="22"/>
        </w:rPr>
        <w:t xml:space="preserve">by crushing if the shelter is vulnerable to bomb blast; </w:t>
      </w:r>
      <w:r w:rsidRPr="00681602">
        <w:rPr>
          <w:rFonts w:ascii="Helvetica" w:hAnsi="Helvetica" w:cstheme="minorHAnsi"/>
          <w:sz w:val="16"/>
        </w:rPr>
        <w:t xml:space="preserve">by </w:t>
      </w:r>
      <w:r w:rsidRPr="00681602">
        <w:rPr>
          <w:rStyle w:val="underline"/>
          <w:rFonts w:ascii="Helvetica" w:hAnsi="Helvetica" w:cstheme="minorHAnsi"/>
          <w:sz w:val="22"/>
        </w:rPr>
        <w:t>incineration if the shelter is reached by the firestorm</w:t>
      </w:r>
      <w:r w:rsidRPr="00681602">
        <w:rPr>
          <w:rFonts w:ascii="Helvetica" w:hAnsi="Helvetica" w:cstheme="minorHAnsi"/>
          <w:sz w:val="16"/>
        </w:rPr>
        <w:t xml:space="preserve">(at five miles from burst, shelter temperature could reach 1,500 degrees F); by </w:t>
      </w:r>
      <w:r w:rsidRPr="00681602">
        <w:rPr>
          <w:rStyle w:val="underline"/>
          <w:rFonts w:ascii="Helvetica" w:hAnsi="Helvetica" w:cstheme="minorHAnsi"/>
          <w:sz w:val="22"/>
        </w:rPr>
        <w:t xml:space="preserve">asphyxiation if the firestorm absorbs </w:t>
      </w:r>
      <w:r w:rsidRPr="00681602">
        <w:rPr>
          <w:rFonts w:ascii="Helvetica" w:hAnsi="Helvetica" w:cstheme="minorHAnsi"/>
          <w:sz w:val="16"/>
        </w:rPr>
        <w:t xml:space="preserve">all available </w:t>
      </w:r>
      <w:r w:rsidRPr="00681602">
        <w:rPr>
          <w:rStyle w:val="underline"/>
          <w:rFonts w:ascii="Helvetica" w:hAnsi="Helvetica" w:cstheme="minorHAnsi"/>
          <w:sz w:val="22"/>
        </w:rPr>
        <w:t>oxygen</w:t>
      </w:r>
      <w:r w:rsidRPr="00681602">
        <w:rPr>
          <w:rFonts w:ascii="Helvetica" w:hAnsi="Helvetica" w:cstheme="minorHAnsi"/>
          <w:sz w:val="16"/>
        </w:rPr>
        <w:t xml:space="preserve">; by </w:t>
      </w:r>
      <w:r w:rsidRPr="00681602">
        <w:rPr>
          <w:rStyle w:val="underline"/>
          <w:rFonts w:ascii="Helvetica" w:hAnsi="Helvetica" w:cstheme="minorHAnsi"/>
          <w:sz w:val="22"/>
        </w:rPr>
        <w:t xml:space="preserve">Starvation or dehydration in the </w:t>
      </w:r>
      <w:r w:rsidRPr="00681602">
        <w:rPr>
          <w:rFonts w:ascii="Helvetica" w:hAnsi="Helvetica" w:cstheme="minorHAnsi"/>
          <w:sz w:val="16"/>
        </w:rPr>
        <w:t xml:space="preserve">likely </w:t>
      </w:r>
      <w:r w:rsidRPr="00681602">
        <w:rPr>
          <w:rStyle w:val="underline"/>
          <w:rFonts w:ascii="Helvetica" w:hAnsi="Helvetica" w:cstheme="minorHAnsi"/>
          <w:sz w:val="22"/>
        </w:rPr>
        <w:t>absence of radiation free food or water</w:t>
      </w:r>
      <w:r w:rsidRPr="00681602">
        <w:rPr>
          <w:rFonts w:ascii="Helvetica" w:hAnsi="Helvetica" w:cstheme="minorHAnsi"/>
          <w:sz w:val="16"/>
        </w:rPr>
        <w:t xml:space="preserve">; or by </w:t>
      </w:r>
      <w:r w:rsidRPr="00681602">
        <w:rPr>
          <w:rStyle w:val="underline"/>
          <w:rFonts w:ascii="Helvetica" w:hAnsi="Helvetica" w:cstheme="minorHAnsi"/>
          <w:sz w:val="22"/>
        </w:rPr>
        <w:t>initial radiation if the air within the shelter cannot be continuously filtered</w:t>
      </w:r>
      <w:r w:rsidRPr="00681602">
        <w:rPr>
          <w:rFonts w:ascii="Helvetica" w:hAnsi="Helvetica" w:cstheme="minorHAnsi"/>
          <w:sz w:val="16"/>
        </w:rPr>
        <w:t xml:space="preserve">. MIT physicists estimate that </w:t>
      </w:r>
      <w:r w:rsidRPr="00681602">
        <w:rPr>
          <w:rStyle w:val="underline"/>
          <w:rFonts w:ascii="Helvetica" w:hAnsi="Helvetica" w:cstheme="minorHAnsi"/>
          <w:sz w:val="22"/>
        </w:rPr>
        <w:t xml:space="preserve">appearance outside a shelter for more than three minutes will produce fatal third-degree burns </w:t>
      </w:r>
      <w:r w:rsidRPr="00681602">
        <w:rPr>
          <w:rFonts w:ascii="Helvetica" w:hAnsi="Helvetica" w:cstheme="minorHAnsi"/>
          <w:sz w:val="16"/>
        </w:rPr>
        <w:t xml:space="preserve">from intense </w:t>
      </w:r>
      <w:r w:rsidRPr="00681602">
        <w:rPr>
          <w:rStyle w:val="underline"/>
          <w:rFonts w:ascii="Helvetica" w:hAnsi="Helvetica" w:cstheme="minorHAnsi"/>
          <w:sz w:val="22"/>
        </w:rPr>
        <w:t>ultraviolet light</w:t>
      </w:r>
      <w:r w:rsidRPr="00681602">
        <w:rPr>
          <w:rFonts w:ascii="Helvetica" w:hAnsi="Helvetica" w:cstheme="minorHAnsi"/>
          <w:sz w:val="16"/>
        </w:rPr>
        <w:t xml:space="preserve">; this is </w:t>
      </w:r>
      <w:r w:rsidRPr="00681602">
        <w:rPr>
          <w:rStyle w:val="underline"/>
          <w:rFonts w:ascii="Helvetica" w:hAnsi="Helvetica" w:cstheme="minorHAnsi"/>
          <w:sz w:val="22"/>
        </w:rPr>
        <w:t xml:space="preserve">the </w:t>
      </w:r>
      <w:r w:rsidRPr="00681602">
        <w:rPr>
          <w:rFonts w:ascii="Helvetica" w:hAnsi="Helvetica" w:cstheme="minorHAnsi"/>
          <w:sz w:val="16"/>
        </w:rPr>
        <w:t xml:space="preserve">consequence of </w:t>
      </w:r>
      <w:r w:rsidRPr="00681602">
        <w:rPr>
          <w:rStyle w:val="underline"/>
          <w:rFonts w:ascii="Helvetica" w:hAnsi="Helvetica" w:cstheme="minorHAnsi"/>
          <w:sz w:val="22"/>
        </w:rPr>
        <w:t>ozone</w:t>
      </w:r>
      <w:r w:rsidRPr="00681602">
        <w:rPr>
          <w:rFonts w:ascii="Helvetica" w:hAnsi="Helvetica" w:cstheme="minorHAnsi"/>
          <w:sz w:val="16"/>
        </w:rPr>
        <w:t xml:space="preserve"> layer </w:t>
      </w:r>
      <w:r w:rsidRPr="00681602">
        <w:rPr>
          <w:rStyle w:val="underline"/>
          <w:rFonts w:ascii="Helvetica" w:hAnsi="Helvetica" w:cstheme="minorHAnsi"/>
          <w:sz w:val="22"/>
        </w:rPr>
        <w:t>depletion</w:t>
      </w:r>
      <w:r w:rsidRPr="00681602">
        <w:rPr>
          <w:rFonts w:ascii="Helvetica" w:hAnsi="Helvetica" w:cstheme="minorHAnsi"/>
          <w:sz w:val="16"/>
        </w:rPr>
        <w:t xml:space="preserve">. For those at a greater distance from burst, protection in a fallout shelter could provide a small improvement in chances for survival. But it will be small indeed. </w:t>
      </w:r>
      <w:r w:rsidRPr="00681602">
        <w:rPr>
          <w:rStyle w:val="underline"/>
          <w:rFonts w:ascii="Helvetica" w:hAnsi="Helvetica" w:cstheme="minorHAnsi"/>
          <w:sz w:val="22"/>
        </w:rPr>
        <w:t xml:space="preserve">Living mostly in darkness, unable to communicate with others </w:t>
      </w:r>
      <w:r w:rsidRPr="00681602">
        <w:rPr>
          <w:rFonts w:ascii="Helvetica" w:hAnsi="Helvetica" w:cstheme="minorHAnsi"/>
          <w:sz w:val="16"/>
        </w:rPr>
        <w:t xml:space="preserve">attempting to survive, </w:t>
      </w:r>
      <w:r w:rsidRPr="00681602">
        <w:rPr>
          <w:rStyle w:val="underline"/>
          <w:rFonts w:ascii="Helvetica" w:hAnsi="Helvetica" w:cstheme="minorHAnsi"/>
          <w:sz w:val="22"/>
        </w:rPr>
        <w:t xml:space="preserve">with radiation gradually penetrating the shelter, occupants might gain several extra weeks </w:t>
      </w:r>
      <w:r w:rsidRPr="00681602">
        <w:rPr>
          <w:rFonts w:ascii="Helvetica" w:hAnsi="Helvetica" w:cstheme="minorHAnsi"/>
          <w:sz w:val="16"/>
        </w:rPr>
        <w:t xml:space="preserve">or months of what could arguably be called life. Lacking means, </w:t>
      </w:r>
      <w:r w:rsidRPr="00681602">
        <w:rPr>
          <w:rStyle w:val="underline"/>
          <w:rFonts w:ascii="Helvetica" w:hAnsi="Helvetica" w:cstheme="minorHAnsi"/>
          <w:sz w:val="22"/>
        </w:rPr>
        <w:t xml:space="preserve">they will not be able to determine the level of </w:t>
      </w:r>
      <w:r w:rsidRPr="00681602">
        <w:rPr>
          <w:rFonts w:ascii="Helvetica" w:hAnsi="Helvetica" w:cstheme="minorHAnsi"/>
          <w:sz w:val="16"/>
        </w:rPr>
        <w:t xml:space="preserve">radioactive </w:t>
      </w:r>
      <w:r w:rsidRPr="00681602">
        <w:rPr>
          <w:rStyle w:val="underline"/>
          <w:rFonts w:ascii="Helvetica" w:hAnsi="Helvetica" w:cstheme="minorHAnsi"/>
          <w:sz w:val="22"/>
        </w:rPr>
        <w:t>contamination of stored food</w:t>
      </w:r>
      <w:r w:rsidRPr="00681602">
        <w:rPr>
          <w:rFonts w:ascii="Helvetica" w:hAnsi="Helvetica" w:cstheme="minorHAnsi"/>
          <w:sz w:val="16"/>
        </w:rPr>
        <w:t xml:space="preserve">: one choice will be between hunger and radiation sickness. Toilet </w:t>
      </w:r>
      <w:r w:rsidRPr="00681602">
        <w:rPr>
          <w:rStyle w:val="underline"/>
          <w:rFonts w:ascii="Helvetica" w:hAnsi="Helvetica" w:cstheme="minorHAnsi"/>
          <w:sz w:val="22"/>
        </w:rPr>
        <w:t xml:space="preserve">refuse and vomit from those gradually being afflicted with some degree of radiation sickness will add </w:t>
      </w:r>
      <w:r w:rsidRPr="00681602">
        <w:rPr>
          <w:rFonts w:ascii="Helvetica" w:hAnsi="Helvetica" w:cstheme="minorHAnsi"/>
          <w:sz w:val="16"/>
        </w:rPr>
        <w:t xml:space="preserve">extra </w:t>
      </w:r>
      <w:r w:rsidRPr="00681602">
        <w:rPr>
          <w:rStyle w:val="underline"/>
          <w:rFonts w:ascii="Helvetica" w:hAnsi="Helvetica" w:cstheme="minorHAnsi"/>
          <w:sz w:val="22"/>
        </w:rPr>
        <w:t xml:space="preserve">stench to the </w:t>
      </w:r>
      <w:r w:rsidRPr="00681602">
        <w:rPr>
          <w:rFonts w:ascii="Helvetica" w:hAnsi="Helvetica" w:cstheme="minorHAnsi"/>
          <w:sz w:val="16"/>
        </w:rPr>
        <w:t xml:space="preserve">stale </w:t>
      </w:r>
      <w:r w:rsidRPr="00681602">
        <w:rPr>
          <w:rStyle w:val="underline"/>
          <w:rFonts w:ascii="Helvetica" w:hAnsi="Helvetica" w:cstheme="minorHAnsi"/>
          <w:sz w:val="22"/>
        </w:rPr>
        <w:t xml:space="preserve">air </w:t>
      </w:r>
      <w:r w:rsidRPr="00681602">
        <w:rPr>
          <w:rFonts w:ascii="Helvetica" w:hAnsi="Helvetica" w:cstheme="minorHAnsi"/>
          <w:sz w:val="16"/>
        </w:rPr>
        <w:t xml:space="preserve">of the shelter. Any </w:t>
      </w:r>
      <w:r w:rsidRPr="00681602">
        <w:rPr>
          <w:rStyle w:val="underline"/>
          <w:rFonts w:ascii="Helvetica" w:hAnsi="Helvetica" w:cstheme="minorHAnsi"/>
          <w:sz w:val="22"/>
        </w:rPr>
        <w:t xml:space="preserve">early exposure to radiation will have </w:t>
      </w:r>
      <w:r w:rsidRPr="00681602">
        <w:rPr>
          <w:rFonts w:ascii="Helvetica" w:hAnsi="Helvetica" w:cstheme="minorHAnsi"/>
          <w:sz w:val="16"/>
        </w:rPr>
        <w:t xml:space="preserve">weakened or </w:t>
      </w:r>
      <w:r w:rsidRPr="00681602">
        <w:rPr>
          <w:rStyle w:val="underline"/>
          <w:rFonts w:ascii="Helvetica" w:hAnsi="Helvetica" w:cstheme="minorHAnsi"/>
          <w:sz w:val="22"/>
        </w:rPr>
        <w:t xml:space="preserve">destroyed the immune system: even minor infections will </w:t>
      </w:r>
      <w:r w:rsidRPr="00681602">
        <w:rPr>
          <w:rFonts w:ascii="Helvetica" w:hAnsi="Helvetica" w:cstheme="minorHAnsi"/>
          <w:sz w:val="16"/>
        </w:rPr>
        <w:t xml:space="preserve">take hold and </w:t>
      </w:r>
      <w:r w:rsidRPr="00681602">
        <w:rPr>
          <w:rStyle w:val="underline"/>
          <w:rFonts w:ascii="Helvetica" w:hAnsi="Helvetica" w:cstheme="minorHAnsi"/>
          <w:sz w:val="22"/>
        </w:rPr>
        <w:t>bring death</w:t>
      </w:r>
      <w:r w:rsidRPr="00681602">
        <w:rPr>
          <w:rFonts w:ascii="Helvetica" w:hAnsi="Helvetica" w:cstheme="minorHAnsi"/>
          <w:sz w:val="16"/>
        </w:rPr>
        <w:t>. Any injuries or burns of those who were late reaching the shelters will be far beyond the range of any first aid kit. With five or more people in the space of a bathroom, emotion eruption, alternating with demoralization and apathy, is virtually guaranteed. At best, many occupants of family shelters will find themselves alive in what will turn out, in short time, to be their coffins. The delay will be shorter for children.</w:t>
      </w:r>
    </w:p>
    <w:p w14:paraId="39030197" w14:textId="77777777" w:rsidR="006F091E" w:rsidRPr="00681602" w:rsidRDefault="006F091E" w:rsidP="00B82549">
      <w:pPr>
        <w:spacing w:line="276" w:lineRule="auto"/>
        <w:rPr>
          <w:rFonts w:ascii="Helvetica" w:hAnsi="Helvetica" w:cstheme="minorHAnsi"/>
        </w:rPr>
      </w:pPr>
    </w:p>
    <w:p w14:paraId="4360E362" w14:textId="77777777" w:rsidR="006F091E" w:rsidRPr="00681602" w:rsidRDefault="006F091E" w:rsidP="00B82549">
      <w:pPr>
        <w:pStyle w:val="Heading4"/>
        <w:spacing w:line="276" w:lineRule="auto"/>
        <w:rPr>
          <w:rFonts w:ascii="Helvetica" w:hAnsi="Helvetica"/>
        </w:rPr>
      </w:pPr>
      <w:r w:rsidRPr="00681602">
        <w:rPr>
          <w:rFonts w:ascii="Helvetica" w:hAnsi="Helvetica"/>
        </w:rPr>
        <w:t>Shelters don’t work -- Pentagon study proves nuclear winter causes extinction</w:t>
      </w:r>
    </w:p>
    <w:p w14:paraId="77000528" w14:textId="77777777" w:rsidR="006F091E" w:rsidRPr="00681602" w:rsidRDefault="006F091E" w:rsidP="00B82549">
      <w:pPr>
        <w:spacing w:line="276" w:lineRule="auto"/>
        <w:rPr>
          <w:rFonts w:ascii="Helvetica" w:hAnsi="Helvetica" w:cstheme="minorHAnsi"/>
        </w:rPr>
      </w:pPr>
      <w:r w:rsidRPr="00681602">
        <w:rPr>
          <w:rStyle w:val="cite"/>
          <w:rFonts w:ascii="Helvetica" w:hAnsi="Helvetica" w:cstheme="minorHAnsi"/>
        </w:rPr>
        <w:t>UPI</w:t>
      </w:r>
      <w:r w:rsidRPr="00681602">
        <w:rPr>
          <w:rFonts w:ascii="Helvetica" w:hAnsi="Helvetica" w:cstheme="minorHAnsi"/>
        </w:rPr>
        <w:t xml:space="preserve"> 9-4-</w:t>
      </w:r>
      <w:r w:rsidRPr="00681602">
        <w:rPr>
          <w:rStyle w:val="cite"/>
          <w:rFonts w:ascii="Helvetica" w:hAnsi="Helvetica" w:cstheme="minorHAnsi"/>
        </w:rPr>
        <w:t>85</w:t>
      </w:r>
    </w:p>
    <w:p w14:paraId="56D2D893"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Civil defense plans fall </w:t>
      </w:r>
      <w:r w:rsidRPr="00681602">
        <w:rPr>
          <w:rFonts w:ascii="Helvetica" w:hAnsi="Helvetica" w:cstheme="minorHAnsi"/>
          <w:sz w:val="16"/>
        </w:rPr>
        <w:t xml:space="preserve">far </w:t>
      </w:r>
      <w:r w:rsidRPr="00681602">
        <w:rPr>
          <w:rStyle w:val="underline"/>
          <w:rFonts w:ascii="Helvetica" w:hAnsi="Helvetica" w:cstheme="minorHAnsi"/>
          <w:sz w:val="22"/>
        </w:rPr>
        <w:t>short of dealing with a nuclear winter and its environmental effects may be so devastating that human survival could not be assured</w:t>
      </w:r>
      <w:r w:rsidRPr="00681602">
        <w:rPr>
          <w:rFonts w:ascii="Helvetica" w:hAnsi="Helvetica" w:cstheme="minorHAnsi"/>
          <w:sz w:val="16"/>
        </w:rPr>
        <w:t xml:space="preserve">, a new Pentagon study said Wednesday. “The possibility of a </w:t>
      </w:r>
      <w:r w:rsidRPr="00681602">
        <w:rPr>
          <w:rStyle w:val="underline"/>
          <w:rFonts w:ascii="Helvetica" w:hAnsi="Helvetica" w:cstheme="minorHAnsi"/>
          <w:sz w:val="22"/>
        </w:rPr>
        <w:t xml:space="preserve">nuclear winter makes </w:t>
      </w:r>
      <w:r w:rsidRPr="00681602">
        <w:rPr>
          <w:rFonts w:ascii="Helvetica" w:hAnsi="Helvetica" w:cstheme="minorHAnsi"/>
          <w:sz w:val="16"/>
        </w:rPr>
        <w:t xml:space="preserve">the obstacles to </w:t>
      </w:r>
      <w:r w:rsidRPr="00681602">
        <w:rPr>
          <w:rStyle w:val="underline"/>
          <w:rFonts w:ascii="Helvetica" w:hAnsi="Helvetica" w:cstheme="minorHAnsi"/>
          <w:sz w:val="22"/>
        </w:rPr>
        <w:t>survival in a postwar environment appear even more formidable than earlier foreseen</w:t>
      </w:r>
      <w:r w:rsidRPr="00681602">
        <w:rPr>
          <w:rFonts w:ascii="Helvetica" w:hAnsi="Helvetica" w:cstheme="minorHAnsi"/>
          <w:sz w:val="16"/>
        </w:rPr>
        <w:t xml:space="preserve">,” the 66-page report said. Prepared by Palomar corp. of Washington for the Defense Nuclear Agency in June and released following its publication in The Los Angeles Times, the report looks at the implications of a nuclear winter on u.s. strategy, arms control and civil defense measures. For purposes of analysis, the study embraces the nuclear winter theory put forward by a group of scientists nearly two years ago -- that the explosions of major nuclear weapons would create enough dust, smoke, soot and debris to blot out the sun, creating months of darkness and cold temperatures over the Northern Hemisphere. The unstated theme of the study’s conclusions was that </w:t>
      </w:r>
      <w:r w:rsidRPr="00681602">
        <w:rPr>
          <w:rStyle w:val="underline"/>
          <w:rFonts w:ascii="Helvetica" w:hAnsi="Helvetica" w:cstheme="minorHAnsi"/>
          <w:sz w:val="22"/>
        </w:rPr>
        <w:t xml:space="preserve">little could be done to avoid the onset of a nuclear winter or to protect populations against its effects </w:t>
      </w:r>
      <w:r w:rsidRPr="00681602">
        <w:rPr>
          <w:rFonts w:ascii="Helvetica" w:hAnsi="Helvetica" w:cstheme="minorHAnsi"/>
          <w:sz w:val="16"/>
        </w:rPr>
        <w:t>in the event of a maior exchange of nuclear weapons, even if they did not hit U.S. territory. In a worst-case scenario envisioned by the nuclear winter theorists, the study said, “</w:t>
      </w:r>
      <w:r w:rsidRPr="00681602">
        <w:rPr>
          <w:rStyle w:val="underline"/>
          <w:rFonts w:ascii="Helvetica" w:hAnsi="Helvetica" w:cstheme="minorHAnsi"/>
          <w:sz w:val="22"/>
        </w:rPr>
        <w:t xml:space="preserve">The long-term biological and environmental effects would be so devastating that even such </w:t>
      </w:r>
      <w:r w:rsidRPr="00681602">
        <w:rPr>
          <w:rFonts w:ascii="Helvetica" w:hAnsi="Helvetica" w:cstheme="minorHAnsi"/>
          <w:sz w:val="16"/>
        </w:rPr>
        <w:t xml:space="preserve">exorbitantly </w:t>
      </w:r>
      <w:r w:rsidRPr="00681602">
        <w:rPr>
          <w:rStyle w:val="underline"/>
          <w:rFonts w:ascii="Helvetica" w:hAnsi="Helvetica" w:cstheme="minorHAnsi"/>
          <w:sz w:val="22"/>
        </w:rPr>
        <w:t>expensive measures as building vast underground shelters might not ensure</w:t>
      </w:r>
      <w:r w:rsidRPr="00681602">
        <w:rPr>
          <w:rFonts w:ascii="Helvetica" w:hAnsi="Helvetica" w:cstheme="minorHAnsi"/>
          <w:sz w:val="16"/>
        </w:rPr>
        <w:t xml:space="preserve"> human </w:t>
      </w:r>
      <w:r w:rsidRPr="00681602">
        <w:rPr>
          <w:rStyle w:val="underline"/>
          <w:rFonts w:ascii="Helvetica" w:hAnsi="Helvetica" w:cstheme="minorHAnsi"/>
          <w:sz w:val="22"/>
        </w:rPr>
        <w:t>survival</w:t>
      </w:r>
      <w:r w:rsidRPr="00681602">
        <w:rPr>
          <w:rFonts w:ascii="Helvetica" w:hAnsi="Helvetica" w:cstheme="minorHAnsi"/>
          <w:sz w:val="16"/>
        </w:rPr>
        <w:t xml:space="preserve">. “The reguirements for sheltering, feeding and otherwise caring for survivors of a nuclear conflict faced with a nuclear winter would be far more extensive than those anticipated under current civil defense plans, which focus on protecting the population from the initial blast, fire and fallout of a nuclear attack,” the study said. Moreover, </w:t>
      </w:r>
      <w:r w:rsidRPr="00681602">
        <w:rPr>
          <w:rFonts w:ascii="Helvetica" w:hAnsi="Helvetica" w:cstheme="minorHAnsi"/>
          <w:sz w:val="16"/>
        </w:rPr>
        <w:lastRenderedPageBreak/>
        <w:t>the report said, the necessary preparations for coping with “worst- case nuclear winter conditions might involve the peacetime expenditure of an unacceptably hi level of resources.”</w:t>
      </w:r>
    </w:p>
    <w:p w14:paraId="71CB61C8" w14:textId="77777777" w:rsidR="006F091E" w:rsidRPr="00681602" w:rsidRDefault="006F091E" w:rsidP="00B82549">
      <w:pPr>
        <w:pStyle w:val="Heading3"/>
        <w:spacing w:line="276" w:lineRule="auto"/>
        <w:rPr>
          <w:rFonts w:ascii="Helvetica" w:hAnsi="Helvetica" w:cstheme="minorHAnsi"/>
        </w:rPr>
      </w:pPr>
      <w:r w:rsidRPr="00681602">
        <w:rPr>
          <w:rFonts w:ascii="Helvetica" w:hAnsi="Helvetica" w:cstheme="minorHAnsi"/>
        </w:rPr>
        <w:lastRenderedPageBreak/>
        <w:t>AT:  Southern Hemisphere</w:t>
      </w:r>
      <w:bookmarkEnd w:id="6"/>
    </w:p>
    <w:p w14:paraId="22732274" w14:textId="77777777" w:rsidR="006F091E" w:rsidRPr="00681602" w:rsidRDefault="006F091E" w:rsidP="00B82549">
      <w:pPr>
        <w:pStyle w:val="Heading4"/>
        <w:spacing w:line="276" w:lineRule="auto"/>
        <w:rPr>
          <w:rFonts w:ascii="Helvetica" w:hAnsi="Helvetica"/>
        </w:rPr>
      </w:pPr>
      <w:r w:rsidRPr="00681602">
        <w:rPr>
          <w:rFonts w:ascii="Helvetica" w:hAnsi="Helvetica"/>
        </w:rPr>
        <w:t>Shockingly, the effects of nuclear war spread – the south isn’t safe</w:t>
      </w:r>
    </w:p>
    <w:p w14:paraId="35FD8C17"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Carl </w:t>
      </w:r>
      <w:r w:rsidRPr="00681602">
        <w:rPr>
          <w:rStyle w:val="cite"/>
          <w:rFonts w:ascii="Helvetica" w:hAnsi="Helvetica" w:cstheme="minorHAnsi"/>
        </w:rPr>
        <w:t>Sagan</w:t>
      </w:r>
      <w:r w:rsidRPr="00681602">
        <w:rPr>
          <w:rFonts w:ascii="Helvetica" w:hAnsi="Helvetica" w:cstheme="minorHAnsi"/>
        </w:rPr>
        <w:t xml:space="preserve"> is David Duncan Professor of Astronomy and Space Sciences and Director of the Laboratory for Planetary Studies at Cornell University Foreign Affairs 1983/19</w:t>
      </w:r>
      <w:r w:rsidRPr="00681602">
        <w:rPr>
          <w:rStyle w:val="cite"/>
          <w:rFonts w:ascii="Helvetica" w:hAnsi="Helvetica" w:cstheme="minorHAnsi"/>
        </w:rPr>
        <w:t>84</w:t>
      </w:r>
    </w:p>
    <w:p w14:paraId="5AF420ED" w14:textId="77777777" w:rsidR="006F091E" w:rsidRPr="00681602" w:rsidRDefault="006F091E"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Unlike many previous studies, </w:t>
      </w:r>
      <w:r w:rsidRPr="00681602">
        <w:rPr>
          <w:rStyle w:val="underline"/>
          <w:rFonts w:ascii="Helvetica" w:hAnsi="Helvetica" w:cstheme="minorHAnsi"/>
          <w:sz w:val="22"/>
        </w:rPr>
        <w:t xml:space="preserve">the effects do not seem </w:t>
      </w:r>
      <w:r w:rsidRPr="00681602">
        <w:rPr>
          <w:rFonts w:ascii="Helvetica" w:hAnsi="Helvetica" w:cstheme="minorHAnsi"/>
          <w:sz w:val="16"/>
        </w:rPr>
        <w:t xml:space="preserve">to be </w:t>
      </w:r>
      <w:r w:rsidRPr="00681602">
        <w:rPr>
          <w:rStyle w:val="underline"/>
          <w:rFonts w:ascii="Helvetica" w:hAnsi="Helvetica" w:cstheme="minorHAnsi"/>
          <w:sz w:val="22"/>
        </w:rPr>
        <w:t xml:space="preserve">restricted to northern </w:t>
      </w:r>
      <w:r w:rsidRPr="00681602">
        <w:rPr>
          <w:rFonts w:ascii="Helvetica" w:hAnsi="Helvetica" w:cstheme="minorHAnsi"/>
          <w:sz w:val="16"/>
        </w:rPr>
        <w:t>mid-</w:t>
      </w:r>
      <w:r w:rsidRPr="00681602">
        <w:rPr>
          <w:rStyle w:val="underline"/>
          <w:rFonts w:ascii="Helvetica" w:hAnsi="Helvetica" w:cstheme="minorHAnsi"/>
          <w:sz w:val="22"/>
        </w:rPr>
        <w:t xml:space="preserve">latitudes, where the nuclear exchange would </w:t>
      </w:r>
      <w:r w:rsidRPr="00681602">
        <w:rPr>
          <w:rFonts w:ascii="Helvetica" w:hAnsi="Helvetica" w:cstheme="minorHAnsi"/>
          <w:sz w:val="16"/>
        </w:rPr>
        <w:t xml:space="preserve">mainly </w:t>
      </w:r>
      <w:r w:rsidRPr="00681602">
        <w:rPr>
          <w:rStyle w:val="underline"/>
          <w:rFonts w:ascii="Helvetica" w:hAnsi="Helvetica" w:cstheme="minorHAnsi"/>
          <w:sz w:val="22"/>
        </w:rPr>
        <w:t>take place</w:t>
      </w:r>
      <w:r w:rsidRPr="00681602">
        <w:rPr>
          <w:rFonts w:ascii="Helvetica" w:hAnsi="Helvetica" w:cstheme="minorHAnsi"/>
          <w:sz w:val="16"/>
        </w:rPr>
        <w:t xml:space="preserve">. There is now substantial evidence that the </w:t>
      </w:r>
      <w:r w:rsidRPr="00681602">
        <w:rPr>
          <w:rStyle w:val="underline"/>
          <w:rFonts w:ascii="Helvetica" w:hAnsi="Helvetica" w:cstheme="minorHAnsi"/>
          <w:sz w:val="22"/>
        </w:rPr>
        <w:t xml:space="preserve">heating by sunlight of atmospheric dust and soot over northern </w:t>
      </w:r>
      <w:r w:rsidRPr="00681602">
        <w:rPr>
          <w:rFonts w:ascii="Helvetica" w:hAnsi="Helvetica" w:cstheme="minorHAnsi"/>
          <w:sz w:val="16"/>
        </w:rPr>
        <w:t xml:space="preserve">mid-latitude </w:t>
      </w:r>
      <w:r w:rsidRPr="00681602">
        <w:rPr>
          <w:rStyle w:val="underline"/>
          <w:rFonts w:ascii="Helvetica" w:hAnsi="Helvetica" w:cstheme="minorHAnsi"/>
          <w:sz w:val="22"/>
        </w:rPr>
        <w:t xml:space="preserve">targets would </w:t>
      </w:r>
      <w:r w:rsidRPr="00681602">
        <w:rPr>
          <w:rFonts w:ascii="Helvetica" w:hAnsi="Helvetica" w:cstheme="minorHAnsi"/>
          <w:sz w:val="16"/>
        </w:rPr>
        <w:t xml:space="preserve">profoundly </w:t>
      </w:r>
      <w:r w:rsidRPr="00681602">
        <w:rPr>
          <w:rStyle w:val="underline"/>
          <w:rFonts w:ascii="Helvetica" w:hAnsi="Helvetica" w:cstheme="minorHAnsi"/>
          <w:sz w:val="22"/>
        </w:rPr>
        <w:t xml:space="preserve">change </w:t>
      </w:r>
      <w:r w:rsidRPr="00681602">
        <w:rPr>
          <w:rFonts w:ascii="Helvetica" w:hAnsi="Helvetica" w:cstheme="minorHAnsi"/>
          <w:sz w:val="16"/>
        </w:rPr>
        <w:t xml:space="preserve">the </w:t>
      </w:r>
      <w:r w:rsidRPr="00681602">
        <w:rPr>
          <w:rStyle w:val="underline"/>
          <w:rFonts w:ascii="Helvetica" w:hAnsi="Helvetica" w:cstheme="minorHAnsi"/>
          <w:sz w:val="22"/>
        </w:rPr>
        <w:t>global circulation</w:t>
      </w:r>
      <w:r w:rsidRPr="00681602">
        <w:rPr>
          <w:rFonts w:ascii="Helvetica" w:hAnsi="Helvetica" w:cstheme="minorHAnsi"/>
          <w:sz w:val="16"/>
        </w:rPr>
        <w:t xml:space="preserve">. </w:t>
      </w:r>
      <w:r w:rsidRPr="00681602">
        <w:rPr>
          <w:rStyle w:val="underline"/>
          <w:rFonts w:ascii="Helvetica" w:hAnsi="Helvetica" w:cstheme="minorHAnsi"/>
          <w:sz w:val="22"/>
        </w:rPr>
        <w:t>Fine particles would be transported across the equator in weeks, bringing</w:t>
      </w:r>
      <w:r w:rsidRPr="00681602">
        <w:rPr>
          <w:rFonts w:ascii="Helvetica" w:hAnsi="Helvetica" w:cstheme="minorHAnsi"/>
          <w:sz w:val="16"/>
        </w:rPr>
        <w:t xml:space="preserve"> the </w:t>
      </w:r>
      <w:r w:rsidRPr="00681602">
        <w:rPr>
          <w:rStyle w:val="underline"/>
          <w:rFonts w:ascii="Helvetica" w:hAnsi="Helvetica" w:cstheme="minorHAnsi"/>
          <w:sz w:val="22"/>
        </w:rPr>
        <w:t>cold and the dark to the Southern Hemisphere</w:t>
      </w:r>
      <w:r w:rsidRPr="00681602">
        <w:rPr>
          <w:rFonts w:ascii="Helvetica" w:hAnsi="Helvetica" w:cstheme="minorHAnsi"/>
          <w:sz w:val="16"/>
        </w:rPr>
        <w:t xml:space="preserve">. (In addition, some studies suggest that </w:t>
      </w:r>
      <w:r w:rsidRPr="00681602">
        <w:rPr>
          <w:rStyle w:val="underline"/>
          <w:rFonts w:ascii="Helvetica" w:hAnsi="Helvetica" w:cstheme="minorHAnsi"/>
          <w:sz w:val="22"/>
        </w:rPr>
        <w:t>over 100 megatons would be dedicated to equatorial and Southern Hemisphere targets</w:t>
      </w:r>
      <w:r w:rsidRPr="00681602">
        <w:rPr>
          <w:rFonts w:ascii="Helvetica" w:hAnsi="Helvetica" w:cstheme="minorHAnsi"/>
          <w:sz w:val="16"/>
        </w:rPr>
        <w:t xml:space="preserve">, thus generating fine particles locally.) nil While it would be less cold and less dark at the ground in the Southern Hemisphere than in the Northern, </w:t>
      </w:r>
      <w:r w:rsidRPr="00681602">
        <w:rPr>
          <w:rStyle w:val="underline"/>
          <w:rFonts w:ascii="Helvetica" w:hAnsi="Helvetica" w:cstheme="minorHAnsi"/>
          <w:sz w:val="22"/>
        </w:rPr>
        <w:t xml:space="preserve">massive climatic and environmental disruptions may be triggered there </w:t>
      </w:r>
      <w:r w:rsidRPr="00681602">
        <w:rPr>
          <w:rFonts w:ascii="Helvetica" w:hAnsi="Helvetica" w:cstheme="minorHAnsi"/>
          <w:sz w:val="16"/>
        </w:rPr>
        <w:t>as well.</w:t>
      </w:r>
    </w:p>
    <w:p w14:paraId="62A00461" w14:textId="77777777" w:rsidR="006F091E" w:rsidRPr="00681602" w:rsidRDefault="006F091E" w:rsidP="00B82549">
      <w:pPr>
        <w:spacing w:line="276" w:lineRule="auto"/>
        <w:rPr>
          <w:rFonts w:ascii="Helvetica" w:hAnsi="Helvetica" w:cstheme="minorHAnsi"/>
        </w:rPr>
      </w:pPr>
    </w:p>
    <w:p w14:paraId="2FD4E6BD" w14:textId="77777777" w:rsidR="006F091E" w:rsidRPr="00681602" w:rsidRDefault="006F091E" w:rsidP="00B82549">
      <w:pPr>
        <w:pStyle w:val="Heading4"/>
        <w:spacing w:line="276" w:lineRule="auto"/>
        <w:rPr>
          <w:rFonts w:ascii="Helvetica" w:hAnsi="Helvetica"/>
        </w:rPr>
      </w:pPr>
      <w:r w:rsidRPr="00681602">
        <w:rPr>
          <w:rFonts w:ascii="Helvetica" w:hAnsi="Helvetica"/>
        </w:rPr>
        <w:t>Countries don’t need to get directly hit – they’d just starve</w:t>
      </w:r>
    </w:p>
    <w:p w14:paraId="15A4B0E9" w14:textId="77777777" w:rsidR="006F091E" w:rsidRPr="00681602" w:rsidRDefault="006F091E" w:rsidP="00B82549">
      <w:pPr>
        <w:spacing w:line="276" w:lineRule="auto"/>
        <w:rPr>
          <w:rFonts w:ascii="Helvetica" w:hAnsi="Helvetica" w:cstheme="minorHAnsi"/>
        </w:rPr>
      </w:pPr>
      <w:r w:rsidRPr="00681602">
        <w:rPr>
          <w:rStyle w:val="cite"/>
          <w:rFonts w:ascii="Helvetica" w:hAnsi="Helvetica" w:cstheme="minorHAnsi"/>
        </w:rPr>
        <w:t>UPI</w:t>
      </w:r>
      <w:r w:rsidRPr="00681602">
        <w:rPr>
          <w:rFonts w:ascii="Helvetica" w:hAnsi="Helvetica" w:cstheme="minorHAnsi"/>
        </w:rPr>
        <w:t xml:space="preserve"> 10-3-</w:t>
      </w:r>
      <w:r w:rsidRPr="00681602">
        <w:rPr>
          <w:rStyle w:val="cite"/>
          <w:rFonts w:ascii="Helvetica" w:hAnsi="Helvetica" w:cstheme="minorHAnsi"/>
        </w:rPr>
        <w:t>85</w:t>
      </w:r>
    </w:p>
    <w:p w14:paraId="6A23A2B9"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A nuclear war hitting 100 cities could create a “nuclear winter</w:t>
      </w:r>
      <w:r w:rsidRPr="00681602">
        <w:rPr>
          <w:rFonts w:ascii="Helvetica" w:hAnsi="Helvetica" w:cstheme="minorHAnsi"/>
          <w:sz w:val="16"/>
        </w:rPr>
        <w:t xml:space="preserve">” effect </w:t>
      </w:r>
      <w:r w:rsidRPr="00681602">
        <w:rPr>
          <w:rStyle w:val="underline"/>
          <w:rFonts w:ascii="Helvetica" w:hAnsi="Helvetica" w:cstheme="minorHAnsi"/>
          <w:sz w:val="22"/>
        </w:rPr>
        <w:t xml:space="preserve">in which billions </w:t>
      </w:r>
      <w:r w:rsidRPr="00681602">
        <w:rPr>
          <w:rFonts w:ascii="Helvetica" w:hAnsi="Helvetica" w:cstheme="minorHAnsi"/>
          <w:sz w:val="16"/>
        </w:rPr>
        <w:t xml:space="preserve">might </w:t>
      </w:r>
      <w:r w:rsidRPr="00681602">
        <w:rPr>
          <w:rStyle w:val="underline"/>
          <w:rFonts w:ascii="Helvetica" w:hAnsi="Helvetica" w:cstheme="minorHAnsi"/>
          <w:sz w:val="22"/>
        </w:rPr>
        <w:t>die of mass starvation</w:t>
      </w:r>
      <w:r w:rsidRPr="00681602">
        <w:rPr>
          <w:rFonts w:ascii="Helvetica" w:hAnsi="Helvetica" w:cstheme="minorHAnsi"/>
          <w:sz w:val="16"/>
        </w:rPr>
        <w:t>, astronomer Carl Sagan said Thursday. Sagan told the Senate Armed Services Committee the nuclear winter effect of lowered temperatures, less sunlight and crop failures might deter a first strike because it would be ‘‘an elaborate way to commit national suicide.’’ Assistant Defense Secretary Richard Perle, who also testified before the panel, conceded it was “almost certain that a nuclear winter would result from a very large-scale nuclear war.” But he said there was “tremendous uncertainty” at what point the threshold between no effect on the atmosphere and a nuclear winter is crossed. The hearing was the second of two called by Chairman Barry Goldwater, R-Ariz., to explore the issue before his influential panel. Sagan noted previous testimony to the panel said that “</w:t>
      </w:r>
      <w:r w:rsidRPr="00681602">
        <w:rPr>
          <w:rStyle w:val="underline"/>
          <w:rFonts w:ascii="Helvetica" w:hAnsi="Helvetica" w:cstheme="minorHAnsi"/>
          <w:sz w:val="22"/>
        </w:rPr>
        <w:t xml:space="preserve">massive global starvation is a </w:t>
      </w:r>
      <w:r w:rsidRPr="00681602">
        <w:rPr>
          <w:rFonts w:ascii="Helvetica" w:hAnsi="Helvetica" w:cstheme="minorHAnsi"/>
          <w:sz w:val="16"/>
        </w:rPr>
        <w:t xml:space="preserve">very </w:t>
      </w:r>
      <w:r w:rsidRPr="00681602">
        <w:rPr>
          <w:rStyle w:val="underline"/>
          <w:rFonts w:ascii="Helvetica" w:hAnsi="Helvetica" w:cstheme="minorHAnsi"/>
          <w:sz w:val="22"/>
        </w:rPr>
        <w:t>likely consequence” of a widespread war that would drive down global temperatures because of smoke thrown into the atmosphere</w:t>
      </w:r>
      <w:r w:rsidRPr="00681602">
        <w:rPr>
          <w:rFonts w:ascii="Helvetica" w:hAnsi="Helvetica" w:cstheme="minorHAnsi"/>
          <w:sz w:val="16"/>
        </w:rPr>
        <w:t xml:space="preserve">. He said </w:t>
      </w:r>
      <w:r w:rsidRPr="00681602">
        <w:rPr>
          <w:rStyle w:val="underline"/>
          <w:rFonts w:ascii="Helvetica" w:hAnsi="Helvetica" w:cstheme="minorHAnsi"/>
          <w:sz w:val="22"/>
        </w:rPr>
        <w:t>the loss of crops means that “people in other countries ... are now fundamentally threatened even if no nuclear weapons fall on them</w:t>
      </w:r>
      <w:r w:rsidRPr="00681602">
        <w:rPr>
          <w:rFonts w:ascii="Helvetica" w:hAnsi="Helvetica" w:cstheme="minorHAnsi"/>
          <w:sz w:val="16"/>
        </w:rPr>
        <w:t>.”</w:t>
      </w:r>
    </w:p>
    <w:p w14:paraId="7426895E" w14:textId="77777777" w:rsidR="006F091E" w:rsidRPr="00681602" w:rsidRDefault="006F091E" w:rsidP="00B82549">
      <w:pPr>
        <w:pStyle w:val="Heading3"/>
        <w:spacing w:line="276" w:lineRule="auto"/>
        <w:rPr>
          <w:rFonts w:ascii="Helvetica" w:hAnsi="Helvetica" w:cstheme="minorHAnsi"/>
        </w:rPr>
      </w:pPr>
      <w:bookmarkStart w:id="7" w:name="_Toc142127689"/>
      <w:r w:rsidRPr="00681602">
        <w:rPr>
          <w:rFonts w:ascii="Helvetica" w:hAnsi="Helvetica" w:cstheme="minorHAnsi"/>
        </w:rPr>
        <w:lastRenderedPageBreak/>
        <w:t>AT:  Hiroshima/Nagasaki</w:t>
      </w:r>
      <w:bookmarkEnd w:id="7"/>
    </w:p>
    <w:p w14:paraId="0570C626" w14:textId="77777777" w:rsidR="006F091E" w:rsidRPr="00681602" w:rsidRDefault="006F091E" w:rsidP="00B82549">
      <w:pPr>
        <w:pStyle w:val="Heading4"/>
        <w:spacing w:line="276" w:lineRule="auto"/>
        <w:rPr>
          <w:rFonts w:ascii="Helvetica" w:hAnsi="Helvetica"/>
        </w:rPr>
      </w:pPr>
      <w:r w:rsidRPr="00681602">
        <w:rPr>
          <w:rFonts w:ascii="Helvetica" w:hAnsi="Helvetica"/>
        </w:rPr>
        <w:t xml:space="preserve">Hiroshima and Nagasaki are irrelevant examples – the bombs were smaller and detonated in the air </w:t>
      </w:r>
    </w:p>
    <w:p w14:paraId="526E61F7"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Online version of: </w:t>
      </w:r>
      <w:r w:rsidRPr="00681602">
        <w:rPr>
          <w:rStyle w:val="cite"/>
          <w:rFonts w:ascii="Helvetica" w:hAnsi="Helvetica" w:cstheme="minorHAnsi"/>
        </w:rPr>
        <w:t>Nissani</w:t>
      </w:r>
      <w:r w:rsidRPr="00681602">
        <w:rPr>
          <w:rFonts w:ascii="Helvetica" w:hAnsi="Helvetica" w:cstheme="minorHAnsi"/>
        </w:rPr>
        <w:t>, M. Ph.D., Genetics, University of Pittsburgh, 1 975.B.A., philosophy, psychology, Hebrew University of Jerusalem, 1972. 19</w:t>
      </w:r>
      <w:r w:rsidRPr="00681602">
        <w:rPr>
          <w:rStyle w:val="cite"/>
          <w:rFonts w:ascii="Helvetica" w:hAnsi="Helvetica" w:cstheme="minorHAnsi"/>
        </w:rPr>
        <w:t>92</w:t>
      </w:r>
      <w:r w:rsidRPr="00681602">
        <w:rPr>
          <w:rFonts w:ascii="Helvetica" w:hAnsi="Helvetica" w:cstheme="minorHAnsi"/>
        </w:rPr>
        <w:t xml:space="preserve">. Lives in the Balance: the Cold War and American Politics, 1945-1991. http://www.cll.wayne.edu/isplmnissanj/PAGEPUB/CH2.html </w:t>
      </w:r>
    </w:p>
    <w:p w14:paraId="6FB1297A" w14:textId="77777777" w:rsidR="006F091E" w:rsidRPr="00681602" w:rsidRDefault="006F091E"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Yet grim as these experiences were, they offer only a partial picture of a future nuclear war between two nuclear-weapon states. </w:t>
      </w:r>
      <w:r w:rsidRPr="00681602">
        <w:rPr>
          <w:rStyle w:val="underline"/>
          <w:rFonts w:ascii="Helvetica" w:hAnsi="Helvetica" w:cstheme="minorHAnsi"/>
          <w:sz w:val="22"/>
        </w:rPr>
        <w:t xml:space="preserve">As an air burst, the Hiroshima bomb generated little </w:t>
      </w:r>
      <w:r w:rsidRPr="00681602">
        <w:rPr>
          <w:rFonts w:ascii="Helvetica" w:hAnsi="Helvetica" w:cstheme="minorHAnsi"/>
          <w:sz w:val="16"/>
        </w:rPr>
        <w:t xml:space="preserve">local </w:t>
      </w:r>
      <w:r w:rsidRPr="00681602">
        <w:rPr>
          <w:rStyle w:val="underline"/>
          <w:rFonts w:ascii="Helvetica" w:hAnsi="Helvetica" w:cstheme="minorHAnsi"/>
          <w:sz w:val="22"/>
        </w:rPr>
        <w:t>fallout</w:t>
      </w:r>
      <w:r w:rsidRPr="00681602">
        <w:rPr>
          <w:rFonts w:ascii="Helvetica" w:hAnsi="Helvetica" w:cstheme="minorHAnsi"/>
          <w:sz w:val="16"/>
        </w:rPr>
        <w:t xml:space="preserve">. So, </w:t>
      </w:r>
      <w:r w:rsidRPr="00681602">
        <w:rPr>
          <w:rStyle w:val="underline"/>
          <w:rFonts w:ascii="Helvetica" w:hAnsi="Helvetica" w:cstheme="minorHAnsi"/>
          <w:sz w:val="22"/>
        </w:rPr>
        <w:t xml:space="preserve">unlike the prospective victims of an all-out nuclear war, the people of Hiroshima were spared the devastating impact of lingering </w:t>
      </w:r>
      <w:r w:rsidRPr="00681602">
        <w:rPr>
          <w:rFonts w:ascii="Helvetica" w:hAnsi="Helvetica" w:cstheme="minorHAnsi"/>
          <w:sz w:val="16"/>
        </w:rPr>
        <w:t xml:space="preserve">high </w:t>
      </w:r>
      <w:r w:rsidRPr="00681602">
        <w:rPr>
          <w:rStyle w:val="underline"/>
          <w:rFonts w:ascii="Helvetica" w:hAnsi="Helvetica" w:cstheme="minorHAnsi"/>
          <w:sz w:val="22"/>
        </w:rPr>
        <w:t>levels of radioactivity</w:t>
      </w:r>
      <w:r w:rsidRPr="00681602">
        <w:rPr>
          <w:rFonts w:ascii="Helvetica" w:hAnsi="Helvetica" w:cstheme="minorHAnsi"/>
          <w:sz w:val="16"/>
        </w:rPr>
        <w:t xml:space="preserve">. The explosion in Nagasaki-the only other nuclear bombing during the war-was an air burst too, so no fallout from other surface bursts drifted to Hiroshima. In contrast, </w:t>
      </w:r>
      <w:r w:rsidRPr="00681602">
        <w:rPr>
          <w:rStyle w:val="underline"/>
          <w:rFonts w:ascii="Helvetica" w:hAnsi="Helvetica" w:cstheme="minorHAnsi"/>
          <w:sz w:val="22"/>
        </w:rPr>
        <w:t xml:space="preserve">in an all-out </w:t>
      </w:r>
      <w:r w:rsidRPr="00681602">
        <w:rPr>
          <w:rFonts w:ascii="Helvetica" w:hAnsi="Helvetica" w:cstheme="minorHAnsi"/>
          <w:sz w:val="16"/>
        </w:rPr>
        <w:t xml:space="preserve">nuclear </w:t>
      </w:r>
      <w:r w:rsidRPr="00681602">
        <w:rPr>
          <w:rStyle w:val="underline"/>
          <w:rFonts w:ascii="Helvetica" w:hAnsi="Helvetica" w:cstheme="minorHAnsi"/>
          <w:sz w:val="22"/>
        </w:rPr>
        <w:t xml:space="preserve">war, many areas, regardless of whether they are hit directly, will have to contend with </w:t>
      </w:r>
      <w:r w:rsidRPr="00681602">
        <w:rPr>
          <w:rFonts w:ascii="Helvetica" w:hAnsi="Helvetica" w:cstheme="minorHAnsi"/>
          <w:sz w:val="16"/>
        </w:rPr>
        <w:t xml:space="preserve">such </w:t>
      </w:r>
      <w:r w:rsidRPr="00681602">
        <w:rPr>
          <w:rStyle w:val="underline"/>
          <w:rFonts w:ascii="Helvetica" w:hAnsi="Helvetica" w:cstheme="minorHAnsi"/>
          <w:sz w:val="22"/>
        </w:rPr>
        <w:t>radioactive imports</w:t>
      </w:r>
      <w:r w:rsidRPr="00681602">
        <w:rPr>
          <w:rFonts w:ascii="Helvetica" w:hAnsi="Helvetica" w:cstheme="minorHAnsi"/>
          <w:sz w:val="16"/>
        </w:rPr>
        <w:t xml:space="preserve">. And </w:t>
      </w:r>
      <w:r w:rsidRPr="00681602">
        <w:rPr>
          <w:rStyle w:val="underline"/>
          <w:rFonts w:ascii="Helvetica" w:hAnsi="Helvetica" w:cstheme="minorHAnsi"/>
          <w:sz w:val="22"/>
        </w:rPr>
        <w:t>by today’s standards, the Hiroshima bomb- with only one-thirtieth the destructive power of humanity’s average warhead</w:t>
      </w:r>
      <w:r w:rsidRPr="00681602">
        <w:rPr>
          <w:rFonts w:ascii="Helvetica" w:hAnsi="Helvetica" w:cstheme="minorHAnsi"/>
          <w:sz w:val="16"/>
        </w:rPr>
        <w:t>14-</w:t>
      </w:r>
      <w:r w:rsidRPr="00681602">
        <w:rPr>
          <w:rStyle w:val="underline"/>
          <w:rFonts w:ascii="Helvetica" w:hAnsi="Helvetica" w:cstheme="minorHAnsi"/>
          <w:sz w:val="22"/>
        </w:rPr>
        <w:t>is comparable to a mere battlefield weapon</w:t>
      </w:r>
      <w:r w:rsidRPr="00681602">
        <w:rPr>
          <w:rFonts w:ascii="Helvetica" w:hAnsi="Helvetica" w:cstheme="minorHAnsi"/>
          <w:sz w:val="16"/>
        </w:rPr>
        <w:t xml:space="preserve">. We must also </w:t>
      </w:r>
      <w:r w:rsidRPr="00681602">
        <w:rPr>
          <w:rStyle w:val="underline"/>
          <w:rFonts w:ascii="Helvetica" w:hAnsi="Helvetica" w:cstheme="minorHAnsi"/>
          <w:sz w:val="22"/>
        </w:rPr>
        <w:t xml:space="preserve">keep in mind the enormous number of nuclear bombs which might be used </w:t>
      </w:r>
      <w:r w:rsidRPr="00681602">
        <w:rPr>
          <w:rFonts w:ascii="Helvetica" w:hAnsi="Helvetica" w:cstheme="minorHAnsi"/>
          <w:sz w:val="16"/>
        </w:rPr>
        <w:t xml:space="preserve">in an all-out war. Beyond a certain point, their overall impact-especially on such complex entities as the biosphere, world economy, and human societies-may be qualitatively different from a mere sum of the constituent parts (see below). Also, </w:t>
      </w:r>
      <w:r w:rsidRPr="00681602">
        <w:rPr>
          <w:rStyle w:val="underline"/>
          <w:rFonts w:ascii="Helvetica" w:hAnsi="Helvetica" w:cstheme="minorHAnsi"/>
          <w:sz w:val="22"/>
        </w:rPr>
        <w:t>many bombs are more destructive than one bomb</w:t>
      </w:r>
      <w:r w:rsidRPr="00681602">
        <w:rPr>
          <w:rFonts w:ascii="Helvetica" w:hAnsi="Helvetica" w:cstheme="minorHAnsi"/>
          <w:sz w:val="16"/>
        </w:rPr>
        <w:t xml:space="preserve">. So a town the size of Hiroshima then, or of Madison, Wisconsin today, would be hit by more than just one bomb. How many then? The following story throws some light on this question. In 1960, President Eisenhower sent a few people to the appropriate headquarters to inquire about America’s war plans. One of his messengers picked a Hiroshima-sized Soviet town. Unlike Hiroshima, nothing about this town made it stand out as an attractive military target. Yet the plans allotted it one bomb with 320 times, and three bombs each with 80 times, the explosive yield of the Hiroshima bomb.2c </w:t>
      </w:r>
      <w:r w:rsidRPr="00681602">
        <w:rPr>
          <w:rStyle w:val="underline"/>
          <w:rFonts w:ascii="Helvetica" w:hAnsi="Helvetica" w:cstheme="minorHAnsi"/>
          <w:sz w:val="22"/>
        </w:rPr>
        <w:t>Hiroshima survivors were</w:t>
      </w:r>
      <w:r w:rsidRPr="00681602">
        <w:rPr>
          <w:rFonts w:ascii="Helvetica" w:hAnsi="Helvetica" w:cstheme="minorHAnsi"/>
          <w:sz w:val="16"/>
        </w:rPr>
        <w:t xml:space="preserve"> also comparatively </w:t>
      </w:r>
      <w:r w:rsidRPr="00681602">
        <w:rPr>
          <w:rStyle w:val="underline"/>
          <w:rFonts w:ascii="Helvetica" w:hAnsi="Helvetica" w:cstheme="minorHAnsi"/>
          <w:sz w:val="22"/>
        </w:rPr>
        <w:t>fortunate in the amount and quality of help they received</w:t>
      </w:r>
      <w:r w:rsidRPr="00681602">
        <w:rPr>
          <w:rFonts w:ascii="Helvetica" w:hAnsi="Helvetica" w:cstheme="minorHAnsi"/>
          <w:sz w:val="16"/>
        </w:rPr>
        <w:t xml:space="preserve">. True, Japan’s rulers did not rush to their aid but help did eventually come. </w:t>
      </w:r>
      <w:r w:rsidRPr="00681602">
        <w:rPr>
          <w:rStyle w:val="underline"/>
          <w:rFonts w:ascii="Helvetica" w:hAnsi="Helvetica" w:cstheme="minorHAnsi"/>
          <w:sz w:val="22"/>
        </w:rPr>
        <w:t>After an all-out war, it will be too dangerous to walk about. There will be too few people able to help and too many needing help</w:t>
      </w:r>
      <w:r w:rsidRPr="00681602">
        <w:rPr>
          <w:rFonts w:ascii="Helvetica" w:hAnsi="Helvetica" w:cstheme="minorHAnsi"/>
          <w:sz w:val="16"/>
        </w:rPr>
        <w:t>, so most victims will receive no help at all.</w:t>
      </w:r>
    </w:p>
    <w:p w14:paraId="7A912AF9"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Escalation</w:t>
      </w:r>
      <w:bookmarkEnd w:id="4"/>
    </w:p>
    <w:p w14:paraId="2E2A83D3"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will escalate -- high alert guarantees</w:t>
      </w:r>
    </w:p>
    <w:p w14:paraId="301008C0"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DR Alan </w:t>
      </w:r>
      <w:r w:rsidRPr="00681602">
        <w:rPr>
          <w:rStyle w:val="cite"/>
          <w:rFonts w:ascii="Helvetica" w:hAnsi="Helvetica" w:cstheme="minorHAnsi"/>
        </w:rPr>
        <w:t>Phillips</w:t>
      </w:r>
      <w:r w:rsidRPr="00681602">
        <w:rPr>
          <w:rFonts w:ascii="Helvetica" w:hAnsi="Helvetica" w:cstheme="minorHAnsi"/>
        </w:rPr>
        <w:t xml:space="preserve"> Oct. </w:t>
      </w:r>
      <w:r w:rsidRPr="00681602">
        <w:rPr>
          <w:rStyle w:val="cite"/>
          <w:rFonts w:ascii="Helvetica" w:hAnsi="Helvetica" w:cstheme="minorHAnsi"/>
        </w:rPr>
        <w:t>2000</w:t>
      </w:r>
      <w:r w:rsidRPr="00681602">
        <w:rPr>
          <w:rFonts w:ascii="Helvetica" w:hAnsi="Helvetica" w:cstheme="minorHAnsi"/>
        </w:rPr>
        <w:t>. http://www.peace.caInuclearwinterrevisitedhtm</w:t>
      </w:r>
    </w:p>
    <w:p w14:paraId="722C7215"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With thousands of </w:t>
      </w:r>
      <w:r w:rsidRPr="00681602">
        <w:rPr>
          <w:rFonts w:ascii="Helvetica" w:hAnsi="Helvetica" w:cstheme="minorHAnsi"/>
          <w:sz w:val="16"/>
        </w:rPr>
        <w:t xml:space="preserve">rocket-launched </w:t>
      </w:r>
      <w:r w:rsidRPr="00681602">
        <w:rPr>
          <w:rStyle w:val="underline"/>
          <w:rFonts w:ascii="Helvetica" w:hAnsi="Helvetica" w:cstheme="minorHAnsi"/>
          <w:sz w:val="22"/>
        </w:rPr>
        <w:t>weapons at launch-on-warning</w:t>
      </w:r>
      <w:r w:rsidRPr="00681602">
        <w:rPr>
          <w:rFonts w:ascii="Helvetica" w:hAnsi="Helvetica" w:cstheme="minorHAnsi"/>
          <w:sz w:val="16"/>
        </w:rPr>
        <w:t xml:space="preserve">”, any day </w:t>
      </w:r>
      <w:r w:rsidRPr="00681602">
        <w:rPr>
          <w:rStyle w:val="underline"/>
          <w:rFonts w:ascii="Helvetica" w:hAnsi="Helvetica" w:cstheme="minorHAnsi"/>
          <w:sz w:val="22"/>
        </w:rPr>
        <w:t xml:space="preserve">there could be </w:t>
      </w:r>
      <w:r w:rsidRPr="00681602">
        <w:rPr>
          <w:rFonts w:ascii="Helvetica" w:hAnsi="Helvetica" w:cstheme="minorHAnsi"/>
          <w:sz w:val="16"/>
        </w:rPr>
        <w:t xml:space="preserve">an </w:t>
      </w:r>
      <w:r w:rsidRPr="00681602">
        <w:rPr>
          <w:rStyle w:val="underline"/>
          <w:rFonts w:ascii="Helvetica" w:hAnsi="Helvetica" w:cstheme="minorHAnsi"/>
          <w:sz w:val="22"/>
        </w:rPr>
        <w:t xml:space="preserve">all-out nuclear war </w:t>
      </w:r>
      <w:r w:rsidRPr="00681602">
        <w:rPr>
          <w:rFonts w:ascii="Helvetica" w:hAnsi="Helvetica" w:cstheme="minorHAnsi"/>
          <w:sz w:val="16"/>
        </w:rPr>
        <w:t xml:space="preserve">by accident. The fact that there are only half as many nuclear bombs as there were in the 80’s makes no significant difference. </w:t>
      </w:r>
      <w:r w:rsidRPr="00681602">
        <w:rPr>
          <w:rStyle w:val="underline"/>
          <w:rFonts w:ascii="Helvetica" w:hAnsi="Helvetica" w:cstheme="minorHAnsi"/>
          <w:sz w:val="22"/>
        </w:rPr>
        <w:t xml:space="preserve">Deaths from world-wide starvation after </w:t>
      </w:r>
      <w:r w:rsidRPr="00681602">
        <w:rPr>
          <w:rFonts w:ascii="Helvetica" w:hAnsi="Helvetica" w:cstheme="minorHAnsi"/>
          <w:sz w:val="16"/>
        </w:rPr>
        <w:t xml:space="preserve">the war </w:t>
      </w:r>
      <w:r w:rsidRPr="00681602">
        <w:rPr>
          <w:rStyle w:val="underline"/>
          <w:rFonts w:ascii="Helvetica" w:hAnsi="Helvetica" w:cstheme="minorHAnsi"/>
          <w:sz w:val="22"/>
        </w:rPr>
        <w:t xml:space="preserve">would be several times the number from direct effects of the bombs, and the surviving fraction </w:t>
      </w:r>
      <w:r w:rsidRPr="00681602">
        <w:rPr>
          <w:rFonts w:ascii="Helvetica" w:hAnsi="Helvetica" w:cstheme="minorHAnsi"/>
          <w:sz w:val="16"/>
        </w:rPr>
        <w:t xml:space="preserve">of the human race </w:t>
      </w:r>
      <w:r w:rsidRPr="00681602">
        <w:rPr>
          <w:rStyle w:val="underline"/>
          <w:rFonts w:ascii="Helvetica" w:hAnsi="Helvetica" w:cstheme="minorHAnsi"/>
          <w:sz w:val="22"/>
        </w:rPr>
        <w:t>might then diminish and vanish after a few generations of hunger and disease, in a radioactive environment</w:t>
      </w:r>
      <w:r w:rsidRPr="00681602">
        <w:rPr>
          <w:rFonts w:ascii="Helvetica" w:hAnsi="Helvetica" w:cstheme="minorHAnsi"/>
          <w:sz w:val="16"/>
        </w:rPr>
        <w:t>.</w:t>
      </w:r>
    </w:p>
    <w:p w14:paraId="2E2182A5" w14:textId="77777777" w:rsidR="00EA1CC6" w:rsidRPr="00681602" w:rsidRDefault="00EA1CC6" w:rsidP="00B82549">
      <w:pPr>
        <w:spacing w:line="276" w:lineRule="auto"/>
        <w:rPr>
          <w:rFonts w:ascii="Helvetica" w:hAnsi="Helvetica" w:cstheme="minorHAnsi"/>
        </w:rPr>
      </w:pPr>
    </w:p>
    <w:p w14:paraId="569DC6E3"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will escalate -- Russian Dead Hand</w:t>
      </w:r>
    </w:p>
    <w:p w14:paraId="7DE3CF39"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Pavel </w:t>
      </w:r>
      <w:r w:rsidRPr="00681602">
        <w:rPr>
          <w:rStyle w:val="cite"/>
          <w:rFonts w:ascii="Helvetica" w:hAnsi="Helvetica" w:cstheme="minorHAnsi"/>
        </w:rPr>
        <w:t>Feigenhauer</w:t>
      </w:r>
      <w:r w:rsidRPr="00681602">
        <w:rPr>
          <w:rFonts w:ascii="Helvetica" w:hAnsi="Helvetica" w:cstheme="minorHAnsi"/>
        </w:rPr>
        <w:t>, chief defense correspondent of Segodnya Moscow limes 11-26-</w:t>
      </w:r>
      <w:r w:rsidRPr="00681602">
        <w:rPr>
          <w:rStyle w:val="cite"/>
          <w:rFonts w:ascii="Helvetica" w:hAnsi="Helvetica" w:cstheme="minorHAnsi"/>
        </w:rPr>
        <w:t>98</w:t>
      </w:r>
    </w:p>
    <w:p w14:paraId="2791B8F7"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Russia </w:t>
      </w:r>
      <w:r w:rsidRPr="00681602">
        <w:rPr>
          <w:rFonts w:ascii="Helvetica" w:hAnsi="Helvetica" w:cstheme="minorHAnsi"/>
          <w:sz w:val="16"/>
        </w:rPr>
        <w:t xml:space="preserve">also </w:t>
      </w:r>
      <w:r w:rsidRPr="00681602">
        <w:rPr>
          <w:rStyle w:val="underline"/>
          <w:rFonts w:ascii="Helvetica" w:hAnsi="Helvetica" w:cstheme="minorHAnsi"/>
          <w:sz w:val="22"/>
        </w:rPr>
        <w:t xml:space="preserve">has a </w:t>
      </w:r>
      <w:r w:rsidRPr="00681602">
        <w:rPr>
          <w:rFonts w:ascii="Helvetica" w:hAnsi="Helvetica" w:cstheme="minorHAnsi"/>
          <w:sz w:val="16"/>
        </w:rPr>
        <w:t>fully operational “</w:t>
      </w:r>
      <w:r w:rsidRPr="00681602">
        <w:rPr>
          <w:rStyle w:val="underline"/>
          <w:rFonts w:ascii="Helvetica" w:hAnsi="Helvetica" w:cstheme="minorHAnsi"/>
          <w:sz w:val="22"/>
        </w:rPr>
        <w:t xml:space="preserve">dead hand” nuclear command machine. Using </w:t>
      </w:r>
      <w:r w:rsidRPr="00681602">
        <w:rPr>
          <w:rFonts w:ascii="Helvetica" w:hAnsi="Helvetica" w:cstheme="minorHAnsi"/>
          <w:sz w:val="16"/>
        </w:rPr>
        <w:t xml:space="preserve">special </w:t>
      </w:r>
      <w:r w:rsidRPr="00681602">
        <w:rPr>
          <w:rStyle w:val="underline"/>
          <w:rFonts w:ascii="Helvetica" w:hAnsi="Helvetica" w:cstheme="minorHAnsi"/>
          <w:sz w:val="22"/>
        </w:rPr>
        <w:t xml:space="preserve">communication rockets </w:t>
      </w:r>
      <w:r w:rsidRPr="00681602">
        <w:rPr>
          <w:rFonts w:ascii="Helvetica" w:hAnsi="Helvetica" w:cstheme="minorHAnsi"/>
          <w:sz w:val="16"/>
        </w:rPr>
        <w:t xml:space="preserve">launched high </w:t>
      </w:r>
      <w:r w:rsidRPr="00681602">
        <w:rPr>
          <w:rStyle w:val="underline"/>
          <w:rFonts w:ascii="Helvetica" w:hAnsi="Helvetica" w:cstheme="minorHAnsi"/>
          <w:sz w:val="22"/>
        </w:rPr>
        <w:t>in</w:t>
      </w:r>
      <w:r w:rsidRPr="00681602">
        <w:rPr>
          <w:rFonts w:ascii="Helvetica" w:hAnsi="Helvetica" w:cstheme="minorHAnsi"/>
          <w:sz w:val="16"/>
        </w:rPr>
        <w:t xml:space="preserve">to </w:t>
      </w:r>
      <w:r w:rsidRPr="00681602">
        <w:rPr>
          <w:rStyle w:val="underline"/>
          <w:rFonts w:ascii="Helvetica" w:hAnsi="Helvetica" w:cstheme="minorHAnsi"/>
          <w:sz w:val="22"/>
        </w:rPr>
        <w:t>space</w:t>
      </w:r>
      <w:r w:rsidRPr="00681602">
        <w:rPr>
          <w:rFonts w:ascii="Helvetica" w:hAnsi="Helvetica" w:cstheme="minorHAnsi"/>
          <w:sz w:val="16"/>
        </w:rPr>
        <w:t xml:space="preserve">, </w:t>
      </w:r>
      <w:r w:rsidRPr="00681602">
        <w:rPr>
          <w:rStyle w:val="underline"/>
          <w:rFonts w:ascii="Helvetica" w:hAnsi="Helvetica" w:cstheme="minorHAnsi"/>
          <w:sz w:val="22"/>
        </w:rPr>
        <w:t xml:space="preserve">this </w:t>
      </w:r>
      <w:r w:rsidRPr="00681602">
        <w:rPr>
          <w:rFonts w:ascii="Helvetica" w:hAnsi="Helvetica" w:cstheme="minorHAnsi"/>
          <w:sz w:val="16"/>
        </w:rPr>
        <w:t xml:space="preserve">“dead hand” </w:t>
      </w:r>
      <w:r w:rsidRPr="00681602">
        <w:rPr>
          <w:rStyle w:val="underline"/>
          <w:rFonts w:ascii="Helvetica" w:hAnsi="Helvetica" w:cstheme="minorHAnsi"/>
          <w:sz w:val="22"/>
        </w:rPr>
        <w:t xml:space="preserve">can issue computer-produced attack orders </w:t>
      </w:r>
      <w:r w:rsidRPr="00681602">
        <w:rPr>
          <w:rFonts w:ascii="Helvetica" w:hAnsi="Helvetica" w:cstheme="minorHAnsi"/>
          <w:sz w:val="16"/>
        </w:rPr>
        <w:t xml:space="preserve">to Russian nuclear submarines, bombers and surviving silo missiles </w:t>
      </w:r>
      <w:r w:rsidRPr="00681602">
        <w:rPr>
          <w:rStyle w:val="underline"/>
          <w:rFonts w:ascii="Helvetica" w:hAnsi="Helvetica" w:cstheme="minorHAnsi"/>
          <w:sz w:val="22"/>
        </w:rPr>
        <w:t xml:space="preserve">if </w:t>
      </w:r>
      <w:r w:rsidRPr="00681602">
        <w:rPr>
          <w:rFonts w:ascii="Helvetica" w:hAnsi="Helvetica" w:cstheme="minorHAnsi"/>
          <w:sz w:val="16"/>
        </w:rPr>
        <w:t xml:space="preserve">special </w:t>
      </w:r>
      <w:r w:rsidRPr="00681602">
        <w:rPr>
          <w:rStyle w:val="underline"/>
          <w:rFonts w:ascii="Helvetica" w:hAnsi="Helvetica" w:cstheme="minorHAnsi"/>
          <w:sz w:val="22"/>
        </w:rPr>
        <w:t xml:space="preserve">sensors detect shock waves from nuclear explosions on Russian territory </w:t>
      </w:r>
      <w:r w:rsidRPr="00681602">
        <w:rPr>
          <w:rFonts w:ascii="Helvetica" w:hAnsi="Helvetica" w:cstheme="minorHAnsi"/>
          <w:sz w:val="16"/>
        </w:rPr>
        <w:t>and all Russian commanding generals have been killed or are unavailable because all conventional command-and-control communication lines have been destroyed by surprise enemy attack. As one top Russian general at the time in charge of Russia’s nuclear arsenal once told me: ‘You and I could be sitting drinking vodka, Pavel. while this ‘dead hand’ machine fights a nuclear world war on ~s own.” If all these technical gadgets and Joint operational nuclear staffs already exist, why does Sergeyev need yet another? To economize? But, there is no talk of disbanding the general staff itself, for it is considered a sacred cow, the backbone of Russia’s military machine. So Sergeyev’s new united command will simply overlap existing joint operational departments, creating additional discord, If the strategic forces of the navy, the air force and SRF are merged, then Russian nuclear strategic and attack submarines will receive operational orders from different masters.</w:t>
      </w:r>
    </w:p>
    <w:p w14:paraId="1C71ADEE" w14:textId="77777777" w:rsidR="00EA1CC6" w:rsidRPr="00681602" w:rsidRDefault="00EA1CC6" w:rsidP="00B82549">
      <w:pPr>
        <w:spacing w:line="276" w:lineRule="auto"/>
        <w:rPr>
          <w:rFonts w:ascii="Helvetica" w:hAnsi="Helvetica" w:cstheme="minorHAnsi"/>
        </w:rPr>
      </w:pPr>
    </w:p>
    <w:p w14:paraId="502A40E7"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will escalate – alliances, proliferation, and accidents</w:t>
      </w:r>
    </w:p>
    <w:p w14:paraId="0008B5AA"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Louis Rene </w:t>
      </w:r>
      <w:r w:rsidRPr="00681602">
        <w:rPr>
          <w:rStyle w:val="cite"/>
          <w:rFonts w:ascii="Helvetica" w:hAnsi="Helvetica" w:cstheme="minorHAnsi"/>
        </w:rPr>
        <w:t>Beres</w:t>
      </w:r>
      <w:r w:rsidRPr="00681602">
        <w:rPr>
          <w:rFonts w:ascii="Helvetica" w:hAnsi="Helvetica" w:cstheme="minorHAnsi"/>
        </w:rPr>
        <w:t>, Prof. @ Penn, Apocalypse, 19</w:t>
      </w:r>
      <w:r w:rsidRPr="00681602">
        <w:rPr>
          <w:rStyle w:val="cite"/>
          <w:rFonts w:ascii="Helvetica" w:hAnsi="Helvetica" w:cstheme="minorHAnsi"/>
        </w:rPr>
        <w:t>74</w:t>
      </w:r>
      <w:r w:rsidRPr="00681602">
        <w:rPr>
          <w:rFonts w:ascii="Helvetica" w:hAnsi="Helvetica" w:cstheme="minorHAnsi"/>
        </w:rPr>
        <w:t xml:space="preserve"> p 161</w:t>
      </w:r>
    </w:p>
    <w:p w14:paraId="692DE2C4"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If either</w:t>
      </w:r>
      <w:r w:rsidRPr="00681602">
        <w:rPr>
          <w:rFonts w:ascii="Helvetica" w:hAnsi="Helvetica" w:cstheme="minorHAnsi"/>
          <w:sz w:val="16"/>
        </w:rPr>
        <w:t xml:space="preserve"> one or both of the </w:t>
      </w:r>
      <w:r w:rsidRPr="00681602">
        <w:rPr>
          <w:rStyle w:val="underline"/>
          <w:rFonts w:ascii="Helvetica" w:hAnsi="Helvetica" w:cstheme="minorHAnsi"/>
          <w:sz w:val="22"/>
        </w:rPr>
        <w:t>combatant countrie</w:t>
      </w:r>
      <w:r w:rsidRPr="00681602">
        <w:rPr>
          <w:rFonts w:ascii="Helvetica" w:hAnsi="Helvetica" w:cstheme="minorHAnsi"/>
          <w:sz w:val="16"/>
        </w:rPr>
        <w:t xml:space="preserve">s </w:t>
      </w:r>
      <w:r w:rsidRPr="00681602">
        <w:rPr>
          <w:rStyle w:val="underline"/>
          <w:rFonts w:ascii="Helvetica" w:hAnsi="Helvetica" w:cstheme="minorHAnsi"/>
          <w:sz w:val="22"/>
        </w:rPr>
        <w:t xml:space="preserve">had been party to a </w:t>
      </w:r>
      <w:r w:rsidRPr="00681602">
        <w:rPr>
          <w:rFonts w:ascii="Helvetica" w:hAnsi="Helvetica" w:cstheme="minorHAnsi"/>
          <w:sz w:val="16"/>
        </w:rPr>
        <w:t xml:space="preserve">major </w:t>
      </w:r>
      <w:r w:rsidRPr="00681602">
        <w:rPr>
          <w:rStyle w:val="underline"/>
          <w:rFonts w:ascii="Helvetica" w:hAnsi="Helvetica" w:cstheme="minorHAnsi"/>
          <w:sz w:val="22"/>
        </w:rPr>
        <w:t xml:space="preserve">alliance system, special tensions would develop </w:t>
      </w:r>
      <w:r w:rsidRPr="00681602">
        <w:rPr>
          <w:rFonts w:ascii="Helvetica" w:hAnsi="Helvetica" w:cstheme="minorHAnsi"/>
          <w:sz w:val="16"/>
        </w:rPr>
        <w:t xml:space="preserve">throughout that system and within its opposite number. At a minimum, </w:t>
      </w:r>
      <w:r w:rsidRPr="00681602">
        <w:rPr>
          <w:rStyle w:val="underline"/>
          <w:rFonts w:ascii="Helvetica" w:hAnsi="Helvetica" w:cstheme="minorHAnsi"/>
          <w:sz w:val="22"/>
        </w:rPr>
        <w:t xml:space="preserve">military forces of alliance countries would be Placed on high-alert </w:t>
      </w:r>
      <w:r w:rsidRPr="00681602">
        <w:rPr>
          <w:rFonts w:ascii="Helvetica" w:hAnsi="Helvetica" w:cstheme="minorHAnsi"/>
          <w:sz w:val="16"/>
        </w:rPr>
        <w:t xml:space="preserve">status and a good deal of </w:t>
      </w:r>
      <w:r w:rsidRPr="00681602">
        <w:rPr>
          <w:rStyle w:val="underline"/>
          <w:rFonts w:ascii="Helvetica" w:hAnsi="Helvetica" w:cstheme="minorHAnsi"/>
          <w:sz w:val="22"/>
        </w:rPr>
        <w:t>saber rattling could be expected</w:t>
      </w:r>
      <w:r w:rsidRPr="00681602">
        <w:rPr>
          <w:rFonts w:ascii="Helvetica" w:hAnsi="Helvetica" w:cstheme="minorHAnsi"/>
          <w:sz w:val="16"/>
        </w:rPr>
        <w:t xml:space="preserve">. After a time, </w:t>
      </w:r>
      <w:r w:rsidRPr="00681602">
        <w:rPr>
          <w:rStyle w:val="underline"/>
          <w:rFonts w:ascii="Helvetica" w:hAnsi="Helvetica" w:cstheme="minorHAnsi"/>
          <w:sz w:val="22"/>
        </w:rPr>
        <w:t xml:space="preserve">such saber rattling could have a self-fulfilling effect, bringing </w:t>
      </w:r>
      <w:r w:rsidRPr="00681602">
        <w:rPr>
          <w:rFonts w:ascii="Helvetica" w:hAnsi="Helvetica" w:cstheme="minorHAnsi"/>
          <w:sz w:val="16"/>
        </w:rPr>
        <w:t xml:space="preserve">about the very conditions of </w:t>
      </w:r>
      <w:r w:rsidRPr="00681602">
        <w:rPr>
          <w:rStyle w:val="underline"/>
          <w:rFonts w:ascii="Helvetica" w:hAnsi="Helvetica" w:cstheme="minorHAnsi"/>
          <w:sz w:val="22"/>
        </w:rPr>
        <w:t xml:space="preserve">extended nuclear conflict it </w:t>
      </w:r>
      <w:r w:rsidRPr="00681602">
        <w:rPr>
          <w:rFonts w:ascii="Helvetica" w:hAnsi="Helvetica" w:cstheme="minorHAnsi"/>
          <w:sz w:val="16"/>
        </w:rPr>
        <w:t xml:space="preserve">was designed to prevent. </w:t>
      </w:r>
      <w:r w:rsidRPr="00681602">
        <w:rPr>
          <w:rStyle w:val="underline"/>
          <w:rFonts w:ascii="Helvetica" w:hAnsi="Helvetica" w:cstheme="minorHAnsi"/>
          <w:sz w:val="22"/>
        </w:rPr>
        <w:t xml:space="preserve">If it is </w:t>
      </w:r>
      <w:r w:rsidRPr="00681602">
        <w:rPr>
          <w:rFonts w:ascii="Helvetica" w:hAnsi="Helvetica" w:cstheme="minorHAnsi"/>
          <w:sz w:val="16"/>
        </w:rPr>
        <w:t xml:space="preserve">generally </w:t>
      </w:r>
      <w:r w:rsidRPr="00681602">
        <w:rPr>
          <w:rStyle w:val="underline"/>
          <w:rFonts w:ascii="Helvetica" w:hAnsi="Helvetica" w:cstheme="minorHAnsi"/>
          <w:sz w:val="22"/>
        </w:rPr>
        <w:t xml:space="preserve">believed that the two-country nuclear war had been initiated </w:t>
      </w:r>
      <w:r w:rsidRPr="00681602">
        <w:rPr>
          <w:rFonts w:ascii="Helvetica" w:hAnsi="Helvetica" w:cstheme="minorHAnsi"/>
          <w:sz w:val="16"/>
        </w:rPr>
        <w:t xml:space="preserve">because the attacking party perceived vulnerability on the part of the victim’s retaliatory forces, we could </w:t>
      </w:r>
      <w:r w:rsidRPr="00681602">
        <w:rPr>
          <w:rStyle w:val="underline"/>
          <w:rFonts w:ascii="Helvetica" w:hAnsi="Helvetica" w:cstheme="minorHAnsi"/>
          <w:sz w:val="22"/>
        </w:rPr>
        <w:t>expect that other developing nuclear powers in the system would accelerate</w:t>
      </w:r>
      <w:r w:rsidRPr="00681602">
        <w:rPr>
          <w:rFonts w:ascii="Helvetica" w:hAnsi="Helvetica" w:cstheme="minorHAnsi"/>
          <w:sz w:val="16"/>
        </w:rPr>
        <w:t xml:space="preserve"> their </w:t>
      </w:r>
      <w:r w:rsidRPr="00681602">
        <w:rPr>
          <w:rStyle w:val="underline"/>
          <w:rFonts w:ascii="Helvetica" w:hAnsi="Helvetica" w:cstheme="minorHAnsi"/>
          <w:sz w:val="22"/>
        </w:rPr>
        <w:t xml:space="preserve">construction of hair-trigger launch mechanisms and adoption of launch-on-warning </w:t>
      </w:r>
      <w:r w:rsidRPr="00681602">
        <w:rPr>
          <w:rFonts w:ascii="Helvetica" w:hAnsi="Helvetica" w:cstheme="minorHAnsi"/>
          <w:sz w:val="16"/>
        </w:rPr>
        <w:t>measures. It follows that we could then expect an increased probability of additional strategic exchanges as a consequence of the accidental or unauthorized use of nuclear weapons.</w:t>
      </w:r>
    </w:p>
    <w:p w14:paraId="20617942" w14:textId="77777777" w:rsidR="004A735C" w:rsidRPr="00681602" w:rsidRDefault="00EA1CC6" w:rsidP="00B82549">
      <w:pPr>
        <w:spacing w:line="276" w:lineRule="auto"/>
        <w:rPr>
          <w:rFonts w:ascii="Helvetica" w:hAnsi="Helvetica"/>
        </w:rPr>
      </w:pPr>
      <w:r w:rsidRPr="00681602">
        <w:rPr>
          <w:rFonts w:ascii="Helvetica" w:hAnsi="Helvetica"/>
        </w:rPr>
        <w:br w:type="page"/>
      </w:r>
      <w:bookmarkStart w:id="8" w:name="_Toc142127678"/>
    </w:p>
    <w:p w14:paraId="5675AA59" w14:textId="77777777" w:rsidR="004A735C" w:rsidRPr="00681602" w:rsidRDefault="004A735C" w:rsidP="00B82549">
      <w:pPr>
        <w:pStyle w:val="Heading4"/>
        <w:spacing w:line="276" w:lineRule="auto"/>
        <w:rPr>
          <w:rFonts w:ascii="Helvetica" w:hAnsi="Helvetica"/>
        </w:rPr>
      </w:pPr>
      <w:r w:rsidRPr="00681602">
        <w:rPr>
          <w:rFonts w:ascii="Helvetica" w:hAnsi="Helvetica"/>
        </w:rPr>
        <w:lastRenderedPageBreak/>
        <w:t>There would be political pressure for escalation</w:t>
      </w:r>
    </w:p>
    <w:p w14:paraId="7B14FC35" w14:textId="77777777" w:rsidR="004A735C" w:rsidRPr="00681602" w:rsidRDefault="004A735C" w:rsidP="00B82549">
      <w:pPr>
        <w:spacing w:line="276" w:lineRule="auto"/>
        <w:rPr>
          <w:rFonts w:ascii="Helvetica" w:hAnsi="Helvetica" w:cstheme="minorHAnsi"/>
        </w:rPr>
      </w:pPr>
      <w:r w:rsidRPr="00681602">
        <w:rPr>
          <w:rFonts w:ascii="Helvetica" w:hAnsi="Helvetica" w:cstheme="minorHAnsi"/>
        </w:rPr>
        <w:t xml:space="preserve">Arthur M </w:t>
      </w:r>
      <w:r w:rsidRPr="00681602">
        <w:rPr>
          <w:rStyle w:val="cite"/>
          <w:rFonts w:ascii="Helvetica" w:hAnsi="Helvetica" w:cstheme="minorHAnsi"/>
        </w:rPr>
        <w:t>Katz</w:t>
      </w:r>
      <w:r w:rsidRPr="00681602">
        <w:rPr>
          <w:rFonts w:ascii="Helvetica" w:hAnsi="Helvetica" w:cstheme="minorHAnsi"/>
        </w:rPr>
        <w:t>, PhD in chemistry from Rochester, MS in meteorology at MIT, Life After Nuclear War 19</w:t>
      </w:r>
      <w:r w:rsidRPr="00681602">
        <w:rPr>
          <w:rStyle w:val="cite"/>
          <w:rFonts w:ascii="Helvetica" w:hAnsi="Helvetica" w:cstheme="minorHAnsi"/>
        </w:rPr>
        <w:t>82</w:t>
      </w:r>
      <w:r w:rsidRPr="00681602">
        <w:rPr>
          <w:rFonts w:ascii="Helvetica" w:hAnsi="Helvetica" w:cstheme="minorHAnsi"/>
        </w:rPr>
        <w:t xml:space="preserve"> p. 50</w:t>
      </w:r>
    </w:p>
    <w:p w14:paraId="6F1C8253" w14:textId="77777777" w:rsidR="004A735C" w:rsidRPr="00681602" w:rsidRDefault="004A735C" w:rsidP="00B82549">
      <w:pPr>
        <w:pStyle w:val="card"/>
        <w:spacing w:line="276" w:lineRule="auto"/>
        <w:ind w:left="0"/>
        <w:rPr>
          <w:rStyle w:val="cite"/>
          <w:rFonts w:ascii="Helvetica" w:hAnsi="Helvetica" w:cstheme="minorHAnsi"/>
          <w:sz w:val="28"/>
        </w:rPr>
      </w:pPr>
      <w:r w:rsidRPr="00681602">
        <w:rPr>
          <w:rFonts w:ascii="Helvetica" w:hAnsi="Helvetica" w:cstheme="minorHAnsi"/>
          <w:sz w:val="16"/>
        </w:rPr>
        <w:t xml:space="preserve">On a national scale, </w:t>
      </w:r>
      <w:r w:rsidRPr="00681602">
        <w:rPr>
          <w:rStyle w:val="underline"/>
          <w:rFonts w:ascii="Helvetica" w:hAnsi="Helvetica" w:cstheme="minorHAnsi"/>
          <w:sz w:val="22"/>
        </w:rPr>
        <w:t xml:space="preserve">the most serious aspect of </w:t>
      </w:r>
      <w:r w:rsidRPr="00681602">
        <w:rPr>
          <w:rFonts w:ascii="Helvetica" w:hAnsi="Helvetica" w:cstheme="minorHAnsi"/>
          <w:sz w:val="16"/>
        </w:rPr>
        <w:t xml:space="preserve">a counterforce or limited </w:t>
      </w:r>
      <w:r w:rsidRPr="00681602">
        <w:rPr>
          <w:rStyle w:val="underline"/>
          <w:rFonts w:ascii="Helvetica" w:hAnsi="Helvetica" w:cstheme="minorHAnsi"/>
          <w:sz w:val="22"/>
        </w:rPr>
        <w:t>nuclear attack</w:t>
      </w:r>
      <w:r w:rsidRPr="00681602">
        <w:rPr>
          <w:rFonts w:ascii="Helvetica" w:hAnsi="Helvetica" w:cstheme="minorHAnsi"/>
          <w:sz w:val="16"/>
        </w:rPr>
        <w:t xml:space="preserve">, even one restricted to ICBM silos, </w:t>
      </w:r>
      <w:r w:rsidRPr="00681602">
        <w:rPr>
          <w:rStyle w:val="underline"/>
          <w:rFonts w:ascii="Helvetica" w:hAnsi="Helvetica" w:cstheme="minorHAnsi"/>
          <w:sz w:val="22"/>
        </w:rPr>
        <w:t xml:space="preserve">is its </w:t>
      </w:r>
      <w:r w:rsidRPr="00681602">
        <w:rPr>
          <w:rFonts w:ascii="Helvetica" w:hAnsi="Helvetica" w:cstheme="minorHAnsi"/>
          <w:sz w:val="16"/>
        </w:rPr>
        <w:t xml:space="preserve">potentially </w:t>
      </w:r>
      <w:r w:rsidRPr="00681602">
        <w:rPr>
          <w:rStyle w:val="underline"/>
          <w:rFonts w:ascii="Helvetica" w:hAnsi="Helvetica" w:cstheme="minorHAnsi"/>
          <w:sz w:val="22"/>
        </w:rPr>
        <w:t xml:space="preserve">severe consequences for short- and midterm food production, if </w:t>
      </w:r>
      <w:r w:rsidRPr="00681602">
        <w:rPr>
          <w:rFonts w:ascii="Helvetica" w:hAnsi="Helvetica" w:cstheme="minorHAnsi"/>
          <w:sz w:val="16"/>
        </w:rPr>
        <w:t xml:space="preserve">the </w:t>
      </w:r>
      <w:r w:rsidRPr="00681602">
        <w:rPr>
          <w:rStyle w:val="underline"/>
          <w:rFonts w:ascii="Helvetica" w:hAnsi="Helvetica" w:cstheme="minorHAnsi"/>
          <w:sz w:val="22"/>
        </w:rPr>
        <w:t xml:space="preserve">U.S. food production and distribution system is </w:t>
      </w:r>
      <w:r w:rsidRPr="00681602">
        <w:rPr>
          <w:rFonts w:ascii="Helvetica" w:hAnsi="Helvetica" w:cstheme="minorHAnsi"/>
          <w:sz w:val="16"/>
        </w:rPr>
        <w:t xml:space="preserve">significantly </w:t>
      </w:r>
      <w:r w:rsidRPr="00681602">
        <w:rPr>
          <w:rStyle w:val="underline"/>
          <w:rFonts w:ascii="Helvetica" w:hAnsi="Helvetica" w:cstheme="minorHAnsi"/>
          <w:sz w:val="22"/>
        </w:rPr>
        <w:t xml:space="preserve">disrupted </w:t>
      </w:r>
      <w:r w:rsidRPr="00681602">
        <w:rPr>
          <w:rFonts w:ascii="Helvetica" w:hAnsi="Helvetica" w:cstheme="minorHAnsi"/>
          <w:sz w:val="16"/>
        </w:rPr>
        <w:t xml:space="preserve">(not necessarily destroyed), </w:t>
      </w:r>
      <w:r w:rsidRPr="00681602">
        <w:rPr>
          <w:rStyle w:val="underline"/>
          <w:rFonts w:ascii="Helvetica" w:hAnsi="Helvetica" w:cstheme="minorHAnsi"/>
          <w:sz w:val="22"/>
        </w:rPr>
        <w:t xml:space="preserve">the attack creates </w:t>
      </w:r>
      <w:r w:rsidRPr="00681602">
        <w:rPr>
          <w:rFonts w:ascii="Helvetica" w:hAnsi="Helvetica" w:cstheme="minorHAnsi"/>
          <w:sz w:val="16"/>
        </w:rPr>
        <w:t xml:space="preserve">the potential to unleash </w:t>
      </w:r>
      <w:r w:rsidRPr="00681602">
        <w:rPr>
          <w:rStyle w:val="underline"/>
          <w:rFonts w:ascii="Helvetica" w:hAnsi="Helvetica" w:cstheme="minorHAnsi"/>
          <w:sz w:val="22"/>
        </w:rPr>
        <w:t>tremendous political pressure for retaliation</w:t>
      </w:r>
      <w:r w:rsidRPr="00681602">
        <w:rPr>
          <w:rFonts w:ascii="Helvetica" w:hAnsi="Helvetica" w:cstheme="minorHAnsi"/>
          <w:sz w:val="16"/>
        </w:rPr>
        <w:t>.</w:t>
      </w:r>
    </w:p>
    <w:p w14:paraId="33C09AC5" w14:textId="77777777" w:rsidR="004A735C" w:rsidRPr="00681602" w:rsidRDefault="004A735C" w:rsidP="00B82549">
      <w:pPr>
        <w:spacing w:line="276" w:lineRule="auto"/>
        <w:rPr>
          <w:rFonts w:ascii="Helvetica" w:hAnsi="Helvetica" w:cstheme="minorHAnsi"/>
        </w:rPr>
      </w:pPr>
    </w:p>
    <w:p w14:paraId="7EFE51B4" w14:textId="77777777" w:rsidR="004A735C" w:rsidRPr="00681602" w:rsidRDefault="004A735C" w:rsidP="00B82549">
      <w:pPr>
        <w:pStyle w:val="Heading4"/>
        <w:spacing w:line="276" w:lineRule="auto"/>
        <w:rPr>
          <w:rFonts w:ascii="Helvetica" w:hAnsi="Helvetica"/>
        </w:rPr>
      </w:pPr>
      <w:r w:rsidRPr="00681602">
        <w:rPr>
          <w:rFonts w:ascii="Helvetica" w:hAnsi="Helvetica"/>
        </w:rPr>
        <w:t>Extinction only takes half an hour – Early Warning Systems ensure escalation</w:t>
      </w:r>
    </w:p>
    <w:p w14:paraId="7D9153EF" w14:textId="77777777" w:rsidR="004A735C" w:rsidRPr="00681602" w:rsidRDefault="004A735C" w:rsidP="00B82549">
      <w:pPr>
        <w:spacing w:line="276" w:lineRule="auto"/>
        <w:rPr>
          <w:rFonts w:ascii="Helvetica" w:hAnsi="Helvetica" w:cstheme="minorHAnsi"/>
        </w:rPr>
      </w:pPr>
      <w:r w:rsidRPr="00681602">
        <w:rPr>
          <w:rFonts w:ascii="Helvetica" w:hAnsi="Helvetica" w:cstheme="minorHAnsi"/>
        </w:rPr>
        <w:t xml:space="preserve">The </w:t>
      </w:r>
      <w:r w:rsidRPr="00681602">
        <w:rPr>
          <w:rStyle w:val="cite"/>
          <w:rFonts w:ascii="Helvetica" w:hAnsi="Helvetica" w:cstheme="minorHAnsi"/>
        </w:rPr>
        <w:t>American Prospect</w:t>
      </w:r>
      <w:r w:rsidRPr="00681602">
        <w:rPr>
          <w:rFonts w:ascii="Helvetica" w:hAnsi="Helvetica" w:cstheme="minorHAnsi"/>
        </w:rPr>
        <w:t>, 2/26/</w:t>
      </w:r>
      <w:r w:rsidRPr="00681602">
        <w:rPr>
          <w:rStyle w:val="cite"/>
          <w:rFonts w:ascii="Helvetica" w:hAnsi="Helvetica" w:cstheme="minorHAnsi"/>
        </w:rPr>
        <w:t xml:space="preserve">01 </w:t>
      </w:r>
    </w:p>
    <w:p w14:paraId="4B4DE73E" w14:textId="77777777" w:rsidR="004A735C" w:rsidRPr="00681602" w:rsidRDefault="004A735C" w:rsidP="00B82549">
      <w:pPr>
        <w:pStyle w:val="card"/>
        <w:spacing w:line="276" w:lineRule="auto"/>
        <w:ind w:left="0"/>
        <w:rPr>
          <w:rFonts w:ascii="Helvetica" w:hAnsi="Helvetica" w:cstheme="minorHAnsi"/>
          <w:color w:val="333333"/>
          <w:sz w:val="16"/>
        </w:rPr>
      </w:pPr>
      <w:r w:rsidRPr="00681602">
        <w:rPr>
          <w:rFonts w:ascii="Helvetica" w:hAnsi="Helvetica" w:cstheme="minorHAnsi"/>
          <w:sz w:val="16"/>
        </w:rPr>
        <w:t xml:space="preserve">The bitter disputes over national missile defense (NMD) have obscured </w:t>
      </w:r>
      <w:r w:rsidRPr="00681602">
        <w:rPr>
          <w:rStyle w:val="underline"/>
          <w:rFonts w:ascii="Helvetica" w:hAnsi="Helvetica" w:cstheme="minorHAnsi"/>
          <w:sz w:val="22"/>
        </w:rPr>
        <w:t>a</w:t>
      </w:r>
      <w:r w:rsidRPr="00681602">
        <w:rPr>
          <w:rFonts w:ascii="Helvetica" w:hAnsi="Helvetica" w:cstheme="minorHAnsi"/>
          <w:sz w:val="16"/>
        </w:rPr>
        <w:t xml:space="preserve"> related but dramatically more urgent issue of national security: the 4,800 nuclear warheads -- weapons with a combined destructive power nearly 100,000 times greater than the atomic bomb that leveled Hiroshima -- currently on "hair-trigger" alert. Hair-trigger alert means this: </w:t>
      </w:r>
      <w:r w:rsidRPr="00681602">
        <w:rPr>
          <w:rStyle w:val="underline"/>
          <w:rFonts w:ascii="Helvetica" w:hAnsi="Helvetica" w:cstheme="minorHAnsi"/>
          <w:sz w:val="22"/>
        </w:rPr>
        <w:t>The missiles carrying</w:t>
      </w:r>
      <w:r w:rsidRPr="00681602">
        <w:rPr>
          <w:rFonts w:ascii="Helvetica" w:hAnsi="Helvetica" w:cstheme="minorHAnsi"/>
          <w:sz w:val="16"/>
        </w:rPr>
        <w:t xml:space="preserve"> those </w:t>
      </w:r>
      <w:r w:rsidRPr="00681602">
        <w:rPr>
          <w:rStyle w:val="underline"/>
          <w:rFonts w:ascii="Helvetica" w:hAnsi="Helvetica" w:cstheme="minorHAnsi"/>
          <w:sz w:val="22"/>
        </w:rPr>
        <w:t>warheads are armed and fueled at all times</w:t>
      </w:r>
      <w:r w:rsidRPr="00681602">
        <w:rPr>
          <w:rFonts w:ascii="Helvetica" w:hAnsi="Helvetica" w:cstheme="minorHAnsi"/>
          <w:sz w:val="16"/>
        </w:rPr>
        <w:t>. Two thousand or so of these warheads are on the intercontinental ballistic missiles (ICBMs) targeted by Russia at the United States; 1,800 are on the ICBMs targeted by the United States at Russia; and approximately 1,000 are on the submarine-based missiles targeted by the two nations at each other. These missiles would launch on receipt of three computer</w:t>
      </w:r>
      <w:r w:rsidRPr="00681602">
        <w:rPr>
          <w:rFonts w:ascii="Helvetica" w:hAnsi="Helvetica" w:cstheme="minorHAnsi"/>
          <w:color w:val="333333"/>
          <w:sz w:val="16"/>
        </w:rPr>
        <w:t xml:space="preserve">-delivered messages. Launch crews -- on duty every second of every day -- are under orders to send the messages on receipt of a single computer-delivered command. </w:t>
      </w:r>
      <w:r w:rsidRPr="00681602">
        <w:rPr>
          <w:rStyle w:val="underline"/>
          <w:rFonts w:ascii="Helvetica" w:hAnsi="Helvetica" w:cstheme="minorHAnsi"/>
          <w:sz w:val="22"/>
        </w:rPr>
        <w:t xml:space="preserve">In </w:t>
      </w:r>
      <w:r w:rsidRPr="00681602">
        <w:rPr>
          <w:rFonts w:ascii="Helvetica" w:hAnsi="Helvetica" w:cstheme="minorHAnsi"/>
          <w:sz w:val="16"/>
        </w:rPr>
        <w:t>no more than</w:t>
      </w:r>
      <w:r w:rsidRPr="00681602">
        <w:rPr>
          <w:rStyle w:val="underline"/>
          <w:rFonts w:ascii="Helvetica" w:hAnsi="Helvetica" w:cstheme="minorHAnsi"/>
          <w:sz w:val="22"/>
        </w:rPr>
        <w:t xml:space="preserve"> two minutes</w:t>
      </w:r>
      <w:r w:rsidRPr="00681602">
        <w:rPr>
          <w:rFonts w:ascii="Helvetica" w:hAnsi="Helvetica" w:cstheme="minorHAnsi"/>
          <w:color w:val="333333"/>
          <w:sz w:val="16"/>
        </w:rPr>
        <w:t xml:space="preserve">, if all went according to plan, </w:t>
      </w:r>
      <w:r w:rsidRPr="00681602">
        <w:rPr>
          <w:rStyle w:val="underline"/>
          <w:rFonts w:ascii="Helvetica" w:hAnsi="Helvetica" w:cstheme="minorHAnsi"/>
          <w:sz w:val="22"/>
        </w:rPr>
        <w:t>Russia or the</w:t>
      </w:r>
      <w:r w:rsidRPr="00681602">
        <w:rPr>
          <w:rFonts w:ascii="Helvetica" w:hAnsi="Helvetica" w:cstheme="minorHAnsi"/>
          <w:color w:val="333333"/>
          <w:sz w:val="16"/>
        </w:rPr>
        <w:t xml:space="preserve"> </w:t>
      </w:r>
      <w:r w:rsidRPr="00681602">
        <w:rPr>
          <w:rStyle w:val="underline"/>
          <w:rFonts w:ascii="Helvetica" w:hAnsi="Helvetica" w:cstheme="minorHAnsi"/>
          <w:sz w:val="22"/>
        </w:rPr>
        <w:t>U</w:t>
      </w:r>
      <w:r w:rsidRPr="00681602">
        <w:rPr>
          <w:rFonts w:ascii="Helvetica" w:hAnsi="Helvetica" w:cstheme="minorHAnsi"/>
          <w:color w:val="333333"/>
          <w:sz w:val="16"/>
        </w:rPr>
        <w:t xml:space="preserve">nited </w:t>
      </w:r>
      <w:r w:rsidRPr="00681602">
        <w:rPr>
          <w:rStyle w:val="underline"/>
          <w:rFonts w:ascii="Helvetica" w:hAnsi="Helvetica" w:cstheme="minorHAnsi"/>
          <w:sz w:val="22"/>
        </w:rPr>
        <w:t>S</w:t>
      </w:r>
      <w:r w:rsidRPr="00681602">
        <w:rPr>
          <w:rFonts w:ascii="Helvetica" w:hAnsi="Helvetica" w:cstheme="minorHAnsi"/>
          <w:color w:val="333333"/>
          <w:sz w:val="16"/>
        </w:rPr>
        <w:t xml:space="preserve">tates </w:t>
      </w:r>
      <w:r w:rsidRPr="00681602">
        <w:rPr>
          <w:rStyle w:val="underline"/>
          <w:rFonts w:ascii="Helvetica" w:hAnsi="Helvetica" w:cstheme="minorHAnsi"/>
          <w:sz w:val="22"/>
        </w:rPr>
        <w:t>could launch missiles at predetermined targets</w:t>
      </w:r>
      <w:r w:rsidRPr="00681602">
        <w:rPr>
          <w:rFonts w:ascii="Helvetica" w:hAnsi="Helvetica" w:cstheme="minorHAnsi"/>
          <w:color w:val="333333"/>
          <w:sz w:val="16"/>
        </w:rPr>
        <w:t xml:space="preserve">: </w:t>
      </w:r>
      <w:r w:rsidRPr="00681602">
        <w:rPr>
          <w:rFonts w:ascii="Helvetica" w:hAnsi="Helvetica" w:cstheme="minorHAnsi"/>
          <w:sz w:val="16"/>
        </w:rPr>
        <w:t>Washington or New York; Moscow or St. Petersburg</w:t>
      </w:r>
      <w:r w:rsidRPr="00681602">
        <w:rPr>
          <w:rFonts w:ascii="Helvetica" w:hAnsi="Helvetica" w:cstheme="minorHAnsi"/>
          <w:color w:val="333333"/>
          <w:sz w:val="16"/>
        </w:rPr>
        <w:t xml:space="preserve">. The </w:t>
      </w:r>
      <w:r w:rsidRPr="00681602">
        <w:rPr>
          <w:rStyle w:val="underline"/>
          <w:rFonts w:ascii="Helvetica" w:hAnsi="Helvetica" w:cstheme="minorHAnsi"/>
          <w:sz w:val="22"/>
        </w:rPr>
        <w:t>early-warning systems</w:t>
      </w:r>
      <w:r w:rsidRPr="00681602">
        <w:rPr>
          <w:rFonts w:ascii="Helvetica" w:hAnsi="Helvetica" w:cstheme="minorHAnsi"/>
          <w:color w:val="333333"/>
          <w:sz w:val="16"/>
        </w:rPr>
        <w:t xml:space="preserve"> on which the launch crews rely </w:t>
      </w:r>
      <w:r w:rsidRPr="00681602">
        <w:rPr>
          <w:rStyle w:val="underline"/>
          <w:rFonts w:ascii="Helvetica" w:hAnsi="Helvetica" w:cstheme="minorHAnsi"/>
          <w:sz w:val="22"/>
        </w:rPr>
        <w:t>would detect the other side's missiles within</w:t>
      </w:r>
      <w:r w:rsidRPr="00681602">
        <w:rPr>
          <w:rFonts w:ascii="Helvetica" w:hAnsi="Helvetica" w:cstheme="minorHAnsi"/>
          <w:sz w:val="16"/>
        </w:rPr>
        <w:t xml:space="preserve"> tens of </w:t>
      </w:r>
      <w:r w:rsidRPr="00681602">
        <w:rPr>
          <w:rStyle w:val="underline"/>
          <w:rFonts w:ascii="Helvetica" w:hAnsi="Helvetica" w:cstheme="minorHAnsi"/>
          <w:sz w:val="22"/>
        </w:rPr>
        <w:t>seconds, causing</w:t>
      </w:r>
      <w:r w:rsidRPr="00681602">
        <w:rPr>
          <w:rFonts w:ascii="Helvetica" w:hAnsi="Helvetica" w:cstheme="minorHAnsi"/>
          <w:sz w:val="16"/>
        </w:rPr>
        <w:t xml:space="preserve"> the intended </w:t>
      </w:r>
      <w:r w:rsidRPr="00681602">
        <w:rPr>
          <w:rFonts w:ascii="Helvetica" w:hAnsi="Helvetica" w:cstheme="minorHAnsi"/>
          <w:color w:val="333333"/>
          <w:sz w:val="16"/>
        </w:rPr>
        <w:t xml:space="preserve">-- or accidental </w:t>
      </w:r>
      <w:r w:rsidRPr="00681602">
        <w:rPr>
          <w:rFonts w:ascii="Helvetica" w:hAnsi="Helvetica" w:cstheme="minorHAnsi"/>
          <w:sz w:val="16"/>
        </w:rPr>
        <w:t xml:space="preserve">-- enemy to mount </w:t>
      </w:r>
      <w:r w:rsidRPr="00681602">
        <w:rPr>
          <w:rStyle w:val="underline"/>
          <w:rFonts w:ascii="Helvetica" w:hAnsi="Helvetica" w:cstheme="minorHAnsi"/>
          <w:sz w:val="22"/>
        </w:rPr>
        <w:t>retaliatory strikes</w:t>
      </w:r>
      <w:r w:rsidRPr="00681602">
        <w:rPr>
          <w:rFonts w:ascii="Helvetica" w:hAnsi="Helvetica" w:cstheme="minorHAnsi"/>
          <w:color w:val="333333"/>
          <w:sz w:val="16"/>
        </w:rPr>
        <w:t>. "</w:t>
      </w:r>
      <w:r w:rsidRPr="00681602">
        <w:rPr>
          <w:rStyle w:val="underline"/>
          <w:rFonts w:ascii="Helvetica" w:hAnsi="Helvetica" w:cstheme="minorHAnsi"/>
          <w:sz w:val="22"/>
        </w:rPr>
        <w:t>Within a half-hour, there could be a nuclear war that would extinguish all of us</w:t>
      </w:r>
      <w:r w:rsidRPr="00681602">
        <w:rPr>
          <w:rFonts w:ascii="Helvetica" w:hAnsi="Helvetica" w:cstheme="minorHAnsi"/>
          <w:color w:val="333333"/>
          <w:sz w:val="16"/>
        </w:rPr>
        <w:t>," explains Bruce Blair. "It would be, basically, a nuclear war by checklist, by rote."</w:t>
      </w:r>
    </w:p>
    <w:p w14:paraId="06AD1343"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Firebreak</w:t>
      </w:r>
      <w:bookmarkEnd w:id="8"/>
    </w:p>
    <w:p w14:paraId="38C8ADBC" w14:textId="77777777" w:rsidR="00EA1CC6" w:rsidRPr="00681602" w:rsidRDefault="00EA1CC6" w:rsidP="00B82549">
      <w:pPr>
        <w:pStyle w:val="Heading4"/>
        <w:spacing w:line="276" w:lineRule="auto"/>
        <w:rPr>
          <w:rFonts w:ascii="Helvetica" w:hAnsi="Helvetica"/>
        </w:rPr>
      </w:pPr>
      <w:r w:rsidRPr="00681602">
        <w:rPr>
          <w:rFonts w:ascii="Helvetica" w:hAnsi="Helvetica"/>
        </w:rPr>
        <w:t>Even if they win nuclear war doesn’t cause extinction, one use destroys the firebreak, causing more nuclear wars</w:t>
      </w:r>
    </w:p>
    <w:p w14:paraId="05BDC836"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Richard </w:t>
      </w:r>
      <w:r w:rsidRPr="00681602">
        <w:rPr>
          <w:rStyle w:val="cite"/>
          <w:rFonts w:ascii="Helvetica" w:hAnsi="Helvetica" w:cstheme="minorHAnsi"/>
        </w:rPr>
        <w:t>Betts</w:t>
      </w:r>
      <w:r w:rsidRPr="00681602">
        <w:rPr>
          <w:rFonts w:ascii="Helvetica" w:hAnsi="Helvetica" w:cstheme="minorHAnsi"/>
        </w:rPr>
        <w:t xml:space="preserve">, Professor and the Director of the Institute of War and Peace Studies at Columbia, “Universal Deterrence or Conceptual Collapse? Liberal Pessimism and Utopian Realism,” The Coming Crisis: Nuclear Proliferation, U.S. Interests, and World Order, ed. Utgoff, </w:t>
      </w:r>
      <w:r w:rsidRPr="00681602">
        <w:rPr>
          <w:rStyle w:val="cite"/>
          <w:rFonts w:ascii="Helvetica" w:hAnsi="Helvetica" w:cstheme="minorHAnsi"/>
        </w:rPr>
        <w:t>2000</w:t>
      </w:r>
      <w:r w:rsidRPr="00681602">
        <w:rPr>
          <w:rFonts w:ascii="Helvetica" w:hAnsi="Helvetica" w:cstheme="minorHAnsi"/>
        </w:rPr>
        <w:t>, p. 82</w:t>
      </w:r>
    </w:p>
    <w:p w14:paraId="5CB67AF5"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Quite opposite reactions are imaginable. The shock might jar sluggish statesmen into taking the danger seriously, cutting through diplomatic and military red tape, and undertaking dramatic actions to push the genie back in the bottle. Or the</w:t>
      </w:r>
      <w:r w:rsidRPr="00681602">
        <w:rPr>
          <w:rStyle w:val="underline"/>
          <w:rFonts w:ascii="Helvetica" w:hAnsi="Helvetica" w:cstheme="minorHAnsi"/>
          <w:sz w:val="22"/>
        </w:rPr>
        <w:t xml:space="preserve"> shock might prompt panic and a rush to stock up on WMD, as the possibility of use underlines the need for deterrent capability, or the effectiveness of</w:t>
      </w:r>
      <w:r w:rsidRPr="00681602">
        <w:rPr>
          <w:rFonts w:ascii="Helvetica" w:hAnsi="Helvetica" w:cstheme="minorHAnsi"/>
          <w:sz w:val="16"/>
        </w:rPr>
        <w:t xml:space="preserve"> such </w:t>
      </w:r>
      <w:r w:rsidRPr="00681602">
        <w:rPr>
          <w:rStyle w:val="underline"/>
          <w:rFonts w:ascii="Helvetica" w:hAnsi="Helvetica" w:cstheme="minorHAnsi"/>
          <w:sz w:val="22"/>
        </w:rPr>
        <w:t xml:space="preserve">weapons as instruments of policy </w:t>
      </w:r>
      <w:r w:rsidRPr="00681602">
        <w:rPr>
          <w:rFonts w:ascii="Helvetica" w:hAnsi="Helvetica" w:cstheme="minorHAnsi"/>
          <w:sz w:val="16"/>
        </w:rPr>
        <w:t xml:space="preserve">One seldom-noticed danger is that </w:t>
      </w:r>
      <w:r w:rsidRPr="00681602">
        <w:rPr>
          <w:rStyle w:val="underline"/>
          <w:rFonts w:ascii="Helvetica" w:hAnsi="Helvetica" w:cstheme="minorHAnsi"/>
          <w:sz w:val="22"/>
        </w:rPr>
        <w:t>breakage of the taboo could de</w:t>
      </w:r>
      <w:r w:rsidRPr="00681602">
        <w:rPr>
          <w:rStyle w:val="underline"/>
          <w:rFonts w:ascii="Helvetica" w:hAnsi="Helvetica" w:cstheme="minorHAnsi"/>
          <w:sz w:val="22"/>
        </w:rPr>
        <w:softHyphen/>
        <w:t>mystify the weapons and make them look more conventional</w:t>
      </w:r>
      <w:r w:rsidRPr="00681602">
        <w:rPr>
          <w:rFonts w:ascii="Helvetica" w:hAnsi="Helvetica" w:cstheme="minorHAnsi"/>
          <w:sz w:val="16"/>
        </w:rPr>
        <w:t xml:space="preserve"> than our post-Hiroshima images of them. It helps to recall that </w:t>
      </w:r>
      <w:r w:rsidRPr="00681602">
        <w:rPr>
          <w:rStyle w:val="underline"/>
          <w:rFonts w:ascii="Helvetica" w:hAnsi="Helvetica" w:cstheme="minorHAnsi"/>
          <w:sz w:val="22"/>
        </w:rPr>
        <w:t>in the 1930s, popular images of</w:t>
      </w:r>
      <w:r w:rsidRPr="00681602">
        <w:rPr>
          <w:rFonts w:ascii="Helvetica" w:hAnsi="Helvetica" w:cstheme="minorHAnsi"/>
          <w:sz w:val="16"/>
        </w:rPr>
        <w:t xml:space="preserve"> conventional </w:t>
      </w:r>
      <w:r w:rsidRPr="00681602">
        <w:rPr>
          <w:rStyle w:val="underline"/>
          <w:rFonts w:ascii="Helvetica" w:hAnsi="Helvetica" w:cstheme="minorHAnsi"/>
          <w:sz w:val="22"/>
        </w:rPr>
        <w:t>strategic bombing were that it would be apocalyptic</w:t>
      </w:r>
      <w:r w:rsidRPr="00681602">
        <w:rPr>
          <w:rFonts w:ascii="Helvetica" w:hAnsi="Helvetica" w:cstheme="minorHAnsi"/>
          <w:sz w:val="16"/>
        </w:rPr>
        <w:t>, bringing belligerent countries to their knees quickly. The apocalyptic image was fed by the German bombing of Guernica, a com</w:t>
      </w:r>
      <w:r w:rsidRPr="00681602">
        <w:rPr>
          <w:rFonts w:ascii="Helvetica" w:hAnsi="Helvetica" w:cstheme="minorHAnsi"/>
          <w:sz w:val="16"/>
        </w:rPr>
        <w:softHyphen/>
        <w:t xml:space="preserve">paratively small city in Spain. When World War II came in Europe, both </w:t>
      </w:r>
      <w:r w:rsidRPr="00681602">
        <w:rPr>
          <w:rStyle w:val="underline"/>
          <w:rFonts w:ascii="Helvetica" w:hAnsi="Helvetica" w:cstheme="minorHAnsi"/>
          <w:sz w:val="22"/>
        </w:rPr>
        <w:t>British and Germans initially refrained from bombing attacks on cities. Once city bombing began and gathered steam, however, it proved to be far less decisive than many had expected</w:t>
      </w:r>
      <w:r w:rsidRPr="00681602">
        <w:rPr>
          <w:rFonts w:ascii="Helvetica" w:hAnsi="Helvetica" w:cstheme="minorHAnsi"/>
          <w:sz w:val="16"/>
        </w:rPr>
        <w:t>. British and German popula</w:t>
      </w:r>
      <w:r w:rsidRPr="00681602">
        <w:rPr>
          <w:rFonts w:ascii="Helvetica" w:hAnsi="Helvetica" w:cstheme="minorHAnsi"/>
          <w:sz w:val="16"/>
        </w:rPr>
        <w:softHyphen/>
        <w:t xml:space="preserve">tions managed to adjust and absorb it. </w:t>
      </w:r>
      <w:r w:rsidRPr="00681602">
        <w:rPr>
          <w:rStyle w:val="underline"/>
          <w:rFonts w:ascii="Helvetica" w:hAnsi="Helvetica" w:cstheme="minorHAnsi"/>
          <w:sz w:val="22"/>
        </w:rPr>
        <w:t>Over time</w:t>
      </w:r>
      <w:r w:rsidRPr="00681602">
        <w:rPr>
          <w:rFonts w:ascii="Helvetica" w:hAnsi="Helvetica" w:cstheme="minorHAnsi"/>
          <w:sz w:val="16"/>
        </w:rPr>
        <w:t xml:space="preserve">, however, the ferocity of Allied </w:t>
      </w:r>
      <w:r w:rsidRPr="00681602">
        <w:rPr>
          <w:rStyle w:val="underline"/>
          <w:rFonts w:ascii="Helvetica" w:hAnsi="Helvetica" w:cstheme="minorHAnsi"/>
          <w:sz w:val="22"/>
        </w:rPr>
        <w:t>bombing</w:t>
      </w:r>
      <w:r w:rsidRPr="00681602">
        <w:rPr>
          <w:rFonts w:ascii="Helvetica" w:hAnsi="Helvetica" w:cstheme="minorHAnsi"/>
          <w:sz w:val="16"/>
        </w:rPr>
        <w:t xml:space="preserve"> of Germany and Japan </w:t>
      </w:r>
      <w:r w:rsidRPr="00681602">
        <w:rPr>
          <w:rStyle w:val="underline"/>
          <w:rFonts w:ascii="Helvetica" w:hAnsi="Helvetica" w:cstheme="minorHAnsi"/>
          <w:sz w:val="22"/>
        </w:rPr>
        <w:t xml:space="preserve">did approach </w:t>
      </w:r>
      <w:r w:rsidRPr="00681602">
        <w:rPr>
          <w:rFonts w:ascii="Helvetica" w:hAnsi="Helvetica" w:cstheme="minorHAnsi"/>
          <w:sz w:val="16"/>
        </w:rPr>
        <w:t>the</w:t>
      </w:r>
      <w:r w:rsidRPr="00681602">
        <w:rPr>
          <w:rStyle w:val="underline"/>
          <w:rFonts w:ascii="Helvetica" w:hAnsi="Helvetica" w:cstheme="minorHAnsi"/>
          <w:sz w:val="22"/>
        </w:rPr>
        <w:t xml:space="preserve"> apocalyptic levels</w:t>
      </w:r>
      <w:r w:rsidRPr="00681602">
        <w:rPr>
          <w:rFonts w:ascii="Helvetica" w:hAnsi="Helvetica" w:cstheme="minorHAnsi"/>
          <w:sz w:val="16"/>
        </w:rPr>
        <w:t xml:space="preserve"> originally envisioned. In short, dire assumptions about the awesomeness of </w:t>
      </w:r>
      <w:r w:rsidRPr="00681602">
        <w:rPr>
          <w:rStyle w:val="underline"/>
          <w:rFonts w:ascii="Helvetica" w:hAnsi="Helvetica" w:cstheme="minorHAnsi"/>
          <w:sz w:val="22"/>
        </w:rPr>
        <w:t>strategic bombing</w:t>
      </w:r>
      <w:r w:rsidRPr="00681602">
        <w:rPr>
          <w:rFonts w:ascii="Helvetica" w:hAnsi="Helvetica" w:cstheme="minorHAnsi"/>
          <w:sz w:val="16"/>
        </w:rPr>
        <w:t xml:space="preserve"> deterred its initiation, but </w:t>
      </w:r>
      <w:r w:rsidRPr="00681602">
        <w:rPr>
          <w:rStyle w:val="underline"/>
          <w:rFonts w:ascii="Helvetica" w:hAnsi="Helvetica" w:cstheme="minorHAnsi"/>
          <w:sz w:val="22"/>
        </w:rPr>
        <w:t>once initi</w:t>
      </w:r>
      <w:r w:rsidRPr="00681602">
        <w:rPr>
          <w:rStyle w:val="underline"/>
          <w:rFonts w:ascii="Helvetica" w:hAnsi="Helvetica" w:cstheme="minorHAnsi"/>
          <w:sz w:val="22"/>
        </w:rPr>
        <w:softHyphen/>
        <w:t>ated did not prevent gradual escalation to the devastating level originally envisioned</w:t>
      </w:r>
      <w:r w:rsidRPr="00681602">
        <w:rPr>
          <w:rFonts w:ascii="Helvetica" w:hAnsi="Helvetica" w:cstheme="minorHAns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681602">
        <w:rPr>
          <w:rStyle w:val="underline"/>
          <w:rFonts w:ascii="Helvetica" w:hAnsi="Helvetica" w:cstheme="minorHAnsi"/>
          <w:sz w:val="22"/>
        </w:rPr>
        <w:t>disaster could seem surprisingly limited</w:t>
      </w:r>
      <w:r w:rsidRPr="00681602">
        <w:rPr>
          <w:rFonts w:ascii="Helvetica" w:hAnsi="Helvetica" w:cstheme="minorHAns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681602">
        <w:rPr>
          <w:rFonts w:ascii="Helvetica" w:hAnsi="Helvetica" w:cstheme="minorHAnsi"/>
          <w:sz w:val="16"/>
        </w:rPr>
        <w:softHyphen/>
        <w:t>tries about the meaning of nuclear ordnance.</w:t>
      </w:r>
    </w:p>
    <w:p w14:paraId="5F9803CF" w14:textId="77777777" w:rsidR="00EA1CC6" w:rsidRPr="00681602" w:rsidRDefault="00EA1CC6" w:rsidP="00B82549">
      <w:pPr>
        <w:pStyle w:val="Heading3"/>
        <w:spacing w:line="276" w:lineRule="auto"/>
        <w:rPr>
          <w:rFonts w:ascii="Helvetica" w:hAnsi="Helvetica" w:cstheme="minorHAnsi"/>
        </w:rPr>
      </w:pPr>
      <w:bookmarkStart w:id="9" w:name="_Toc142127679"/>
      <w:r w:rsidRPr="00681602">
        <w:rPr>
          <w:rFonts w:ascii="Helvetica" w:hAnsi="Helvetica" w:cstheme="minorHAnsi"/>
        </w:rPr>
        <w:lastRenderedPageBreak/>
        <w:t>No Mindset Shift</w:t>
      </w:r>
      <w:bookmarkEnd w:id="9"/>
    </w:p>
    <w:p w14:paraId="65D7113C" w14:textId="77777777" w:rsidR="00EA1CC6" w:rsidRPr="00681602" w:rsidRDefault="00EA1CC6" w:rsidP="00B82549">
      <w:pPr>
        <w:pStyle w:val="Heading4"/>
        <w:spacing w:line="276" w:lineRule="auto"/>
        <w:rPr>
          <w:rFonts w:ascii="Helvetica" w:hAnsi="Helvetica"/>
        </w:rPr>
      </w:pPr>
      <w:r w:rsidRPr="00681602">
        <w:rPr>
          <w:rFonts w:ascii="Helvetica" w:hAnsi="Helvetica"/>
        </w:rPr>
        <w:t>No mindset shift – psychological effects of nuclear war are too devastating</w:t>
      </w:r>
    </w:p>
    <w:p w14:paraId="06BD205D"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Arthur M. </w:t>
      </w:r>
      <w:r w:rsidRPr="00681602">
        <w:rPr>
          <w:rStyle w:val="cite"/>
          <w:rFonts w:ascii="Helvetica" w:hAnsi="Helvetica" w:cstheme="minorHAnsi"/>
        </w:rPr>
        <w:t>Katz</w:t>
      </w:r>
      <w:r w:rsidRPr="00681602">
        <w:rPr>
          <w:rFonts w:ascii="Helvetica" w:hAnsi="Helvetica" w:cstheme="minorHAnsi"/>
        </w:rPr>
        <w:t xml:space="preserve"> </w:t>
      </w:r>
      <w:r w:rsidRPr="00681602">
        <w:rPr>
          <w:rStyle w:val="cite"/>
          <w:rFonts w:ascii="Helvetica" w:hAnsi="Helvetica" w:cstheme="minorHAnsi"/>
        </w:rPr>
        <w:t>and</w:t>
      </w:r>
      <w:r w:rsidRPr="00681602">
        <w:rPr>
          <w:rFonts w:ascii="Helvetica" w:hAnsi="Helvetica" w:cstheme="minorHAnsi"/>
        </w:rPr>
        <w:t xml:space="preserve"> Sima R. </w:t>
      </w:r>
      <w:r w:rsidRPr="00681602">
        <w:rPr>
          <w:rStyle w:val="cite"/>
          <w:rFonts w:ascii="Helvetica" w:hAnsi="Helvetica" w:cstheme="minorHAnsi"/>
        </w:rPr>
        <w:t>Osdoby</w:t>
      </w:r>
      <w:r w:rsidRPr="00681602">
        <w:rPr>
          <w:rFonts w:ascii="Helvetica" w:hAnsi="Helvetica" w:cstheme="minorHAnsi"/>
        </w:rPr>
        <w:t xml:space="preserve"> THE SOCIAL AND ECONOMIC EFFECTS OF NUCLEAR WAR April 21,19</w:t>
      </w:r>
      <w:r w:rsidRPr="00681602">
        <w:rPr>
          <w:rStyle w:val="cite"/>
          <w:rFonts w:ascii="Helvetica" w:hAnsi="Helvetica" w:cstheme="minorHAnsi"/>
        </w:rPr>
        <w:t>82</w:t>
      </w:r>
      <w:r w:rsidRPr="00681602">
        <w:rPr>
          <w:rFonts w:ascii="Helvetica" w:hAnsi="Helvetica" w:cstheme="minorHAnsi"/>
        </w:rPr>
        <w:t xml:space="preserve"> </w:t>
      </w:r>
      <w:hyperlink r:id="rId25" w:history="1">
        <w:r w:rsidRPr="00681602">
          <w:rPr>
            <w:rStyle w:val="Hyperlink"/>
            <w:rFonts w:ascii="Helvetica" w:hAnsi="Helvetica" w:cstheme="minorHAnsi"/>
          </w:rPr>
          <w:t>http://www.cato.org/pubs/pas/paO09.html</w:t>
        </w:r>
      </w:hyperlink>
      <w:r w:rsidRPr="00681602">
        <w:rPr>
          <w:rFonts w:ascii="Helvetica" w:hAnsi="Helvetica" w:cstheme="minorHAnsi"/>
        </w:rPr>
        <w:t xml:space="preserve"> </w:t>
      </w:r>
    </w:p>
    <w:p w14:paraId="208F430A"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The experience of nuclear war is likely to have devastating psychological effects</w:t>
      </w:r>
      <w:r w:rsidRPr="00681602">
        <w:rPr>
          <w:rFonts w:ascii="Helvetica" w:hAnsi="Helvetica" w:cstheme="minorHAnsi"/>
          <w:sz w:val="16"/>
        </w:rPr>
        <w:t xml:space="preserve">, especially for Americans, whose homes and institutions have essentially escaped the ravages of recent wars. </w:t>
      </w:r>
      <w:r w:rsidRPr="00681602">
        <w:rPr>
          <w:rStyle w:val="underline"/>
          <w:rFonts w:ascii="Helvetica" w:hAnsi="Helvetica" w:cstheme="minorHAnsi"/>
          <w:sz w:val="22"/>
        </w:rPr>
        <w:t xml:space="preserve">The very short period required to carry out highly destructive nuclear attacks would intensify the emotional impact, particularly </w:t>
      </w:r>
      <w:r w:rsidRPr="00681602">
        <w:rPr>
          <w:rFonts w:ascii="Helvetica" w:hAnsi="Helvetica" w:cstheme="minorHAnsi"/>
          <w:sz w:val="16"/>
        </w:rPr>
        <w:t xml:space="preserve">those reactions associated with </w:t>
      </w:r>
      <w:r w:rsidRPr="00681602">
        <w:rPr>
          <w:rStyle w:val="underline"/>
          <w:rFonts w:ascii="Helvetica" w:hAnsi="Helvetica" w:cstheme="minorHAnsi"/>
          <w:sz w:val="22"/>
        </w:rPr>
        <w:t>denial of the true extent of the damage or fostering flight from and resistance to reentering damaged areas</w:t>
      </w:r>
      <w:r w:rsidRPr="00681602">
        <w:rPr>
          <w:rFonts w:ascii="Helvetica" w:hAnsi="Helvetica" w:cstheme="minorHAnsi"/>
          <w:sz w:val="16"/>
        </w:rPr>
        <w:t>. Robert J. Lifton, in his study of Hiroshima survivors, described the psychological effect as “a sudden and absolute shift from normal existence to an overwhelming encounter with death.”[20] The reaction, as reported by a witness to the disaster, Father Siemes: “</w:t>
      </w:r>
      <w:r w:rsidRPr="00681602">
        <w:rPr>
          <w:rStyle w:val="underline"/>
          <w:rFonts w:ascii="Helvetica" w:hAnsi="Helvetica" w:cstheme="minorHAnsi"/>
          <w:sz w:val="22"/>
        </w:rPr>
        <w:t>Among the passersby, there are many who are uninjured</w:t>
      </w:r>
      <w:r w:rsidRPr="00681602">
        <w:rPr>
          <w:rFonts w:ascii="Helvetica" w:hAnsi="Helvetica" w:cstheme="minorHAnsi"/>
          <w:sz w:val="16"/>
        </w:rPr>
        <w:t xml:space="preserve">. In a purposeless, insensate manner, </w:t>
      </w:r>
      <w:r w:rsidRPr="00681602">
        <w:rPr>
          <w:rStyle w:val="underline"/>
          <w:rFonts w:ascii="Helvetica" w:hAnsi="Helvetica" w:cstheme="minorHAnsi"/>
          <w:sz w:val="22"/>
        </w:rPr>
        <w:t xml:space="preserve">distraught by the magnitude of the disaster, most of them rush by and none conceives the thought of organizing help </w:t>
      </w:r>
      <w:r w:rsidRPr="00681602">
        <w:rPr>
          <w:rFonts w:ascii="Helvetica" w:hAnsi="Helvetica" w:cstheme="minorHAnsi"/>
          <w:sz w:val="16"/>
        </w:rPr>
        <w:t xml:space="preserve">on his own initiative. </w:t>
      </w:r>
      <w:r w:rsidRPr="00681602">
        <w:rPr>
          <w:rStyle w:val="underline"/>
          <w:rFonts w:ascii="Helvetica" w:hAnsi="Helvetica" w:cstheme="minorHAnsi"/>
          <w:sz w:val="22"/>
        </w:rPr>
        <w:t>They are concerned only with the welfare of their own families</w:t>
      </w:r>
      <w:r w:rsidRPr="00681602">
        <w:rPr>
          <w:rFonts w:ascii="Helvetica" w:hAnsi="Helvetica" w:cstheme="minorHAnsi"/>
          <w:sz w:val="16"/>
        </w:rPr>
        <w:t xml:space="preserve">.”[211 In some cases even families were abandoned. The result of this experience was, as Fred IkIe described it 25 years ago, a deep aversion to returning to the cities to rebuild the economy. “And thus </w:t>
      </w:r>
      <w:r w:rsidRPr="00681602">
        <w:rPr>
          <w:rStyle w:val="underline"/>
          <w:rFonts w:ascii="Helvetica" w:hAnsi="Helvetica" w:cstheme="minorHAnsi"/>
          <w:sz w:val="22"/>
        </w:rPr>
        <w:t xml:space="preserve">a very different situation will exist from that envisaged in </w:t>
      </w:r>
      <w:r w:rsidRPr="00681602">
        <w:rPr>
          <w:rFonts w:ascii="Helvetica" w:hAnsi="Helvetica" w:cstheme="minorHAnsi"/>
          <w:sz w:val="16"/>
        </w:rPr>
        <w:t xml:space="preserve">most </w:t>
      </w:r>
      <w:r w:rsidRPr="00681602">
        <w:rPr>
          <w:rStyle w:val="underline"/>
          <w:rFonts w:ascii="Helvetica" w:hAnsi="Helvetica" w:cstheme="minorHAnsi"/>
          <w:sz w:val="22"/>
        </w:rPr>
        <w:t xml:space="preserve">civil defense plans </w:t>
      </w:r>
      <w:r w:rsidRPr="00681602">
        <w:rPr>
          <w:rFonts w:ascii="Helvetica" w:hAnsi="Helvetica" w:cstheme="minorHAnsi"/>
          <w:sz w:val="16"/>
        </w:rPr>
        <w:t xml:space="preserve">(in the 1 950s).”[221 The economic implications of this type of withdrawal would be serious. </w:t>
      </w:r>
      <w:r w:rsidRPr="00681602">
        <w:rPr>
          <w:rStyle w:val="underline"/>
          <w:rFonts w:ascii="Helvetica" w:hAnsi="Helvetica" w:cstheme="minorHAnsi"/>
          <w:sz w:val="22"/>
        </w:rPr>
        <w:t>A high incidence of abnormal behavior</w:t>
      </w:r>
      <w:r w:rsidRPr="00681602">
        <w:rPr>
          <w:rFonts w:ascii="Helvetica" w:hAnsi="Helvetica" w:cstheme="minorHAnsi"/>
          <w:sz w:val="16"/>
        </w:rPr>
        <w:t xml:space="preserve">, ranging from the nonfunctional to the antisocial, </w:t>
      </w:r>
      <w:r w:rsidRPr="00681602">
        <w:rPr>
          <w:rStyle w:val="underline"/>
          <w:rFonts w:ascii="Helvetica" w:hAnsi="Helvetica" w:cstheme="minorHAnsi"/>
          <w:sz w:val="22"/>
        </w:rPr>
        <w:t>could be anticipated</w:t>
      </w:r>
      <w:r w:rsidRPr="00681602">
        <w:rPr>
          <w:rFonts w:ascii="Helvetica" w:hAnsi="Helvetica" w:cstheme="minorHAnsi"/>
          <w:sz w:val="16"/>
        </w:rPr>
        <w:t>. Speci</w:t>
      </w:r>
      <w:r w:rsidRPr="00681602">
        <w:rPr>
          <w:rFonts w:ascii="Helvetica" w:hAnsi="Helvetica" w:cstheme="minorHAnsi"/>
          <w:sz w:val="16"/>
        </w:rPr>
        <w:softHyphen/>
        <w:t xml:space="preserve">fic psychological effects would include disorientation, fear, doubt, apathy, and antipathy toward authonties. </w:t>
      </w:r>
      <w:r w:rsidRPr="00681602">
        <w:rPr>
          <w:rStyle w:val="underline"/>
          <w:rFonts w:ascii="Helvetica" w:hAnsi="Helvetica" w:cstheme="minorHAnsi"/>
          <w:sz w:val="22"/>
        </w:rPr>
        <w:t>The effects on Hiroshima/Nagasaki survivors provide ample evidence to support these concerns</w:t>
      </w:r>
      <w:r w:rsidRPr="00681602">
        <w:rPr>
          <w:rFonts w:ascii="Helvetica" w:hAnsi="Helvetica" w:cstheme="minorHAnsi"/>
          <w:sz w:val="16"/>
        </w:rPr>
        <w:t>.</w:t>
      </w:r>
    </w:p>
    <w:p w14:paraId="330B9367" w14:textId="77777777" w:rsidR="006F091E" w:rsidRPr="00681602" w:rsidRDefault="00EA1CC6" w:rsidP="00B82549">
      <w:pPr>
        <w:spacing w:line="276" w:lineRule="auto"/>
        <w:rPr>
          <w:rFonts w:ascii="Helvetica" w:hAnsi="Helvetica"/>
        </w:rPr>
      </w:pPr>
      <w:r w:rsidRPr="00681602">
        <w:rPr>
          <w:rFonts w:ascii="Helvetica" w:hAnsi="Helvetica"/>
        </w:rPr>
        <w:br w:type="page"/>
      </w:r>
      <w:bookmarkStart w:id="10" w:name="_Toc142127680"/>
    </w:p>
    <w:p w14:paraId="5E2295CE" w14:textId="77777777" w:rsidR="006F091E" w:rsidRPr="00681602" w:rsidRDefault="006F091E" w:rsidP="00B82549">
      <w:pPr>
        <w:pStyle w:val="Heading4"/>
        <w:spacing w:line="276" w:lineRule="auto"/>
        <w:rPr>
          <w:rFonts w:ascii="Helvetica" w:hAnsi="Helvetica"/>
        </w:rPr>
      </w:pPr>
      <w:r w:rsidRPr="00681602">
        <w:rPr>
          <w:rFonts w:ascii="Helvetica" w:hAnsi="Helvetica"/>
        </w:rPr>
        <w:lastRenderedPageBreak/>
        <w:t>No chance of mindset shift – any nuclear attack would create feelings of isolation and individualism</w:t>
      </w:r>
    </w:p>
    <w:p w14:paraId="6FD9F34C"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Arthur M. </w:t>
      </w:r>
      <w:r w:rsidRPr="00681602">
        <w:rPr>
          <w:rStyle w:val="cite"/>
          <w:rFonts w:ascii="Helvetica" w:hAnsi="Helvetica" w:cstheme="minorHAnsi"/>
        </w:rPr>
        <w:t>Katz</w:t>
      </w:r>
      <w:r w:rsidRPr="00681602">
        <w:rPr>
          <w:rFonts w:ascii="Helvetica" w:hAnsi="Helvetica" w:cstheme="minorHAnsi"/>
        </w:rPr>
        <w:t xml:space="preserve"> and Sima R. </w:t>
      </w:r>
      <w:r w:rsidRPr="00681602">
        <w:rPr>
          <w:rStyle w:val="cite"/>
          <w:rFonts w:ascii="Helvetica" w:hAnsi="Helvetica" w:cstheme="minorHAnsi"/>
        </w:rPr>
        <w:t>Osdoby</w:t>
      </w:r>
      <w:r w:rsidRPr="00681602">
        <w:rPr>
          <w:rFonts w:ascii="Helvetica" w:hAnsi="Helvetica" w:cstheme="minorHAnsi"/>
        </w:rPr>
        <w:t xml:space="preserve"> THE SOCIAL AND ECONOMIC EFFECTS OF NUCLEAR WAR April 21, 19</w:t>
      </w:r>
      <w:r w:rsidRPr="00681602">
        <w:rPr>
          <w:rStyle w:val="cite"/>
          <w:rFonts w:ascii="Helvetica" w:hAnsi="Helvetica" w:cstheme="minorHAnsi"/>
        </w:rPr>
        <w:t>82</w:t>
      </w:r>
      <w:r w:rsidRPr="00681602">
        <w:rPr>
          <w:rFonts w:ascii="Helvetica" w:hAnsi="Helvetica" w:cstheme="minorHAnsi"/>
        </w:rPr>
        <w:t xml:space="preserve"> http://www.cato.org/pubs/pas/paO09.html </w:t>
      </w:r>
    </w:p>
    <w:p w14:paraId="1757A74B"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The massive and simultaneous destruction of economic and human resources would result in an inability to provide</w:t>
      </w:r>
      <w:r w:rsidRPr="00681602">
        <w:rPr>
          <w:rFonts w:ascii="Helvetica" w:hAnsi="Helvetica" w:cstheme="minorHAnsi"/>
          <w:sz w:val="16"/>
        </w:rPr>
        <w:t xml:space="preserve"> immediate and sufficient human and material </w:t>
      </w:r>
      <w:r w:rsidRPr="00681602">
        <w:rPr>
          <w:rStyle w:val="underline"/>
          <w:rFonts w:ascii="Helvetica" w:hAnsi="Helvetica" w:cstheme="minorHAnsi"/>
          <w:sz w:val="22"/>
        </w:rPr>
        <w:t xml:space="preserve">aid to damaged areas. There will be no time to adapt and </w:t>
      </w:r>
      <w:r w:rsidRPr="00681602">
        <w:rPr>
          <w:rFonts w:ascii="Helvetica" w:hAnsi="Helvetica" w:cstheme="minorHAnsi"/>
          <w:sz w:val="16"/>
        </w:rPr>
        <w:t xml:space="preserve">to </w:t>
      </w:r>
      <w:r w:rsidRPr="00681602">
        <w:rPr>
          <w:rStyle w:val="underline"/>
          <w:rFonts w:ascii="Helvetica" w:hAnsi="Helvetica" w:cstheme="minorHAnsi"/>
          <w:sz w:val="22"/>
        </w:rPr>
        <w:t xml:space="preserve">innovate </w:t>
      </w:r>
      <w:r w:rsidRPr="00681602">
        <w:rPr>
          <w:rFonts w:ascii="Helvetica" w:hAnsi="Helvetica" w:cstheme="minorHAnsi"/>
          <w:sz w:val="16"/>
        </w:rPr>
        <w:t xml:space="preserve">as nations did in World War II (U.S.S.R. as previously cited is an example). More important </w:t>
      </w:r>
      <w:r w:rsidRPr="00681602">
        <w:rPr>
          <w:rStyle w:val="underline"/>
          <w:rFonts w:ascii="Helvetica" w:hAnsi="Helvetica" w:cstheme="minorHAnsi"/>
          <w:sz w:val="22"/>
        </w:rPr>
        <w:t xml:space="preserve">the lack of outside aid would create a sense of </w:t>
      </w:r>
      <w:r w:rsidRPr="00681602">
        <w:rPr>
          <w:rFonts w:ascii="Helvetica" w:hAnsi="Helvetica" w:cstheme="minorHAnsi"/>
          <w:sz w:val="16"/>
        </w:rPr>
        <w:t xml:space="preserve">individual and communal </w:t>
      </w:r>
      <w:r w:rsidRPr="00681602">
        <w:rPr>
          <w:rStyle w:val="underline"/>
          <w:rFonts w:ascii="Helvetica" w:hAnsi="Helvetica" w:cstheme="minorHAnsi"/>
          <w:sz w:val="22"/>
        </w:rPr>
        <w:t>isolation. Aid symbolizes a reconnection with a larger</w:t>
      </w:r>
      <w:r w:rsidRPr="00681602">
        <w:rPr>
          <w:rFonts w:ascii="Helvetica" w:hAnsi="Helvetica" w:cstheme="minorHAnsi"/>
          <w:sz w:val="16"/>
        </w:rPr>
        <w:t xml:space="preserve">, normal </w:t>
      </w:r>
      <w:r w:rsidRPr="00681602">
        <w:rPr>
          <w:rStyle w:val="underline"/>
          <w:rFonts w:ascii="Helvetica" w:hAnsi="Helvetica" w:cstheme="minorHAnsi"/>
          <w:sz w:val="22"/>
        </w:rPr>
        <w:t xml:space="preserve">world. This connection helps provide the impetus for rebuilding </w:t>
      </w:r>
      <w:r w:rsidRPr="00681602">
        <w:rPr>
          <w:rFonts w:ascii="Helvetica" w:hAnsi="Helvetica" w:cstheme="minorHAnsi"/>
          <w:sz w:val="16"/>
        </w:rPr>
        <w:t xml:space="preserve">the damaged society, creating a sense of vitality and competence to dispel the continuing perception of isolation. </w:t>
      </w:r>
      <w:r w:rsidRPr="00681602">
        <w:rPr>
          <w:rStyle w:val="underline"/>
          <w:rFonts w:ascii="Helvetica" w:hAnsi="Helvetica" w:cstheme="minorHAnsi"/>
          <w:sz w:val="22"/>
        </w:rPr>
        <w:t xml:space="preserve">It </w:t>
      </w:r>
      <w:r w:rsidRPr="00681602">
        <w:rPr>
          <w:rFonts w:ascii="Helvetica" w:hAnsi="Helvetica" w:cstheme="minorHAnsi"/>
          <w:sz w:val="16"/>
        </w:rPr>
        <w:t xml:space="preserve">also </w:t>
      </w:r>
      <w:r w:rsidRPr="00681602">
        <w:rPr>
          <w:rStyle w:val="underline"/>
          <w:rFonts w:ascii="Helvetica" w:hAnsi="Helvetica" w:cstheme="minorHAnsi"/>
          <w:sz w:val="22"/>
        </w:rPr>
        <w:t xml:space="preserve">has an important function for binding together society, restating a common thread of hope </w:t>
      </w:r>
      <w:r w:rsidRPr="00681602">
        <w:rPr>
          <w:rFonts w:ascii="Helvetica" w:hAnsi="Helvetica" w:cstheme="minorHAnsi"/>
          <w:sz w:val="16"/>
        </w:rPr>
        <w:t>and shared aspirations that are the essence of nation</w:t>
      </w:r>
      <w:r w:rsidRPr="00681602">
        <w:rPr>
          <w:rFonts w:ascii="Helvetica" w:hAnsi="Helvetica" w:cstheme="minorHAnsi"/>
          <w:sz w:val="16"/>
        </w:rPr>
        <w:softHyphen/>
        <w:t xml:space="preserve">al life. </w:t>
      </w:r>
      <w:r w:rsidRPr="00681602">
        <w:rPr>
          <w:rStyle w:val="underline"/>
          <w:rFonts w:ascii="Helvetica" w:hAnsi="Helvetica" w:cstheme="minorHAnsi"/>
          <w:sz w:val="22"/>
        </w:rPr>
        <w:t xml:space="preserve">The post-attack situation could be like Japan near the end of World War II. There could be “a drift toward accomplishing personal and private aims </w:t>
      </w:r>
      <w:r w:rsidRPr="00681602">
        <w:rPr>
          <w:rFonts w:ascii="Helvetica" w:hAnsi="Helvetica" w:cstheme="minorHAnsi"/>
          <w:sz w:val="16"/>
        </w:rPr>
        <w:t xml:space="preserve">rather than those which are national.. </w:t>
      </w:r>
      <w:r w:rsidRPr="00681602">
        <w:rPr>
          <w:rStyle w:val="underline"/>
          <w:rFonts w:ascii="Helvetica" w:hAnsi="Helvetica" w:cstheme="minorHAnsi"/>
          <w:sz w:val="22"/>
        </w:rPr>
        <w:t>farmers</w:t>
      </w:r>
      <w:r w:rsidRPr="00681602">
        <w:rPr>
          <w:rFonts w:ascii="Helvetica" w:hAnsi="Helvetica" w:cstheme="minorHAnsi"/>
          <w:sz w:val="16"/>
        </w:rPr>
        <w:t>…</w:t>
      </w:r>
      <w:r w:rsidRPr="00681602">
        <w:rPr>
          <w:rStyle w:val="underline"/>
          <w:rFonts w:ascii="Helvetica" w:hAnsi="Helvetica" w:cstheme="minorHAnsi"/>
          <w:sz w:val="22"/>
        </w:rPr>
        <w:t>growing little more than is required for their own subsistence</w:t>
      </w:r>
      <w:r w:rsidRPr="00681602">
        <w:rPr>
          <w:rFonts w:ascii="Helvetica" w:hAnsi="Helvetica" w:cstheme="minorHAnsi"/>
          <w:sz w:val="16"/>
        </w:rPr>
        <w:t xml:space="preserve">,”[1 7] </w:t>
      </w:r>
      <w:r w:rsidRPr="00681602">
        <w:rPr>
          <w:rStyle w:val="underline"/>
          <w:rFonts w:ascii="Helvetica" w:hAnsi="Helvetica" w:cstheme="minorHAnsi"/>
          <w:sz w:val="22"/>
        </w:rPr>
        <w:t xml:space="preserve">or </w:t>
      </w:r>
      <w:r w:rsidRPr="00681602">
        <w:rPr>
          <w:rFonts w:ascii="Helvetica" w:hAnsi="Helvetica" w:cstheme="minorHAnsi"/>
          <w:sz w:val="16"/>
        </w:rPr>
        <w:t xml:space="preserve">more likely, the </w:t>
      </w:r>
      <w:r w:rsidRPr="00681602">
        <w:rPr>
          <w:rStyle w:val="underline"/>
          <w:rFonts w:ascii="Helvetica" w:hAnsi="Helvetica" w:cstheme="minorHAnsi"/>
          <w:sz w:val="22"/>
        </w:rPr>
        <w:t xml:space="preserve">complete demoralization </w:t>
      </w:r>
      <w:r w:rsidRPr="00681602">
        <w:rPr>
          <w:rFonts w:ascii="Helvetica" w:hAnsi="Helvetica" w:cstheme="minorHAnsi"/>
          <w:sz w:val="16"/>
        </w:rPr>
        <w:t>seen in an earlier tragedy: “Survivors of the Black Death in growing helplessness fell into apathy, leaving ripe wheat uncut and livestock untended…no one had any inclination to concern themselves about the future.”f181 More pertinent, a panel of experts in a study of social consequence of nuclear war for the Office of Civil Defense concluded: “</w:t>
      </w:r>
      <w:r w:rsidRPr="00681602">
        <w:rPr>
          <w:rStyle w:val="underline"/>
          <w:rFonts w:ascii="Helvetica" w:hAnsi="Helvetica" w:cstheme="minorHAnsi"/>
          <w:sz w:val="22"/>
        </w:rPr>
        <w:t xml:space="preserve">One month after </w:t>
      </w:r>
      <w:r w:rsidRPr="00681602">
        <w:rPr>
          <w:rFonts w:ascii="Helvetica" w:hAnsi="Helvetica" w:cstheme="minorHAnsi"/>
          <w:sz w:val="16"/>
        </w:rPr>
        <w:t xml:space="preserve">the </w:t>
      </w:r>
      <w:r w:rsidRPr="00681602">
        <w:rPr>
          <w:rStyle w:val="underline"/>
          <w:rFonts w:ascii="Helvetica" w:hAnsi="Helvetica" w:cstheme="minorHAnsi"/>
          <w:sz w:val="22"/>
        </w:rPr>
        <w:t xml:space="preserve">attack, less than half the </w:t>
      </w:r>
      <w:r w:rsidRPr="00681602">
        <w:rPr>
          <w:rFonts w:ascii="Helvetica" w:hAnsi="Helvetica" w:cstheme="minorHAnsi"/>
          <w:sz w:val="16"/>
        </w:rPr>
        <w:t xml:space="preserve">potential </w:t>
      </w:r>
      <w:r w:rsidRPr="00681602">
        <w:rPr>
          <w:rStyle w:val="underline"/>
          <w:rFonts w:ascii="Helvetica" w:hAnsi="Helvetica" w:cstheme="minorHAnsi"/>
          <w:sz w:val="22"/>
        </w:rPr>
        <w:t xml:space="preserve">labor force could be expected to work </w:t>
      </w:r>
      <w:r w:rsidRPr="00681602">
        <w:rPr>
          <w:rFonts w:ascii="Helvetica" w:hAnsi="Helvetica" w:cstheme="minorHAnsi"/>
          <w:sz w:val="16"/>
        </w:rPr>
        <w:t xml:space="preserve">without immediately beneficial compensation. </w:t>
      </w:r>
      <w:r w:rsidRPr="00681602">
        <w:rPr>
          <w:rStyle w:val="underline"/>
          <w:rFonts w:ascii="Helvetica" w:hAnsi="Helvetica" w:cstheme="minorHAnsi"/>
          <w:sz w:val="22"/>
        </w:rPr>
        <w:t xml:space="preserve">and </w:t>
      </w:r>
      <w:r w:rsidRPr="00681602">
        <w:rPr>
          <w:rFonts w:ascii="Helvetica" w:hAnsi="Helvetica" w:cstheme="minorHAnsi"/>
          <w:sz w:val="16"/>
        </w:rPr>
        <w:t xml:space="preserve">that, </w:t>
      </w:r>
      <w:r w:rsidRPr="00681602">
        <w:rPr>
          <w:rStyle w:val="underline"/>
          <w:rFonts w:ascii="Helvetica" w:hAnsi="Helvetica" w:cstheme="minorHAnsi"/>
          <w:sz w:val="22"/>
        </w:rPr>
        <w:t xml:space="preserve">of these, one in five would be able to function </w:t>
      </w:r>
      <w:r w:rsidRPr="00681602">
        <w:rPr>
          <w:rFonts w:ascii="Helvetica" w:hAnsi="Helvetica" w:cstheme="minorHAnsi"/>
          <w:sz w:val="16"/>
        </w:rPr>
        <w:t>only at a level greatly degraded from his normal abilities.” 19]</w:t>
      </w:r>
    </w:p>
    <w:p w14:paraId="18B9A551" w14:textId="77777777" w:rsidR="006F091E" w:rsidRPr="00681602" w:rsidRDefault="006F091E" w:rsidP="00B82549">
      <w:pPr>
        <w:spacing w:line="276" w:lineRule="auto"/>
        <w:rPr>
          <w:rFonts w:ascii="Helvetica" w:hAnsi="Helvetica" w:cstheme="minorHAnsi"/>
        </w:rPr>
      </w:pPr>
    </w:p>
    <w:p w14:paraId="2507C954" w14:textId="77777777" w:rsidR="006F091E" w:rsidRPr="00681602" w:rsidRDefault="006F091E" w:rsidP="00B82549">
      <w:pPr>
        <w:pStyle w:val="Heading4"/>
        <w:spacing w:line="276" w:lineRule="auto"/>
        <w:rPr>
          <w:rFonts w:ascii="Helvetica" w:hAnsi="Helvetica"/>
        </w:rPr>
      </w:pPr>
      <w:r w:rsidRPr="00681602">
        <w:rPr>
          <w:rFonts w:ascii="Helvetica" w:hAnsi="Helvetica"/>
        </w:rPr>
        <w:t>Even a limited nuclear war causes states to go authoritarian, escalating future conflicts</w:t>
      </w:r>
    </w:p>
    <w:p w14:paraId="36C35822"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Brian </w:t>
      </w:r>
      <w:r w:rsidRPr="00681602">
        <w:rPr>
          <w:rStyle w:val="cite"/>
          <w:rFonts w:ascii="Helvetica" w:hAnsi="Helvetica" w:cstheme="minorHAnsi"/>
        </w:rPr>
        <w:t>Martin</w:t>
      </w:r>
      <w:r w:rsidRPr="00681602">
        <w:rPr>
          <w:rFonts w:ascii="Helvetica" w:hAnsi="Helvetica" w:cstheme="minorHAnsi"/>
        </w:rPr>
        <w:t xml:space="preserve"> Published in Journal ef Peace Research, Vol. 19, No. 4,19</w:t>
      </w:r>
      <w:r w:rsidRPr="00681602">
        <w:rPr>
          <w:rStyle w:val="cite"/>
          <w:rFonts w:ascii="Helvetica" w:hAnsi="Helvetica" w:cstheme="minorHAnsi"/>
        </w:rPr>
        <w:t>82</w:t>
      </w:r>
      <w:r w:rsidRPr="00681602">
        <w:rPr>
          <w:rFonts w:ascii="Helvetica" w:hAnsi="Helvetica" w:cstheme="minorHAnsi"/>
        </w:rPr>
        <w:t>, pp. 287-300. http://www.uow.edu.au/arts/sts/bmartin/pubs/82jpr.html</w:t>
      </w:r>
    </w:p>
    <w:p w14:paraId="7F18E82A" w14:textId="77777777" w:rsidR="006F091E" w:rsidRPr="00681602" w:rsidRDefault="006F091E"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Limited nuclear war in the periphery. A war breaks out in the Middle East, and resort is made to nuclear weapons, killing a few hundred thousand people. The United States and the Soviet Union place their nuclear forces on the highest alert. </w:t>
      </w:r>
      <w:r w:rsidRPr="00681602">
        <w:rPr>
          <w:rStyle w:val="underline"/>
          <w:rFonts w:ascii="Helvetica" w:hAnsi="Helvetica" w:cstheme="minorHAnsi"/>
          <w:sz w:val="22"/>
        </w:rPr>
        <w:t>As the tension continues to build up, a state of emergency is declared in the US. Normal democratic procedures are suspended, and ‘dissidents’ are rounded up</w:t>
      </w:r>
      <w:r w:rsidRPr="00681602">
        <w:rPr>
          <w:rFonts w:ascii="Helvetica" w:hAnsi="Helvetica" w:cstheme="minorHAnsi"/>
          <w:sz w:val="16"/>
        </w:rPr>
        <w:t xml:space="preserve">. A </w:t>
      </w:r>
      <w:r w:rsidRPr="00681602">
        <w:rPr>
          <w:rStyle w:val="underline"/>
          <w:rFonts w:ascii="Helvetica" w:hAnsi="Helvetica" w:cstheme="minorHAnsi"/>
          <w:sz w:val="22"/>
        </w:rPr>
        <w:t xml:space="preserve">similar process occurs in many countries allied </w:t>
      </w:r>
      <w:r w:rsidRPr="00681602">
        <w:rPr>
          <w:rFonts w:ascii="Helvetica" w:hAnsi="Helvetica" w:cstheme="minorHAnsi"/>
          <w:sz w:val="16"/>
        </w:rPr>
        <w:t xml:space="preserve">militarily </w:t>
      </w:r>
      <w:r w:rsidRPr="00681602">
        <w:rPr>
          <w:rStyle w:val="underline"/>
          <w:rFonts w:ascii="Helvetica" w:hAnsi="Helvetica" w:cstheme="minorHAnsi"/>
          <w:sz w:val="22"/>
        </w:rPr>
        <w:t>to the US</w:t>
      </w:r>
      <w:r w:rsidRPr="00681602">
        <w:rPr>
          <w:rFonts w:ascii="Helvetica" w:hAnsi="Helvetica" w:cstheme="minorHAnsi"/>
          <w:sz w:val="16"/>
        </w:rPr>
        <w:t xml:space="preserve">, and also within the Soviet bloc. </w:t>
      </w:r>
      <w:r w:rsidRPr="00681602">
        <w:rPr>
          <w:rStyle w:val="underline"/>
          <w:rFonts w:ascii="Helvetica" w:hAnsi="Helvetica" w:cstheme="minorHAnsi"/>
          <w:sz w:val="22"/>
        </w:rPr>
        <w:t xml:space="preserve">A return to the pre-crisis state of affairs does not occur for years </w:t>
      </w:r>
      <w:r w:rsidRPr="00681602">
        <w:rPr>
          <w:rFonts w:ascii="Helvetica" w:hAnsi="Helvetica" w:cstheme="minorHAnsi"/>
          <w:sz w:val="16"/>
        </w:rPr>
        <w:t xml:space="preserve">or decades. </w:t>
      </w:r>
      <w:r w:rsidRPr="00681602">
        <w:rPr>
          <w:rStyle w:val="underline"/>
          <w:rFonts w:ascii="Helvetica" w:hAnsi="Helvetica" w:cstheme="minorHAnsi"/>
          <w:sz w:val="22"/>
        </w:rPr>
        <w:t>As well as precipitating bitter political repression, the crisis contributes to an increased arms race, especially among nonnuclear and small nuclear powers</w:t>
      </w:r>
      <w:r w:rsidRPr="00681602">
        <w:rPr>
          <w:rFonts w:ascii="Helvetica" w:hAnsi="Helvetica" w:cstheme="minorHAnsi"/>
          <w:sz w:val="16"/>
        </w:rPr>
        <w:t xml:space="preserve">, as no effective sanctions are applied to those who used nuclear weapons. </w:t>
      </w:r>
      <w:r w:rsidRPr="00681602">
        <w:rPr>
          <w:rStyle w:val="underline"/>
          <w:rFonts w:ascii="Helvetica" w:hAnsi="Helvetica" w:cstheme="minorHAnsi"/>
          <w:sz w:val="22"/>
        </w:rPr>
        <w:t xml:space="preserve">Another </w:t>
      </w:r>
      <w:r w:rsidRPr="00681602">
        <w:rPr>
          <w:rFonts w:ascii="Helvetica" w:hAnsi="Helvetica" w:cstheme="minorHAnsi"/>
          <w:sz w:val="16"/>
        </w:rPr>
        <w:t xml:space="preserve">similar limited </w:t>
      </w:r>
      <w:r w:rsidRPr="00681602">
        <w:rPr>
          <w:rStyle w:val="underline"/>
          <w:rFonts w:ascii="Helvetica" w:hAnsi="Helvetica" w:cstheme="minorHAnsi"/>
          <w:sz w:val="22"/>
        </w:rPr>
        <w:t xml:space="preserve">nuclear war </w:t>
      </w:r>
      <w:r w:rsidRPr="00681602">
        <w:rPr>
          <w:rFonts w:ascii="Helvetica" w:hAnsi="Helvetica" w:cstheme="minorHAnsi"/>
          <w:sz w:val="16"/>
        </w:rPr>
        <w:t xml:space="preserve">and supemower crisis </w:t>
      </w:r>
      <w:r w:rsidRPr="00681602">
        <w:rPr>
          <w:rStyle w:val="underline"/>
          <w:rFonts w:ascii="Helvetica" w:hAnsi="Helvetica" w:cstheme="minorHAnsi"/>
          <w:sz w:val="22"/>
        </w:rPr>
        <w:t xml:space="preserve">becomes likely </w:t>
      </w:r>
      <w:r w:rsidRPr="00681602">
        <w:rPr>
          <w:rFonts w:ascii="Helvetica" w:hAnsi="Helvetica" w:cstheme="minorHAnsi"/>
          <w:sz w:val="16"/>
        </w:rPr>
        <w:t>... or perhaps the scene shifts to scenario b or c.(b</w:t>
      </w:r>
      <w:r w:rsidRPr="00681602">
        <w:rPr>
          <w:rStyle w:val="underline"/>
          <w:rFonts w:ascii="Helvetica" w:hAnsi="Helvetica" w:cstheme="minorHAnsi"/>
          <w:sz w:val="22"/>
        </w:rPr>
        <w:t>) Limited nuclear war between the superpowers</w:t>
      </w:r>
      <w:r w:rsidRPr="00681602">
        <w:rPr>
          <w:rFonts w:ascii="Helvetica" w:hAnsi="Helvetica" w:cstheme="minorHAnsi"/>
          <w:sz w:val="16"/>
        </w:rPr>
        <w:t xml:space="preserve">. A limited exchange of nuclear weapons between the US and the Soviet Union occurs either due to accident or as part of a threat-counter threat situation. </w:t>
      </w:r>
      <w:r w:rsidRPr="00681602">
        <w:rPr>
          <w:rStyle w:val="underline"/>
          <w:rFonts w:ascii="Helvetica" w:hAnsi="Helvetica" w:cstheme="minorHAnsi"/>
          <w:sz w:val="22"/>
        </w:rPr>
        <w:t>A sizable number of military or civilian targets are destroyed</w:t>
      </w:r>
      <w:r w:rsidRPr="00681602">
        <w:rPr>
          <w:rFonts w:ascii="Helvetica" w:hAnsi="Helvetica" w:cstheme="minorHAnsi"/>
          <w:sz w:val="16"/>
        </w:rPr>
        <w:t xml:space="preserve">, either in the US or the Soviet Union or in allied states, and perhaps 5 or 10 million people are killed. As in scenano a, </w:t>
      </w:r>
      <w:r w:rsidRPr="00681602">
        <w:rPr>
          <w:rStyle w:val="underline"/>
          <w:rFonts w:ascii="Helvetica" w:hAnsi="Helvetica" w:cstheme="minorHAnsi"/>
          <w:sz w:val="22"/>
        </w:rPr>
        <w:t>states of emergency are declared, political dissent repressed and public outrage channelled into massive military</w:t>
      </w:r>
      <w:r w:rsidRPr="00681602">
        <w:rPr>
          <w:rFonts w:ascii="Helvetica" w:hAnsi="Helvetica" w:cstheme="minorHAnsi"/>
          <w:sz w:val="16"/>
        </w:rPr>
        <w:t xml:space="preserve"> and political </w:t>
      </w:r>
      <w:r w:rsidRPr="00681602">
        <w:rPr>
          <w:rStyle w:val="underline"/>
          <w:rFonts w:ascii="Helvetica" w:hAnsi="Helvetica" w:cstheme="minorHAnsi"/>
          <w:sz w:val="22"/>
        </w:rPr>
        <w:t xml:space="preserve">mobilisation </w:t>
      </w:r>
      <w:r w:rsidRPr="00681602">
        <w:rPr>
          <w:rFonts w:ascii="Helvetica" w:hAnsi="Helvetica" w:cstheme="minorHAnsi"/>
          <w:sz w:val="16"/>
        </w:rPr>
        <w:t xml:space="preserve">to prepare for future confrontations and wars. </w:t>
      </w:r>
      <w:r w:rsidRPr="00681602">
        <w:rPr>
          <w:rStyle w:val="underline"/>
          <w:rFonts w:ascii="Helvetica" w:hAnsi="Helvetica" w:cstheme="minorHAnsi"/>
          <w:sz w:val="22"/>
        </w:rPr>
        <w:t>Scenario c becomes more likely</w:t>
      </w:r>
      <w:r w:rsidRPr="00681602">
        <w:rPr>
          <w:rFonts w:ascii="Helvetica" w:hAnsi="Helvetica" w:cstheme="minorHAnsi"/>
          <w:sz w:val="16"/>
        </w:rPr>
        <w:t xml:space="preserve">.(c) </w:t>
      </w:r>
      <w:r w:rsidRPr="00681602">
        <w:rPr>
          <w:rStyle w:val="underline"/>
          <w:rFonts w:ascii="Helvetica" w:hAnsi="Helvetica" w:cstheme="minorHAnsi"/>
          <w:sz w:val="22"/>
        </w:rPr>
        <w:t>Global nuclear war</w:t>
      </w:r>
      <w:r w:rsidRPr="00681602">
        <w:rPr>
          <w:rFonts w:ascii="Helvetica" w:hAnsi="Helvetica" w:cstheme="minorHAnsi"/>
          <w:sz w:val="16"/>
        </w:rPr>
        <w:t xml:space="preserve">. A massive nuclear exchange occurs, killing 200 million people in the </w:t>
      </w:r>
      <w:r w:rsidRPr="00681602">
        <w:rPr>
          <w:rFonts w:ascii="Helvetica" w:hAnsi="Helvetica" w:cstheme="minorHAnsi"/>
          <w:sz w:val="16"/>
        </w:rPr>
        <w:lastRenderedPageBreak/>
        <w:t xml:space="preserve">US, Soviet Union and Europe. </w:t>
      </w:r>
      <w:r w:rsidRPr="00681602">
        <w:rPr>
          <w:rStyle w:val="underline"/>
          <w:rFonts w:ascii="Helvetica" w:hAnsi="Helvetica" w:cstheme="minorHAnsi"/>
          <w:sz w:val="22"/>
        </w:rPr>
        <w:t>National governments</w:t>
      </w:r>
      <w:r w:rsidRPr="00681602">
        <w:rPr>
          <w:rFonts w:ascii="Helvetica" w:hAnsi="Helvetica" w:cstheme="minorHAnsi"/>
          <w:sz w:val="16"/>
        </w:rPr>
        <w:t xml:space="preserve">, though decimated, survive and </w:t>
      </w:r>
      <w:r w:rsidRPr="00681602">
        <w:rPr>
          <w:rStyle w:val="underline"/>
          <w:rFonts w:ascii="Helvetica" w:hAnsi="Helvetica" w:cstheme="minorHAnsi"/>
          <w:sz w:val="22"/>
        </w:rPr>
        <w:t>apply brutal policies to obtain economic and military recovery, brooking no dissent</w:t>
      </w:r>
      <w:r w:rsidRPr="00681602">
        <w:rPr>
          <w:rFonts w:ascii="Helvetica" w:hAnsi="Helvetica" w:cstheme="minorHAnsi"/>
          <w:sz w:val="16"/>
        </w:rPr>
        <w:t xml:space="preserve">. In the wake of the disaster, </w:t>
      </w:r>
      <w:r w:rsidRPr="00681602">
        <w:rPr>
          <w:rStyle w:val="underline"/>
          <w:rFonts w:ascii="Helvetica" w:hAnsi="Helvetica" w:cstheme="minorHAnsi"/>
          <w:sz w:val="22"/>
        </w:rPr>
        <w:t>authoritarian</w:t>
      </w:r>
      <w:r w:rsidRPr="00681602">
        <w:rPr>
          <w:rFonts w:ascii="Helvetica" w:hAnsi="Helvetica" w:cstheme="minorHAnsi"/>
          <w:sz w:val="16"/>
        </w:rPr>
        <w:t xml:space="preserve"> civilian or military </w:t>
      </w:r>
      <w:r w:rsidRPr="00681602">
        <w:rPr>
          <w:rStyle w:val="underline"/>
          <w:rFonts w:ascii="Helvetica" w:hAnsi="Helvetica" w:cstheme="minorHAnsi"/>
          <w:sz w:val="22"/>
        </w:rPr>
        <w:t xml:space="preserve">regimes take control in countries </w:t>
      </w:r>
      <w:r w:rsidRPr="00681602">
        <w:rPr>
          <w:rFonts w:ascii="Helvetica" w:hAnsi="Helvetica" w:cstheme="minorHAnsi"/>
          <w:sz w:val="16"/>
        </w:rPr>
        <w:t xml:space="preserve">relatively </w:t>
      </w:r>
      <w:r w:rsidRPr="00681602">
        <w:rPr>
          <w:rStyle w:val="underline"/>
          <w:rFonts w:ascii="Helvetica" w:hAnsi="Helvetica" w:cstheme="minorHAnsi"/>
          <w:sz w:val="22"/>
        </w:rPr>
        <w:t>unscathed by the war</w:t>
      </w:r>
      <w:r w:rsidRPr="00681602">
        <w:rPr>
          <w:rFonts w:ascii="Helvetica" w:hAnsi="Helvetica" w:cstheme="minorHAnsi"/>
          <w:sz w:val="16"/>
        </w:rPr>
        <w:t xml:space="preserve">, </w:t>
      </w:r>
      <w:r w:rsidRPr="00681602">
        <w:rPr>
          <w:rStyle w:val="underline"/>
          <w:rFonts w:ascii="Helvetica" w:hAnsi="Helvetica" w:cstheme="minorHAnsi"/>
          <w:sz w:val="22"/>
        </w:rPr>
        <w:t>such as Australia</w:t>
      </w:r>
      <w:r w:rsidRPr="00681602">
        <w:rPr>
          <w:rFonts w:ascii="Helvetica" w:hAnsi="Helvetica" w:cstheme="minorHAnsi"/>
          <w:sz w:val="16"/>
        </w:rPr>
        <w:t xml:space="preserve">, Japan and Spain. </w:t>
      </w:r>
      <w:r w:rsidRPr="00681602">
        <w:rPr>
          <w:rStyle w:val="underline"/>
          <w:rFonts w:ascii="Helvetica" w:hAnsi="Helvetica" w:cstheme="minorHAnsi"/>
          <w:sz w:val="22"/>
        </w:rPr>
        <w:t>The road is laid to an even more devastating World War IV</w:t>
      </w:r>
      <w:r w:rsidRPr="00681602">
        <w:rPr>
          <w:rFonts w:ascii="Helvetica" w:hAnsi="Helvetica" w:cstheme="minorHAnsi"/>
          <w:sz w:val="16"/>
        </w:rPr>
        <w:t>.</w:t>
      </w:r>
    </w:p>
    <w:p w14:paraId="798F8EF6" w14:textId="77777777" w:rsidR="006F091E" w:rsidRPr="00681602" w:rsidRDefault="006F091E" w:rsidP="00B82549">
      <w:pPr>
        <w:pStyle w:val="Heading3"/>
        <w:spacing w:line="276" w:lineRule="auto"/>
        <w:rPr>
          <w:rFonts w:ascii="Helvetica" w:hAnsi="Helvetica" w:cstheme="minorHAnsi"/>
        </w:rPr>
      </w:pPr>
      <w:r w:rsidRPr="00681602">
        <w:rPr>
          <w:rFonts w:ascii="Helvetica" w:hAnsi="Helvetica" w:cstheme="minorHAnsi"/>
        </w:rPr>
        <w:lastRenderedPageBreak/>
        <w:br w:type="page"/>
      </w:r>
    </w:p>
    <w:p w14:paraId="136C6F60" w14:textId="77777777" w:rsidR="006F091E" w:rsidRPr="00681602" w:rsidRDefault="006F091E" w:rsidP="00B82549">
      <w:pPr>
        <w:pStyle w:val="Heading4"/>
        <w:spacing w:line="276" w:lineRule="auto"/>
        <w:rPr>
          <w:rFonts w:ascii="Helvetica" w:hAnsi="Helvetica"/>
        </w:rPr>
      </w:pPr>
      <w:r w:rsidRPr="00681602">
        <w:rPr>
          <w:rFonts w:ascii="Helvetica" w:hAnsi="Helvetica"/>
        </w:rPr>
        <w:lastRenderedPageBreak/>
        <w:t>Even if they win there’s a shift, it won’t last – resource problems and preexisting conflicts</w:t>
      </w:r>
    </w:p>
    <w:p w14:paraId="41F98107"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Arthur M. </w:t>
      </w:r>
      <w:r w:rsidRPr="00681602">
        <w:rPr>
          <w:rStyle w:val="cite"/>
          <w:rFonts w:ascii="Helvetica" w:hAnsi="Helvetica" w:cstheme="minorHAnsi"/>
        </w:rPr>
        <w:t>Katz</w:t>
      </w:r>
      <w:r w:rsidRPr="00681602">
        <w:rPr>
          <w:rFonts w:ascii="Helvetica" w:hAnsi="Helvetica" w:cstheme="minorHAnsi"/>
        </w:rPr>
        <w:t xml:space="preserve"> and Sima R. </w:t>
      </w:r>
      <w:r w:rsidRPr="00681602">
        <w:rPr>
          <w:rStyle w:val="cite"/>
          <w:rFonts w:ascii="Helvetica" w:hAnsi="Helvetica" w:cstheme="minorHAnsi"/>
        </w:rPr>
        <w:t>Osdoby</w:t>
      </w:r>
      <w:r w:rsidRPr="00681602">
        <w:rPr>
          <w:rFonts w:ascii="Helvetica" w:hAnsi="Helvetica" w:cstheme="minorHAnsi"/>
        </w:rPr>
        <w:t xml:space="preserve"> THE SOCIAL AND ECONOMIC EFFECTS OF NUCLEAR WAR April 21,19</w:t>
      </w:r>
      <w:r w:rsidRPr="00681602">
        <w:rPr>
          <w:rStyle w:val="cite"/>
          <w:rFonts w:ascii="Helvetica" w:hAnsi="Helvetica" w:cstheme="minorHAnsi"/>
        </w:rPr>
        <w:t>82</w:t>
      </w:r>
      <w:r w:rsidRPr="00681602">
        <w:rPr>
          <w:rFonts w:ascii="Helvetica" w:hAnsi="Helvetica" w:cstheme="minorHAnsi"/>
        </w:rPr>
        <w:t xml:space="preserve"> </w:t>
      </w:r>
      <w:hyperlink r:id="rId26" w:history="1">
        <w:r w:rsidRPr="00681602">
          <w:rPr>
            <w:rStyle w:val="Hyperlink"/>
            <w:rFonts w:ascii="Helvetica" w:hAnsi="Helvetica" w:cstheme="minorHAnsi"/>
          </w:rPr>
          <w:t>http://www.cato.org/pubs/pas/pa009.html</w:t>
        </w:r>
      </w:hyperlink>
      <w:r w:rsidRPr="00681602">
        <w:rPr>
          <w:rFonts w:ascii="Helvetica" w:hAnsi="Helvetica" w:cstheme="minorHAnsi"/>
        </w:rPr>
        <w:t xml:space="preserve"> </w:t>
      </w:r>
    </w:p>
    <w:p w14:paraId="1BD7CA81"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Significant </w:t>
      </w:r>
      <w:r w:rsidRPr="00681602">
        <w:rPr>
          <w:rFonts w:ascii="Helvetica" w:hAnsi="Helvetica" w:cstheme="minorHAnsi"/>
          <w:sz w:val="16"/>
        </w:rPr>
        <w:t xml:space="preserve">interpersonal, </w:t>
      </w:r>
      <w:r w:rsidRPr="00681602">
        <w:rPr>
          <w:rStyle w:val="underline"/>
          <w:rFonts w:ascii="Helvetica" w:hAnsi="Helvetica" w:cstheme="minorHAnsi"/>
          <w:sz w:val="22"/>
        </w:rPr>
        <w:t xml:space="preserve">intergroup, and inter-regional conflicts would </w:t>
      </w:r>
      <w:r w:rsidRPr="00681602">
        <w:rPr>
          <w:rFonts w:ascii="Helvetica" w:hAnsi="Helvetica" w:cstheme="minorHAnsi"/>
          <w:sz w:val="16"/>
        </w:rPr>
        <w:t xml:space="preserve">probably </w:t>
      </w:r>
      <w:r w:rsidRPr="00681602">
        <w:rPr>
          <w:rStyle w:val="underline"/>
          <w:rFonts w:ascii="Helvetica" w:hAnsi="Helvetica" w:cstheme="minorHAnsi"/>
          <w:sz w:val="22"/>
        </w:rPr>
        <w:t>arise</w:t>
      </w:r>
      <w:r w:rsidRPr="00681602">
        <w:rPr>
          <w:rFonts w:ascii="Helvetica" w:hAnsi="Helvetica" w:cstheme="minorHAnsi"/>
          <w:sz w:val="16"/>
        </w:rPr>
        <w:t xml:space="preserve">. Ethnic, racial, regional. and economic </w:t>
      </w:r>
      <w:r w:rsidRPr="00681602">
        <w:rPr>
          <w:rStyle w:val="underline"/>
          <w:rFonts w:ascii="Helvetica" w:hAnsi="Helvetica" w:cstheme="minorHAnsi"/>
          <w:sz w:val="22"/>
        </w:rPr>
        <w:t>conflicts present in the pre-attack society, while minimized in the period immediately after an attack, would be heightened after only a limited time by the extent of the deprivation and the resulting tensions</w:t>
      </w:r>
      <w:r w:rsidRPr="00681602">
        <w:rPr>
          <w:rFonts w:ascii="Helvetica" w:hAnsi="Helvetica" w:cstheme="minorHAnsi"/>
          <w:sz w:val="16"/>
        </w:rPr>
        <w:t xml:space="preserve">. New </w:t>
      </w:r>
      <w:r w:rsidRPr="00681602">
        <w:rPr>
          <w:rStyle w:val="underline"/>
          <w:rFonts w:ascii="Helvetica" w:hAnsi="Helvetica" w:cstheme="minorHAnsi"/>
          <w:sz w:val="22"/>
        </w:rPr>
        <w:t>antagonisms would develop between hosts and evacuees or refugees over</w:t>
      </w:r>
      <w:r w:rsidRPr="00681602">
        <w:rPr>
          <w:rFonts w:ascii="Helvetica" w:hAnsi="Helvetica" w:cstheme="minorHAnsi"/>
          <w:sz w:val="16"/>
        </w:rPr>
        <w:t xml:space="preserve"> the possession and </w:t>
      </w:r>
      <w:r w:rsidRPr="00681602">
        <w:rPr>
          <w:rStyle w:val="underline"/>
          <w:rFonts w:ascii="Helvetica" w:hAnsi="Helvetica" w:cstheme="minorHAnsi"/>
          <w:sz w:val="22"/>
        </w:rPr>
        <w:t>use of surviving resources</w:t>
      </w:r>
      <w:r w:rsidRPr="00681602">
        <w:rPr>
          <w:rFonts w:ascii="Helvetica" w:hAnsi="Helvetica" w:cstheme="minorHAnsi"/>
          <w:sz w:val="16"/>
        </w:rPr>
        <w:t xml:space="preserve">. </w:t>
      </w:r>
      <w:r w:rsidRPr="00681602">
        <w:rPr>
          <w:rStyle w:val="underline"/>
          <w:rFonts w:ascii="Helvetica" w:hAnsi="Helvetica" w:cstheme="minorHAnsi"/>
          <w:sz w:val="22"/>
        </w:rPr>
        <w:t xml:space="preserve">These phenomena were observed </w:t>
      </w:r>
      <w:r w:rsidRPr="00681602">
        <w:rPr>
          <w:rFonts w:ascii="Helvetica" w:hAnsi="Helvetica" w:cstheme="minorHAnsi"/>
          <w:sz w:val="16"/>
        </w:rPr>
        <w:t xml:space="preserve">both </w:t>
      </w:r>
      <w:r w:rsidRPr="00681602">
        <w:rPr>
          <w:rStyle w:val="underline"/>
          <w:rFonts w:ascii="Helvetica" w:hAnsi="Helvetica" w:cstheme="minorHAnsi"/>
          <w:sz w:val="22"/>
        </w:rPr>
        <w:t>in Britain and in Japan during World War II</w:t>
      </w:r>
      <w:r w:rsidRPr="00681602">
        <w:rPr>
          <w:rFonts w:ascii="Helvetica" w:hAnsi="Helvetica" w:cstheme="minorHAnsi"/>
          <w:sz w:val="16"/>
        </w:rPr>
        <w:t>. The Allnutt study predicted these conflicts would be so serious that they “would necessitate the imposition of martial law or other authoritarian system in many localities, and the widespread use of troops to main</w:t>
      </w:r>
      <w:r w:rsidRPr="00681602">
        <w:rPr>
          <w:rFonts w:ascii="Helvetica" w:hAnsi="Helvetica" w:cstheme="minorHAnsi"/>
          <w:sz w:val="16"/>
        </w:rPr>
        <w:softHyphen/>
        <w:t>tain order.” r231</w:t>
      </w:r>
    </w:p>
    <w:p w14:paraId="40806BFD"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Immoral</w:t>
      </w:r>
      <w:bookmarkEnd w:id="10"/>
    </w:p>
    <w:p w14:paraId="19BB9A6F"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is immoral, even if it doesn’t cause extinction – it’s the ultimate in dehumanization, stripping even death of all meaning</w:t>
      </w:r>
    </w:p>
    <w:p w14:paraId="4D205FC7"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Peter </w:t>
      </w:r>
      <w:r w:rsidRPr="00681602">
        <w:rPr>
          <w:rStyle w:val="cite"/>
          <w:rFonts w:ascii="Helvetica" w:hAnsi="Helvetica" w:cstheme="minorHAnsi"/>
        </w:rPr>
        <w:t>Beckman</w:t>
      </w:r>
      <w:r w:rsidRPr="00681602">
        <w:rPr>
          <w:rFonts w:ascii="Helvetica" w:hAnsi="Helvetica" w:cstheme="minorHAnsi"/>
        </w:rPr>
        <w:t xml:space="preserve">, Hobart and William Smith Colleges, </w:t>
      </w:r>
      <w:r w:rsidRPr="00681602">
        <w:rPr>
          <w:rStyle w:val="cite"/>
          <w:rFonts w:ascii="Helvetica" w:hAnsi="Helvetica" w:cstheme="minorHAnsi"/>
        </w:rPr>
        <w:t>et al</w:t>
      </w:r>
      <w:r w:rsidRPr="00681602">
        <w:rPr>
          <w:rFonts w:ascii="Helvetica" w:hAnsi="Helvetica" w:cstheme="minorHAnsi"/>
        </w:rPr>
        <w:t>, The Nuclear Predicament: Nuclear Weapons in the Twenty-First Century, 3</w:t>
      </w:r>
      <w:r w:rsidRPr="00681602">
        <w:rPr>
          <w:rFonts w:ascii="Helvetica" w:hAnsi="Helvetica" w:cstheme="minorHAnsi"/>
          <w:vertAlign w:val="superscript"/>
        </w:rPr>
        <w:t>rd</w:t>
      </w:r>
      <w:r w:rsidRPr="00681602">
        <w:rPr>
          <w:rFonts w:ascii="Helvetica" w:hAnsi="Helvetica" w:cstheme="minorHAnsi"/>
        </w:rPr>
        <w:t xml:space="preserve"> edition, </w:t>
      </w:r>
      <w:r w:rsidRPr="00681602">
        <w:rPr>
          <w:rStyle w:val="cite"/>
          <w:rFonts w:ascii="Helvetica" w:hAnsi="Helvetica" w:cstheme="minorHAnsi"/>
        </w:rPr>
        <w:t>2000</w:t>
      </w:r>
      <w:r w:rsidRPr="00681602">
        <w:rPr>
          <w:rFonts w:ascii="Helvetica" w:hAnsi="Helvetica" w:cstheme="minorHAnsi"/>
        </w:rPr>
        <w:t>, p. 296-297</w:t>
      </w:r>
    </w:p>
    <w:p w14:paraId="6E072BC2"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Individual death is not the only death that affects the way people live. </w:t>
      </w:r>
      <w:r w:rsidRPr="00681602">
        <w:rPr>
          <w:rStyle w:val="underline"/>
          <w:rFonts w:ascii="Helvetica" w:hAnsi="Helvetica" w:cstheme="minorHAnsi"/>
          <w:sz w:val="22"/>
        </w:rPr>
        <w:t>Since hu</w:t>
      </w:r>
      <w:r w:rsidRPr="00681602">
        <w:rPr>
          <w:rStyle w:val="underline"/>
          <w:rFonts w:ascii="Helvetica" w:hAnsi="Helvetica" w:cstheme="minorHAnsi"/>
          <w:sz w:val="22"/>
        </w:rPr>
        <w:softHyphen/>
        <w:t>mans are social beings</w:t>
      </w:r>
      <w:r w:rsidRPr="00681602">
        <w:rPr>
          <w:rFonts w:ascii="Helvetica" w:hAnsi="Helvetica" w:cstheme="minorHAnsi"/>
          <w:sz w:val="16"/>
        </w:rPr>
        <w:t xml:space="preserve"> who define themselves naturally as parts of families, societies, kin</w:t>
      </w:r>
      <w:r w:rsidRPr="00681602">
        <w:rPr>
          <w:rFonts w:ascii="Helvetica" w:hAnsi="Helvetica" w:cstheme="minorHAnsi"/>
          <w:sz w:val="16"/>
        </w:rPr>
        <w:softHyphen/>
        <w:t xml:space="preserve">ship groups, religions, nations, and humanity as a whole, </w:t>
      </w:r>
      <w:r w:rsidRPr="00681602">
        <w:rPr>
          <w:rStyle w:val="underline"/>
          <w:rFonts w:ascii="Helvetica" w:hAnsi="Helvetica" w:cstheme="minorHAnsi"/>
          <w:sz w:val="22"/>
        </w:rPr>
        <w:t>how they view themselves will depend</w:t>
      </w:r>
      <w:r w:rsidRPr="00681602">
        <w:rPr>
          <w:rFonts w:ascii="Helvetica" w:hAnsi="Helvetica" w:cstheme="minorHAnsi"/>
          <w:sz w:val="16"/>
        </w:rPr>
        <w:t xml:space="preserve"> largely </w:t>
      </w:r>
      <w:r w:rsidRPr="00681602">
        <w:rPr>
          <w:rStyle w:val="underline"/>
          <w:rFonts w:ascii="Helvetica" w:hAnsi="Helvetica" w:cstheme="minorHAnsi"/>
          <w:sz w:val="22"/>
        </w:rPr>
        <w:t>on whether they anticipate the continuing existence of</w:t>
      </w:r>
      <w:r w:rsidRPr="00681602">
        <w:rPr>
          <w:rFonts w:ascii="Helvetica" w:hAnsi="Helvetica" w:cstheme="minorHAnsi"/>
          <w:sz w:val="16"/>
        </w:rPr>
        <w:t xml:space="preserve"> these </w:t>
      </w:r>
      <w:r w:rsidRPr="00681602">
        <w:rPr>
          <w:rStyle w:val="underline"/>
          <w:rFonts w:ascii="Helvetica" w:hAnsi="Helvetica" w:cstheme="minorHAnsi"/>
          <w:sz w:val="22"/>
        </w:rPr>
        <w:t>social entities. In the prenuclear age, the individual</w:t>
      </w:r>
      <w:r w:rsidRPr="00681602">
        <w:rPr>
          <w:rFonts w:ascii="Helvetica" w:hAnsi="Helvetica" w:cstheme="minorHAnsi"/>
          <w:sz w:val="16"/>
        </w:rPr>
        <w:t xml:space="preserve"> obviously </w:t>
      </w:r>
      <w:r w:rsidRPr="00681602">
        <w:rPr>
          <w:rStyle w:val="underline"/>
          <w:rFonts w:ascii="Helvetica" w:hAnsi="Helvetica" w:cstheme="minorHAnsi"/>
          <w:sz w:val="22"/>
        </w:rPr>
        <w:t>dies, but the social unit</w:t>
      </w:r>
      <w:r w:rsidRPr="00681602">
        <w:rPr>
          <w:rFonts w:ascii="Helvetica" w:hAnsi="Helvetica" w:cstheme="minorHAnsi"/>
          <w:sz w:val="16"/>
        </w:rPr>
        <w:t>, the na</w:t>
      </w:r>
      <w:r w:rsidRPr="00681602">
        <w:rPr>
          <w:rFonts w:ascii="Helvetica" w:hAnsi="Helvetica" w:cstheme="minorHAnsi"/>
          <w:sz w:val="16"/>
        </w:rPr>
        <w:softHyphen/>
        <w:t xml:space="preserve">tion, the family, the species, </w:t>
      </w:r>
      <w:r w:rsidRPr="00681602">
        <w:rPr>
          <w:rStyle w:val="underline"/>
          <w:rFonts w:ascii="Helvetica" w:hAnsi="Helvetica" w:cstheme="minorHAnsi"/>
          <w:sz w:val="22"/>
        </w:rPr>
        <w:t>was understood as outliving death</w:t>
      </w:r>
      <w:r w:rsidRPr="00681602">
        <w:rPr>
          <w:rFonts w:ascii="Helvetica" w:hAnsi="Helvetica" w:cstheme="minorHAnsi"/>
          <w:sz w:val="16"/>
        </w:rPr>
        <w:t xml:space="preserve">. But </w:t>
      </w:r>
      <w:r w:rsidRPr="00681602">
        <w:rPr>
          <w:rStyle w:val="underline"/>
          <w:rFonts w:ascii="Helvetica" w:hAnsi="Helvetica" w:cstheme="minorHAnsi"/>
          <w:sz w:val="22"/>
        </w:rPr>
        <w:t>in the nuclear age, we must anticipate nuclear death as a collective experience,</w:t>
      </w:r>
      <w:r w:rsidRPr="00681602">
        <w:rPr>
          <w:rFonts w:ascii="Helvetica" w:hAnsi="Helvetica" w:cstheme="minorHAnsi"/>
          <w:sz w:val="16"/>
        </w:rPr>
        <w:t xml:space="preserve"> what Norman Cousins called “irrational death”—death of a new kind, a nondiscriminating death without warning, death en masse. ‘While all deaths are individual, in the mass deaths of the twentieth century, be they at Auschwitz or at Hiroshima and Na</w:t>
      </w:r>
      <w:r w:rsidRPr="00681602">
        <w:rPr>
          <w:rFonts w:ascii="Helvetica" w:hAnsi="Helvetica" w:cstheme="minorHAnsi"/>
          <w:sz w:val="16"/>
        </w:rPr>
        <w:softHyphen/>
        <w:t xml:space="preserve">gasaki, </w:t>
      </w:r>
      <w:r w:rsidRPr="00681602">
        <w:rPr>
          <w:rStyle w:val="underline"/>
          <w:rFonts w:ascii="Helvetica" w:hAnsi="Helvetica" w:cstheme="minorHAnsi"/>
          <w:sz w:val="22"/>
        </w:rPr>
        <w:t>the individual is lost in a faceless, mindless, random destruction.</w:t>
      </w:r>
      <w:r w:rsidRPr="00681602">
        <w:rPr>
          <w:rFonts w:ascii="Helvetica" w:hAnsi="Helvetica" w:cstheme="minorHAnsi"/>
          <w:sz w:val="16"/>
        </w:rPr>
        <w:t xml:space="preserve"> Writer Norman Mailer described the transformation as follows: For the first time in civilized history, perhaps for the first time in all history, we have been forced to live with the suppressed knowledge that </w:t>
      </w:r>
      <w:r w:rsidRPr="00681602">
        <w:rPr>
          <w:rStyle w:val="underline"/>
          <w:rFonts w:ascii="Helvetica" w:hAnsi="Helvetica" w:cstheme="minorHAnsi"/>
          <w:sz w:val="22"/>
        </w:rPr>
        <w:t>the smallest facets of our per</w:t>
      </w:r>
      <w:r w:rsidRPr="00681602">
        <w:rPr>
          <w:rStyle w:val="underline"/>
          <w:rFonts w:ascii="Helvetica" w:hAnsi="Helvetica" w:cstheme="minorHAnsi"/>
          <w:sz w:val="22"/>
        </w:rPr>
        <w:softHyphen/>
        <w:t>sonality</w:t>
      </w:r>
      <w:r w:rsidRPr="00681602">
        <w:rPr>
          <w:rFonts w:ascii="Helvetica" w:hAnsi="Helvetica" w:cstheme="minorHAnsi"/>
          <w:sz w:val="16"/>
        </w:rPr>
        <w:t xml:space="preserve"> or the most minor projections of our ideas ... </w:t>
      </w:r>
      <w:r w:rsidRPr="00681602">
        <w:rPr>
          <w:rStyle w:val="underline"/>
          <w:rFonts w:ascii="Helvetica" w:hAnsi="Helvetica" w:cstheme="minorHAnsi"/>
          <w:sz w:val="22"/>
        </w:rPr>
        <w:t>might be doomed to die as a ci</w:t>
      </w:r>
      <w:r w:rsidRPr="00681602">
        <w:rPr>
          <w:rStyle w:val="underline"/>
          <w:rFonts w:ascii="Helvetica" w:hAnsi="Helvetica" w:cstheme="minorHAnsi"/>
          <w:sz w:val="22"/>
        </w:rPr>
        <w:softHyphen/>
        <w:t>pher in some vast statistical operation</w:t>
      </w:r>
      <w:r w:rsidRPr="00681602">
        <w:rPr>
          <w:rFonts w:ascii="Helvetica" w:hAnsi="Helvetica" w:cstheme="minorHAnsi"/>
          <w:sz w:val="16"/>
        </w:rPr>
        <w:t xml:space="preserve"> in which our teeth would be counted, and our hair would be saved, but our death itself unknown, unhonored and unrewarded, </w:t>
      </w:r>
      <w:r w:rsidRPr="00681602">
        <w:rPr>
          <w:rStyle w:val="underline"/>
          <w:rFonts w:ascii="Helvetica" w:hAnsi="Helvetica" w:cstheme="minorHAnsi"/>
          <w:sz w:val="22"/>
        </w:rPr>
        <w:t>a death which could not follow with dignity</w:t>
      </w:r>
      <w:r w:rsidRPr="00681602">
        <w:rPr>
          <w:rFonts w:ascii="Helvetica" w:hAnsi="Helvetica" w:cstheme="minorHAnsi"/>
          <w:sz w:val="16"/>
        </w:rPr>
        <w:t xml:space="preserve"> as a possible consequence to serious actions we have chosen, but rather a death in a gas chamber or a radioactive city; and so ... in the midst of civilization ... our psyche was subjected itself to the intolerable anxi</w:t>
      </w:r>
      <w:r w:rsidRPr="00681602">
        <w:rPr>
          <w:rFonts w:ascii="Helvetica" w:hAnsi="Helvetica" w:cstheme="minorHAnsi"/>
          <w:sz w:val="16"/>
        </w:rPr>
        <w:softHyphen/>
        <w:t>ety that death being causeless, life was causeless as well, and time deprived of cause and effect had come to a stop. If the type of death we anticipate is important because it affects how we view ourselves in the world, then the pervasive fear of nuclear annihilation does not necessarily tell us anything about death per se, but rather it reveals something about the perception hu</w:t>
      </w:r>
      <w:r w:rsidRPr="00681602">
        <w:rPr>
          <w:rFonts w:ascii="Helvetica" w:hAnsi="Helvetica" w:cstheme="minorHAnsi"/>
          <w:sz w:val="16"/>
        </w:rPr>
        <w:softHyphen/>
        <w:t xml:space="preserve">mans have of their place and worth in the world. </w:t>
      </w:r>
      <w:r w:rsidRPr="00681602">
        <w:rPr>
          <w:rStyle w:val="underline"/>
          <w:rFonts w:ascii="Helvetica" w:hAnsi="Helvetica" w:cstheme="minorHAnsi"/>
          <w:sz w:val="22"/>
        </w:rPr>
        <w:t>Nuclear weapons</w:t>
      </w:r>
      <w:r w:rsidRPr="00681602">
        <w:rPr>
          <w:rFonts w:ascii="Helvetica" w:hAnsi="Helvetica" w:cstheme="minorHAnsi"/>
          <w:sz w:val="16"/>
        </w:rPr>
        <w:t xml:space="preserve"> challenge a basic belief in the importance of the individual. They </w:t>
      </w:r>
      <w:r w:rsidRPr="00681602">
        <w:rPr>
          <w:rStyle w:val="underline"/>
          <w:rFonts w:ascii="Helvetica" w:hAnsi="Helvetica" w:cstheme="minorHAnsi"/>
          <w:sz w:val="22"/>
        </w:rPr>
        <w:t>challenge</w:t>
      </w:r>
      <w:r w:rsidRPr="00681602">
        <w:rPr>
          <w:rFonts w:ascii="Helvetica" w:hAnsi="Helvetica" w:cstheme="minorHAnsi"/>
          <w:sz w:val="16"/>
        </w:rPr>
        <w:t xml:space="preserve"> possibly th</w:t>
      </w:r>
      <w:r w:rsidRPr="00681602">
        <w:rPr>
          <w:rStyle w:val="underline"/>
          <w:rFonts w:ascii="Helvetica" w:hAnsi="Helvetica" w:cstheme="minorHAnsi"/>
          <w:sz w:val="22"/>
        </w:rPr>
        <w:t>e most central tenet of the Judeo-Christian world view: Each in</w:t>
      </w:r>
      <w:r w:rsidRPr="00681602">
        <w:rPr>
          <w:rStyle w:val="underline"/>
          <w:rFonts w:ascii="Helvetica" w:hAnsi="Helvetica" w:cstheme="minorHAnsi"/>
          <w:sz w:val="22"/>
        </w:rPr>
        <w:softHyphen/>
        <w:t>dividual is unique and important</w:t>
      </w:r>
      <w:r w:rsidRPr="00681602">
        <w:rPr>
          <w:rFonts w:ascii="Helvetica" w:hAnsi="Helvetica" w:cstheme="minorHAnsi"/>
          <w:sz w:val="16"/>
        </w:rPr>
        <w:t xml:space="preserve"> and created in the image of God. If you save one life it is like saving the entire world, the Talmud teaches. “God so loved the world that He gave His only begotten son,” John says. Now, we are haunted with the image of human beings as objects, as matter, to be burned, radiated, turned into ashes or vapor. </w:t>
      </w:r>
    </w:p>
    <w:p w14:paraId="2426A2D8" w14:textId="77777777" w:rsidR="00EA1CC6" w:rsidRPr="00681602" w:rsidRDefault="00EA1CC6" w:rsidP="00B82549">
      <w:pPr>
        <w:spacing w:line="276" w:lineRule="auto"/>
        <w:rPr>
          <w:rFonts w:ascii="Helvetica" w:hAnsi="Helvetica" w:cstheme="minorHAnsi"/>
        </w:rPr>
      </w:pPr>
    </w:p>
    <w:p w14:paraId="79420B90" w14:textId="77777777" w:rsidR="00EA1CC6" w:rsidRPr="00681602" w:rsidRDefault="00EA1CC6" w:rsidP="00B82549">
      <w:pPr>
        <w:pStyle w:val="Heading4"/>
        <w:spacing w:line="276" w:lineRule="auto"/>
        <w:rPr>
          <w:rFonts w:ascii="Helvetica" w:hAnsi="Helvetica"/>
        </w:rPr>
      </w:pPr>
      <w:r w:rsidRPr="00681602">
        <w:rPr>
          <w:rFonts w:ascii="Helvetica" w:hAnsi="Helvetica"/>
        </w:rPr>
        <w:t>Dehumanization is the worst impact</w:t>
      </w:r>
    </w:p>
    <w:p w14:paraId="75C27E02" w14:textId="77777777" w:rsidR="00EA1CC6" w:rsidRPr="00681602" w:rsidRDefault="00EA1CC6" w:rsidP="00B82549">
      <w:pPr>
        <w:spacing w:line="276" w:lineRule="auto"/>
        <w:rPr>
          <w:rFonts w:ascii="Helvetica" w:hAnsi="Helvetica" w:cstheme="minorHAnsi"/>
        </w:rPr>
      </w:pPr>
      <w:r w:rsidRPr="00681602">
        <w:rPr>
          <w:rStyle w:val="cite"/>
          <w:rFonts w:ascii="Helvetica" w:hAnsi="Helvetica" w:cstheme="minorHAnsi"/>
        </w:rPr>
        <w:t>Berube</w:t>
      </w:r>
      <w:r w:rsidRPr="00681602">
        <w:rPr>
          <w:rFonts w:ascii="Helvetica" w:hAnsi="Helvetica" w:cstheme="minorHAnsi"/>
        </w:rPr>
        <w:t xml:space="preserve">, professor of speech communication, Nanotechnology Magazine June/July </w:t>
      </w:r>
      <w:r w:rsidRPr="00681602">
        <w:rPr>
          <w:rStyle w:val="cite"/>
          <w:rFonts w:ascii="Helvetica" w:hAnsi="Helvetica" w:cstheme="minorHAnsi"/>
        </w:rPr>
        <w:t>1997</w:t>
      </w:r>
      <w:r w:rsidRPr="00681602">
        <w:rPr>
          <w:rFonts w:ascii="Helvetica" w:hAnsi="Helvetica" w:cstheme="minorHAnsi"/>
        </w:rPr>
        <w:t xml:space="preserve">, </w:t>
      </w:r>
      <w:hyperlink r:id="rId27" w:history="1">
        <w:r w:rsidRPr="00681602">
          <w:rPr>
            <w:rFonts w:ascii="Helvetica" w:hAnsi="Helvetica" w:cstheme="minorHAnsi"/>
          </w:rPr>
          <w:t>http://www.cla.sc.edu/ENGL/faculty/berube/prolong.htm</w:t>
        </w:r>
      </w:hyperlink>
      <w:r w:rsidRPr="00681602">
        <w:rPr>
          <w:rFonts w:ascii="Helvetica" w:hAnsi="Helvetica" w:cstheme="minorHAnsi"/>
        </w:rPr>
        <w:t>, accessed, 5/17/04</w:t>
      </w:r>
    </w:p>
    <w:p w14:paraId="416905BE"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Assuming we are able to predict who or what are optimized humans, </w:t>
      </w:r>
      <w:r w:rsidRPr="00681602">
        <w:rPr>
          <w:rStyle w:val="underline"/>
          <w:rFonts w:ascii="Helvetica" w:hAnsi="Helvetica" w:cstheme="minorHAnsi"/>
          <w:sz w:val="22"/>
        </w:rPr>
        <w:t>this entire resultant worldview smacks of eugenics and Nazi racial science.  This would involve valuing people as means</w:t>
      </w:r>
      <w:r w:rsidRPr="00681602">
        <w:rPr>
          <w:rFonts w:ascii="Helvetica" w:hAnsi="Helvetica" w:cstheme="minorHAnsi"/>
          <w:sz w:val="16"/>
        </w:rPr>
        <w:t>.  Moreover, there would always be a superhuman more super than the current ones, humans would never be able to escape their treatment as means to an always further and distant end.   This means-ends dispute is at the core of Montagu and Matson's treatise on the dehumanization of humanity.  They warn: "</w:t>
      </w:r>
      <w:r w:rsidRPr="00681602">
        <w:rPr>
          <w:rStyle w:val="underline"/>
          <w:rFonts w:ascii="Helvetica" w:hAnsi="Helvetica" w:cstheme="minorHAnsi"/>
          <w:sz w:val="22"/>
        </w:rPr>
        <w:t>its destructive toll is already greater than that of any war, plague, famine, or natural calamity on record -- and its potential danger to the quality of life and the fabric of civilized society is beyond calculation</w:t>
      </w:r>
      <w:r w:rsidRPr="00681602">
        <w:rPr>
          <w:rFonts w:ascii="Helvetica" w:hAnsi="Helvetica" w:cstheme="minorHAnsi"/>
          <w:sz w:val="16"/>
        </w:rPr>
        <w:t xml:space="preserve">.   For that reason this sickness of the soul might well be called the Fifth Horseman of the Apocalypse....  </w:t>
      </w:r>
      <w:r w:rsidRPr="00681602">
        <w:rPr>
          <w:rStyle w:val="underline"/>
          <w:rFonts w:ascii="Helvetica" w:hAnsi="Helvetica" w:cstheme="minorHAnsi"/>
          <w:sz w:val="22"/>
        </w:rPr>
        <w:t>Behind the genocide of the holocaust lay a dehumanized thought</w:t>
      </w:r>
      <w:r w:rsidRPr="00681602">
        <w:rPr>
          <w:rFonts w:ascii="Helvetica" w:hAnsi="Helvetica" w:cstheme="minorHAnsi"/>
          <w:sz w:val="16"/>
        </w:rPr>
        <w:t xml:space="preserve">; beneath the menticide of deviants and dissidents... in the cuckoo's next of America, lies a dehumanized image of man... (Montagu &amp; Matson, 1983, p. xi-xii).  While it may never be possible to quantify the impact dehumanizing ethics may have </w:t>
      </w:r>
      <w:r w:rsidRPr="00681602">
        <w:rPr>
          <w:rFonts w:ascii="Helvetica" w:hAnsi="Helvetica" w:cstheme="minorHAnsi"/>
          <w:sz w:val="16"/>
        </w:rPr>
        <w:lastRenderedPageBreak/>
        <w:t xml:space="preserve">had on humanity, it is safe to conclude the foundations of humanness offer great opportunities which would be foregone.  </w:t>
      </w:r>
      <w:r w:rsidRPr="00681602">
        <w:rPr>
          <w:rStyle w:val="underline"/>
          <w:rFonts w:ascii="Helvetica" w:hAnsi="Helvetica" w:cstheme="minorHAnsi"/>
          <w:sz w:val="22"/>
        </w:rPr>
        <w:t>When we calculate the actual losses and the virtual benefits, we approach a nearly inestimable value greater than any tools which we can currently use to measure it.   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w:t>
      </w:r>
      <w:r w:rsidRPr="00681602">
        <w:rPr>
          <w:rFonts w:ascii="Helvetica" w:hAnsi="Helvetica" w:cstheme="minorHAnsi"/>
          <w:sz w:val="16"/>
        </w:rPr>
        <w:t xml:space="preserve"> </w:t>
      </w:r>
    </w:p>
    <w:p w14:paraId="750E1CF7" w14:textId="77777777" w:rsidR="00EA1CC6" w:rsidRPr="00681602" w:rsidRDefault="00EA1CC6" w:rsidP="00B82549">
      <w:pPr>
        <w:pStyle w:val="Heading3"/>
        <w:spacing w:line="276" w:lineRule="auto"/>
        <w:rPr>
          <w:rStyle w:val="cite"/>
          <w:rFonts w:ascii="Helvetica" w:hAnsi="Helvetica" w:cstheme="minorHAnsi"/>
        </w:rPr>
      </w:pPr>
      <w:bookmarkStart w:id="11" w:name="_Toc142127681"/>
      <w:r w:rsidRPr="00681602">
        <w:rPr>
          <w:rFonts w:ascii="Helvetica" w:hAnsi="Helvetica" w:cstheme="minorHAnsi"/>
        </w:rPr>
        <w:lastRenderedPageBreak/>
        <w:t>Space</w:t>
      </w:r>
      <w:bookmarkEnd w:id="11"/>
    </w:p>
    <w:p w14:paraId="397A32DB"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stops space colonization</w:t>
      </w:r>
    </w:p>
    <w:p w14:paraId="1FFDD09B"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Sylvia </w:t>
      </w:r>
      <w:r w:rsidRPr="00681602">
        <w:rPr>
          <w:rStyle w:val="cite"/>
          <w:rFonts w:ascii="Helvetica" w:hAnsi="Helvetica" w:cstheme="minorHAnsi"/>
        </w:rPr>
        <w:t>Engdahl</w:t>
      </w:r>
      <w:r w:rsidRPr="00681602">
        <w:rPr>
          <w:rFonts w:ascii="Helvetica" w:hAnsi="Helvetica" w:cstheme="minorHAnsi"/>
        </w:rPr>
        <w:t xml:space="preserve">, professor at New York’s New School for Social Research, former computer systems specialist for the SAGE Air Defense System and author. “Space and Human Survival,” </w:t>
      </w:r>
      <w:r w:rsidRPr="00681602">
        <w:rPr>
          <w:rStyle w:val="cite"/>
          <w:rFonts w:ascii="Helvetica" w:hAnsi="Helvetica" w:cstheme="minorHAnsi"/>
        </w:rPr>
        <w:t>2000</w:t>
      </w:r>
      <w:r w:rsidRPr="00681602">
        <w:rPr>
          <w:rFonts w:ascii="Helvetica" w:hAnsi="Helvetica" w:cstheme="minorHAnsi"/>
        </w:rPr>
        <w:t xml:space="preserve"> http://www.sylviaengdahl.com/space/survival.htm</w:t>
      </w:r>
    </w:p>
    <w:p w14:paraId="67388400"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I have called this stage in our evolution the “Critical Stage.” Paul Levinson [the Director of Connected Education] uses different terminology for the same concept. He says that we have only a narrow window to get into space, a relatively short time during which we have the capability, but have not yet run out of the resources to do it. I agree with him completely about this. </w:t>
      </w:r>
      <w:r w:rsidRPr="00681602">
        <w:rPr>
          <w:rStyle w:val="underline"/>
          <w:rFonts w:ascii="Helvetica" w:hAnsi="Helvetica" w:cstheme="minorHAnsi"/>
          <w:sz w:val="22"/>
        </w:rPr>
        <w:t>Expansion into space demands high technology and full utilization of our world’s</w:t>
      </w:r>
      <w:r w:rsidRPr="00681602">
        <w:rPr>
          <w:rFonts w:ascii="Helvetica" w:hAnsi="Helvetica" w:cstheme="minorHAnsi"/>
          <w:sz w:val="16"/>
        </w:rPr>
        <w:t xml:space="preserve"> material </w:t>
      </w:r>
      <w:r w:rsidRPr="00681602">
        <w:rPr>
          <w:rStyle w:val="underline"/>
          <w:rFonts w:ascii="Helvetica" w:hAnsi="Helvetica" w:cstheme="minorHAnsi"/>
          <w:sz w:val="22"/>
        </w:rPr>
        <w:t>resources</w:t>
      </w:r>
      <w:r w:rsidRPr="00681602">
        <w:rPr>
          <w:rFonts w:ascii="Helvetica" w:hAnsi="Helvetica" w:cstheme="minorHAnsi"/>
          <w:sz w:val="16"/>
        </w:rPr>
        <w:t xml:space="preserve"> (although not destructive utilization). It also</w:t>
      </w:r>
      <w:r w:rsidRPr="00681602">
        <w:rPr>
          <w:rStyle w:val="underline"/>
          <w:rFonts w:ascii="Helvetica" w:hAnsi="Helvetica" w:cstheme="minorHAnsi"/>
          <w:sz w:val="22"/>
        </w:rPr>
        <w:t xml:space="preserve"> </w:t>
      </w:r>
      <w:r w:rsidRPr="00681602">
        <w:rPr>
          <w:rFonts w:ascii="Helvetica" w:hAnsi="Helvetica" w:cstheme="minorHAnsi"/>
          <w:sz w:val="16"/>
        </w:rPr>
        <w:t>demands financial</w:t>
      </w:r>
      <w:r w:rsidRPr="00681602">
        <w:rPr>
          <w:rStyle w:val="underline"/>
          <w:rFonts w:ascii="Helvetica" w:hAnsi="Helvetica" w:cstheme="minorHAnsi"/>
          <w:sz w:val="22"/>
        </w:rPr>
        <w:t xml:space="preserve"> resources</w:t>
      </w:r>
      <w:r w:rsidRPr="00681602">
        <w:rPr>
          <w:rFonts w:ascii="Helvetica" w:hAnsi="Helvetica" w:cstheme="minorHAnsi"/>
          <w:sz w:val="16"/>
        </w:rPr>
        <w:t xml:space="preserve"> that </w:t>
      </w:r>
      <w:r w:rsidRPr="00681602">
        <w:rPr>
          <w:rStyle w:val="underline"/>
          <w:rFonts w:ascii="Helvetica" w:hAnsi="Helvetica" w:cstheme="minorHAnsi"/>
          <w:sz w:val="22"/>
        </w:rPr>
        <w:t>we will not have if we deplete the material resources of Earth. And it demands human resources, which we will lose if we are reduced to global war or widespread starvation</w:t>
      </w:r>
      <w:r w:rsidRPr="00681602">
        <w:rPr>
          <w:rFonts w:ascii="Helvetica" w:hAnsi="Helvetica" w:cstheme="minorHAnsi"/>
          <w:sz w:val="16"/>
        </w:rPr>
        <w:t>. Finally, it demands spiritual resources, which we are not likely to retain under the sort of dictatorship that would be necessary to maintain a “sustainable” global civilization. Because the window is narrow, then, we not only have to worry about immediate perils. The ultimate, unavoidable danger for our planet, the transformation of our sun, is distant—but if we don’t expand into space now, we can never do it.</w:t>
      </w:r>
    </w:p>
    <w:p w14:paraId="7E2CEEF4" w14:textId="77777777" w:rsidR="00EA1CC6" w:rsidRPr="00681602" w:rsidRDefault="00EA1CC6" w:rsidP="00B82549">
      <w:pPr>
        <w:spacing w:line="276" w:lineRule="auto"/>
        <w:rPr>
          <w:rFonts w:ascii="Helvetica" w:hAnsi="Helvetica" w:cstheme="minorHAnsi"/>
        </w:rPr>
      </w:pPr>
    </w:p>
    <w:p w14:paraId="1CD8099E" w14:textId="77777777" w:rsidR="00EA1CC6" w:rsidRPr="00681602" w:rsidRDefault="00EA1CC6" w:rsidP="00B82549">
      <w:pPr>
        <w:pStyle w:val="Heading4"/>
        <w:spacing w:line="276" w:lineRule="auto"/>
        <w:rPr>
          <w:rFonts w:ascii="Helvetica" w:hAnsi="Helvetica"/>
        </w:rPr>
      </w:pPr>
      <w:r w:rsidRPr="00681602">
        <w:rPr>
          <w:rFonts w:ascii="Helvetica" w:hAnsi="Helvetica"/>
        </w:rPr>
        <w:t>Extinction</w:t>
      </w:r>
    </w:p>
    <w:p w14:paraId="26F5B95B" w14:textId="77777777" w:rsidR="00EA1CC6" w:rsidRPr="00681602" w:rsidRDefault="00EA1CC6" w:rsidP="00B82549">
      <w:pPr>
        <w:pStyle w:val="card"/>
        <w:spacing w:line="276" w:lineRule="auto"/>
        <w:ind w:left="0"/>
        <w:rPr>
          <w:rStyle w:val="underline"/>
          <w:rFonts w:ascii="Helvetica" w:hAnsi="Helvetica" w:cstheme="minorHAnsi"/>
        </w:rPr>
      </w:pPr>
      <w:r w:rsidRPr="00681602">
        <w:rPr>
          <w:rFonts w:ascii="Helvetica" w:hAnsi="Helvetica" w:cstheme="minorHAnsi"/>
        </w:rPr>
        <w:t xml:space="preserve">James </w:t>
      </w:r>
      <w:r w:rsidRPr="00681602">
        <w:rPr>
          <w:rStyle w:val="cite"/>
          <w:rFonts w:ascii="Helvetica" w:hAnsi="Helvetica" w:cstheme="minorHAnsi"/>
        </w:rPr>
        <w:t>Oberg</w:t>
      </w:r>
      <w:r w:rsidRPr="00681602">
        <w:rPr>
          <w:rFonts w:ascii="Helvetica" w:hAnsi="Helvetica" w:cstheme="minorHAnsi"/>
        </w:rPr>
        <w:t>, space writer and a former space flight engineer based in Houston, 19</w:t>
      </w:r>
      <w:r w:rsidRPr="00681602">
        <w:rPr>
          <w:rStyle w:val="cite"/>
          <w:rFonts w:ascii="Helvetica" w:hAnsi="Helvetica" w:cstheme="minorHAnsi"/>
        </w:rPr>
        <w:t>99</w:t>
      </w:r>
      <w:r w:rsidRPr="00681602">
        <w:rPr>
          <w:rFonts w:ascii="Helvetica" w:hAnsi="Helvetica" w:cstheme="minorHAnsi"/>
        </w:rPr>
        <w:t>, Space Power Theory, http://www.jamesoberg.com/books/spt/new-CHAPTERSw_figs.pdf</w:t>
      </w:r>
    </w:p>
    <w:p w14:paraId="3BD4B26C"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We have the great gift of yet another period when our nation is not threatened; and our world is free from opposing coalitions with great global capabilities. We can use this period to take our nation and our fellow men into the greatest adventure that our species has ever embarked upon. The United States can lead, protect, and help the rest of [hu]mankind to move into space. It is particularly fitting that a country comprised of people from all over the globe assumes that role. This is a manifest destiny worthy of dreamers and poets, warriors and conquerors. In his last book, Pale Blue Dot, Carl Sagan presents an emotional argument that our species must venture into the vast realm of space to establish a spacefaring civilization. While acknowledging the very high costs that are involved in manned spaceflight, </w:t>
      </w:r>
      <w:r w:rsidRPr="00681602">
        <w:rPr>
          <w:rStyle w:val="underline"/>
          <w:rFonts w:ascii="Helvetica" w:hAnsi="Helvetica" w:cstheme="minorHAnsi"/>
          <w:sz w:val="22"/>
        </w:rPr>
        <w:t xml:space="preserve">Sagan states that our very survival as a species depends on colonizing outer space. Astronomers have already identified dozens of asteroids that might someday smash into Earth. </w:t>
      </w:r>
      <w:r w:rsidRPr="00681602">
        <w:rPr>
          <w:rFonts w:ascii="Helvetica" w:hAnsi="Helvetica" w:cstheme="minorHAnsi"/>
          <w:sz w:val="16"/>
        </w:rPr>
        <w:t xml:space="preserve">Undoubtedly, </w:t>
      </w:r>
      <w:r w:rsidRPr="00681602">
        <w:rPr>
          <w:rStyle w:val="underline"/>
          <w:rFonts w:ascii="Helvetica" w:hAnsi="Helvetica" w:cstheme="minorHAnsi"/>
          <w:sz w:val="22"/>
        </w:rPr>
        <w:t>many more remain undetected</w:t>
      </w:r>
      <w:r w:rsidRPr="00681602">
        <w:rPr>
          <w:rFonts w:ascii="Helvetica" w:hAnsi="Helvetica" w:cstheme="minorHAnsi"/>
          <w:sz w:val="16"/>
        </w:rPr>
        <w:t xml:space="preserve">. In Sagan’s opinion, </w:t>
      </w:r>
      <w:r w:rsidRPr="00681602">
        <w:rPr>
          <w:rStyle w:val="underline"/>
          <w:rFonts w:ascii="Helvetica" w:hAnsi="Helvetica" w:cstheme="minorHAnsi"/>
          <w:sz w:val="22"/>
        </w:rPr>
        <w:t>the only way to avert inevitable catastrophe is</w:t>
      </w:r>
      <w:r w:rsidRPr="00681602">
        <w:rPr>
          <w:rFonts w:ascii="Helvetica" w:hAnsi="Helvetica" w:cstheme="minorHAnsi"/>
          <w:sz w:val="16"/>
        </w:rPr>
        <w:t xml:space="preserve"> for mankind to establish </w:t>
      </w:r>
      <w:r w:rsidRPr="00681602">
        <w:rPr>
          <w:rStyle w:val="underline"/>
          <w:rFonts w:ascii="Helvetica" w:hAnsi="Helvetica" w:cstheme="minorHAnsi"/>
          <w:sz w:val="22"/>
        </w:rPr>
        <w:t>a permanent human presence in space</w:t>
      </w:r>
      <w:r w:rsidRPr="00681602">
        <w:rPr>
          <w:rFonts w:ascii="Helvetica" w:hAnsi="Helvetica" w:cstheme="minorHAnsi"/>
          <w:sz w:val="16"/>
        </w:rPr>
        <w:t>. He compares humans to the planets that roam the night sky, as he says that humans will too wander through space. We will wander space because we possess a compulsion to explore, and space provides a truly infinite prospect of new directions to explore. Sagan’s vision is part science and part emotion. He hoped that the exploration of space would unify humankind. We propose that mankind follow the United States and our allies into this new sea, set with jeweled stars. If we lead, we can be both strong and caring. If we step back, it may be to the detriment of more than our country.</w:t>
      </w:r>
    </w:p>
    <w:p w14:paraId="69CDB552" w14:textId="77777777" w:rsidR="006F091E" w:rsidRPr="00681602" w:rsidRDefault="00EA1CC6" w:rsidP="00B82549">
      <w:pPr>
        <w:spacing w:line="276" w:lineRule="auto"/>
        <w:rPr>
          <w:rFonts w:ascii="Helvetica" w:hAnsi="Helvetica"/>
        </w:rPr>
      </w:pPr>
      <w:r w:rsidRPr="00681602">
        <w:rPr>
          <w:rFonts w:ascii="Helvetica" w:hAnsi="Helvetica"/>
        </w:rPr>
        <w:br w:type="page"/>
      </w:r>
      <w:bookmarkStart w:id="12" w:name="_Toc142127682"/>
    </w:p>
    <w:p w14:paraId="13B1EDB3" w14:textId="77777777" w:rsidR="006F091E" w:rsidRPr="00681602" w:rsidRDefault="006F091E" w:rsidP="00B82549">
      <w:pPr>
        <w:pStyle w:val="Heading4"/>
        <w:spacing w:line="276" w:lineRule="auto"/>
        <w:rPr>
          <w:rFonts w:ascii="Helvetica" w:hAnsi="Helvetica"/>
        </w:rPr>
      </w:pPr>
      <w:r w:rsidRPr="00681602">
        <w:rPr>
          <w:rFonts w:ascii="Helvetica" w:hAnsi="Helvetica"/>
        </w:rPr>
        <w:lastRenderedPageBreak/>
        <w:t>We can’t get off the rock if there’s a war that depletes resources</w:t>
      </w:r>
    </w:p>
    <w:p w14:paraId="2BF89683"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Sylvia </w:t>
      </w:r>
      <w:r w:rsidRPr="00681602">
        <w:rPr>
          <w:rStyle w:val="cite"/>
          <w:rFonts w:ascii="Helvetica" w:hAnsi="Helvetica" w:cstheme="minorHAnsi"/>
        </w:rPr>
        <w:t>Engdahl</w:t>
      </w:r>
      <w:r w:rsidRPr="00681602">
        <w:rPr>
          <w:rFonts w:ascii="Helvetica" w:hAnsi="Helvetica" w:cstheme="minorHAnsi"/>
        </w:rPr>
        <w:t xml:space="preserve">, professor at New York’s New School for Social Research, former computer systems specialist for the SAGE Air Defense System and author. “Space and Human Survival,” </w:t>
      </w:r>
      <w:r w:rsidRPr="00681602">
        <w:rPr>
          <w:rStyle w:val="cite"/>
          <w:rFonts w:ascii="Helvetica" w:hAnsi="Helvetica" w:cstheme="minorHAnsi"/>
        </w:rPr>
        <w:t>2000</w:t>
      </w:r>
      <w:r w:rsidRPr="00681602">
        <w:rPr>
          <w:rFonts w:ascii="Helvetica" w:hAnsi="Helvetica" w:cstheme="minorHAnsi"/>
        </w:rPr>
        <w:t xml:space="preserve"> http://www.sylviaengdahl.com/space/survival.htm</w:t>
      </w:r>
    </w:p>
    <w:p w14:paraId="7AB2F90D" w14:textId="77777777" w:rsidR="006F091E" w:rsidRPr="00681602" w:rsidRDefault="006F091E" w:rsidP="00B82549">
      <w:pPr>
        <w:pStyle w:val="card"/>
        <w:spacing w:line="276" w:lineRule="auto"/>
        <w:ind w:left="0"/>
        <w:rPr>
          <w:rFonts w:ascii="Helvetica" w:eastAsia="Arial Unicode MS" w:hAnsi="Helvetica" w:cstheme="minorHAnsi"/>
          <w:sz w:val="16"/>
        </w:rPr>
      </w:pPr>
      <w:r w:rsidRPr="00681602">
        <w:rPr>
          <w:rFonts w:ascii="Helvetica" w:hAnsi="Helvetica" w:cstheme="minorHAnsi"/>
          <w:sz w:val="16"/>
        </w:rPr>
        <w:t xml:space="preserve">I have called this stage in our evolution the “Critical Stage.” Paul Levinson [the Director of Connected Education] uses different terminology for the same concept. He says that </w:t>
      </w:r>
      <w:r w:rsidRPr="00681602">
        <w:rPr>
          <w:rStyle w:val="underline"/>
          <w:rFonts w:ascii="Helvetica" w:hAnsi="Helvetica" w:cstheme="minorHAnsi"/>
          <w:sz w:val="22"/>
        </w:rPr>
        <w:t>we have only a narrow window to get into space, a</w:t>
      </w:r>
      <w:r w:rsidRPr="00681602">
        <w:rPr>
          <w:rFonts w:ascii="Helvetica" w:hAnsi="Helvetica" w:cstheme="minorHAnsi"/>
          <w:sz w:val="16"/>
        </w:rPr>
        <w:t xml:space="preserve"> relatively </w:t>
      </w:r>
      <w:r w:rsidRPr="00681602">
        <w:rPr>
          <w:rStyle w:val="underline"/>
          <w:rFonts w:ascii="Helvetica" w:hAnsi="Helvetica" w:cstheme="minorHAnsi"/>
          <w:sz w:val="22"/>
        </w:rPr>
        <w:t>short time during which we have the capability, but have not yet run out of the resources to do it</w:t>
      </w:r>
      <w:r w:rsidRPr="00681602">
        <w:rPr>
          <w:rFonts w:ascii="Helvetica" w:hAnsi="Helvetica" w:cstheme="minorHAnsi"/>
          <w:sz w:val="16"/>
        </w:rPr>
        <w:t xml:space="preserve">. I agree with him completely about this. </w:t>
      </w:r>
      <w:r w:rsidRPr="00681602">
        <w:rPr>
          <w:rStyle w:val="underline"/>
          <w:rFonts w:ascii="Helvetica" w:hAnsi="Helvetica" w:cstheme="minorHAnsi"/>
          <w:sz w:val="22"/>
        </w:rPr>
        <w:t>Expansion into space demands high technology and full utilization of our world’s material resources</w:t>
      </w:r>
      <w:r w:rsidRPr="00681602">
        <w:rPr>
          <w:rFonts w:ascii="Helvetica" w:hAnsi="Helvetica" w:cstheme="minorHAnsi"/>
          <w:sz w:val="16"/>
        </w:rPr>
        <w:t xml:space="preserve"> (although not destructive utilization). It also</w:t>
      </w:r>
      <w:r w:rsidRPr="00681602">
        <w:rPr>
          <w:rStyle w:val="underline"/>
          <w:rFonts w:ascii="Helvetica" w:hAnsi="Helvetica" w:cstheme="minorHAnsi"/>
          <w:sz w:val="22"/>
        </w:rPr>
        <w:t xml:space="preserve"> </w:t>
      </w:r>
      <w:r w:rsidRPr="00681602">
        <w:rPr>
          <w:rFonts w:ascii="Helvetica" w:hAnsi="Helvetica" w:cstheme="minorHAnsi"/>
          <w:sz w:val="16"/>
        </w:rPr>
        <w:t>demands financial</w:t>
      </w:r>
      <w:r w:rsidRPr="00681602">
        <w:rPr>
          <w:rStyle w:val="underline"/>
          <w:rFonts w:ascii="Helvetica" w:hAnsi="Helvetica" w:cstheme="minorHAnsi"/>
          <w:sz w:val="22"/>
        </w:rPr>
        <w:t xml:space="preserve"> resources</w:t>
      </w:r>
      <w:r w:rsidRPr="00681602">
        <w:rPr>
          <w:rFonts w:ascii="Helvetica" w:hAnsi="Helvetica" w:cstheme="minorHAnsi"/>
          <w:sz w:val="16"/>
        </w:rPr>
        <w:t xml:space="preserve"> that </w:t>
      </w:r>
      <w:r w:rsidRPr="00681602">
        <w:rPr>
          <w:rStyle w:val="underline"/>
          <w:rFonts w:ascii="Helvetica" w:hAnsi="Helvetica" w:cstheme="minorHAnsi"/>
          <w:sz w:val="22"/>
        </w:rPr>
        <w:t>we will not have if we deplete the material resources of Earth. And it demands human resources, which we will lose if we are reduced to global war or widespread starvation</w:t>
      </w:r>
      <w:r w:rsidRPr="00681602">
        <w:rPr>
          <w:rFonts w:ascii="Helvetica" w:hAnsi="Helvetica" w:cstheme="minorHAnsi"/>
          <w:sz w:val="16"/>
        </w:rPr>
        <w:t>. Finally, it demands spiritual resources, which we are not likely to retain under the sort of dictatorship that would be necessary to maintain a “sustainable” global civilization. Because the window is narrow, then, we not only have to worry about immediate perils. The ultimate, unavoidable danger for our planet, the transformation of our sun, is distant—but if we don’t expand into space now, we can never do it.</w:t>
      </w:r>
    </w:p>
    <w:p w14:paraId="3F096348"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Bioweapons</w:t>
      </w:r>
      <w:bookmarkEnd w:id="12"/>
    </w:p>
    <w:p w14:paraId="663288DC"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causes CBW use and extinction</w:t>
      </w:r>
    </w:p>
    <w:p w14:paraId="3BB9599B"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The </w:t>
      </w:r>
      <w:r w:rsidRPr="00681602">
        <w:rPr>
          <w:rStyle w:val="cite"/>
          <w:rFonts w:ascii="Helvetica" w:hAnsi="Helvetica" w:cstheme="minorHAnsi"/>
        </w:rPr>
        <w:t>Preperation</w:t>
      </w:r>
      <w:r w:rsidRPr="00681602">
        <w:rPr>
          <w:rFonts w:ascii="Helvetica" w:hAnsi="Helvetica" w:cstheme="minorHAnsi"/>
        </w:rPr>
        <w:t xml:space="preserve"> </w:t>
      </w:r>
      <w:r w:rsidRPr="00681602">
        <w:rPr>
          <w:rStyle w:val="cite"/>
          <w:rFonts w:ascii="Helvetica" w:hAnsi="Helvetica" w:cstheme="minorHAnsi"/>
        </w:rPr>
        <w:t>2002</w:t>
      </w:r>
      <w:r w:rsidRPr="00681602">
        <w:rPr>
          <w:rFonts w:ascii="Helvetica" w:hAnsi="Helvetica" w:cstheme="minorHAnsi"/>
        </w:rPr>
        <w:t>, http://thepreparation.net/Chap6.html</w:t>
      </w:r>
    </w:p>
    <w:p w14:paraId="50AF688C"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Mankind has been faced with the threat of nuclear war for some time now, and despite what some people think, the threat hasn’t gone away. The threat has shifted somewhat though, towards a threat of nuclear terrorism and nuclear exchanges between lesser military powers. Nuclear war in and of itself never did pose a threat of eliminating all of humanity. A full scale nuclear war in which every nuclear weapon on Earth is used could wipe out around 30% of the Earth’s human population (most fatalities in a nuclear war result from after effects of the nuclear exchange such as: radiation poisoning, environmental changes, starvation, ... and social upheaval) and set human technology back 40 years. The larger problem with nuclear war is </w:t>
      </w:r>
      <w:r w:rsidRPr="00681602">
        <w:rPr>
          <w:rStyle w:val="underline"/>
          <w:rFonts w:ascii="Helvetica" w:hAnsi="Helvetica" w:cstheme="minorHAnsi"/>
          <w:sz w:val="22"/>
        </w:rPr>
        <w:t xml:space="preserve">nuclear weapons will </w:t>
      </w:r>
      <w:r w:rsidRPr="00681602">
        <w:rPr>
          <w:rFonts w:ascii="Helvetica" w:hAnsi="Helvetica" w:cstheme="minorHAnsi"/>
          <w:sz w:val="16"/>
        </w:rPr>
        <w:t xml:space="preserve">almost </w:t>
      </w:r>
      <w:r w:rsidRPr="00681602">
        <w:rPr>
          <w:rStyle w:val="underline"/>
          <w:rFonts w:ascii="Helvetica" w:hAnsi="Helvetica" w:cstheme="minorHAnsi"/>
          <w:sz w:val="22"/>
        </w:rPr>
        <w:t>never be used alone. Nuclear weapons will be used together with chemical, biological, and conventional weapons, and this combination of weaponry would have the potential of eradicating all human life</w:t>
      </w:r>
      <w:r w:rsidRPr="00681602">
        <w:rPr>
          <w:rFonts w:ascii="Helvetica" w:hAnsi="Helvetica" w:cstheme="minorHAnsi"/>
          <w:sz w:val="16"/>
        </w:rPr>
        <w:t>, if the conflict were world wide.</w:t>
      </w:r>
    </w:p>
    <w:p w14:paraId="744AA982" w14:textId="77777777" w:rsidR="00EA1CC6" w:rsidRPr="00681602" w:rsidRDefault="00EA1CC6" w:rsidP="00B82549">
      <w:pPr>
        <w:spacing w:line="276" w:lineRule="auto"/>
        <w:rPr>
          <w:rFonts w:ascii="Helvetica" w:hAnsi="Helvetica" w:cstheme="minorHAnsi"/>
        </w:rPr>
      </w:pPr>
    </w:p>
    <w:p w14:paraId="6F55DA95" w14:textId="77777777" w:rsidR="00EA1CC6" w:rsidRPr="00681602" w:rsidRDefault="00EA1CC6" w:rsidP="00B82549">
      <w:pPr>
        <w:pStyle w:val="Heading4"/>
        <w:spacing w:line="276" w:lineRule="auto"/>
        <w:rPr>
          <w:rFonts w:ascii="Helvetica" w:hAnsi="Helvetica"/>
        </w:rPr>
      </w:pPr>
      <w:r w:rsidRPr="00681602">
        <w:rPr>
          <w:rFonts w:ascii="Helvetica" w:hAnsi="Helvetica"/>
        </w:rPr>
        <w:t>Even one use of bioweapons can cause extinction</w:t>
      </w:r>
    </w:p>
    <w:p w14:paraId="4BAF77CB" w14:textId="77777777" w:rsidR="00EA1CC6" w:rsidRPr="00681602" w:rsidRDefault="00EA1CC6" w:rsidP="00B82549">
      <w:pPr>
        <w:spacing w:line="276" w:lineRule="auto"/>
        <w:rPr>
          <w:rFonts w:ascii="Helvetica" w:hAnsi="Helvetica" w:cstheme="minorHAnsi"/>
        </w:rPr>
      </w:pPr>
      <w:r w:rsidRPr="00681602">
        <w:rPr>
          <w:rStyle w:val="cite"/>
          <w:rFonts w:ascii="Helvetica" w:hAnsi="Helvetica" w:cstheme="minorHAnsi"/>
        </w:rPr>
        <w:t>Steinbrunner</w:t>
      </w:r>
      <w:r w:rsidRPr="00681602">
        <w:rPr>
          <w:rFonts w:ascii="Helvetica" w:hAnsi="Helvetica" w:cstheme="minorHAnsi"/>
        </w:rPr>
        <w:t>, Foreign policy 12-22-</w:t>
      </w:r>
      <w:r w:rsidRPr="00681602">
        <w:rPr>
          <w:rStyle w:val="cite"/>
          <w:rFonts w:ascii="Helvetica" w:hAnsi="Helvetica" w:cstheme="minorHAnsi"/>
        </w:rPr>
        <w:t>97</w:t>
      </w:r>
    </w:p>
    <w:p w14:paraId="259395B8"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w:t>
      </w:r>
      <w:r w:rsidRPr="00681602">
        <w:rPr>
          <w:rStyle w:val="underline"/>
          <w:rFonts w:ascii="Helvetica" w:hAnsi="Helvetica" w:cstheme="minorHAnsi"/>
          <w:sz w:val="22"/>
        </w:rPr>
        <w:t>The use of a pathogen</w:t>
      </w:r>
      <w:r w:rsidRPr="00681602">
        <w:rPr>
          <w:rFonts w:ascii="Helvetica" w:hAnsi="Helvetica" w:cstheme="minorHAnsi"/>
          <w:sz w:val="16"/>
        </w:rPr>
        <w:t xml:space="preserve">, by contrast, </w:t>
      </w:r>
      <w:r w:rsidRPr="00681602">
        <w:rPr>
          <w:rStyle w:val="underline"/>
          <w:rFonts w:ascii="Helvetica" w:hAnsi="Helvetica" w:cstheme="minorHAnsi"/>
          <w:sz w:val="22"/>
        </w:rPr>
        <w:t xml:space="preserve">is an extended process whose scope and timing cannot be </w:t>
      </w:r>
      <w:r w:rsidRPr="00681602">
        <w:rPr>
          <w:rFonts w:ascii="Helvetica" w:hAnsi="Helvetica" w:cstheme="minorHAnsi"/>
          <w:sz w:val="16"/>
        </w:rPr>
        <w:t xml:space="preserve">precisely </w:t>
      </w:r>
      <w:r w:rsidRPr="00681602">
        <w:rPr>
          <w:rStyle w:val="underline"/>
          <w:rFonts w:ascii="Helvetica" w:hAnsi="Helvetica" w:cstheme="minorHAnsi"/>
          <w:sz w:val="22"/>
        </w:rPr>
        <w:t>controlled</w:t>
      </w:r>
      <w:r w:rsidRPr="00681602">
        <w:rPr>
          <w:rFonts w:ascii="Helvetica" w:hAnsi="Helvetica" w:cstheme="minorHAnsi"/>
          <w:sz w:val="16"/>
        </w:rPr>
        <w:t xml:space="preserve">. For most potential biological agents, the predominant drawback is that they would not act swiftly or decisively enough to be an effective weapon. But for a few </w:t>
      </w:r>
      <w:r w:rsidRPr="00681602">
        <w:rPr>
          <w:rStyle w:val="underline"/>
          <w:rFonts w:ascii="Helvetica" w:hAnsi="Helvetica" w:cstheme="minorHAnsi"/>
          <w:sz w:val="22"/>
        </w:rPr>
        <w:t xml:space="preserve">pathogens </w:t>
      </w:r>
      <w:r w:rsidRPr="00681602">
        <w:rPr>
          <w:rFonts w:ascii="Helvetica" w:hAnsi="Helvetica" w:cstheme="minorHAnsi"/>
          <w:sz w:val="16"/>
        </w:rPr>
        <w:t xml:space="preserve">- ones </w:t>
      </w:r>
      <w:r w:rsidRPr="00681602">
        <w:rPr>
          <w:rStyle w:val="underline"/>
          <w:rFonts w:ascii="Helvetica" w:hAnsi="Helvetica" w:cstheme="minorHAnsi"/>
          <w:sz w:val="22"/>
        </w:rPr>
        <w:t xml:space="preserve">most likely to have a decisive effect and therefore </w:t>
      </w:r>
      <w:r w:rsidRPr="00681602">
        <w:rPr>
          <w:rFonts w:ascii="Helvetica" w:hAnsi="Helvetica" w:cstheme="minorHAnsi"/>
          <w:sz w:val="16"/>
        </w:rPr>
        <w:t xml:space="preserve">the ones most likely to </w:t>
      </w:r>
      <w:r w:rsidRPr="00681602">
        <w:rPr>
          <w:rStyle w:val="underline"/>
          <w:rFonts w:ascii="Helvetica" w:hAnsi="Helvetica" w:cstheme="minorHAnsi"/>
          <w:sz w:val="22"/>
        </w:rPr>
        <w:t xml:space="preserve">be contemplated for </w:t>
      </w:r>
      <w:r w:rsidRPr="00681602">
        <w:rPr>
          <w:rFonts w:ascii="Helvetica" w:hAnsi="Helvetica" w:cstheme="minorHAnsi"/>
          <w:sz w:val="16"/>
        </w:rPr>
        <w:t xml:space="preserve">deliberately </w:t>
      </w:r>
      <w:r w:rsidRPr="00681602">
        <w:rPr>
          <w:rStyle w:val="underline"/>
          <w:rFonts w:ascii="Helvetica" w:hAnsi="Helvetica" w:cstheme="minorHAnsi"/>
          <w:sz w:val="22"/>
        </w:rPr>
        <w:t xml:space="preserve">hostile use </w:t>
      </w:r>
      <w:r w:rsidRPr="00681602">
        <w:rPr>
          <w:rFonts w:ascii="Helvetica" w:hAnsi="Helvetica" w:cstheme="minorHAnsi"/>
          <w:sz w:val="16"/>
        </w:rPr>
        <w:t xml:space="preserve">-the risk runs in the other direction. </w:t>
      </w:r>
      <w:r w:rsidRPr="00681602">
        <w:rPr>
          <w:rStyle w:val="underline"/>
          <w:rFonts w:ascii="Helvetica" w:hAnsi="Helvetica" w:cstheme="minorHAnsi"/>
          <w:sz w:val="22"/>
        </w:rPr>
        <w:t xml:space="preserve">A </w:t>
      </w:r>
      <w:r w:rsidRPr="00681602">
        <w:rPr>
          <w:rFonts w:ascii="Helvetica" w:hAnsi="Helvetica" w:cstheme="minorHAnsi"/>
          <w:sz w:val="16"/>
        </w:rPr>
        <w:t xml:space="preserve">lethal </w:t>
      </w:r>
      <w:r w:rsidRPr="00681602">
        <w:rPr>
          <w:rStyle w:val="underline"/>
          <w:rFonts w:ascii="Helvetica" w:hAnsi="Helvetica" w:cstheme="minorHAnsi"/>
          <w:sz w:val="22"/>
        </w:rPr>
        <w:t xml:space="preserve">pathogen that could efficiently spread from one victim to another would be capable of initiating an intensifying cascade of disease that might </w:t>
      </w:r>
      <w:r w:rsidRPr="00681602">
        <w:rPr>
          <w:rFonts w:ascii="Helvetica" w:hAnsi="Helvetica" w:cstheme="minorHAnsi"/>
          <w:sz w:val="16"/>
        </w:rPr>
        <w:t xml:space="preserve">ultimately </w:t>
      </w:r>
      <w:r w:rsidRPr="00681602">
        <w:rPr>
          <w:rStyle w:val="underline"/>
          <w:rFonts w:ascii="Helvetica" w:hAnsi="Helvetica" w:cstheme="minorHAnsi"/>
          <w:sz w:val="22"/>
        </w:rPr>
        <w:t>threaten the entire world population</w:t>
      </w:r>
      <w:r w:rsidRPr="00681602">
        <w:rPr>
          <w:rFonts w:ascii="Helvetica" w:hAnsi="Helvetica" w:cstheme="minorHAnsi"/>
          <w:sz w:val="16"/>
        </w:rPr>
        <w:t>. The 1918 influenza epidemic demonstrated the potential for a global contagion of this sort but not necessarily its outer limit.</w:t>
      </w:r>
    </w:p>
    <w:p w14:paraId="29E367B2" w14:textId="77777777" w:rsidR="00EA1CC6" w:rsidRPr="00681602" w:rsidRDefault="00EA1CC6" w:rsidP="00B82549">
      <w:pPr>
        <w:pStyle w:val="Heading3"/>
        <w:spacing w:line="276" w:lineRule="auto"/>
        <w:rPr>
          <w:rFonts w:ascii="Helvetica" w:hAnsi="Helvetica" w:cstheme="minorHAnsi"/>
        </w:rPr>
      </w:pPr>
      <w:bookmarkStart w:id="13" w:name="_Toc142127683"/>
      <w:bookmarkStart w:id="14" w:name="_Toc82189565"/>
      <w:bookmarkStart w:id="15" w:name="_Toc82189792"/>
      <w:bookmarkStart w:id="16" w:name="_Toc82190136"/>
      <w:r w:rsidRPr="00681602">
        <w:rPr>
          <w:rFonts w:ascii="Helvetica" w:hAnsi="Helvetica" w:cstheme="minorHAnsi"/>
        </w:rPr>
        <w:lastRenderedPageBreak/>
        <w:t>Environment</w:t>
      </w:r>
      <w:bookmarkEnd w:id="13"/>
    </w:p>
    <w:p w14:paraId="140DE5D1"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destroys ecosystems</w:t>
      </w:r>
    </w:p>
    <w:p w14:paraId="743647B5"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John </w:t>
      </w:r>
      <w:r w:rsidRPr="00681602">
        <w:rPr>
          <w:rFonts w:ascii="Helvetica" w:hAnsi="Helvetica" w:cstheme="minorHAnsi"/>
          <w:b/>
          <w:sz w:val="24"/>
        </w:rPr>
        <w:t>Birks</w:t>
      </w:r>
      <w:r w:rsidRPr="00681602">
        <w:rPr>
          <w:rFonts w:ascii="Helvetica" w:hAnsi="Helvetica" w:cstheme="minorHAnsi"/>
        </w:rPr>
        <w:t xml:space="preserve">, Associate Professor of Chemistry at the University of Colorado, </w:t>
      </w:r>
      <w:r w:rsidRPr="00681602">
        <w:rPr>
          <w:rFonts w:ascii="Helvetica" w:hAnsi="Helvetica" w:cstheme="minorHAnsi"/>
          <w:b/>
          <w:sz w:val="24"/>
        </w:rPr>
        <w:t>and</w:t>
      </w:r>
      <w:r w:rsidRPr="00681602">
        <w:rPr>
          <w:rFonts w:ascii="Helvetica" w:hAnsi="Helvetica" w:cstheme="minorHAnsi"/>
        </w:rPr>
        <w:t xml:space="preserve"> Anne </w:t>
      </w:r>
      <w:r w:rsidRPr="00681602">
        <w:rPr>
          <w:rFonts w:ascii="Helvetica" w:hAnsi="Helvetica" w:cstheme="minorHAnsi"/>
          <w:b/>
          <w:sz w:val="24"/>
        </w:rPr>
        <w:t>Ehrlich</w:t>
      </w:r>
      <w:r w:rsidRPr="00681602">
        <w:rPr>
          <w:rFonts w:ascii="Helvetica" w:hAnsi="Helvetica" w:cstheme="minorHAnsi"/>
        </w:rPr>
        <w:t xml:space="preserve">, Senior Research Associate in the Department of Biological Sciences at Stanford University, Hidden Dangers Environmental Consequences of Preparing for War, </w:t>
      </w:r>
      <w:r w:rsidRPr="00681602">
        <w:rPr>
          <w:rStyle w:val="cite"/>
          <w:rFonts w:ascii="Helvetica" w:hAnsi="Helvetica" w:cstheme="minorHAnsi"/>
        </w:rPr>
        <w:t>1990</w:t>
      </w:r>
      <w:r w:rsidRPr="00681602">
        <w:rPr>
          <w:rFonts w:ascii="Helvetica" w:hAnsi="Helvetica" w:cstheme="minorHAnsi"/>
        </w:rPr>
        <w:t>, p. 135</w:t>
      </w:r>
    </w:p>
    <w:p w14:paraId="6169E137"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Each nuclear winter effect by itself—</w:t>
      </w:r>
      <w:r w:rsidRPr="00681602">
        <w:rPr>
          <w:rStyle w:val="underline"/>
          <w:rFonts w:ascii="Helvetica" w:hAnsi="Helvetica" w:cstheme="minorHAnsi"/>
          <w:sz w:val="22"/>
        </w:rPr>
        <w:t>sharply reduced</w:t>
      </w:r>
      <w:r w:rsidRPr="00681602">
        <w:rPr>
          <w:rFonts w:ascii="Helvetica" w:hAnsi="Helvetica" w:cstheme="minorHAnsi"/>
          <w:sz w:val="16"/>
        </w:rPr>
        <w:t xml:space="preserve"> and unpredictably fluctuating </w:t>
      </w:r>
      <w:r w:rsidRPr="00681602">
        <w:rPr>
          <w:rStyle w:val="underline"/>
          <w:rFonts w:ascii="Helvetica" w:hAnsi="Helvetica" w:cstheme="minorHAnsi"/>
          <w:sz w:val="22"/>
        </w:rPr>
        <w:t>light levels and temperatures, altered precipitation patterns, air pollutants, acid deposition, radioactive fallout, and increased UV-B--would have severe consequences</w:t>
      </w:r>
      <w:r w:rsidRPr="00681602">
        <w:rPr>
          <w:rFonts w:ascii="Helvetica" w:hAnsi="Helvetica" w:cstheme="minorHAnsi"/>
          <w:sz w:val="16"/>
        </w:rPr>
        <w:t xml:space="preserve"> on many forms of life and, both directly and through differential effects on species, for ecosystems. </w:t>
      </w:r>
      <w:r w:rsidRPr="00681602">
        <w:rPr>
          <w:rStyle w:val="underline"/>
          <w:rFonts w:ascii="Helvetica" w:hAnsi="Helvetica" w:cstheme="minorHAnsi"/>
          <w:sz w:val="22"/>
        </w:rPr>
        <w:t>Combined, the results would be devastating</w:t>
      </w:r>
      <w:r w:rsidRPr="00681602">
        <w:rPr>
          <w:rFonts w:ascii="Helvetica" w:hAnsi="Helvetica" w:cstheme="minorHAnsi"/>
          <w:sz w:val="16"/>
        </w:rPr>
        <w:t xml:space="preserve">. Damage to plants from cold and lack of light would be exacerbated by drought and exposure to air pollutants, acidity, radioactivity, and UV-B radiation, each of which can cause direct damage to plant tissues and/or inhibit photosynthesis. </w:t>
      </w:r>
      <w:r w:rsidRPr="00681602">
        <w:rPr>
          <w:rStyle w:val="underline"/>
          <w:rFonts w:ascii="Helvetica" w:hAnsi="Helvetica" w:cstheme="minorHAnsi"/>
          <w:sz w:val="22"/>
        </w:rPr>
        <w:t>Animals that survived the cold would face starvation as well as</w:t>
      </w:r>
      <w:r w:rsidRPr="00681602">
        <w:rPr>
          <w:rFonts w:ascii="Helvetica" w:hAnsi="Helvetica" w:cstheme="minorHAnsi"/>
          <w:sz w:val="16"/>
        </w:rPr>
        <w:t xml:space="preserve"> assaults from </w:t>
      </w:r>
      <w:r w:rsidRPr="00681602">
        <w:rPr>
          <w:rStyle w:val="underline"/>
          <w:rFonts w:ascii="Helvetica" w:hAnsi="Helvetica" w:cstheme="minorHAnsi"/>
          <w:sz w:val="22"/>
        </w:rPr>
        <w:t>radioactivity</w:t>
      </w:r>
      <w:r w:rsidRPr="00681602">
        <w:rPr>
          <w:rFonts w:ascii="Helvetica" w:hAnsi="Helvetica" w:cstheme="minorHAnsi"/>
          <w:sz w:val="16"/>
        </w:rPr>
        <w:t xml:space="preserve">, UV-B, and air pollutants. In severe drought or freezing conditions, </w:t>
      </w:r>
      <w:r w:rsidRPr="00681602">
        <w:rPr>
          <w:rStyle w:val="underline"/>
          <w:rFonts w:ascii="Helvetica" w:hAnsi="Helvetica" w:cstheme="minorHAnsi"/>
          <w:sz w:val="22"/>
        </w:rPr>
        <w:t>lack of water could be a</w:t>
      </w:r>
      <w:r w:rsidRPr="00681602">
        <w:rPr>
          <w:rFonts w:ascii="Helvetica" w:hAnsi="Helvetica" w:cstheme="minorHAnsi"/>
          <w:sz w:val="16"/>
        </w:rPr>
        <w:t xml:space="preserve">n additional </w:t>
      </w:r>
      <w:r w:rsidRPr="00681602">
        <w:rPr>
          <w:rStyle w:val="underline"/>
          <w:rFonts w:ascii="Helvetica" w:hAnsi="Helvetica" w:cstheme="minorHAnsi"/>
          <w:sz w:val="22"/>
        </w:rPr>
        <w:t xml:space="preserve">problem. The ability of ecosystems to function </w:t>
      </w:r>
      <w:r w:rsidRPr="00681602">
        <w:rPr>
          <w:rFonts w:ascii="Helvetica" w:hAnsi="Helvetica" w:cstheme="minorHAnsi"/>
          <w:sz w:val="16"/>
        </w:rPr>
        <w:t xml:space="preserve">and provide life-support services for civilization </w:t>
      </w:r>
      <w:r w:rsidRPr="00681602">
        <w:rPr>
          <w:rStyle w:val="underline"/>
          <w:rFonts w:ascii="Helvetica" w:hAnsi="Helvetica" w:cstheme="minorHAnsi"/>
          <w:sz w:val="22"/>
        </w:rPr>
        <w:t>would be heavily compromised</w:t>
      </w:r>
      <w:r w:rsidRPr="00681602">
        <w:rPr>
          <w:rFonts w:ascii="Helvetica" w:hAnsi="Helvetica" w:cstheme="minorHAnsi"/>
          <w:sz w:val="16"/>
        </w:rPr>
        <w:t xml:space="preserve"> by such conditions. </w:t>
      </w:r>
      <w:r w:rsidRPr="00681602">
        <w:rPr>
          <w:rStyle w:val="underline"/>
          <w:rFonts w:ascii="Helvetica" w:hAnsi="Helvetica" w:cstheme="minorHAnsi"/>
          <w:sz w:val="22"/>
        </w:rPr>
        <w:t>Populations</w:t>
      </w:r>
      <w:r w:rsidRPr="00681602">
        <w:rPr>
          <w:rFonts w:ascii="Helvetica" w:hAnsi="Helvetica" w:cstheme="minorHAnsi"/>
          <w:sz w:val="16"/>
        </w:rPr>
        <w:t xml:space="preserve"> of many vulnerable organisms </w:t>
      </w:r>
      <w:r w:rsidRPr="00681602">
        <w:rPr>
          <w:rStyle w:val="underline"/>
          <w:rFonts w:ascii="Helvetica" w:hAnsi="Helvetica" w:cstheme="minorHAnsi"/>
          <w:sz w:val="22"/>
        </w:rPr>
        <w:t>would</w:t>
      </w:r>
      <w:r w:rsidRPr="00681602">
        <w:rPr>
          <w:rFonts w:ascii="Helvetica" w:hAnsi="Helvetica" w:cstheme="minorHAnsi"/>
          <w:sz w:val="16"/>
        </w:rPr>
        <w:t xml:space="preserve"> certainly </w:t>
      </w:r>
      <w:r w:rsidRPr="00681602">
        <w:rPr>
          <w:rStyle w:val="underline"/>
          <w:rFonts w:ascii="Helvetica" w:hAnsi="Helvetica" w:cstheme="minorHAnsi"/>
          <w:sz w:val="22"/>
        </w:rPr>
        <w:t>perish, with repercussions throughout food webs</w:t>
      </w:r>
      <w:r w:rsidRPr="00681602">
        <w:rPr>
          <w:rFonts w:ascii="Helvetica" w:hAnsi="Helvetica" w:cstheme="minorHAnsi"/>
          <w:sz w:val="16"/>
        </w:rPr>
        <w:t xml:space="preserve">. Herbivorous food specialists would disappear in the wake of their food-plants; their predators would also soon find slim pickings. Bees and other insects that are essential for pollination of numerous plants (including dozens of crops) would be vulnerable to cold weather, loss of light for navigation, and the failure of many plants to flower and produce nectar. Later, they could be disoriented by increased ultraviolet light, which is visible to many insects. As normal food supplies for many organisms in natural ecosystems vanished, </w:t>
      </w:r>
      <w:r w:rsidRPr="00681602">
        <w:rPr>
          <w:rStyle w:val="underline"/>
          <w:rFonts w:ascii="Helvetica" w:hAnsi="Helvetica" w:cstheme="minorHAnsi"/>
          <w:sz w:val="22"/>
        </w:rPr>
        <w:t>surviving animals would</w:t>
      </w:r>
      <w:r w:rsidRPr="00681602">
        <w:rPr>
          <w:rFonts w:ascii="Helvetica" w:hAnsi="Helvetica" w:cstheme="minorHAnsi"/>
          <w:sz w:val="16"/>
        </w:rPr>
        <w:t xml:space="preserve"> soon </w:t>
      </w:r>
      <w:r w:rsidRPr="00681602">
        <w:rPr>
          <w:rStyle w:val="underline"/>
          <w:rFonts w:ascii="Helvetica" w:hAnsi="Helvetica" w:cstheme="minorHAnsi"/>
          <w:sz w:val="22"/>
        </w:rPr>
        <w:t>devour whatever remained</w:t>
      </w:r>
      <w:r w:rsidRPr="00681602">
        <w:rPr>
          <w:rFonts w:ascii="Helvetica" w:hAnsi="Helvetica" w:cstheme="minorHAnsi"/>
          <w:sz w:val="16"/>
        </w:rPr>
        <w:t xml:space="preserve"> that could provide nourishment, thereby </w:t>
      </w:r>
      <w:r w:rsidRPr="00681602">
        <w:rPr>
          <w:rStyle w:val="underline"/>
          <w:rFonts w:ascii="Helvetica" w:hAnsi="Helvetica" w:cstheme="minorHAnsi"/>
          <w:sz w:val="22"/>
        </w:rPr>
        <w:t>destroying seed banks,</w:t>
      </w:r>
      <w:r w:rsidRPr="00681602">
        <w:rPr>
          <w:rFonts w:ascii="Helvetica" w:hAnsi="Helvetica" w:cstheme="minorHAnsi"/>
          <w:sz w:val="16"/>
        </w:rPr>
        <w:t xml:space="preserve"> seedlings, eggs, and young animals—</w:t>
      </w:r>
      <w:r w:rsidRPr="00681602">
        <w:rPr>
          <w:rStyle w:val="underline"/>
          <w:rFonts w:ascii="Helvetica" w:hAnsi="Helvetica" w:cstheme="minorHAnsi"/>
          <w:sz w:val="22"/>
        </w:rPr>
        <w:t>the wellsprings of recovery</w:t>
      </w:r>
      <w:r w:rsidRPr="00681602">
        <w:rPr>
          <w:rFonts w:ascii="Helvetica" w:hAnsi="Helvetica" w:cstheme="minorHAnsi"/>
          <w:sz w:val="16"/>
        </w:rPr>
        <w:t xml:space="preserve">. Insects and other hungry animals would also naturally turn to the most abundant source of food in target regions: crops, which probably could no longer be protected by pesticides. And human survivors, whose stored food and crops were damaged beyond use and undefendable against pests, would turn to natural ecosystems to hunt and gather whatever they could find. The organisms that would most easily survive such difficult conditions would be the “opportunistic” species that people generally regard as pests or weeds. The combined effects of decimated seedbanks and animal populations, soils degraded by erosion, and continued abnormal weather would retard regeneration of ecosystems. The plant and animal </w:t>
      </w:r>
      <w:r w:rsidRPr="00681602">
        <w:rPr>
          <w:rStyle w:val="underline"/>
          <w:rFonts w:ascii="Helvetica" w:hAnsi="Helvetica" w:cstheme="minorHAnsi"/>
          <w:sz w:val="22"/>
        </w:rPr>
        <w:t>communities that</w:t>
      </w:r>
      <w:r w:rsidRPr="00681602">
        <w:rPr>
          <w:rFonts w:ascii="Helvetica" w:hAnsi="Helvetica" w:cstheme="minorHAnsi"/>
          <w:sz w:val="16"/>
        </w:rPr>
        <w:t xml:space="preserve"> eventually </w:t>
      </w:r>
      <w:r w:rsidRPr="00681602">
        <w:rPr>
          <w:rStyle w:val="underline"/>
          <w:rFonts w:ascii="Helvetica" w:hAnsi="Helvetica" w:cstheme="minorHAnsi"/>
          <w:sz w:val="22"/>
        </w:rPr>
        <w:t>appeared would be impoverished in</w:t>
      </w:r>
      <w:r w:rsidRPr="00681602">
        <w:rPr>
          <w:rFonts w:ascii="Helvetica" w:hAnsi="Helvetica" w:cstheme="minorHAnsi"/>
          <w:sz w:val="16"/>
        </w:rPr>
        <w:t xml:space="preserve"> species </w:t>
      </w:r>
      <w:r w:rsidRPr="00681602">
        <w:rPr>
          <w:rStyle w:val="underline"/>
          <w:rFonts w:ascii="Helvetica" w:hAnsi="Helvetica" w:cstheme="minorHAnsi"/>
          <w:sz w:val="22"/>
        </w:rPr>
        <w:t>diversity and</w:t>
      </w:r>
      <w:r w:rsidRPr="00681602">
        <w:rPr>
          <w:rFonts w:ascii="Helvetica" w:hAnsi="Helvetica" w:cstheme="minorHAnsi"/>
          <w:sz w:val="16"/>
        </w:rPr>
        <w:t xml:space="preserve"> often </w:t>
      </w:r>
      <w:r w:rsidRPr="00681602">
        <w:rPr>
          <w:rStyle w:val="underline"/>
          <w:rFonts w:ascii="Helvetica" w:hAnsi="Helvetica" w:cstheme="minorHAnsi"/>
          <w:sz w:val="22"/>
        </w:rPr>
        <w:t>dominated by undesirable opportunists</w:t>
      </w:r>
      <w:r w:rsidRPr="00681602">
        <w:rPr>
          <w:rFonts w:ascii="Helvetica" w:hAnsi="Helvetica" w:cstheme="minorHAnsi"/>
          <w:sz w:val="16"/>
        </w:rPr>
        <w:t xml:space="preserve">—very different from the natural communities of coevolved organisms they replaced. The typical consequences of destroying natural ecosystems and impairing their services to humanity would follow a nuclear war, but on a grander scale. These would include accentuated floods and droughts (in part depending on the disturbance of rainfall patterns induced by nuclear clouds), increased soil erosion, silting of streams and reservoirs, outbreaks of pests and diseases, loss of pollination services, accumulation of wastes and reduced crop yields. </w:t>
      </w:r>
      <w:r w:rsidRPr="00681602">
        <w:rPr>
          <w:rStyle w:val="underline"/>
          <w:rFonts w:ascii="Helvetica" w:hAnsi="Helvetica" w:cstheme="minorHAnsi"/>
          <w:sz w:val="22"/>
        </w:rPr>
        <w:t>The ability of nature to</w:t>
      </w:r>
      <w:r w:rsidRPr="00681602">
        <w:rPr>
          <w:rFonts w:ascii="Helvetica" w:hAnsi="Helvetica" w:cstheme="minorHAnsi"/>
          <w:sz w:val="16"/>
        </w:rPr>
        <w:t xml:space="preserve"> provide sustenance and </w:t>
      </w:r>
      <w:r w:rsidRPr="00681602">
        <w:rPr>
          <w:rStyle w:val="underline"/>
          <w:rFonts w:ascii="Helvetica" w:hAnsi="Helvetica" w:cstheme="minorHAnsi"/>
          <w:sz w:val="22"/>
        </w:rPr>
        <w:t>absorb abuse would be substantially reduced</w:t>
      </w:r>
      <w:r w:rsidRPr="00681602">
        <w:rPr>
          <w:rFonts w:ascii="Helvetica" w:hAnsi="Helvetica" w:cstheme="minorHAnsi"/>
          <w:sz w:val="16"/>
        </w:rPr>
        <w:t>, just when human survivors were in dire need.</w:t>
      </w:r>
    </w:p>
    <w:p w14:paraId="35F1DB90" w14:textId="77777777" w:rsidR="00EA1CC6" w:rsidRPr="00681602" w:rsidRDefault="00EA1CC6" w:rsidP="00B82549">
      <w:pPr>
        <w:pStyle w:val="Heading4"/>
        <w:spacing w:line="276" w:lineRule="auto"/>
        <w:rPr>
          <w:rFonts w:ascii="Helvetica" w:hAnsi="Helvetica"/>
        </w:rPr>
      </w:pPr>
      <w:r w:rsidRPr="00681602">
        <w:rPr>
          <w:rFonts w:ascii="Helvetica" w:hAnsi="Helvetica"/>
        </w:rPr>
        <w:t>Extinction – evidence is gender modified</w:t>
      </w:r>
    </w:p>
    <w:p w14:paraId="1A810253" w14:textId="77777777" w:rsidR="00EA1CC6" w:rsidRPr="00681602" w:rsidRDefault="00EA1CC6" w:rsidP="00B82549">
      <w:pPr>
        <w:pStyle w:val="card"/>
        <w:spacing w:line="276" w:lineRule="auto"/>
        <w:ind w:left="0"/>
        <w:rPr>
          <w:rFonts w:ascii="Helvetica" w:hAnsi="Helvetica" w:cstheme="minorHAnsi"/>
        </w:rPr>
      </w:pPr>
      <w:r w:rsidRPr="00681602">
        <w:rPr>
          <w:rFonts w:ascii="Helvetica" w:hAnsi="Helvetica" w:cstheme="minorHAnsi"/>
        </w:rPr>
        <w:t xml:space="preserve">MAJOR DAVID N. </w:t>
      </w:r>
      <w:r w:rsidRPr="00681602">
        <w:rPr>
          <w:rStyle w:val="Author0"/>
          <w:rFonts w:ascii="Helvetica" w:hAnsi="Helvetica" w:cstheme="minorHAnsi"/>
        </w:rPr>
        <w:t>DINER</w:t>
      </w:r>
      <w:r w:rsidRPr="00681602">
        <w:rPr>
          <w:rFonts w:ascii="Helvetica" w:hAnsi="Helvetica" w:cstheme="minorHAnsi"/>
        </w:rPr>
        <w:t>, Judge Advocate General's Corps, United States Army, Military Law Review Winter 19</w:t>
      </w:r>
      <w:r w:rsidRPr="00681602">
        <w:rPr>
          <w:rStyle w:val="Author0"/>
          <w:rFonts w:ascii="Helvetica" w:hAnsi="Helvetica" w:cstheme="minorHAnsi"/>
        </w:rPr>
        <w:t xml:space="preserve">94 </w:t>
      </w:r>
      <w:r w:rsidRPr="00681602">
        <w:rPr>
          <w:rFonts w:ascii="Helvetica" w:hAnsi="Helvetica" w:cstheme="minorHAnsi"/>
        </w:rPr>
        <w:t>143 Mil. L. Rev. 161</w:t>
      </w:r>
    </w:p>
    <w:p w14:paraId="6242E9EA"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Biologically diverse ecosystems are characterized by a large number of specialist species, filling narrow ecological niches.</w:t>
      </w:r>
      <w:r w:rsidRPr="00681602">
        <w:rPr>
          <w:rFonts w:ascii="Helvetica" w:hAnsi="Helvetica" w:cstheme="minorHAnsi"/>
          <w:sz w:val="16"/>
        </w:rPr>
        <w:t xml:space="preserve"> These ecosystems inherently are more stable than less diverse systems. "</w:t>
      </w:r>
      <w:r w:rsidRPr="00681602">
        <w:rPr>
          <w:rStyle w:val="underline"/>
          <w:rFonts w:ascii="Helvetica" w:hAnsi="Helvetica" w:cstheme="minorHAnsi"/>
          <w:sz w:val="22"/>
        </w:rPr>
        <w:t>The more complex the ecosystem, the more successfully it can resist a stress</w:t>
      </w:r>
      <w:r w:rsidRPr="00681602">
        <w:rPr>
          <w:rFonts w:ascii="Helvetica" w:hAnsi="Helvetica" w:cstheme="minorHAnsi"/>
          <w:sz w:val="16"/>
        </w:rPr>
        <w:t xml:space="preserve">. . . . [l]ike a net, in which each knot is connected to others by several strands, such a fabric can resist collapse better than a simple, unbranched circle of threads -- which if cut anywhere breaks down as a whole." </w:t>
      </w:r>
      <w:r w:rsidR="00E37988" w:rsidRPr="00E37988">
        <w:rPr>
          <w:rFonts w:ascii="Helvetica" w:hAnsi="Helvetica" w:cstheme="minorHAnsi"/>
          <w:noProof/>
          <w:sz w:val="16"/>
        </w:rPr>
        <w:object w:dxaOrig="210" w:dyaOrig="210" w14:anchorId="338F4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3pt;height:3.05pt;mso-width-percent:0;mso-height-percent:0;mso-width-percent:0;mso-height-percent:0" o:ole="">
            <v:imagedata r:id="rId28" o:title=""/>
          </v:shape>
          <o:OLEObject Type="Embed" ProgID="LEXMETAFILECTRL.LexMetafileCtrlCtrl.1" ShapeID="_x0000_i1026" DrawAspect="Content" ObjectID="_1830455327" r:id="rId29"/>
        </w:object>
      </w:r>
      <w:r w:rsidRPr="00681602">
        <w:rPr>
          <w:rFonts w:ascii="Helvetica" w:hAnsi="Helvetica" w:cstheme="minorHAnsi"/>
          <w:sz w:val="16"/>
        </w:rPr>
        <w:t xml:space="preserv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w:t>
      </w:r>
      <w:r w:rsidRPr="00681602">
        <w:rPr>
          <w:rFonts w:ascii="Helvetica" w:hAnsi="Helvetica" w:cstheme="minorHAnsi"/>
          <w:sz w:val="16"/>
        </w:rPr>
        <w:lastRenderedPageBreak/>
        <w:t>this trend continues. Theoretically,</w:t>
      </w:r>
      <w:r w:rsidRPr="00681602">
        <w:rPr>
          <w:rStyle w:val="underline"/>
          <w:rFonts w:ascii="Helvetica" w:hAnsi="Helvetica" w:cstheme="minorHAnsi"/>
          <w:sz w:val="22"/>
        </w:rPr>
        <w:t xml:space="preserve"> each new animal or plant extinction, with all its dimly perceived and intertwined affects, could cause total ecosystem collapse and human extinction. Each new extinction increases the risk of disaster. Like a mechanic removing, one by one, the rivets from an aircraft's wings</w:t>
      </w:r>
      <w:r w:rsidRPr="00681602">
        <w:rPr>
          <w:rFonts w:ascii="Helvetica" w:hAnsi="Helvetica" w:cstheme="minorHAnsi"/>
          <w:sz w:val="16"/>
        </w:rPr>
        <w:t xml:space="preserve">, </w:t>
      </w:r>
      <w:r w:rsidR="00E37988" w:rsidRPr="00E37988">
        <w:rPr>
          <w:rFonts w:ascii="Helvetica" w:hAnsi="Helvetica" w:cstheme="minorHAnsi"/>
          <w:noProof/>
          <w:sz w:val="16"/>
        </w:rPr>
        <w:object w:dxaOrig="210" w:dyaOrig="210" w14:anchorId="1B4E8207">
          <v:shape id="_x0000_i1025" type="#_x0000_t75" alt="" style="width:2.3pt;height:3.05pt;mso-width-percent:0;mso-height-percent:0;mso-width-percent:0;mso-height-percent:0" o:ole="">
            <v:imagedata r:id="rId28" o:title=""/>
          </v:shape>
          <o:OLEObject Type="Embed" ProgID="LEXMETAFILECTRL.LexMetafileCtrlCtrl.1" ShapeID="_x0000_i1025" DrawAspect="Content" ObjectID="_1830455328" r:id="rId30"/>
        </w:object>
      </w:r>
      <w:r w:rsidRPr="00681602">
        <w:rPr>
          <w:rFonts w:ascii="Helvetica" w:hAnsi="Helvetica" w:cstheme="minorHAnsi"/>
          <w:sz w:val="16"/>
        </w:rPr>
        <w:t xml:space="preserve"> n80 </w:t>
      </w:r>
      <w:r w:rsidRPr="00681602">
        <w:rPr>
          <w:rStyle w:val="underline"/>
          <w:rFonts w:ascii="Helvetica" w:hAnsi="Helvetica" w:cstheme="minorHAnsi"/>
          <w:sz w:val="22"/>
        </w:rPr>
        <w:t>[hu]mankind may be edging closer to the abyss</w:t>
      </w:r>
      <w:r w:rsidRPr="00681602">
        <w:rPr>
          <w:rFonts w:ascii="Helvetica" w:hAnsi="Helvetica" w:cstheme="minorHAnsi"/>
          <w:sz w:val="16"/>
        </w:rPr>
        <w:t>. ([ ] = correction}</w:t>
      </w:r>
    </w:p>
    <w:p w14:paraId="3C14A5F4" w14:textId="77777777" w:rsidR="00EA1CC6" w:rsidRPr="00681602" w:rsidRDefault="00EA1CC6" w:rsidP="00B82549">
      <w:pPr>
        <w:pStyle w:val="Heading3"/>
        <w:spacing w:line="276" w:lineRule="auto"/>
        <w:rPr>
          <w:rFonts w:ascii="Helvetica" w:hAnsi="Helvetica" w:cstheme="minorHAnsi"/>
        </w:rPr>
      </w:pPr>
      <w:bookmarkStart w:id="17" w:name="_Toc142127684"/>
      <w:bookmarkEnd w:id="14"/>
      <w:bookmarkEnd w:id="15"/>
      <w:bookmarkEnd w:id="16"/>
      <w:r w:rsidRPr="00681602">
        <w:rPr>
          <w:rFonts w:ascii="Helvetica" w:hAnsi="Helvetica" w:cstheme="minorHAnsi"/>
        </w:rPr>
        <w:lastRenderedPageBreak/>
        <w:t>Ozone</w:t>
      </w:r>
      <w:bookmarkEnd w:id="17"/>
    </w:p>
    <w:p w14:paraId="7F2F4359"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causes ozone depletion</w:t>
      </w:r>
    </w:p>
    <w:p w14:paraId="5337B8FF"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DR Alan </w:t>
      </w:r>
      <w:r w:rsidRPr="00681602">
        <w:rPr>
          <w:rStyle w:val="cite"/>
          <w:rFonts w:ascii="Helvetica" w:hAnsi="Helvetica" w:cstheme="minorHAnsi"/>
        </w:rPr>
        <w:t>Phillips</w:t>
      </w:r>
      <w:r w:rsidRPr="00681602">
        <w:rPr>
          <w:rFonts w:ascii="Helvetica" w:hAnsi="Helvetica" w:cstheme="minorHAnsi"/>
        </w:rPr>
        <w:t xml:space="preserve"> aphil@cuio2.icom.ca Oct. </w:t>
      </w:r>
      <w:r w:rsidRPr="00681602">
        <w:rPr>
          <w:rStyle w:val="cite"/>
          <w:rFonts w:ascii="Helvetica" w:hAnsi="Helvetica" w:cstheme="minorHAnsi"/>
        </w:rPr>
        <w:t>2000</w:t>
      </w:r>
      <w:r w:rsidRPr="00681602">
        <w:rPr>
          <w:rFonts w:ascii="Helvetica" w:hAnsi="Helvetica" w:cstheme="minorHAnsi"/>
        </w:rPr>
        <w:t>. http://www.peace.caInuclearwinterrevisited. htm</w:t>
      </w:r>
    </w:p>
    <w:p w14:paraId="1BC0FEA8"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Another bad environmental thing that would happen is destruction of the ozone layer. </w:t>
      </w:r>
      <w:r w:rsidRPr="00681602">
        <w:rPr>
          <w:rStyle w:val="underline"/>
          <w:rFonts w:ascii="Helvetica" w:hAnsi="Helvetica" w:cstheme="minorHAnsi"/>
          <w:sz w:val="22"/>
        </w:rPr>
        <w:t>The reduction in the ozone layer could be 50% - 70% over the whole northern hemisphere</w:t>
      </w:r>
      <w:r w:rsidRPr="00681602">
        <w:rPr>
          <w:rFonts w:ascii="Helvetica" w:hAnsi="Helvetica" w:cstheme="minorHAnsi"/>
          <w:sz w:val="16"/>
        </w:rPr>
        <w:t xml:space="preserve"> - very much worse than the current losses that we are properly concerned about. </w:t>
      </w:r>
      <w:r w:rsidRPr="00681602">
        <w:rPr>
          <w:rStyle w:val="underline"/>
          <w:rFonts w:ascii="Helvetica" w:hAnsi="Helvetica" w:cstheme="minorHAnsi"/>
          <w:sz w:val="22"/>
        </w:rPr>
        <w:t xml:space="preserve">Nitrogen oxides are major chemical agents for this. They are formed by combination of the oxygen and nitrogen of the air </w:t>
      </w:r>
      <w:r w:rsidRPr="00681602">
        <w:rPr>
          <w:rFonts w:ascii="Helvetica" w:hAnsi="Helvetica" w:cstheme="minorHAnsi"/>
          <w:sz w:val="16"/>
        </w:rPr>
        <w:t xml:space="preserve">in any big fire and </w:t>
      </w:r>
      <w:r w:rsidRPr="00681602">
        <w:rPr>
          <w:rStyle w:val="underline"/>
          <w:rFonts w:ascii="Helvetica" w:hAnsi="Helvetica" w:cstheme="minorHAnsi"/>
          <w:sz w:val="22"/>
        </w:rPr>
        <w:t>around nuclear explosions</w:t>
      </w:r>
      <w:r w:rsidRPr="00681602">
        <w:rPr>
          <w:rFonts w:ascii="Helvetica" w:hAnsi="Helvetica" w:cstheme="minorHAnsi"/>
          <w:sz w:val="16"/>
        </w:rPr>
        <w:t xml:space="preserve">, as they are on a smaller scale around lightning flashes. So </w:t>
      </w:r>
      <w:r w:rsidRPr="00681602">
        <w:rPr>
          <w:rStyle w:val="underline"/>
          <w:rFonts w:ascii="Helvetica" w:hAnsi="Helvetica" w:cstheme="minorHAnsi"/>
          <w:sz w:val="22"/>
        </w:rPr>
        <w:t xml:space="preserve">after the smoke cleared and the sun began to shine </w:t>
      </w:r>
      <w:r w:rsidRPr="00681602">
        <w:rPr>
          <w:rFonts w:ascii="Helvetica" w:hAnsi="Helvetica" w:cstheme="minorHAnsi"/>
          <w:sz w:val="16"/>
        </w:rPr>
        <w:t xml:space="preserve">again, </w:t>
      </w:r>
      <w:r w:rsidRPr="00681602">
        <w:rPr>
          <w:rStyle w:val="underline"/>
          <w:rFonts w:ascii="Helvetica" w:hAnsi="Helvetica" w:cstheme="minorHAnsi"/>
          <w:sz w:val="22"/>
        </w:rPr>
        <w:t>there would be a large increase of UV</w:t>
      </w:r>
      <w:r w:rsidRPr="00681602">
        <w:rPr>
          <w:rFonts w:ascii="Helvetica" w:hAnsi="Helvetica" w:cstheme="minorHAnsi"/>
          <w:sz w:val="16"/>
        </w:rPr>
        <w:t xml:space="preserve"> reaching the earth’s surface. This is bad for people in several ways, but don’t worry about the skin cancers? not many of the survivors would live long enough for that to matter. UV is also </w:t>
      </w:r>
      <w:r w:rsidRPr="00681602">
        <w:rPr>
          <w:rStyle w:val="underline"/>
          <w:rFonts w:ascii="Helvetica" w:hAnsi="Helvetica" w:cstheme="minorHAnsi"/>
          <w:sz w:val="22"/>
        </w:rPr>
        <w:t xml:space="preserve">bad for </w:t>
      </w:r>
      <w:r w:rsidRPr="00681602">
        <w:rPr>
          <w:rFonts w:ascii="Helvetica" w:hAnsi="Helvetica" w:cstheme="minorHAnsi"/>
          <w:sz w:val="16"/>
        </w:rPr>
        <w:t xml:space="preserve">many other </w:t>
      </w:r>
      <w:r w:rsidRPr="00681602">
        <w:rPr>
          <w:rStyle w:val="underline"/>
          <w:rFonts w:ascii="Helvetica" w:hAnsi="Helvetica" w:cstheme="minorHAnsi"/>
          <w:sz w:val="22"/>
        </w:rPr>
        <w:t>living things</w:t>
      </w:r>
      <w:r w:rsidRPr="00681602">
        <w:rPr>
          <w:rFonts w:ascii="Helvetica" w:hAnsi="Helvetica" w:cstheme="minorHAnsi"/>
          <w:sz w:val="16"/>
        </w:rPr>
        <w:t xml:space="preserve">, notably </w:t>
      </w:r>
      <w:r w:rsidRPr="00681602">
        <w:rPr>
          <w:rStyle w:val="underline"/>
          <w:rFonts w:ascii="Helvetica" w:hAnsi="Helvetica" w:cstheme="minorHAnsi"/>
          <w:sz w:val="22"/>
        </w:rPr>
        <w:t xml:space="preserve">plankton, which are the bottom layer of the </w:t>
      </w:r>
      <w:r w:rsidRPr="00681602">
        <w:rPr>
          <w:rFonts w:ascii="Helvetica" w:hAnsi="Helvetica" w:cstheme="minorHAnsi"/>
          <w:sz w:val="16"/>
        </w:rPr>
        <w:t xml:space="preserve">whole </w:t>
      </w:r>
      <w:r w:rsidRPr="00681602">
        <w:rPr>
          <w:rStyle w:val="underline"/>
          <w:rFonts w:ascii="Helvetica" w:hAnsi="Helvetica" w:cstheme="minorHAnsi"/>
          <w:sz w:val="22"/>
        </w:rPr>
        <w:t xml:space="preserve">marine food chain. There would </w:t>
      </w:r>
      <w:r w:rsidRPr="00681602">
        <w:rPr>
          <w:rFonts w:ascii="Helvetica" w:hAnsi="Helvetica" w:cstheme="minorHAnsi"/>
          <w:sz w:val="16"/>
        </w:rPr>
        <w:t xml:space="preserve">likely be </w:t>
      </w:r>
      <w:r w:rsidRPr="00681602">
        <w:rPr>
          <w:rStyle w:val="underline"/>
          <w:rFonts w:ascii="Helvetica" w:hAnsi="Helvetica" w:cstheme="minorHAnsi"/>
          <w:sz w:val="22"/>
        </w:rPr>
        <w:t xml:space="preserve">enough UV to cause blindness in </w:t>
      </w:r>
      <w:r w:rsidRPr="00681602">
        <w:rPr>
          <w:rFonts w:ascii="Helvetica" w:hAnsi="Helvetica" w:cstheme="minorHAnsi"/>
          <w:sz w:val="16"/>
        </w:rPr>
        <w:t xml:space="preserve">many </w:t>
      </w:r>
      <w:r w:rsidRPr="00681602">
        <w:rPr>
          <w:rStyle w:val="underline"/>
          <w:rFonts w:ascii="Helvetica" w:hAnsi="Helvetica" w:cstheme="minorHAnsi"/>
          <w:sz w:val="22"/>
        </w:rPr>
        <w:t>animals</w:t>
      </w:r>
      <w:r w:rsidRPr="00681602">
        <w:rPr>
          <w:rFonts w:ascii="Helvetica" w:hAnsi="Helvetica" w:cstheme="minorHAnsi"/>
          <w:sz w:val="16"/>
        </w:rPr>
        <w:t xml:space="preserve">. Humans can Protect their eves if they are aware of the dancier. Animals do not know to do that, and blind animals do not survive. </w:t>
      </w:r>
      <w:r w:rsidRPr="00681602">
        <w:rPr>
          <w:rStyle w:val="underline"/>
          <w:rFonts w:ascii="Helvetica" w:hAnsi="Helvetica" w:cstheme="minorHAnsi"/>
          <w:sz w:val="22"/>
        </w:rPr>
        <w:t>Blind insects do not pollinate flowers</w:t>
      </w:r>
      <w:r w:rsidRPr="00681602">
        <w:rPr>
          <w:rFonts w:ascii="Helvetica" w:hAnsi="Helvetica" w:cstheme="minorHAnsi"/>
          <w:sz w:val="16"/>
        </w:rPr>
        <w:t xml:space="preserve">, so there is </w:t>
      </w:r>
      <w:r w:rsidRPr="00681602">
        <w:rPr>
          <w:rStyle w:val="underline"/>
          <w:rFonts w:ascii="Helvetica" w:hAnsi="Helvetica" w:cstheme="minorHAnsi"/>
          <w:sz w:val="22"/>
        </w:rPr>
        <w:t xml:space="preserve">another reason why </w:t>
      </w:r>
      <w:r w:rsidRPr="00681602">
        <w:rPr>
          <w:rFonts w:ascii="Helvetica" w:hAnsi="Helvetica" w:cstheme="minorHAnsi"/>
          <w:sz w:val="16"/>
        </w:rPr>
        <w:t xml:space="preserve">human </w:t>
      </w:r>
      <w:r w:rsidRPr="00681602">
        <w:rPr>
          <w:rStyle w:val="underline"/>
          <w:rFonts w:ascii="Helvetica" w:hAnsi="Helvetica" w:cstheme="minorHAnsi"/>
          <w:sz w:val="22"/>
        </w:rPr>
        <w:t xml:space="preserve">crops and natural food supplies </w:t>
      </w:r>
      <w:r w:rsidRPr="00681602">
        <w:rPr>
          <w:rFonts w:ascii="Helvetica" w:hAnsi="Helvetica" w:cstheme="minorHAnsi"/>
          <w:sz w:val="16"/>
        </w:rPr>
        <w:t>for animals would fail.</w:t>
      </w:r>
    </w:p>
    <w:p w14:paraId="55F63BB6" w14:textId="77777777" w:rsidR="00EA1CC6" w:rsidRPr="00681602" w:rsidRDefault="00EA1CC6" w:rsidP="00B82549">
      <w:pPr>
        <w:spacing w:line="276" w:lineRule="auto"/>
        <w:rPr>
          <w:rFonts w:ascii="Helvetica" w:hAnsi="Helvetica" w:cstheme="minorHAnsi"/>
        </w:rPr>
      </w:pPr>
    </w:p>
    <w:p w14:paraId="625D964C" w14:textId="77777777" w:rsidR="00EA1CC6" w:rsidRPr="00681602" w:rsidRDefault="00EA1CC6" w:rsidP="00B82549">
      <w:pPr>
        <w:pStyle w:val="Heading4"/>
        <w:spacing w:line="276" w:lineRule="auto"/>
        <w:rPr>
          <w:rFonts w:ascii="Helvetica" w:hAnsi="Helvetica"/>
        </w:rPr>
      </w:pPr>
      <w:r w:rsidRPr="00681602">
        <w:rPr>
          <w:rFonts w:ascii="Helvetica" w:hAnsi="Helvetica"/>
        </w:rPr>
        <w:t>Extinction</w:t>
      </w:r>
    </w:p>
    <w:p w14:paraId="3B5BD201" w14:textId="77777777" w:rsidR="00EA1CC6" w:rsidRPr="00681602" w:rsidRDefault="00EA1CC6" w:rsidP="00B82549">
      <w:pPr>
        <w:spacing w:line="276" w:lineRule="auto"/>
        <w:rPr>
          <w:rFonts w:ascii="Helvetica" w:hAnsi="Helvetica" w:cstheme="minorHAnsi"/>
        </w:rPr>
      </w:pPr>
      <w:r w:rsidRPr="00681602">
        <w:rPr>
          <w:rStyle w:val="cite"/>
          <w:rFonts w:ascii="Helvetica" w:hAnsi="Helvetica" w:cstheme="minorHAnsi"/>
        </w:rPr>
        <w:t>The</w:t>
      </w:r>
      <w:r w:rsidRPr="00681602">
        <w:rPr>
          <w:rFonts w:ascii="Helvetica" w:hAnsi="Helvetica" w:cstheme="minorHAnsi"/>
        </w:rPr>
        <w:t xml:space="preserve"> </w:t>
      </w:r>
      <w:r w:rsidRPr="00681602">
        <w:rPr>
          <w:rStyle w:val="cite"/>
          <w:rFonts w:ascii="Helvetica" w:hAnsi="Helvetica" w:cstheme="minorHAnsi"/>
        </w:rPr>
        <w:t>Independent</w:t>
      </w:r>
      <w:r w:rsidRPr="00681602">
        <w:rPr>
          <w:rFonts w:ascii="Helvetica" w:hAnsi="Helvetica" w:cstheme="minorHAnsi"/>
        </w:rPr>
        <w:t xml:space="preserve"> 4-12-</w:t>
      </w:r>
      <w:r w:rsidRPr="00681602">
        <w:rPr>
          <w:rStyle w:val="cite"/>
          <w:rFonts w:ascii="Helvetica" w:hAnsi="Helvetica" w:cstheme="minorHAnsi"/>
        </w:rPr>
        <w:t>92</w:t>
      </w:r>
    </w:p>
    <w:p w14:paraId="4C943586"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These are the products, doubling in output every decade, that have contributed to the destruction of </w:t>
      </w:r>
      <w:r w:rsidRPr="00681602">
        <w:rPr>
          <w:rStyle w:val="underline"/>
          <w:rFonts w:ascii="Helvetica" w:hAnsi="Helvetica" w:cstheme="minorHAnsi"/>
          <w:sz w:val="22"/>
        </w:rPr>
        <w:t>the ozone layer, the thin, unstable veil in the stratosphere which protects earth’s creatures and plants from</w:t>
      </w:r>
      <w:r w:rsidRPr="00681602">
        <w:rPr>
          <w:rFonts w:ascii="Helvetica" w:hAnsi="Helvetica" w:cstheme="minorHAnsi"/>
          <w:sz w:val="16"/>
        </w:rPr>
        <w:t xml:space="preserve">, at best, </w:t>
      </w:r>
      <w:r w:rsidRPr="00681602">
        <w:rPr>
          <w:rStyle w:val="underline"/>
          <w:rFonts w:ascii="Helvetica" w:hAnsi="Helvetica" w:cstheme="minorHAnsi"/>
          <w:sz w:val="22"/>
        </w:rPr>
        <w:t>disease, and</w:t>
      </w:r>
      <w:r w:rsidRPr="00681602">
        <w:rPr>
          <w:rFonts w:ascii="Helvetica" w:hAnsi="Helvetica" w:cstheme="minorHAnsi"/>
          <w:sz w:val="16"/>
        </w:rPr>
        <w:t xml:space="preserve">, at worst, </w:t>
      </w:r>
      <w:r w:rsidRPr="00681602">
        <w:rPr>
          <w:rStyle w:val="underline"/>
          <w:rFonts w:ascii="Helvetica" w:hAnsi="Helvetica" w:cstheme="minorHAnsi"/>
          <w:sz w:val="22"/>
        </w:rPr>
        <w:t>extinction</w:t>
      </w:r>
      <w:r w:rsidRPr="00681602">
        <w:rPr>
          <w:rFonts w:ascii="Helvetica" w:hAnsi="Helvetica" w:cstheme="minorHAnsi"/>
          <w:sz w:val="16"/>
        </w:rPr>
        <w:t>.</w:t>
      </w:r>
    </w:p>
    <w:p w14:paraId="6CD62241" w14:textId="77777777" w:rsidR="006F091E" w:rsidRPr="00681602" w:rsidRDefault="00EA1CC6" w:rsidP="00B82549">
      <w:pPr>
        <w:spacing w:line="276" w:lineRule="auto"/>
        <w:rPr>
          <w:rFonts w:ascii="Helvetica" w:hAnsi="Helvetica"/>
        </w:rPr>
      </w:pPr>
      <w:r w:rsidRPr="00681602">
        <w:rPr>
          <w:rFonts w:ascii="Helvetica" w:hAnsi="Helvetica"/>
        </w:rPr>
        <w:br w:type="page"/>
      </w:r>
      <w:bookmarkStart w:id="18" w:name="_Toc142127685"/>
      <w:bookmarkStart w:id="19" w:name="_Toc82189570"/>
      <w:bookmarkStart w:id="20" w:name="_Toc82189797"/>
      <w:bookmarkStart w:id="21" w:name="_Toc82190141"/>
    </w:p>
    <w:p w14:paraId="6DED09E0" w14:textId="77777777" w:rsidR="006F091E" w:rsidRPr="00681602" w:rsidRDefault="006F091E" w:rsidP="00B82549">
      <w:pPr>
        <w:pStyle w:val="Heading4"/>
        <w:spacing w:line="276" w:lineRule="auto"/>
        <w:rPr>
          <w:rFonts w:ascii="Helvetica" w:hAnsi="Helvetica"/>
        </w:rPr>
      </w:pPr>
      <w:r w:rsidRPr="00681602">
        <w:rPr>
          <w:rFonts w:ascii="Helvetica" w:hAnsi="Helvetica"/>
        </w:rPr>
        <w:lastRenderedPageBreak/>
        <w:t>Nuclear war destroys the ozone layer, threatening all life on earth</w:t>
      </w:r>
    </w:p>
    <w:p w14:paraId="39A0D6BA"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Carl </w:t>
      </w:r>
      <w:r w:rsidRPr="00681602">
        <w:rPr>
          <w:rStyle w:val="cite"/>
          <w:rFonts w:ascii="Helvetica" w:hAnsi="Helvetica" w:cstheme="minorHAnsi"/>
        </w:rPr>
        <w:t>Sagan</w:t>
      </w:r>
      <w:r w:rsidRPr="00681602">
        <w:rPr>
          <w:rFonts w:ascii="Helvetica" w:hAnsi="Helvetica" w:cstheme="minorHAnsi"/>
        </w:rPr>
        <w:t xml:space="preserve"> is David Duncan Professor of Astronomy and Space Sciences and Director of the Laboratory for Planetary Studies at Cornell University Foreign Affairs 1983/19</w:t>
      </w:r>
      <w:r w:rsidRPr="00681602">
        <w:rPr>
          <w:rStyle w:val="cite"/>
          <w:rFonts w:ascii="Helvetica" w:hAnsi="Helvetica" w:cstheme="minorHAnsi"/>
        </w:rPr>
        <w:t>84</w:t>
      </w:r>
    </w:p>
    <w:p w14:paraId="6A5A7D40" w14:textId="77777777" w:rsidR="006F091E" w:rsidRPr="00681602" w:rsidRDefault="006F091E"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Nuclear explosions of more than one-megaton </w:t>
      </w:r>
      <w:r w:rsidRPr="00681602">
        <w:rPr>
          <w:rFonts w:ascii="Helvetica" w:hAnsi="Helvetica" w:cstheme="minorHAnsi"/>
          <w:sz w:val="16"/>
        </w:rPr>
        <w:t xml:space="preserve">yield </w:t>
      </w:r>
      <w:r w:rsidRPr="00681602">
        <w:rPr>
          <w:rStyle w:val="underline"/>
          <w:rFonts w:ascii="Helvetica" w:hAnsi="Helvetica" w:cstheme="minorHAnsi"/>
          <w:sz w:val="22"/>
        </w:rPr>
        <w:t xml:space="preserve">generate a radiant fireball that rises through the troposphere into the stratosphere. The fireballs from weapons with yields between 100 kilotons and one megaton will partially extend into the stratosphere. The high temperatures </w:t>
      </w:r>
      <w:r w:rsidRPr="00681602">
        <w:rPr>
          <w:rFonts w:ascii="Helvetica" w:hAnsi="Helvetica" w:cstheme="minorHAnsi"/>
          <w:sz w:val="16"/>
        </w:rPr>
        <w:t xml:space="preserve">in the fireball chemically </w:t>
      </w:r>
      <w:r w:rsidRPr="00681602">
        <w:rPr>
          <w:rStyle w:val="underline"/>
          <w:rFonts w:ascii="Helvetica" w:hAnsi="Helvetica" w:cstheme="minorHAnsi"/>
          <w:sz w:val="22"/>
        </w:rPr>
        <w:t xml:space="preserve">ignite </w:t>
      </w:r>
      <w:r w:rsidRPr="00681602">
        <w:rPr>
          <w:rFonts w:ascii="Helvetica" w:hAnsi="Helvetica" w:cstheme="minorHAnsi"/>
          <w:sz w:val="16"/>
        </w:rPr>
        <w:t xml:space="preserve">some of </w:t>
      </w:r>
      <w:r w:rsidRPr="00681602">
        <w:rPr>
          <w:rStyle w:val="underline"/>
          <w:rFonts w:ascii="Helvetica" w:hAnsi="Helvetica" w:cstheme="minorHAnsi"/>
          <w:sz w:val="22"/>
        </w:rPr>
        <w:t>the nitrogen in the air, producing oxides of nitrogen, which in turn chemically attack and destroy the gas ozone in the middle stratosphere</w:t>
      </w:r>
      <w:r w:rsidRPr="00681602">
        <w:rPr>
          <w:rFonts w:ascii="Helvetica" w:hAnsi="Helvetica" w:cstheme="minorHAnsi"/>
          <w:sz w:val="16"/>
        </w:rPr>
        <w:t xml:space="preserve">. But ozone absorbs the biologically dangerous ultraviolet radiation from the Sun. Thus the </w:t>
      </w:r>
      <w:r w:rsidRPr="00681602">
        <w:rPr>
          <w:rStyle w:val="underline"/>
          <w:rFonts w:ascii="Helvetica" w:hAnsi="Helvetica" w:cstheme="minorHAnsi"/>
          <w:sz w:val="22"/>
        </w:rPr>
        <w:t>partial depletion of the stratospheric ozone layer</w:t>
      </w:r>
      <w:r w:rsidRPr="00681602">
        <w:rPr>
          <w:rFonts w:ascii="Helvetica" w:hAnsi="Helvetica" w:cstheme="minorHAnsi"/>
          <w:sz w:val="16"/>
        </w:rPr>
        <w:t xml:space="preserve">, or ozonosphere,” </w:t>
      </w:r>
      <w:r w:rsidRPr="00681602">
        <w:rPr>
          <w:rStyle w:val="underline"/>
          <w:rFonts w:ascii="Helvetica" w:hAnsi="Helvetica" w:cstheme="minorHAnsi"/>
          <w:sz w:val="22"/>
        </w:rPr>
        <w:t xml:space="preserve">by high-yield nuclear explosions will increase the flux of solar ultraviolet radiation at the surface of the Earth </w:t>
      </w:r>
      <w:r w:rsidRPr="00681602">
        <w:rPr>
          <w:rFonts w:ascii="Helvetica" w:hAnsi="Helvetica" w:cstheme="minorHAnsi"/>
          <w:sz w:val="16"/>
        </w:rPr>
        <w:t xml:space="preserve">(after the soot and dust have settled out). </w:t>
      </w:r>
      <w:r w:rsidRPr="00681602">
        <w:rPr>
          <w:rStyle w:val="underline"/>
          <w:rFonts w:ascii="Helvetica" w:hAnsi="Helvetica" w:cstheme="minorHAnsi"/>
          <w:sz w:val="22"/>
        </w:rPr>
        <w:t xml:space="preserve">After a nuclear war in which thousands of </w:t>
      </w:r>
      <w:r w:rsidRPr="00681602">
        <w:rPr>
          <w:rFonts w:ascii="Helvetica" w:hAnsi="Helvetica" w:cstheme="minorHAnsi"/>
          <w:sz w:val="16"/>
        </w:rPr>
        <w:t xml:space="preserve">high-yield </w:t>
      </w:r>
      <w:r w:rsidRPr="00681602">
        <w:rPr>
          <w:rStyle w:val="underline"/>
          <w:rFonts w:ascii="Helvetica" w:hAnsi="Helvetica" w:cstheme="minorHAnsi"/>
          <w:sz w:val="22"/>
        </w:rPr>
        <w:t>weapons are detonated, the increase in biologically dangerous ultraviolet light might be several hundred percent</w:t>
      </w:r>
      <w:r w:rsidRPr="00681602">
        <w:rPr>
          <w:rFonts w:ascii="Helvetica" w:hAnsi="Helvetica" w:cstheme="minorHAnsi"/>
          <w:sz w:val="16"/>
        </w:rPr>
        <w:t xml:space="preserve">. In the more dangerous shorter wavelengths, larger increases would occur. Nucleic acids and proteins, </w:t>
      </w:r>
      <w:r w:rsidRPr="00681602">
        <w:rPr>
          <w:rStyle w:val="underline"/>
          <w:rFonts w:ascii="Helvetica" w:hAnsi="Helvetica" w:cstheme="minorHAnsi"/>
          <w:sz w:val="22"/>
        </w:rPr>
        <w:t>the fundamental molecules for life on Earth, are especially sensitive to ultraviolet radiation</w:t>
      </w:r>
      <w:r w:rsidRPr="00681602">
        <w:rPr>
          <w:rFonts w:ascii="Helvetica" w:hAnsi="Helvetica" w:cstheme="minorHAnsi"/>
          <w:sz w:val="16"/>
        </w:rPr>
        <w:t xml:space="preserve">. Thus, </w:t>
      </w:r>
      <w:r w:rsidRPr="00681602">
        <w:rPr>
          <w:rStyle w:val="underline"/>
          <w:rFonts w:ascii="Helvetica" w:hAnsi="Helvetica" w:cstheme="minorHAnsi"/>
          <w:sz w:val="22"/>
        </w:rPr>
        <w:t xml:space="preserve">an increase of the solar ultraviolet flux at the surface of the Earth is </w:t>
      </w:r>
      <w:r w:rsidRPr="00681602">
        <w:rPr>
          <w:rFonts w:ascii="Helvetica" w:hAnsi="Helvetica" w:cstheme="minorHAnsi"/>
          <w:sz w:val="16"/>
        </w:rPr>
        <w:t xml:space="preserve">potentially dangerous </w:t>
      </w:r>
      <w:r w:rsidRPr="00681602">
        <w:rPr>
          <w:rStyle w:val="underline"/>
          <w:rFonts w:ascii="Helvetica" w:hAnsi="Helvetica" w:cstheme="minorHAnsi"/>
          <w:sz w:val="22"/>
        </w:rPr>
        <w:t>for life</w:t>
      </w:r>
      <w:r w:rsidRPr="00681602">
        <w:rPr>
          <w:rFonts w:ascii="Helvetica" w:hAnsi="Helvetica" w:cstheme="minorHAnsi"/>
          <w:sz w:val="16"/>
        </w:rPr>
        <w:t>.</w:t>
      </w:r>
    </w:p>
    <w:p w14:paraId="2C83FEBB" w14:textId="77777777" w:rsidR="00EA1CC6" w:rsidRPr="00681602" w:rsidRDefault="00EA1CC6" w:rsidP="00B82549">
      <w:pPr>
        <w:pStyle w:val="Heading3"/>
        <w:spacing w:line="276" w:lineRule="auto"/>
        <w:rPr>
          <w:rFonts w:ascii="Helvetica" w:hAnsi="Helvetica" w:cstheme="minorHAnsi"/>
        </w:rPr>
      </w:pPr>
      <w:r w:rsidRPr="00681602">
        <w:rPr>
          <w:rFonts w:ascii="Helvetica" w:hAnsi="Helvetica" w:cstheme="minorHAnsi"/>
        </w:rPr>
        <w:lastRenderedPageBreak/>
        <w:t>Monoculture</w:t>
      </w:r>
      <w:bookmarkEnd w:id="18"/>
    </w:p>
    <w:p w14:paraId="5ED016C9"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causes crop mutations, destroying plant genetic diversity</w:t>
      </w:r>
    </w:p>
    <w:p w14:paraId="70070877"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Louis Rene </w:t>
      </w:r>
      <w:r w:rsidRPr="00681602">
        <w:rPr>
          <w:rStyle w:val="cite"/>
          <w:rFonts w:ascii="Helvetica" w:hAnsi="Helvetica" w:cstheme="minorHAnsi"/>
        </w:rPr>
        <w:t>Beres</w:t>
      </w:r>
      <w:r w:rsidRPr="00681602">
        <w:rPr>
          <w:rFonts w:ascii="Helvetica" w:hAnsi="Helvetica" w:cstheme="minorHAnsi"/>
        </w:rPr>
        <w:t>, Prof. @ Penn, Apocalypse, 19</w:t>
      </w:r>
      <w:r w:rsidRPr="00681602">
        <w:rPr>
          <w:rStyle w:val="cite"/>
          <w:rFonts w:ascii="Helvetica" w:hAnsi="Helvetica" w:cstheme="minorHAnsi"/>
        </w:rPr>
        <w:t>74</w:t>
      </w:r>
      <w:r w:rsidRPr="00681602">
        <w:rPr>
          <w:rFonts w:ascii="Helvetica" w:hAnsi="Helvetica" w:cstheme="minorHAnsi"/>
        </w:rPr>
        <w:t xml:space="preserve"> p. 155 Effects on Managed Terrestrial Ecosystems</w:t>
      </w:r>
    </w:p>
    <w:p w14:paraId="58DCA933" w14:textId="77777777" w:rsidR="00EA1CC6" w:rsidRPr="00681602" w:rsidRDefault="00EA1CC6" w:rsidP="00B82549">
      <w:pPr>
        <w:pStyle w:val="card"/>
        <w:spacing w:line="276" w:lineRule="auto"/>
        <w:ind w:left="0"/>
        <w:rPr>
          <w:rFonts w:ascii="Helvetica" w:hAnsi="Helvetica" w:cstheme="minorHAnsi"/>
          <w:sz w:val="16"/>
        </w:rPr>
      </w:pPr>
      <w:r w:rsidRPr="00681602">
        <w:rPr>
          <w:rStyle w:val="underline"/>
          <w:rFonts w:ascii="Helvetica" w:hAnsi="Helvetica" w:cstheme="minorHAnsi"/>
          <w:sz w:val="22"/>
        </w:rPr>
        <w:t xml:space="preserve">In the wake of a </w:t>
      </w:r>
      <w:r w:rsidRPr="00681602">
        <w:rPr>
          <w:rFonts w:ascii="Helvetica" w:hAnsi="Helvetica" w:cstheme="minorHAnsi"/>
          <w:sz w:val="16"/>
        </w:rPr>
        <w:t xml:space="preserve">worldwide </w:t>
      </w:r>
      <w:r w:rsidRPr="00681602">
        <w:rPr>
          <w:rStyle w:val="underline"/>
          <w:rFonts w:ascii="Helvetica" w:hAnsi="Helvetica" w:cstheme="minorHAnsi"/>
          <w:sz w:val="22"/>
        </w:rPr>
        <w:t>nuclear war, the tech</w:t>
      </w:r>
      <w:r w:rsidRPr="00681602">
        <w:rPr>
          <w:rFonts w:ascii="Helvetica" w:hAnsi="Helvetica" w:cstheme="minorHAnsi"/>
          <w:sz w:val="16"/>
        </w:rPr>
        <w:t xml:space="preserve">nology </w:t>
      </w:r>
      <w:r w:rsidRPr="00681602">
        <w:rPr>
          <w:rStyle w:val="underline"/>
          <w:rFonts w:ascii="Helvetica" w:hAnsi="Helvetica" w:cstheme="minorHAnsi"/>
          <w:sz w:val="22"/>
        </w:rPr>
        <w:t xml:space="preserve">base for modern agriculture would disappear, foods would be contaminated </w:t>
      </w:r>
      <w:r w:rsidRPr="00681602">
        <w:rPr>
          <w:rFonts w:ascii="Helvetica" w:hAnsi="Helvetica" w:cstheme="minorHAnsi"/>
          <w:sz w:val="16"/>
        </w:rPr>
        <w:t xml:space="preserve">by radionuclides </w:t>
      </w:r>
      <w:r w:rsidRPr="00681602">
        <w:rPr>
          <w:rStyle w:val="underline"/>
          <w:rFonts w:ascii="Helvetica" w:hAnsi="Helvetica" w:cstheme="minorHAnsi"/>
          <w:sz w:val="22"/>
        </w:rPr>
        <w:t xml:space="preserve">to unacceptable levels, and </w:t>
      </w:r>
      <w:r w:rsidRPr="00681602">
        <w:rPr>
          <w:rFonts w:ascii="Helvetica" w:hAnsi="Helvetica" w:cstheme="minorHAnsi"/>
          <w:sz w:val="16"/>
        </w:rPr>
        <w:t xml:space="preserve">ionizing </w:t>
      </w:r>
      <w:r w:rsidRPr="00681602">
        <w:rPr>
          <w:rStyle w:val="underline"/>
          <w:rFonts w:ascii="Helvetica" w:hAnsi="Helvetica" w:cstheme="minorHAnsi"/>
          <w:sz w:val="22"/>
        </w:rPr>
        <w:t xml:space="preserve">radiation could cause disease epidemics in surviving crops and </w:t>
      </w:r>
      <w:r w:rsidRPr="00681602">
        <w:rPr>
          <w:rFonts w:ascii="Helvetica" w:hAnsi="Helvetica" w:cstheme="minorHAnsi"/>
          <w:sz w:val="16"/>
        </w:rPr>
        <w:t xml:space="preserve">domesticated </w:t>
      </w:r>
      <w:r w:rsidRPr="00681602">
        <w:rPr>
          <w:rStyle w:val="underline"/>
          <w:rFonts w:ascii="Helvetica" w:hAnsi="Helvetica" w:cstheme="minorHAnsi"/>
          <w:sz w:val="22"/>
        </w:rPr>
        <w:t>animals</w:t>
      </w:r>
      <w:r w:rsidRPr="00681602">
        <w:rPr>
          <w:rFonts w:ascii="Helvetica" w:hAnsi="Helvetica" w:cstheme="minorHAnsi"/>
          <w:sz w:val="16"/>
        </w:rPr>
        <w:t xml:space="preserve">. Direct </w:t>
      </w:r>
      <w:r w:rsidRPr="00681602">
        <w:rPr>
          <w:rStyle w:val="underline"/>
          <w:rFonts w:ascii="Helvetica" w:hAnsi="Helvetica" w:cstheme="minorHAnsi"/>
          <w:sz w:val="22"/>
        </w:rPr>
        <w:t xml:space="preserve">genetic effects on crops would include chromosome breakage and </w:t>
      </w:r>
      <w:r w:rsidRPr="00681602">
        <w:rPr>
          <w:rFonts w:ascii="Helvetica" w:hAnsi="Helvetica" w:cstheme="minorHAnsi"/>
          <w:sz w:val="16"/>
        </w:rPr>
        <w:t xml:space="preserve">gene </w:t>
      </w:r>
      <w:r w:rsidRPr="00681602">
        <w:rPr>
          <w:rStyle w:val="underline"/>
          <w:rFonts w:ascii="Helvetica" w:hAnsi="Helvetica" w:cstheme="minorHAnsi"/>
          <w:sz w:val="22"/>
        </w:rPr>
        <w:t xml:space="preserve">mutations, resulting in </w:t>
      </w:r>
      <w:r w:rsidRPr="00681602">
        <w:rPr>
          <w:rFonts w:ascii="Helvetica" w:hAnsi="Helvetica" w:cstheme="minorHAnsi"/>
          <w:sz w:val="16"/>
        </w:rPr>
        <w:t xml:space="preserve">altered expressions of genes and </w:t>
      </w:r>
      <w:r w:rsidRPr="00681602">
        <w:rPr>
          <w:rStyle w:val="underline"/>
          <w:rFonts w:ascii="Helvetica" w:hAnsi="Helvetica" w:cstheme="minorHAnsi"/>
          <w:sz w:val="22"/>
        </w:rPr>
        <w:t xml:space="preserve">loss of chromosome material from the </w:t>
      </w:r>
      <w:r w:rsidRPr="00681602">
        <w:rPr>
          <w:rFonts w:ascii="Helvetica" w:hAnsi="Helvetica" w:cstheme="minorHAnsi"/>
          <w:sz w:val="16"/>
        </w:rPr>
        <w:t xml:space="preserve">cell’s nucleus upon division of the </w:t>
      </w:r>
      <w:r w:rsidRPr="00681602">
        <w:rPr>
          <w:rStyle w:val="underline"/>
          <w:rFonts w:ascii="Helvetica" w:hAnsi="Helvetica" w:cstheme="minorHAnsi"/>
          <w:sz w:val="22"/>
        </w:rPr>
        <w:t>cell</w:t>
      </w:r>
      <w:r w:rsidRPr="00681602">
        <w:rPr>
          <w:rFonts w:ascii="Helvetica" w:hAnsi="Helvetica" w:cstheme="minorHAnsi"/>
          <w:sz w:val="16"/>
        </w:rPr>
        <w:t xml:space="preserve">. The effect of </w:t>
      </w:r>
      <w:r w:rsidRPr="00681602">
        <w:rPr>
          <w:rStyle w:val="underline"/>
          <w:rFonts w:ascii="Helvetica" w:hAnsi="Helvetica" w:cstheme="minorHAnsi"/>
          <w:sz w:val="22"/>
        </w:rPr>
        <w:t xml:space="preserve">these changes would </w:t>
      </w:r>
      <w:r w:rsidRPr="00681602">
        <w:rPr>
          <w:rFonts w:ascii="Helvetica" w:hAnsi="Helvetica" w:cstheme="minorHAnsi"/>
          <w:sz w:val="16"/>
        </w:rPr>
        <w:t xml:space="preserve">be </w:t>
      </w:r>
      <w:r w:rsidRPr="00681602">
        <w:rPr>
          <w:rStyle w:val="underline"/>
          <w:rFonts w:ascii="Helvetica" w:hAnsi="Helvetica" w:cstheme="minorHAnsi"/>
          <w:sz w:val="22"/>
        </w:rPr>
        <w:t xml:space="preserve">yield </w:t>
      </w:r>
      <w:r w:rsidRPr="00681602">
        <w:rPr>
          <w:rFonts w:ascii="Helvetica" w:hAnsi="Helvetica" w:cstheme="minorHAnsi"/>
          <w:sz w:val="16"/>
        </w:rPr>
        <w:t xml:space="preserve">reducing </w:t>
      </w:r>
      <w:r w:rsidRPr="00681602">
        <w:rPr>
          <w:rStyle w:val="underline"/>
          <w:rFonts w:ascii="Helvetica" w:hAnsi="Helvetica" w:cstheme="minorHAnsi"/>
          <w:sz w:val="22"/>
        </w:rPr>
        <w:t xml:space="preserve">sterility </w:t>
      </w:r>
      <w:r w:rsidRPr="00681602">
        <w:rPr>
          <w:rFonts w:ascii="Helvetica" w:hAnsi="Helvetica" w:cstheme="minorHAnsi"/>
          <w:sz w:val="16"/>
        </w:rPr>
        <w:t xml:space="preserve">in seed crops. Moreover, according to the NAS report: There is the possibility of mutations in subsequent generations of the exposed plants causing abnormal plants or genetic or whole-plant lethals. These would not be important in most agricultural situations because man intervenes. However, </w:t>
      </w:r>
      <w:r w:rsidRPr="00681602">
        <w:rPr>
          <w:rStyle w:val="underline"/>
          <w:rFonts w:ascii="Helvetica" w:hAnsi="Helvetica" w:cstheme="minorHAnsi"/>
          <w:sz w:val="22"/>
        </w:rPr>
        <w:t xml:space="preserve">mutations to disease susceptibility or inactivation of pathogen inhibitors in </w:t>
      </w:r>
      <w:r w:rsidRPr="00681602">
        <w:rPr>
          <w:rFonts w:ascii="Helvetica" w:hAnsi="Helvetica" w:cstheme="minorHAnsi"/>
          <w:sz w:val="16"/>
        </w:rPr>
        <w:t xml:space="preserve">these </w:t>
      </w:r>
      <w:r w:rsidRPr="00681602">
        <w:rPr>
          <w:rStyle w:val="underline"/>
          <w:rFonts w:ascii="Helvetica" w:hAnsi="Helvetica" w:cstheme="minorHAnsi"/>
          <w:sz w:val="22"/>
        </w:rPr>
        <w:t xml:space="preserve">plants </w:t>
      </w:r>
      <w:r w:rsidRPr="00681602">
        <w:rPr>
          <w:rFonts w:ascii="Helvetica" w:hAnsi="Helvetica" w:cstheme="minorHAnsi"/>
          <w:sz w:val="16"/>
        </w:rPr>
        <w:t>might increase susceptibility to pathogens and affect agriculture.’ ‘Indirect genetic effects on agricultural plants could arise from mutations in plant Pathoaens that would increase their virulence.’</w:t>
      </w:r>
    </w:p>
    <w:p w14:paraId="2453FFFE" w14:textId="77777777" w:rsidR="00EA1CC6" w:rsidRPr="00681602" w:rsidRDefault="00EA1CC6" w:rsidP="00B82549">
      <w:pPr>
        <w:spacing w:line="276" w:lineRule="auto"/>
        <w:rPr>
          <w:rFonts w:ascii="Helvetica" w:hAnsi="Helvetica" w:cstheme="minorHAnsi"/>
        </w:rPr>
      </w:pPr>
    </w:p>
    <w:p w14:paraId="45906D6B" w14:textId="77777777" w:rsidR="00EA1CC6" w:rsidRPr="00681602" w:rsidRDefault="00EA1CC6" w:rsidP="00B82549">
      <w:pPr>
        <w:pStyle w:val="Heading4"/>
        <w:spacing w:line="276" w:lineRule="auto"/>
        <w:rPr>
          <w:rFonts w:ascii="Helvetica" w:hAnsi="Helvetica"/>
        </w:rPr>
      </w:pPr>
      <w:r w:rsidRPr="00681602">
        <w:rPr>
          <w:rFonts w:ascii="Helvetica" w:hAnsi="Helvetica"/>
        </w:rPr>
        <w:t>Extinction</w:t>
      </w:r>
    </w:p>
    <w:p w14:paraId="50C279E9"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Cary </w:t>
      </w:r>
      <w:r w:rsidRPr="00681602">
        <w:rPr>
          <w:rStyle w:val="cite"/>
          <w:rFonts w:ascii="Helvetica" w:hAnsi="Helvetica" w:cstheme="minorHAnsi"/>
        </w:rPr>
        <w:t>Fowler</w:t>
      </w:r>
      <w:r w:rsidRPr="00681602">
        <w:rPr>
          <w:rFonts w:ascii="Helvetica" w:hAnsi="Helvetica" w:cstheme="minorHAnsi"/>
        </w:rPr>
        <w:t xml:space="preserve"> and Pat </w:t>
      </w:r>
      <w:r w:rsidRPr="00681602">
        <w:rPr>
          <w:rStyle w:val="cite"/>
          <w:rFonts w:ascii="Helvetica" w:hAnsi="Helvetica" w:cstheme="minorHAnsi"/>
        </w:rPr>
        <w:t>Mooney</w:t>
      </w:r>
      <w:r w:rsidRPr="00681602">
        <w:rPr>
          <w:rFonts w:ascii="Helvetica" w:hAnsi="Helvetica" w:cstheme="minorHAnsi"/>
        </w:rPr>
        <w:t>, Rural Advancement Fund International, Shattering: Food, Politics, and the Loss of Genetic Diversity, 19</w:t>
      </w:r>
      <w:r w:rsidRPr="00681602">
        <w:rPr>
          <w:rStyle w:val="cite"/>
          <w:rFonts w:ascii="Helvetica" w:hAnsi="Helvetica" w:cstheme="minorHAnsi"/>
        </w:rPr>
        <w:t>90</w:t>
      </w:r>
      <w:r w:rsidRPr="00681602">
        <w:rPr>
          <w:rFonts w:ascii="Helvetica" w:hAnsi="Helvetica" w:cstheme="minorHAnsi"/>
        </w:rPr>
        <w:t>, p. ix</w:t>
      </w:r>
    </w:p>
    <w:p w14:paraId="4FCBC9E4"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While many may ponder the consequences of global warming, perhaps </w:t>
      </w:r>
      <w:r w:rsidRPr="00681602">
        <w:rPr>
          <w:rStyle w:val="underline"/>
          <w:rFonts w:ascii="Helvetica" w:hAnsi="Helvetica" w:cstheme="minorHAnsi"/>
          <w:sz w:val="22"/>
        </w:rPr>
        <w:t xml:space="preserve">the biggest </w:t>
      </w:r>
      <w:r w:rsidRPr="00681602">
        <w:rPr>
          <w:rFonts w:ascii="Helvetica" w:hAnsi="Helvetica" w:cstheme="minorHAnsi"/>
          <w:sz w:val="16"/>
        </w:rPr>
        <w:t xml:space="preserve">single environmental </w:t>
      </w:r>
      <w:r w:rsidRPr="00681602">
        <w:rPr>
          <w:rStyle w:val="underline"/>
          <w:rFonts w:ascii="Helvetica" w:hAnsi="Helvetica" w:cstheme="minorHAnsi"/>
          <w:sz w:val="22"/>
        </w:rPr>
        <w:t xml:space="preserve">catastrophe </w:t>
      </w:r>
      <w:r w:rsidRPr="00681602">
        <w:rPr>
          <w:rFonts w:ascii="Helvetica" w:hAnsi="Helvetica" w:cstheme="minorHAnsi"/>
          <w:sz w:val="16"/>
        </w:rPr>
        <w:t xml:space="preserve">in human history </w:t>
      </w:r>
      <w:r w:rsidRPr="00681602">
        <w:rPr>
          <w:rStyle w:val="underline"/>
          <w:rFonts w:ascii="Helvetica" w:hAnsi="Helvetica" w:cstheme="minorHAnsi"/>
          <w:sz w:val="22"/>
        </w:rPr>
        <w:t xml:space="preserve">is </w:t>
      </w:r>
      <w:r w:rsidRPr="00681602">
        <w:rPr>
          <w:rFonts w:ascii="Helvetica" w:hAnsi="Helvetica" w:cstheme="minorHAnsi"/>
          <w:sz w:val="16"/>
        </w:rPr>
        <w:t xml:space="preserve">unfolding </w:t>
      </w:r>
      <w:r w:rsidRPr="00681602">
        <w:rPr>
          <w:rStyle w:val="underline"/>
          <w:rFonts w:ascii="Helvetica" w:hAnsi="Helvetica" w:cstheme="minorHAnsi"/>
          <w:sz w:val="22"/>
        </w:rPr>
        <w:t>in the garden</w:t>
      </w:r>
      <w:r w:rsidRPr="00681602">
        <w:rPr>
          <w:rFonts w:ascii="Helvetica" w:hAnsi="Helvetica" w:cstheme="minorHAnsi"/>
          <w:sz w:val="16"/>
        </w:rPr>
        <w:t xml:space="preserve">. While all are rightly concerned about the possibility of nuclear war, an equally devastating time bomb is ticking away in the fields of farmers all over the world. </w:t>
      </w:r>
      <w:r w:rsidRPr="00681602">
        <w:rPr>
          <w:rStyle w:val="underline"/>
          <w:rFonts w:ascii="Helvetica" w:hAnsi="Helvetica" w:cstheme="minorHAnsi"/>
          <w:sz w:val="22"/>
        </w:rPr>
        <w:t>Loss of genetic diversity in agriculture</w:t>
      </w:r>
      <w:r w:rsidRPr="00681602">
        <w:rPr>
          <w:rFonts w:ascii="Helvetica" w:hAnsi="Helvetica" w:cstheme="minorHAnsi"/>
          <w:sz w:val="16"/>
        </w:rPr>
        <w:t>—silent, rapid, inexorable—</w:t>
      </w:r>
      <w:r w:rsidRPr="00681602">
        <w:rPr>
          <w:rStyle w:val="underline"/>
          <w:rFonts w:ascii="Helvetica" w:hAnsi="Helvetica" w:cstheme="minorHAnsi"/>
          <w:sz w:val="22"/>
        </w:rPr>
        <w:t xml:space="preserve">is leading </w:t>
      </w:r>
      <w:r w:rsidRPr="00681602">
        <w:rPr>
          <w:rFonts w:ascii="Helvetica" w:hAnsi="Helvetica" w:cstheme="minorHAnsi"/>
          <w:sz w:val="16"/>
        </w:rPr>
        <w:t xml:space="preserve">us </w:t>
      </w:r>
      <w:r w:rsidRPr="00681602">
        <w:rPr>
          <w:rStyle w:val="underline"/>
          <w:rFonts w:ascii="Helvetica" w:hAnsi="Helvetica" w:cstheme="minorHAnsi"/>
          <w:sz w:val="22"/>
        </w:rPr>
        <w:t xml:space="preserve">to </w:t>
      </w:r>
      <w:r w:rsidRPr="00681602">
        <w:rPr>
          <w:rFonts w:ascii="Helvetica" w:hAnsi="Helvetica" w:cstheme="minorHAnsi"/>
          <w:sz w:val="16"/>
        </w:rPr>
        <w:t xml:space="preserve">a rendezvous with </w:t>
      </w:r>
      <w:r w:rsidRPr="00681602">
        <w:rPr>
          <w:rStyle w:val="underline"/>
          <w:rFonts w:ascii="Helvetica" w:hAnsi="Helvetica" w:cstheme="minorHAnsi"/>
          <w:sz w:val="22"/>
        </w:rPr>
        <w:t xml:space="preserve">extinction </w:t>
      </w:r>
      <w:r w:rsidRPr="00681602">
        <w:rPr>
          <w:rFonts w:ascii="Helvetica" w:hAnsi="Helvetica" w:cstheme="minorHAnsi"/>
          <w:sz w:val="16"/>
        </w:rPr>
        <w:t xml:space="preserve">— to the doorstep of hunger on a scale we refuse to imagine. </w:t>
      </w:r>
      <w:r w:rsidRPr="00681602">
        <w:rPr>
          <w:rStyle w:val="underline"/>
          <w:rFonts w:ascii="Helvetica" w:hAnsi="Helvetica" w:cstheme="minorHAnsi"/>
          <w:sz w:val="22"/>
        </w:rPr>
        <w:t xml:space="preserve">To simplify the environment </w:t>
      </w:r>
      <w:r w:rsidRPr="00681602">
        <w:rPr>
          <w:rFonts w:ascii="Helvetica" w:hAnsi="Helvetica" w:cstheme="minorHAnsi"/>
          <w:sz w:val="16"/>
        </w:rPr>
        <w:t xml:space="preserve">as we have done with agriculture </w:t>
      </w:r>
      <w:r w:rsidRPr="00681602">
        <w:rPr>
          <w:rStyle w:val="underline"/>
          <w:rFonts w:ascii="Helvetica" w:hAnsi="Helvetica" w:cstheme="minorHAnsi"/>
          <w:sz w:val="22"/>
        </w:rPr>
        <w:t>is to destroy the complex interrelationships that hold the natural world together</w:t>
      </w:r>
      <w:r w:rsidRPr="00681602">
        <w:rPr>
          <w:rFonts w:ascii="Helvetica" w:hAnsi="Helvetica" w:cstheme="minorHAnsi"/>
          <w:sz w:val="16"/>
        </w:rPr>
        <w:t xml:space="preserve">. Reducing the diversity of life, </w:t>
      </w:r>
      <w:r w:rsidRPr="00681602">
        <w:rPr>
          <w:rStyle w:val="underline"/>
          <w:rFonts w:ascii="Helvetica" w:hAnsi="Helvetica" w:cstheme="minorHAnsi"/>
          <w:sz w:val="22"/>
        </w:rPr>
        <w:t>we narrow our options for the future and render our own survival more precarious</w:t>
      </w:r>
      <w:r w:rsidRPr="00681602">
        <w:rPr>
          <w:rFonts w:ascii="Helvetica" w:hAnsi="Helvetica" w:cstheme="minorHAnsi"/>
          <w:sz w:val="16"/>
        </w:rPr>
        <w:t>. It is life at the end of the limb. That is the subject of this book. Agronomists in the Philippines warned of what became known as southem com leaf blight in 1961.’ The disease was reported in Mexico not long after. In the summer of 1968, the first faint hint that the blight was in the United States came from seed growers in the Midwest. The danger was ignored. By the spring of 1971 the disease had taken hold in the Florida con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And the disaster was not solely domestic. U.S. seed exports may have spread the blight to Africa. Latin America and Asia.</w:t>
      </w:r>
    </w:p>
    <w:p w14:paraId="580D1F65" w14:textId="77777777" w:rsidR="00EA1CC6" w:rsidRPr="00681602" w:rsidRDefault="00EA1CC6" w:rsidP="00B82549">
      <w:pPr>
        <w:pStyle w:val="Heading3"/>
        <w:spacing w:line="276" w:lineRule="auto"/>
        <w:rPr>
          <w:rFonts w:ascii="Helvetica" w:hAnsi="Helvetica" w:cstheme="minorHAnsi"/>
        </w:rPr>
      </w:pPr>
      <w:bookmarkStart w:id="22" w:name="_Toc142127686"/>
      <w:bookmarkEnd w:id="19"/>
      <w:bookmarkEnd w:id="20"/>
      <w:bookmarkEnd w:id="21"/>
      <w:r w:rsidRPr="00681602">
        <w:rPr>
          <w:rFonts w:ascii="Helvetica" w:hAnsi="Helvetica" w:cstheme="minorHAnsi"/>
        </w:rPr>
        <w:lastRenderedPageBreak/>
        <w:t>Disease</w:t>
      </w:r>
      <w:bookmarkEnd w:id="22"/>
    </w:p>
    <w:p w14:paraId="0A7A514B"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causes mass disease outbreaks – destroys medical infrastructure</w:t>
      </w:r>
    </w:p>
    <w:p w14:paraId="118D576E"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Online version of: </w:t>
      </w:r>
      <w:r w:rsidRPr="00681602">
        <w:rPr>
          <w:rStyle w:val="cite"/>
          <w:rFonts w:ascii="Helvetica" w:hAnsi="Helvetica" w:cstheme="minorHAnsi"/>
        </w:rPr>
        <w:t>Nissani</w:t>
      </w:r>
      <w:r w:rsidRPr="00681602">
        <w:rPr>
          <w:rFonts w:ascii="Helvetica" w:hAnsi="Helvetica" w:cstheme="minorHAnsi"/>
        </w:rPr>
        <w:t>, M., Ph.D., Genetics, University of Pittsburgh, 1975.B.A., philosophy, psychology, Hebrew University of Jerusalem, 1972. 19</w:t>
      </w:r>
      <w:r w:rsidRPr="00681602">
        <w:rPr>
          <w:rStyle w:val="cite"/>
          <w:rFonts w:ascii="Helvetica" w:hAnsi="Helvetica" w:cstheme="minorHAnsi"/>
        </w:rPr>
        <w:t>92</w:t>
      </w:r>
      <w:r w:rsidRPr="00681602">
        <w:rPr>
          <w:rFonts w:ascii="Helvetica" w:hAnsi="Helvetica" w:cstheme="minorHAnsi"/>
        </w:rPr>
        <w:t>. Lives in the Balance: the Cold War and American Politics, 1945-1991. http://www.cll.wayne.edulisp/mnissani/PAGEPUB/cH2 html</w:t>
      </w:r>
    </w:p>
    <w:p w14:paraId="765FDEBD"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These remarkable differences between us and our ancestors, and between us and many of our less fortunate contemporaries in poor nations, are not for the most part attributable to better cures. They spring from advances in our understanding of the causes of diseases and, consequently, in our ability to combat them effectively by preventing their occurrence. Prevention strategies include such things as sanitation, widespread immunization, nutritional supplements, chlorination of drinking water, and drying or spraying swamps as part of the fight against malaria. In contrast, in past centuries people were more susceptible to disease because of poor nutrition, poor education, and inadequate shelter. No complex infrastructure for controlling epidemics existed. Owing to poor sanitation, typhoid, cholera, plague, and many other epidemics spread unabated. In the absence of antibiotics, deaths from diseases like pneumonia and syphilis were commonplace. It follows that </w:t>
      </w:r>
      <w:r w:rsidRPr="00681602">
        <w:rPr>
          <w:rStyle w:val="underline"/>
          <w:rFonts w:ascii="Helvetica" w:hAnsi="Helvetica" w:cstheme="minorHAnsi"/>
          <w:sz w:val="22"/>
        </w:rPr>
        <w:t xml:space="preserve">modern advances in health are ascribable to new knowledge and </w:t>
      </w:r>
      <w:r w:rsidRPr="00681602">
        <w:rPr>
          <w:rFonts w:ascii="Helvetica" w:hAnsi="Helvetica" w:cstheme="minorHAnsi"/>
          <w:sz w:val="16"/>
        </w:rPr>
        <w:t xml:space="preserve">to the </w:t>
      </w:r>
      <w:r w:rsidRPr="00681602">
        <w:rPr>
          <w:rStyle w:val="underline"/>
          <w:rFonts w:ascii="Helvetica" w:hAnsi="Helvetica" w:cstheme="minorHAnsi"/>
          <w:sz w:val="22"/>
        </w:rPr>
        <w:t xml:space="preserve">development of a complex infrastructure of prevention and health-care delivery. After </w:t>
      </w:r>
      <w:r w:rsidRPr="00681602">
        <w:rPr>
          <w:rFonts w:ascii="Helvetica" w:hAnsi="Helvetica" w:cstheme="minorHAnsi"/>
          <w:sz w:val="16"/>
        </w:rPr>
        <w:t xml:space="preserve">a </w:t>
      </w:r>
      <w:r w:rsidRPr="00681602">
        <w:rPr>
          <w:rStyle w:val="underline"/>
          <w:rFonts w:ascii="Helvetica" w:hAnsi="Helvetica" w:cstheme="minorHAnsi"/>
          <w:sz w:val="22"/>
        </w:rPr>
        <w:t xml:space="preserve">nuclear war the knowledge may remain. But </w:t>
      </w:r>
      <w:r w:rsidRPr="00681602">
        <w:rPr>
          <w:rFonts w:ascii="Helvetica" w:hAnsi="Helvetica" w:cstheme="minorHAnsi"/>
          <w:sz w:val="16"/>
        </w:rPr>
        <w:t xml:space="preserve">much of </w:t>
      </w:r>
      <w:r w:rsidRPr="00681602">
        <w:rPr>
          <w:rStyle w:val="underline"/>
          <w:rFonts w:ascii="Helvetica" w:hAnsi="Helvetica" w:cstheme="minorHAnsi"/>
          <w:sz w:val="22"/>
        </w:rPr>
        <w:t xml:space="preserve">the infrastructure will be destroyed, precisely at the point when it is most </w:t>
      </w:r>
      <w:r w:rsidRPr="00681602">
        <w:rPr>
          <w:rFonts w:ascii="Helvetica" w:hAnsi="Helvetica" w:cstheme="minorHAnsi"/>
          <w:sz w:val="16"/>
        </w:rPr>
        <w:t xml:space="preserve">sorely </w:t>
      </w:r>
      <w:r w:rsidRPr="00681602">
        <w:rPr>
          <w:rStyle w:val="underline"/>
          <w:rFonts w:ascii="Helvetica" w:hAnsi="Helvetica" w:cstheme="minorHAnsi"/>
          <w:sz w:val="22"/>
        </w:rPr>
        <w:t>needed by the irradiated, starved</w:t>
      </w:r>
      <w:r w:rsidRPr="00681602">
        <w:rPr>
          <w:rFonts w:ascii="Helvetica" w:hAnsi="Helvetica" w:cstheme="minorHAnsi"/>
          <w:sz w:val="16"/>
        </w:rPr>
        <w:t xml:space="preserve">, and emotionally and physically stressed </w:t>
      </w:r>
      <w:r w:rsidRPr="00681602">
        <w:rPr>
          <w:rStyle w:val="underline"/>
          <w:rFonts w:ascii="Helvetica" w:hAnsi="Helvetica" w:cstheme="minorHAnsi"/>
          <w:sz w:val="22"/>
        </w:rPr>
        <w:t>survivors</w:t>
      </w:r>
      <w:r w:rsidRPr="00681602">
        <w:rPr>
          <w:rFonts w:ascii="Helvetica" w:hAnsi="Helvetica" w:cstheme="minorHAnsi"/>
          <w:sz w:val="16"/>
        </w:rPr>
        <w:t xml:space="preserve">. At least for a few years, survivors of warring nations might revert to the good old days of their forebears, or to the good contemporary days of their less fortunate brothers and sisters in the Third World. </w:t>
      </w:r>
      <w:r w:rsidRPr="00681602">
        <w:rPr>
          <w:rStyle w:val="underline"/>
          <w:rFonts w:ascii="Helvetica" w:hAnsi="Helvetica" w:cstheme="minorHAnsi"/>
          <w:sz w:val="22"/>
        </w:rPr>
        <w:t>Epidemics of all sorts might break out</w:t>
      </w:r>
      <w:r w:rsidRPr="00681602">
        <w:rPr>
          <w:rFonts w:ascii="Helvetica" w:hAnsi="Helvetica" w:cstheme="minorHAnsi"/>
          <w:sz w:val="16"/>
        </w:rPr>
        <w:t>. Many people who depend for survival on medical help (like diabetics and regular users of dialysis machines) will be dead in a short time.</w:t>
      </w:r>
    </w:p>
    <w:p w14:paraId="56F0F950" w14:textId="77777777" w:rsidR="00EA1CC6" w:rsidRPr="00681602" w:rsidRDefault="00EA1CC6" w:rsidP="00B82549">
      <w:pPr>
        <w:spacing w:line="276" w:lineRule="auto"/>
        <w:rPr>
          <w:rFonts w:ascii="Helvetica" w:hAnsi="Helvetica" w:cstheme="minorHAnsi"/>
        </w:rPr>
      </w:pPr>
    </w:p>
    <w:p w14:paraId="75994741" w14:textId="77777777" w:rsidR="00EA1CC6" w:rsidRPr="00681602" w:rsidRDefault="00EA1CC6" w:rsidP="00B82549">
      <w:pPr>
        <w:pStyle w:val="Heading4"/>
        <w:spacing w:line="276" w:lineRule="auto"/>
        <w:rPr>
          <w:rFonts w:ascii="Helvetica" w:hAnsi="Helvetica"/>
        </w:rPr>
      </w:pPr>
      <w:r w:rsidRPr="00681602">
        <w:rPr>
          <w:rFonts w:ascii="Helvetica" w:hAnsi="Helvetica"/>
        </w:rPr>
        <w:t>Extinction</w:t>
      </w:r>
    </w:p>
    <w:p w14:paraId="144F769C" w14:textId="77777777" w:rsidR="00EA1CC6" w:rsidRPr="00681602" w:rsidRDefault="00EA1CC6" w:rsidP="00B82549">
      <w:pPr>
        <w:spacing w:line="276" w:lineRule="auto"/>
        <w:rPr>
          <w:rFonts w:ascii="Helvetica" w:hAnsi="Helvetica" w:cstheme="minorHAnsi"/>
        </w:rPr>
      </w:pPr>
      <w:r w:rsidRPr="00681602">
        <w:rPr>
          <w:rStyle w:val="cite"/>
          <w:rFonts w:ascii="Helvetica" w:hAnsi="Helvetica" w:cstheme="minorHAnsi"/>
        </w:rPr>
        <w:t>Steinbruner</w:t>
      </w:r>
      <w:r w:rsidRPr="00681602">
        <w:rPr>
          <w:rFonts w:ascii="Helvetica" w:hAnsi="Helvetica" w:cstheme="minorHAnsi"/>
        </w:rPr>
        <w:t>, 12/22/19</w:t>
      </w:r>
      <w:r w:rsidRPr="00681602">
        <w:rPr>
          <w:rStyle w:val="cite"/>
          <w:rFonts w:ascii="Helvetica" w:hAnsi="Helvetica" w:cstheme="minorHAnsi"/>
        </w:rPr>
        <w:t>97</w:t>
      </w:r>
      <w:r w:rsidRPr="00681602">
        <w:rPr>
          <w:rFonts w:ascii="Helvetica" w:hAnsi="Helvetica" w:cstheme="minorHAnsi"/>
        </w:rPr>
        <w:t xml:space="preserve"> [Foreign Policy, lexis]</w:t>
      </w:r>
    </w:p>
    <w:p w14:paraId="47860B06"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w:t>
      </w:r>
      <w:r w:rsidRPr="00681602">
        <w:rPr>
          <w:rStyle w:val="underline"/>
          <w:rFonts w:ascii="Helvetica" w:hAnsi="Helvetica" w:cstheme="minorHAnsi"/>
          <w:sz w:val="22"/>
        </w:rPr>
        <w:t xml:space="preserve">evolution </w:t>
      </w:r>
      <w:r w:rsidRPr="00681602">
        <w:rPr>
          <w:rFonts w:ascii="Helvetica" w:hAnsi="Helvetica" w:cstheme="minorHAnsi"/>
          <w:sz w:val="16"/>
        </w:rPr>
        <w:t xml:space="preserve">is a sword that </w:t>
      </w:r>
      <w:r w:rsidRPr="00681602">
        <w:rPr>
          <w:rStyle w:val="underline"/>
          <w:rFonts w:ascii="Helvetica" w:hAnsi="Helvetica" w:cstheme="minorHAnsi"/>
          <w:sz w:val="22"/>
        </w:rPr>
        <w:t>cuts both ways: New diseases emerge, while old diseases mutate and adapt</w:t>
      </w:r>
      <w:r w:rsidRPr="00681602">
        <w:rPr>
          <w:rFonts w:ascii="Helvetica" w:hAnsi="Helvetica" w:cstheme="minorHAnsi"/>
          <w:sz w:val="16"/>
        </w:rPr>
        <w:t xml:space="preserve">. Throughout history, </w:t>
      </w:r>
      <w:r w:rsidRPr="00681602">
        <w:rPr>
          <w:rStyle w:val="underline"/>
          <w:rFonts w:ascii="Helvetica" w:hAnsi="Helvetica" w:cstheme="minorHAnsi"/>
          <w:sz w:val="22"/>
        </w:rPr>
        <w:t>there have been epidemics during which human immunity has broken down on an epic scale</w:t>
      </w:r>
      <w:r w:rsidRPr="00681602">
        <w:rPr>
          <w:rFonts w:ascii="Helvetica" w:hAnsi="Helvetica" w:cstheme="minorHAnsi"/>
          <w:sz w:val="16"/>
        </w:rPr>
        <w:t xml:space="preserve">. An infectious agent believed to have been the plague bacterium killed an estimated 20 million people over a tour-year period in the fourteenth century, including nearly one-quarter of Western Europe’s population at the time. Since its recognized appearance in 1981, some </w:t>
      </w:r>
      <w:r w:rsidRPr="00681602">
        <w:rPr>
          <w:rStyle w:val="underline"/>
          <w:rFonts w:ascii="Helvetica" w:hAnsi="Helvetica" w:cstheme="minorHAnsi"/>
          <w:sz w:val="22"/>
        </w:rPr>
        <w:t xml:space="preserve">20 variations of </w:t>
      </w:r>
      <w:r w:rsidRPr="00681602">
        <w:rPr>
          <w:rFonts w:ascii="Helvetica" w:hAnsi="Helvetica" w:cstheme="minorHAnsi"/>
          <w:sz w:val="16"/>
        </w:rPr>
        <w:t xml:space="preserve">the </w:t>
      </w:r>
      <w:r w:rsidRPr="00681602">
        <w:rPr>
          <w:rStyle w:val="underline"/>
          <w:rFonts w:ascii="Helvetica" w:hAnsi="Helvetica" w:cstheme="minorHAnsi"/>
          <w:sz w:val="22"/>
        </w:rPr>
        <w:t xml:space="preserve">HIV </w:t>
      </w:r>
      <w:r w:rsidRPr="00681602">
        <w:rPr>
          <w:rFonts w:ascii="Helvetica" w:hAnsi="Helvetica" w:cstheme="minorHAnsi"/>
          <w:sz w:val="16"/>
        </w:rPr>
        <w:t xml:space="preserve">virus have infected an estimated 29.4 million worldwide, </w:t>
      </w:r>
      <w:r w:rsidRPr="00681602">
        <w:rPr>
          <w:rStyle w:val="underline"/>
          <w:rFonts w:ascii="Helvetica" w:hAnsi="Helvetica" w:cstheme="minorHAnsi"/>
          <w:sz w:val="22"/>
        </w:rPr>
        <w:t xml:space="preserve">with 1.5 million people </w:t>
      </w:r>
      <w:r w:rsidRPr="00681602">
        <w:rPr>
          <w:rFonts w:ascii="Helvetica" w:hAnsi="Helvetica" w:cstheme="minorHAnsi"/>
          <w:sz w:val="16"/>
        </w:rPr>
        <w:t xml:space="preserve">currently </w:t>
      </w:r>
      <w:r w:rsidRPr="00681602">
        <w:rPr>
          <w:rStyle w:val="underline"/>
          <w:rFonts w:ascii="Helvetica" w:hAnsi="Helvetica" w:cstheme="minorHAnsi"/>
          <w:sz w:val="22"/>
        </w:rPr>
        <w:t xml:space="preserve">dying of AIDS each year. Malaria, tuberculosis, and cholera </w:t>
      </w:r>
      <w:r w:rsidRPr="00681602">
        <w:rPr>
          <w:rFonts w:ascii="Helvetica" w:hAnsi="Helvetica" w:cstheme="minorHAnsi"/>
          <w:sz w:val="16"/>
        </w:rPr>
        <w:t xml:space="preserve">- once thought to be under control - </w:t>
      </w:r>
      <w:r w:rsidRPr="00681602">
        <w:rPr>
          <w:rStyle w:val="underline"/>
          <w:rFonts w:ascii="Helvetica" w:hAnsi="Helvetica" w:cstheme="minorHAnsi"/>
          <w:sz w:val="22"/>
        </w:rPr>
        <w:t>are</w:t>
      </w:r>
      <w:r w:rsidRPr="00681602">
        <w:rPr>
          <w:rFonts w:ascii="Helvetica" w:hAnsi="Helvetica" w:cstheme="minorHAnsi"/>
          <w:sz w:val="16"/>
        </w:rPr>
        <w:t xml:space="preserve"> now </w:t>
      </w:r>
      <w:r w:rsidRPr="00681602">
        <w:rPr>
          <w:rStyle w:val="underline"/>
          <w:rFonts w:ascii="Helvetica" w:hAnsi="Helvetica" w:cstheme="minorHAnsi"/>
          <w:sz w:val="22"/>
        </w:rPr>
        <w:t xml:space="preserve">making a comeback. As we enter the twenty-first century, changing conditions have enhanced the potential for widespread contagion. The rapid </w:t>
      </w:r>
      <w:r w:rsidRPr="00681602">
        <w:rPr>
          <w:rFonts w:ascii="Helvetica" w:hAnsi="Helvetica" w:cstheme="minorHAnsi"/>
          <w:sz w:val="16"/>
        </w:rPr>
        <w:t xml:space="preserve">growth rate </w:t>
      </w:r>
      <w:r w:rsidRPr="00681602">
        <w:rPr>
          <w:rStyle w:val="underline"/>
          <w:rFonts w:ascii="Helvetica" w:hAnsi="Helvetica" w:cstheme="minorHAnsi"/>
          <w:sz w:val="22"/>
        </w:rPr>
        <w:t xml:space="preserve">of the </w:t>
      </w:r>
      <w:r w:rsidRPr="00681602">
        <w:rPr>
          <w:rFonts w:ascii="Helvetica" w:hAnsi="Helvetica" w:cstheme="minorHAnsi"/>
          <w:sz w:val="16"/>
        </w:rPr>
        <w:t xml:space="preserve">total world </w:t>
      </w:r>
      <w:r w:rsidRPr="00681602">
        <w:rPr>
          <w:rStyle w:val="underline"/>
          <w:rFonts w:ascii="Helvetica" w:hAnsi="Helvetica" w:cstheme="minorHAnsi"/>
          <w:sz w:val="22"/>
        </w:rPr>
        <w:t>population</w:t>
      </w:r>
      <w:r w:rsidRPr="00681602">
        <w:rPr>
          <w:rFonts w:ascii="Helvetica" w:hAnsi="Helvetica" w:cstheme="minorHAnsi"/>
          <w:sz w:val="16"/>
        </w:rPr>
        <w:t xml:space="preserve">, the </w:t>
      </w:r>
      <w:r w:rsidRPr="00681602">
        <w:rPr>
          <w:rStyle w:val="underline"/>
          <w:rFonts w:ascii="Helvetica" w:hAnsi="Helvetica" w:cstheme="minorHAnsi"/>
          <w:sz w:val="22"/>
        </w:rPr>
        <w:t xml:space="preserve">unprecedented freedom of movement across </w:t>
      </w:r>
      <w:r w:rsidRPr="00681602">
        <w:rPr>
          <w:rFonts w:ascii="Helvetica" w:hAnsi="Helvetica" w:cstheme="minorHAnsi"/>
          <w:sz w:val="16"/>
        </w:rPr>
        <w:t xml:space="preserve">international </w:t>
      </w:r>
      <w:r w:rsidRPr="00681602">
        <w:rPr>
          <w:rStyle w:val="underline"/>
          <w:rFonts w:ascii="Helvetica" w:hAnsi="Helvetica" w:cstheme="minorHAnsi"/>
          <w:sz w:val="22"/>
        </w:rPr>
        <w:t xml:space="preserve">borders, and scientific advances </w:t>
      </w:r>
      <w:r w:rsidRPr="00681602">
        <w:rPr>
          <w:rFonts w:ascii="Helvetica" w:hAnsi="Helvetica" w:cstheme="minorHAnsi"/>
          <w:sz w:val="16"/>
        </w:rPr>
        <w:t xml:space="preserve">that expand the capability for the deliberate manipulation of pathogens </w:t>
      </w:r>
      <w:r w:rsidRPr="00681602">
        <w:rPr>
          <w:rStyle w:val="underline"/>
          <w:rFonts w:ascii="Helvetica" w:hAnsi="Helvetica" w:cstheme="minorHAnsi"/>
          <w:sz w:val="22"/>
        </w:rPr>
        <w:t xml:space="preserve">are all cause for worry that the problem might be greater in the future than </w:t>
      </w:r>
      <w:r w:rsidRPr="00681602">
        <w:rPr>
          <w:rFonts w:ascii="Helvetica" w:hAnsi="Helvetica" w:cstheme="minorHAnsi"/>
          <w:sz w:val="16"/>
        </w:rPr>
        <w:t xml:space="preserve">it has </w:t>
      </w:r>
      <w:r w:rsidRPr="00681602">
        <w:rPr>
          <w:rStyle w:val="underline"/>
          <w:rFonts w:ascii="Helvetica" w:hAnsi="Helvetica" w:cstheme="minorHAnsi"/>
          <w:sz w:val="22"/>
        </w:rPr>
        <w:t xml:space="preserve">ever </w:t>
      </w:r>
      <w:r w:rsidRPr="00681602">
        <w:rPr>
          <w:rFonts w:ascii="Helvetica" w:hAnsi="Helvetica" w:cstheme="minorHAnsi"/>
          <w:sz w:val="16"/>
        </w:rPr>
        <w:t xml:space="preserve">been in the past. The threat of infectious pathogens is not just an issue of public health, but a fundamental security problem for the species as a whole. </w:t>
      </w:r>
    </w:p>
    <w:p w14:paraId="7C61C289" w14:textId="77777777" w:rsidR="006F091E" w:rsidRPr="00681602" w:rsidRDefault="006F091E" w:rsidP="00B82549">
      <w:pPr>
        <w:spacing w:line="276" w:lineRule="auto"/>
        <w:rPr>
          <w:rFonts w:ascii="Helvetica" w:hAnsi="Helvetica"/>
        </w:rPr>
      </w:pPr>
      <w:bookmarkStart w:id="23" w:name="_Toc142127692"/>
    </w:p>
    <w:p w14:paraId="4D710E69" w14:textId="77777777" w:rsidR="006F091E" w:rsidRPr="00681602" w:rsidRDefault="006F091E" w:rsidP="00B82549">
      <w:pPr>
        <w:pStyle w:val="Heading4"/>
        <w:spacing w:line="276" w:lineRule="auto"/>
        <w:rPr>
          <w:rFonts w:ascii="Helvetica" w:hAnsi="Helvetica"/>
        </w:rPr>
      </w:pPr>
      <w:r w:rsidRPr="00681602">
        <w:rPr>
          <w:rFonts w:ascii="Helvetica" w:hAnsi="Helvetica"/>
        </w:rPr>
        <w:lastRenderedPageBreak/>
        <w:t>Nuclear war causes disease – weakens immune systems and kills natural predators</w:t>
      </w:r>
    </w:p>
    <w:p w14:paraId="0542A9BD"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Carl </w:t>
      </w:r>
      <w:r w:rsidRPr="00681602">
        <w:rPr>
          <w:rStyle w:val="cite"/>
          <w:rFonts w:ascii="Helvetica" w:hAnsi="Helvetica" w:cstheme="minorHAnsi"/>
        </w:rPr>
        <w:t>Sagan</w:t>
      </w:r>
      <w:r w:rsidRPr="00681602">
        <w:rPr>
          <w:rFonts w:ascii="Helvetica" w:hAnsi="Helvetica" w:cstheme="minorHAnsi"/>
        </w:rPr>
        <w:t xml:space="preserve"> is David Duncan Professor of Astronomy and space Sciences and Director of the Laboratory for Planetary Studies at Cornell university Foreign Affairs 1983/19</w:t>
      </w:r>
      <w:r w:rsidRPr="00681602">
        <w:rPr>
          <w:rStyle w:val="cite"/>
          <w:rFonts w:ascii="Helvetica" w:hAnsi="Helvetica" w:cstheme="minorHAnsi"/>
        </w:rPr>
        <w:t>84</w:t>
      </w:r>
    </w:p>
    <w:p w14:paraId="69767819" w14:textId="77777777" w:rsidR="006F091E" w:rsidRPr="00681602" w:rsidRDefault="006F091E"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Each of these factors, taken separately, may carry serious consequences for the global ecosystem: their interactions may be much more dire still. Extremely worrisome is the possibility of poorly understood or as vet entirely uncontemplated synergisms (where the net consequences of two or more assaults on the environment are much more than the sum of the component parts). For example, more than 100 rads (and possibly more than 200 rads) of external and ingested ionizing radiation is likely to be delivered in a very large nuclear war to all plants, animals and unprotected humans in densely populated regions of northern mid-latitudes. After the soot and dust clear, there can, for such wars, be a 200 to 400 percent increment in the solar ultraviolet flux that reaches the ground, with an increase of many orders of magnitude in the more dangerous shorter-wavelength radiation. Together, these </w:t>
      </w:r>
      <w:r w:rsidRPr="00681602">
        <w:rPr>
          <w:rStyle w:val="underline"/>
          <w:rFonts w:ascii="Helvetica" w:hAnsi="Helvetica" w:cstheme="minorHAnsi"/>
          <w:sz w:val="22"/>
        </w:rPr>
        <w:t xml:space="preserve">radiation assaults are likely to suppress the immune systems </w:t>
      </w:r>
      <w:r w:rsidRPr="00681602">
        <w:rPr>
          <w:rFonts w:ascii="Helvetica" w:hAnsi="Helvetica" w:cstheme="minorHAnsi"/>
          <w:sz w:val="16"/>
        </w:rPr>
        <w:t xml:space="preserve">of humans and other species, </w:t>
      </w:r>
      <w:r w:rsidRPr="00681602">
        <w:rPr>
          <w:rStyle w:val="underline"/>
          <w:rFonts w:ascii="Helvetica" w:hAnsi="Helvetica" w:cstheme="minorHAnsi"/>
          <w:sz w:val="22"/>
        </w:rPr>
        <w:t>making them more vulnerable to disease</w:t>
      </w:r>
      <w:r w:rsidRPr="00681602">
        <w:rPr>
          <w:rFonts w:ascii="Helvetica" w:hAnsi="Helvetica" w:cstheme="minorHAnsi"/>
          <w:sz w:val="16"/>
        </w:rPr>
        <w:t xml:space="preserve">. At the same time, </w:t>
      </w:r>
      <w:r w:rsidRPr="00681602">
        <w:rPr>
          <w:rStyle w:val="underline"/>
          <w:rFonts w:ascii="Helvetica" w:hAnsi="Helvetica" w:cstheme="minorHAnsi"/>
          <w:sz w:val="22"/>
        </w:rPr>
        <w:t xml:space="preserve">the high ambient-radiation fluxes </w:t>
      </w:r>
      <w:r w:rsidRPr="00681602">
        <w:rPr>
          <w:rFonts w:ascii="Helvetica" w:hAnsi="Helvetica" w:cstheme="minorHAnsi"/>
          <w:sz w:val="16"/>
        </w:rPr>
        <w:t xml:space="preserve">are likely to </w:t>
      </w:r>
      <w:r w:rsidRPr="00681602">
        <w:rPr>
          <w:rStyle w:val="underline"/>
          <w:rFonts w:ascii="Helvetica" w:hAnsi="Helvetica" w:cstheme="minorHAnsi"/>
          <w:sz w:val="22"/>
        </w:rPr>
        <w:t>produce, through mutation, new varieties of microorganisms, some of which might become pathogenic</w:t>
      </w:r>
      <w:r w:rsidRPr="00681602">
        <w:rPr>
          <w:rFonts w:ascii="Helvetica" w:hAnsi="Helvetica" w:cstheme="minorHAnsi"/>
          <w:sz w:val="16"/>
        </w:rPr>
        <w:t xml:space="preserve">. The preferential </w:t>
      </w:r>
      <w:r w:rsidRPr="00681602">
        <w:rPr>
          <w:rStyle w:val="underline"/>
          <w:rFonts w:ascii="Helvetica" w:hAnsi="Helvetica" w:cstheme="minorHAnsi"/>
          <w:sz w:val="22"/>
        </w:rPr>
        <w:t xml:space="preserve">radiation sensitivity of birds and other insect predators would enhance the proliferation </w:t>
      </w:r>
      <w:r w:rsidRPr="00681602">
        <w:rPr>
          <w:rFonts w:ascii="Helvetica" w:hAnsi="Helvetica" w:cstheme="minorHAnsi"/>
          <w:sz w:val="16"/>
        </w:rPr>
        <w:t xml:space="preserve">of herbivorous and </w:t>
      </w:r>
      <w:r w:rsidRPr="00681602">
        <w:rPr>
          <w:rStyle w:val="underline"/>
          <w:rFonts w:ascii="Helvetica" w:hAnsi="Helvetica" w:cstheme="minorHAnsi"/>
          <w:sz w:val="22"/>
        </w:rPr>
        <w:t>pathogen-carrying insects</w:t>
      </w:r>
      <w:r w:rsidRPr="00681602">
        <w:rPr>
          <w:rFonts w:ascii="Helvetica" w:hAnsi="Helvetica" w:cstheme="minorHAnsi"/>
          <w:sz w:val="16"/>
        </w:rPr>
        <w:t xml:space="preserve">. Carried by vectors with high radiation tolerance, it seems possible that epidemics and </w:t>
      </w:r>
      <w:r w:rsidRPr="00681602">
        <w:rPr>
          <w:rStyle w:val="underline"/>
          <w:rFonts w:ascii="Helvetica" w:hAnsi="Helvetica" w:cstheme="minorHAnsi"/>
          <w:sz w:val="22"/>
        </w:rPr>
        <w:t>global pandemics would propagate with no hope of effective mitigation by medical care, even with reduced population sizes and</w:t>
      </w:r>
      <w:r w:rsidRPr="00681602">
        <w:rPr>
          <w:rFonts w:ascii="Helvetica" w:hAnsi="Helvetica" w:cstheme="minorHAnsi"/>
          <w:sz w:val="16"/>
        </w:rPr>
        <w:t xml:space="preserve"> greatly </w:t>
      </w:r>
      <w:r w:rsidRPr="00681602">
        <w:rPr>
          <w:rStyle w:val="underline"/>
          <w:rFonts w:ascii="Helvetica" w:hAnsi="Helvetica" w:cstheme="minorHAnsi"/>
          <w:sz w:val="22"/>
        </w:rPr>
        <w:t>restricted</w:t>
      </w:r>
      <w:r w:rsidRPr="00681602">
        <w:rPr>
          <w:rFonts w:ascii="Helvetica" w:hAnsi="Helvetica" w:cstheme="minorHAnsi"/>
          <w:sz w:val="16"/>
        </w:rPr>
        <w:t xml:space="preserve"> human </w:t>
      </w:r>
      <w:r w:rsidRPr="00681602">
        <w:rPr>
          <w:rStyle w:val="underline"/>
          <w:rFonts w:ascii="Helvetica" w:hAnsi="Helvetica" w:cstheme="minorHAnsi"/>
          <w:sz w:val="22"/>
        </w:rPr>
        <w:t>mobility</w:t>
      </w:r>
      <w:r w:rsidRPr="00681602">
        <w:rPr>
          <w:rFonts w:ascii="Helvetica" w:hAnsi="Helvetica" w:cstheme="minorHAnsi"/>
          <w:sz w:val="16"/>
        </w:rPr>
        <w:t>. Plants, weakened by low temperatures and low light levels, and other animals would likewise be vulnerable to preexisting and newly arisen pathogens.</w:t>
      </w:r>
    </w:p>
    <w:p w14:paraId="00EA3904" w14:textId="77777777" w:rsidR="006F091E" w:rsidRPr="00681602" w:rsidRDefault="006F091E" w:rsidP="00B82549">
      <w:pPr>
        <w:spacing w:line="276" w:lineRule="auto"/>
        <w:rPr>
          <w:rFonts w:ascii="Helvetica" w:hAnsi="Helvetica" w:cstheme="minorHAnsi"/>
        </w:rPr>
      </w:pPr>
    </w:p>
    <w:p w14:paraId="349A1171" w14:textId="77777777" w:rsidR="006F091E" w:rsidRPr="00681602" w:rsidRDefault="006F091E" w:rsidP="00B82549">
      <w:pPr>
        <w:pStyle w:val="Heading4"/>
        <w:spacing w:line="276" w:lineRule="auto"/>
        <w:rPr>
          <w:rFonts w:ascii="Helvetica" w:hAnsi="Helvetica"/>
        </w:rPr>
      </w:pPr>
      <w:r w:rsidRPr="00681602">
        <w:rPr>
          <w:rFonts w:ascii="Helvetica" w:hAnsi="Helvetica"/>
        </w:rPr>
        <w:t>Even a limited attack overwhelms medical infrastructure, causing major disease outbreaks</w:t>
      </w:r>
    </w:p>
    <w:p w14:paraId="159BDE5E" w14:textId="77777777" w:rsidR="006F091E" w:rsidRPr="00681602" w:rsidRDefault="006F091E" w:rsidP="00B82549">
      <w:pPr>
        <w:spacing w:line="276" w:lineRule="auto"/>
        <w:rPr>
          <w:rFonts w:ascii="Helvetica" w:hAnsi="Helvetica" w:cstheme="minorHAnsi"/>
        </w:rPr>
      </w:pPr>
      <w:r w:rsidRPr="00681602">
        <w:rPr>
          <w:rFonts w:ascii="Helvetica" w:hAnsi="Helvetica" w:cstheme="minorHAnsi"/>
        </w:rPr>
        <w:t xml:space="preserve">Arthur M. </w:t>
      </w:r>
      <w:r w:rsidRPr="00681602">
        <w:rPr>
          <w:rStyle w:val="cite"/>
          <w:rFonts w:ascii="Helvetica" w:hAnsi="Helvetica" w:cstheme="minorHAnsi"/>
        </w:rPr>
        <w:t>Katz</w:t>
      </w:r>
      <w:r w:rsidRPr="00681602">
        <w:rPr>
          <w:rFonts w:ascii="Helvetica" w:hAnsi="Helvetica" w:cstheme="minorHAnsi"/>
        </w:rPr>
        <w:t xml:space="preserve"> and Sima R. </w:t>
      </w:r>
      <w:r w:rsidRPr="00681602">
        <w:rPr>
          <w:rStyle w:val="cite"/>
          <w:rFonts w:ascii="Helvetica" w:hAnsi="Helvetica" w:cstheme="minorHAnsi"/>
        </w:rPr>
        <w:t>Osdoby</w:t>
      </w:r>
      <w:r w:rsidRPr="00681602">
        <w:rPr>
          <w:rFonts w:ascii="Helvetica" w:hAnsi="Helvetica" w:cstheme="minorHAnsi"/>
        </w:rPr>
        <w:t xml:space="preserve"> THE SOCIAL AND ECONOMIC EFFECTS OF NUCLEAR WAR April 21,19</w:t>
      </w:r>
      <w:r w:rsidRPr="00681602">
        <w:rPr>
          <w:rStyle w:val="cite"/>
          <w:rFonts w:ascii="Helvetica" w:hAnsi="Helvetica" w:cstheme="minorHAnsi"/>
        </w:rPr>
        <w:t>82</w:t>
      </w:r>
      <w:r w:rsidRPr="00681602">
        <w:rPr>
          <w:rFonts w:ascii="Helvetica" w:hAnsi="Helvetica" w:cstheme="minorHAnsi"/>
        </w:rPr>
        <w:t xml:space="preserve"> http://www.cato.org/pubs/pas/pa009.html</w:t>
      </w:r>
    </w:p>
    <w:p w14:paraId="17AE719D" w14:textId="77777777" w:rsidR="006F091E" w:rsidRPr="00681602" w:rsidRDefault="006F091E"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What would this level of destruction mean? If in the most heavily contaminated and damaged regions, all the doctors survived and hospitals were usable, there would be one doctor for every 50 or 100 injured, and between 10 and 30 patients per available hospital bed. </w:t>
      </w:r>
      <w:r w:rsidRPr="00681602">
        <w:rPr>
          <w:rStyle w:val="underline"/>
          <w:rFonts w:ascii="Helvetica" w:hAnsi="Helvetica" w:cstheme="minorHAnsi"/>
          <w:sz w:val="22"/>
        </w:rPr>
        <w:t xml:space="preserve">Even if the entire national health care system was used, the patient-doctor ratio would be between 25 and 50 to 1 and patients per </w:t>
      </w:r>
      <w:r w:rsidRPr="00681602">
        <w:rPr>
          <w:rFonts w:ascii="Helvetica" w:hAnsi="Helvetica" w:cstheme="minorHAnsi"/>
          <w:sz w:val="16"/>
        </w:rPr>
        <w:t xml:space="preserve">hospital </w:t>
      </w:r>
      <w:r w:rsidRPr="00681602">
        <w:rPr>
          <w:rStyle w:val="underline"/>
          <w:rFonts w:ascii="Helvetica" w:hAnsi="Helvetica" w:cstheme="minorHAnsi"/>
          <w:sz w:val="22"/>
        </w:rPr>
        <w:t>bed between 10 and 20 to 1</w:t>
      </w:r>
      <w:r w:rsidRPr="00681602">
        <w:rPr>
          <w:rFonts w:ascii="Helvetica" w:hAnsi="Helvetica" w:cstheme="minorHAnsi"/>
          <w:sz w:val="16"/>
        </w:rPr>
        <w:t xml:space="preserve">. </w:t>
      </w:r>
      <w:r w:rsidRPr="00681602">
        <w:rPr>
          <w:rStyle w:val="underline"/>
          <w:rFonts w:ascii="Helvetica" w:hAnsi="Helvetica" w:cstheme="minorHAnsi"/>
          <w:sz w:val="22"/>
        </w:rPr>
        <w:t xml:space="preserve">Care for patients suffering from other medical problems, such as heart attack and cancer, would be </w:t>
      </w:r>
      <w:r w:rsidRPr="00681602">
        <w:rPr>
          <w:rFonts w:ascii="Helvetica" w:hAnsi="Helvetica" w:cstheme="minorHAnsi"/>
          <w:sz w:val="16"/>
        </w:rPr>
        <w:t xml:space="preserve">significantly </w:t>
      </w:r>
      <w:r w:rsidRPr="00681602">
        <w:rPr>
          <w:rStyle w:val="underline"/>
          <w:rFonts w:ascii="Helvetica" w:hAnsi="Helvetica" w:cstheme="minorHAnsi"/>
          <w:sz w:val="22"/>
        </w:rPr>
        <w:t xml:space="preserve">degraded for an extended time because of the competing and continuing demands of those injured by fallout, the loss of physicians and hospitals </w:t>
      </w:r>
      <w:r w:rsidRPr="00681602">
        <w:rPr>
          <w:rFonts w:ascii="Helvetica" w:hAnsi="Helvetica" w:cstheme="minorHAnsi"/>
          <w:sz w:val="16"/>
        </w:rPr>
        <w:t xml:space="preserve">(because of contamination) </w:t>
      </w:r>
      <w:r w:rsidRPr="00681602">
        <w:rPr>
          <w:rStyle w:val="underline"/>
          <w:rFonts w:ascii="Helvetica" w:hAnsi="Helvetica" w:cstheme="minorHAnsi"/>
          <w:sz w:val="22"/>
        </w:rPr>
        <w:t xml:space="preserve">in specific regions, and potential reductions in the manufacture and distribution of medical supplies </w:t>
      </w:r>
      <w:r w:rsidRPr="00681602">
        <w:rPr>
          <w:rFonts w:ascii="Helvetica" w:hAnsi="Helvetica" w:cstheme="minorHAnsi"/>
          <w:sz w:val="16"/>
        </w:rPr>
        <w:t xml:space="preserve">(about </w:t>
      </w:r>
      <w:r w:rsidRPr="00681602">
        <w:rPr>
          <w:rStyle w:val="underline"/>
          <w:rFonts w:ascii="Helvetica" w:hAnsi="Helvetica" w:cstheme="minorHAnsi"/>
          <w:sz w:val="22"/>
        </w:rPr>
        <w:t>30% of all drugs are manufactured in the regions most affected by fallout</w:t>
      </w:r>
      <w:r w:rsidRPr="00681602">
        <w:rPr>
          <w:rFonts w:ascii="Helvetica" w:hAnsi="Helvetica" w:cstheme="minorHAnsi"/>
          <w:sz w:val="16"/>
        </w:rPr>
        <w:t xml:space="preserve">). For a more specific example, </w:t>
      </w:r>
      <w:r w:rsidRPr="00681602">
        <w:rPr>
          <w:rStyle w:val="underline"/>
          <w:rFonts w:ascii="Helvetica" w:hAnsi="Helvetica" w:cstheme="minorHAnsi"/>
          <w:sz w:val="22"/>
        </w:rPr>
        <w:t xml:space="preserve">to treat a single patient </w:t>
      </w:r>
      <w:r w:rsidRPr="00681602">
        <w:rPr>
          <w:rFonts w:ascii="Helvetica" w:hAnsi="Helvetica" w:cstheme="minorHAnsi"/>
          <w:sz w:val="16"/>
        </w:rPr>
        <w:t xml:space="preserve">exposed to substantial levels of radiation (200 Radiation Equivalent Man -- REMS -- or more) </w:t>
      </w:r>
      <w:r w:rsidRPr="00681602">
        <w:rPr>
          <w:rStyle w:val="underline"/>
          <w:rFonts w:ascii="Helvetica" w:hAnsi="Helvetica" w:cstheme="minorHAnsi"/>
          <w:sz w:val="22"/>
        </w:rPr>
        <w:t xml:space="preserve">would require massive medical resources </w:t>
      </w:r>
      <w:r w:rsidRPr="00681602">
        <w:rPr>
          <w:rFonts w:ascii="Helvetica" w:hAnsi="Helvetica" w:cstheme="minorHAnsi"/>
          <w:sz w:val="16"/>
        </w:rPr>
        <w:t xml:space="preserve">-- intensive care, bone marrow transplants, blood transtusions and antibiotics. </w:t>
      </w:r>
      <w:r w:rsidRPr="00681602">
        <w:rPr>
          <w:rStyle w:val="underline"/>
          <w:rFonts w:ascii="Helvetica" w:hAnsi="Helvetica" w:cstheme="minorHAnsi"/>
          <w:sz w:val="22"/>
        </w:rPr>
        <w:t xml:space="preserve">In this type of attack hundreds of thousands -- perhaps millions -- would require complex bone marrow transplants to assure survival. Because of reduced resistance to infectious diseases, all clinical cases </w:t>
      </w:r>
      <w:r w:rsidRPr="00681602">
        <w:rPr>
          <w:rFonts w:ascii="Helvetica" w:hAnsi="Helvetica" w:cstheme="minorHAnsi"/>
          <w:sz w:val="16"/>
        </w:rPr>
        <w:t xml:space="preserve">(a radiation dose exceeding 50 REMS) </w:t>
      </w:r>
      <w:r w:rsidRPr="00681602">
        <w:rPr>
          <w:rStyle w:val="underline"/>
          <w:rFonts w:ascii="Helvetica" w:hAnsi="Helvetica" w:cstheme="minorHAnsi"/>
          <w:sz w:val="22"/>
        </w:rPr>
        <w:t>would need continuous protection against infection</w:t>
      </w:r>
      <w:r w:rsidRPr="00681602">
        <w:rPr>
          <w:rFonts w:ascii="Helvetica" w:hAnsi="Helvetica" w:cstheme="minorHAnsi"/>
          <w:sz w:val="16"/>
        </w:rPr>
        <w:t xml:space="preserve">, involving high doses of antibiotics, etc. </w:t>
      </w:r>
      <w:r w:rsidRPr="00681602">
        <w:rPr>
          <w:rStyle w:val="underline"/>
          <w:rFonts w:ascii="Helvetica" w:hAnsi="Helvetica" w:cstheme="minorHAnsi"/>
          <w:sz w:val="22"/>
        </w:rPr>
        <w:t xml:space="preserve">Treating large numbers would rapidly drain existing supplies and professional energy. As antibiotics supplies dwindled and immunization proved ineffective in this radiation-weakened group, a huge reservoir of potential disease carriers </w:t>
      </w:r>
      <w:r w:rsidRPr="00681602">
        <w:rPr>
          <w:rStyle w:val="underline"/>
          <w:rFonts w:ascii="Helvetica" w:hAnsi="Helvetica" w:cstheme="minorHAnsi"/>
          <w:sz w:val="22"/>
        </w:rPr>
        <w:lastRenderedPageBreak/>
        <w:t>would develop. Diseases such as polio might reappear. Other key elements of medical care support systems</w:t>
      </w:r>
      <w:r w:rsidRPr="00681602">
        <w:rPr>
          <w:rFonts w:ascii="Helvetica" w:hAnsi="Helvetica" w:cstheme="minorHAnsi"/>
          <w:sz w:val="16"/>
        </w:rPr>
        <w:t xml:space="preserve">, such as medical insurance and records, </w:t>
      </w:r>
      <w:r w:rsidRPr="00681602">
        <w:rPr>
          <w:rStyle w:val="underline"/>
          <w:rFonts w:ascii="Helvetica" w:hAnsi="Helvetica" w:cstheme="minorHAnsi"/>
          <w:sz w:val="22"/>
        </w:rPr>
        <w:t>would be disrupted and in chaos after evacuation</w:t>
      </w:r>
      <w:r w:rsidRPr="00681602">
        <w:rPr>
          <w:rFonts w:ascii="Helvetica" w:hAnsi="Helvetica" w:cstheme="minorHAnsi"/>
          <w:sz w:val="16"/>
        </w:rPr>
        <w:t xml:space="preserve">. </w:t>
      </w:r>
      <w:bookmarkStart w:id="24" w:name="_Toc142127695"/>
      <w:bookmarkEnd w:id="23"/>
    </w:p>
    <w:p w14:paraId="1A494B5F" w14:textId="77777777" w:rsidR="00EA1CC6" w:rsidRPr="00681602" w:rsidRDefault="00EA1CC6" w:rsidP="00B82549">
      <w:pPr>
        <w:pStyle w:val="Heading3"/>
        <w:spacing w:line="276" w:lineRule="auto"/>
        <w:rPr>
          <w:rFonts w:ascii="Helvetica" w:hAnsi="Helvetica" w:cstheme="minorHAnsi"/>
        </w:rPr>
      </w:pPr>
      <w:bookmarkStart w:id="25" w:name="_Toc142127697"/>
      <w:bookmarkEnd w:id="24"/>
      <w:r w:rsidRPr="00681602">
        <w:rPr>
          <w:rFonts w:ascii="Helvetica" w:hAnsi="Helvetica" w:cstheme="minorHAnsi"/>
        </w:rPr>
        <w:lastRenderedPageBreak/>
        <w:t>Environment</w:t>
      </w:r>
      <w:bookmarkEnd w:id="25"/>
    </w:p>
    <w:p w14:paraId="08DD479B" w14:textId="77777777" w:rsidR="00EA1CC6" w:rsidRPr="00681602" w:rsidRDefault="00EA1CC6" w:rsidP="00B82549">
      <w:pPr>
        <w:pStyle w:val="Heading4"/>
        <w:spacing w:line="276" w:lineRule="auto"/>
        <w:rPr>
          <w:rFonts w:ascii="Helvetica" w:hAnsi="Helvetica"/>
        </w:rPr>
      </w:pPr>
      <w:r w:rsidRPr="00681602">
        <w:rPr>
          <w:rFonts w:ascii="Helvetica" w:hAnsi="Helvetica"/>
        </w:rPr>
        <w:t>Nuclear war instantly kills 50 percent of the world’s species, causes climate oscillations and destroys the ozone layer</w:t>
      </w:r>
    </w:p>
    <w:p w14:paraId="2C10B71A"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Online version of: </w:t>
      </w:r>
      <w:r w:rsidRPr="00681602">
        <w:rPr>
          <w:rStyle w:val="cite"/>
          <w:rFonts w:ascii="Helvetica" w:hAnsi="Helvetica" w:cstheme="minorHAnsi"/>
        </w:rPr>
        <w:t>Nissani</w:t>
      </w:r>
      <w:r w:rsidRPr="00681602">
        <w:rPr>
          <w:rFonts w:ascii="Helvetica" w:hAnsi="Helvetica" w:cstheme="minorHAnsi"/>
        </w:rPr>
        <w:t>, M. Ph.D., Genetics, University of Pittsburgh, 1 975.B.A., philosophy, psychology, Hebrew University of Jerusalem, 1972. 19</w:t>
      </w:r>
      <w:r w:rsidRPr="00681602">
        <w:rPr>
          <w:rStyle w:val="cite"/>
          <w:rFonts w:ascii="Helvetica" w:hAnsi="Helvetica" w:cstheme="minorHAnsi"/>
        </w:rPr>
        <w:t>92</w:t>
      </w:r>
      <w:r w:rsidRPr="00681602">
        <w:rPr>
          <w:rFonts w:ascii="Helvetica" w:hAnsi="Helvetica" w:cstheme="minorHAnsi"/>
        </w:rPr>
        <w:t>. Lives in the Balance: the Cold War and American Politics, 1945-1991. http://www.cll.wayne.edu/isplmnissanj/PAGEPUB/CH2.html</w:t>
      </w:r>
    </w:p>
    <w:p w14:paraId="184D1B9B"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 xml:space="preserve">There will be fewer people and less industrial and commercial activity long after the war, hence some serious environmental threats will be ameliorated. By killing billions and destroying industrial infrastructures, nuclear war might, for instance, halt or slow down the suspected trend of global warming. On balance, however, </w:t>
      </w:r>
      <w:r w:rsidRPr="00681602">
        <w:rPr>
          <w:rStyle w:val="underline"/>
          <w:rFonts w:ascii="Helvetica" w:hAnsi="Helvetica" w:cstheme="minorHAnsi"/>
          <w:sz w:val="22"/>
        </w:rPr>
        <w:t xml:space="preserve">the wars overall environmental impact will </w:t>
      </w:r>
      <w:r w:rsidRPr="00681602">
        <w:rPr>
          <w:rFonts w:ascii="Helvetica" w:hAnsi="Helvetica" w:cstheme="minorHAnsi"/>
          <w:sz w:val="16"/>
        </w:rPr>
        <w:t xml:space="preserve">almost certainly </w:t>
      </w:r>
      <w:r w:rsidRPr="00681602">
        <w:rPr>
          <w:rStyle w:val="underline"/>
          <w:rFonts w:ascii="Helvetica" w:hAnsi="Helvetica" w:cstheme="minorHAnsi"/>
          <w:sz w:val="22"/>
        </w:rPr>
        <w:t xml:space="preserve">be on the negative </w:t>
      </w:r>
      <w:r w:rsidRPr="00681602">
        <w:rPr>
          <w:rFonts w:ascii="Helvetica" w:hAnsi="Helvetica" w:cstheme="minorHAnsi"/>
          <w:sz w:val="16"/>
        </w:rPr>
        <w:t xml:space="preserve">side. Radioactive </w:t>
      </w:r>
      <w:r w:rsidRPr="00681602">
        <w:rPr>
          <w:rStyle w:val="underline"/>
          <w:rFonts w:ascii="Helvetica" w:hAnsi="Helvetica" w:cstheme="minorHAnsi"/>
          <w:sz w:val="22"/>
        </w:rPr>
        <w:t>fallout will contaminate soils and waters</w:t>
      </w:r>
      <w:r w:rsidRPr="00681602">
        <w:rPr>
          <w:rFonts w:ascii="Helvetica" w:hAnsi="Helvetica" w:cstheme="minorHAnsi"/>
          <w:sz w:val="16"/>
        </w:rPr>
        <w:t xml:space="preserve">. We shall probably learn to adjust to these new conditions, perhaps by shunning certain regions or by carrying radioactivity meters everywhere we go the way our ancestors carried spears. Still, </w:t>
      </w:r>
      <w:r w:rsidRPr="00681602">
        <w:rPr>
          <w:rStyle w:val="underline"/>
          <w:rFonts w:ascii="Helvetica" w:hAnsi="Helvetica" w:cstheme="minorHAnsi"/>
          <w:sz w:val="22"/>
        </w:rPr>
        <w:t>this will lower the quality of human life. Nuclear explosions might create immense quantities of dust and smoke</w:t>
      </w:r>
      <w:r w:rsidRPr="00681602">
        <w:rPr>
          <w:rFonts w:ascii="Helvetica" w:hAnsi="Helvetica" w:cstheme="minorHAnsi"/>
          <w:sz w:val="16"/>
        </w:rPr>
        <w:t xml:space="preserve">. The dust </w:t>
      </w:r>
      <w:r w:rsidRPr="00681602">
        <w:rPr>
          <w:rStyle w:val="underline"/>
          <w:rFonts w:ascii="Helvetica" w:hAnsi="Helvetica" w:cstheme="minorHAnsi"/>
          <w:sz w:val="22"/>
        </w:rPr>
        <w:t xml:space="preserve">and </w:t>
      </w:r>
      <w:r w:rsidRPr="00681602">
        <w:rPr>
          <w:rFonts w:ascii="Helvetica" w:hAnsi="Helvetica" w:cstheme="minorHAnsi"/>
          <w:sz w:val="16"/>
        </w:rPr>
        <w:t xml:space="preserve">smoke might blanket, </w:t>
      </w:r>
      <w:r w:rsidRPr="00681602">
        <w:rPr>
          <w:rStyle w:val="underline"/>
          <w:rFonts w:ascii="Helvetica" w:hAnsi="Helvetica" w:cstheme="minorHAnsi"/>
          <w:sz w:val="22"/>
        </w:rPr>
        <w:t>darken, and cool the</w:t>
      </w:r>
      <w:r w:rsidRPr="00681602">
        <w:rPr>
          <w:rFonts w:ascii="Helvetica" w:hAnsi="Helvetica" w:cstheme="minorHAnsi"/>
          <w:sz w:val="16"/>
        </w:rPr>
        <w:t xml:space="preserve"> entire </w:t>
      </w:r>
      <w:r w:rsidRPr="00681602">
        <w:rPr>
          <w:rStyle w:val="underline"/>
          <w:rFonts w:ascii="Helvetica" w:hAnsi="Helvetica" w:cstheme="minorHAnsi"/>
          <w:sz w:val="22"/>
        </w:rPr>
        <w:t>planet</w:t>
      </w:r>
      <w:r w:rsidRPr="00681602">
        <w:rPr>
          <w:rFonts w:ascii="Helvetica" w:hAnsi="Helvetica" w:cstheme="minorHAnsi"/>
          <w:sz w:val="16"/>
        </w:rPr>
        <w:t xml:space="preserve">. Although the extent of the damage is unclear,24 it would be far more severe during the growing season-late spring and summer in the northern latitudes. One Cassandran and controversial prediction sounds a bit like the eerie twilight described in H. G. Wells’ The Time Machine. </w:t>
      </w:r>
      <w:r w:rsidRPr="00681602">
        <w:rPr>
          <w:rStyle w:val="underline"/>
          <w:rFonts w:ascii="Helvetica" w:hAnsi="Helvetica" w:cstheme="minorHAnsi"/>
          <w:sz w:val="22"/>
        </w:rPr>
        <w:t>This “nuclear winter</w:t>
      </w:r>
      <w:r w:rsidRPr="00681602">
        <w:rPr>
          <w:rFonts w:ascii="Helvetica" w:hAnsi="Helvetica" w:cstheme="minorHAnsi"/>
          <w:sz w:val="16"/>
        </w:rPr>
        <w:t xml:space="preserve">” projection </w:t>
      </w:r>
      <w:r w:rsidRPr="00681602">
        <w:rPr>
          <w:rStyle w:val="underline"/>
          <w:rFonts w:ascii="Helvetica" w:hAnsi="Helvetica" w:cstheme="minorHAnsi"/>
          <w:sz w:val="22"/>
        </w:rPr>
        <w:t xml:space="preserve">forecasts freezing </w:t>
      </w:r>
      <w:r w:rsidRPr="00681602">
        <w:rPr>
          <w:rFonts w:ascii="Helvetica" w:hAnsi="Helvetica" w:cstheme="minorHAnsi"/>
          <w:sz w:val="16"/>
        </w:rPr>
        <w:t xml:space="preserve">summertime </w:t>
      </w:r>
      <w:r w:rsidRPr="00681602">
        <w:rPr>
          <w:rStyle w:val="underline"/>
          <w:rFonts w:ascii="Helvetica" w:hAnsi="Helvetica" w:cstheme="minorHAnsi"/>
          <w:sz w:val="22"/>
        </w:rPr>
        <w:t>temperatures</w:t>
      </w:r>
      <w:r w:rsidRPr="00681602">
        <w:rPr>
          <w:rFonts w:ascii="Helvetica" w:hAnsi="Helvetica" w:cstheme="minorHAnsi"/>
          <w:sz w:val="16"/>
        </w:rPr>
        <w:t xml:space="preserve">,25 temporary </w:t>
      </w:r>
      <w:r w:rsidRPr="00681602">
        <w:rPr>
          <w:rStyle w:val="underline"/>
          <w:rFonts w:ascii="Helvetica" w:hAnsi="Helvetica" w:cstheme="minorHAnsi"/>
          <w:sz w:val="22"/>
        </w:rPr>
        <w:t xml:space="preserve">climatic changes </w:t>
      </w:r>
      <w:r w:rsidRPr="00681602">
        <w:rPr>
          <w:rFonts w:ascii="Helvetica" w:hAnsi="Helvetica" w:cstheme="minorHAnsi"/>
          <w:sz w:val="16"/>
        </w:rPr>
        <w:t xml:space="preserve">(e.g., violent storms, dramatic reductions in rainfall) lower efficiencies of plant photosynthesis, </w:t>
      </w:r>
      <w:r w:rsidRPr="00681602">
        <w:rPr>
          <w:rStyle w:val="underline"/>
          <w:rFonts w:ascii="Helvetica" w:hAnsi="Helvetica" w:cstheme="minorHAnsi"/>
          <w:sz w:val="22"/>
        </w:rPr>
        <w:t>disruption of ecosystems and farms, loss of many species</w:t>
      </w:r>
      <w:r w:rsidRPr="00681602">
        <w:rPr>
          <w:rFonts w:ascii="Helvetica" w:hAnsi="Helvetica" w:cstheme="minorHAnsi"/>
          <w:sz w:val="16"/>
        </w:rPr>
        <w:t xml:space="preserve">, </w:t>
      </w:r>
      <w:r w:rsidRPr="00681602">
        <w:rPr>
          <w:rStyle w:val="underline"/>
          <w:rFonts w:ascii="Helvetica" w:hAnsi="Helvetica" w:cstheme="minorHAnsi"/>
          <w:sz w:val="22"/>
        </w:rPr>
        <w:t xml:space="preserve">and the death of millions </w:t>
      </w:r>
      <w:r w:rsidRPr="00681602">
        <w:rPr>
          <w:rFonts w:ascii="Helvetica" w:hAnsi="Helvetica" w:cstheme="minorHAnsi"/>
          <w:sz w:val="16"/>
        </w:rPr>
        <w:t xml:space="preserve">of people </w:t>
      </w:r>
      <w:r w:rsidRPr="00681602">
        <w:rPr>
          <w:rStyle w:val="underline"/>
          <w:rFonts w:ascii="Helvetica" w:hAnsi="Helvetica" w:cstheme="minorHAnsi"/>
          <w:sz w:val="22"/>
        </w:rPr>
        <w:t>from starvation and cold</w:t>
      </w:r>
      <w:r w:rsidRPr="00681602">
        <w:rPr>
          <w:rFonts w:ascii="Helvetica" w:hAnsi="Helvetica" w:cstheme="minorHAnsi"/>
          <w:sz w:val="16"/>
        </w:rPr>
        <w:t xml:space="preserve">. However, even these pessimists expect a return to normal climatic conditions within a few years.26a.27 To appreciate the next environmental effect of nuclear war, we must say a few words about the ozone layer. Ozone is a naturally occurring substance made up of oxygen atoms. Unlike an ordinary oxygen molecule (which is comprised of two atoms and is fairly stable) an ozone molecule is comprised of three atoms and it breaks down more readily Most atmospheric ozone is found some 12 to 30 miles above the earths surface (in the stratosphere). Stratospheric concentrations of ozone are minuscule, occupying less than one-fifth of one-millionth the volume of all other gases in the stratosphere. If all this ozone could be gathered somehow at sea level to form a single undiluted shield around the earth, this shield would be as wide as the typical cover of a hardcover book (one-eighth of an inch).28 However, minuscule as its concentrations are, the ozone layer occupies a respectable place in nature’s scheme of things. Some chemicals which are produced routinely by modern industnal society may react with stratospheric ozone, break it down, and lower its levels. Such depletion may have two adverse conseguences. First, stratospheric ozone selectively absorbs sunlight in certain portions of the ultraviolet and infrared spectrums, so its depletion will cause more of this radiation to reach the earth and change global temperature and rainfall pattems. Second, by absorbing more than 99 percent of the sun’s ultraviolet radiation, stratospheric ozone shields life on earth from its harmful effects (some scientists feel that terrestrial life could not evolve before this protective shield took its place). </w:t>
      </w:r>
      <w:r w:rsidRPr="00681602">
        <w:rPr>
          <w:rStyle w:val="underline"/>
          <w:rFonts w:ascii="Helvetica" w:hAnsi="Helvetica" w:cstheme="minorHAnsi"/>
          <w:sz w:val="22"/>
        </w:rPr>
        <w:t>Ozone depletion might allow more ultraviolet radiation to reach the earth’s surface, thereby disrupting natural ecosystems, lowering agricultural productivity, suppressing the human immune system</w:t>
      </w:r>
      <w:r w:rsidRPr="00681602">
        <w:rPr>
          <w:rFonts w:ascii="Helvetica" w:hAnsi="Helvetica" w:cstheme="minorHAnsi"/>
          <w:sz w:val="16"/>
        </w:rPr>
        <w:t xml:space="preserve">, and raising the incidence of skin cancer and cataracts.28 Since 1985, extensive temporary reductions of the ozone layer have been observed in polar regions, but their causes (man-made or natural) and implications remain uncertain.29 From 1981 to 1991, the ozone shield over the Northern Hemisphere has been depleted by 5 percent, thereby allowing a 10 percent increase in ultraviolet radiation on the ground. </w:t>
      </w:r>
      <w:r w:rsidRPr="00681602">
        <w:rPr>
          <w:rStyle w:val="underline"/>
          <w:rFonts w:ascii="Helvetica" w:hAnsi="Helvetica" w:cstheme="minorHAnsi"/>
          <w:sz w:val="22"/>
        </w:rPr>
        <w:t>The connection between nuclear war and the ozone layer is simple: the heat created by nuclear explosions produces huge quantities of nitrogen oxides in the surrounding air</w:t>
      </w:r>
      <w:r w:rsidRPr="00681602">
        <w:rPr>
          <w:rFonts w:ascii="Helvetica" w:hAnsi="Helvetica" w:cstheme="minorHAnsi"/>
          <w:sz w:val="16"/>
        </w:rPr>
        <w:t xml:space="preserve">.25 In addition, </w:t>
      </w:r>
      <w:r w:rsidRPr="00681602">
        <w:rPr>
          <w:rStyle w:val="underline"/>
          <w:rFonts w:ascii="Helvetica" w:hAnsi="Helvetica" w:cstheme="minorHAnsi"/>
          <w:sz w:val="22"/>
        </w:rPr>
        <w:t xml:space="preserve">the launch of solid-fuel missiles may release huge quantities of chlorine and nitrogen compounds. </w:t>
      </w:r>
      <w:r w:rsidRPr="00681602">
        <w:rPr>
          <w:rFonts w:ascii="Helvetica" w:hAnsi="Helvetica" w:cstheme="minorHAnsi"/>
          <w:sz w:val="16"/>
        </w:rPr>
        <w:t xml:space="preserve">30 </w:t>
      </w:r>
      <w:r w:rsidRPr="00681602">
        <w:rPr>
          <w:rStyle w:val="underline"/>
          <w:rFonts w:ascii="Helvetica" w:hAnsi="Helvetica" w:cstheme="minorHAnsi"/>
          <w:sz w:val="22"/>
        </w:rPr>
        <w:t xml:space="preserve">These </w:t>
      </w:r>
      <w:r w:rsidRPr="00681602">
        <w:rPr>
          <w:rFonts w:ascii="Helvetica" w:hAnsi="Helvetica" w:cstheme="minorHAnsi"/>
          <w:sz w:val="16"/>
        </w:rPr>
        <w:t xml:space="preserve">in turn, </w:t>
      </w:r>
      <w:r w:rsidRPr="00681602">
        <w:rPr>
          <w:rStyle w:val="underline"/>
          <w:rFonts w:ascii="Helvetica" w:hAnsi="Helvetica" w:cstheme="minorHAnsi"/>
          <w:sz w:val="22"/>
        </w:rPr>
        <w:t xml:space="preserve">are </w:t>
      </w:r>
      <w:r w:rsidRPr="00681602">
        <w:rPr>
          <w:rFonts w:ascii="Helvetica" w:hAnsi="Helvetica" w:cstheme="minorHAnsi"/>
          <w:sz w:val="16"/>
        </w:rPr>
        <w:t xml:space="preserve">precisely </w:t>
      </w:r>
      <w:r w:rsidRPr="00681602">
        <w:rPr>
          <w:rStyle w:val="underline"/>
          <w:rFonts w:ascii="Helvetica" w:hAnsi="Helvetica" w:cstheme="minorHAnsi"/>
          <w:sz w:val="22"/>
        </w:rPr>
        <w:t>among the chemicals that could cause significant depletion of the ozone</w:t>
      </w:r>
      <w:r w:rsidRPr="00681602">
        <w:rPr>
          <w:rFonts w:ascii="Helvetica" w:hAnsi="Helvetica" w:cstheme="minorHAnsi"/>
          <w:sz w:val="16"/>
        </w:rPr>
        <w:t xml:space="preserve"> layer and lead to the two adverse consequences described above. In the first days and weeks after the war, smoke and dust will prevent the increased ultraviolet radiation from reaching the earth’s surface. But ozone levels will reach their nadir in 6 to 24 months, long after most of the smoke and dust have settled back to earth.2926b Ozone levels will probably be restored to above 90 percent of former levels within five years after the war.26b Hence, ‘nuclear winter” and ozone depletions are not expected to appreciably offset each other. </w:t>
      </w:r>
      <w:r w:rsidRPr="00681602">
        <w:rPr>
          <w:rStyle w:val="underline"/>
          <w:rFonts w:ascii="Helvetica" w:hAnsi="Helvetica" w:cstheme="minorHAnsi"/>
          <w:sz w:val="22"/>
        </w:rPr>
        <w:t xml:space="preserve">Under </w:t>
      </w:r>
      <w:r w:rsidRPr="00681602">
        <w:rPr>
          <w:rStyle w:val="underline"/>
          <w:rFonts w:ascii="Helvetica" w:hAnsi="Helvetica" w:cstheme="minorHAnsi"/>
          <w:sz w:val="22"/>
        </w:rPr>
        <w:lastRenderedPageBreak/>
        <w:t>the altered conditions created by a nuclear war</w:t>
      </w:r>
      <w:r w:rsidRPr="00681602">
        <w:rPr>
          <w:rFonts w:ascii="Helvetica" w:hAnsi="Helvetica" w:cstheme="minorHAnsi"/>
          <w:sz w:val="16"/>
        </w:rPr>
        <w:t xml:space="preserve">, as many as </w:t>
      </w:r>
      <w:r w:rsidRPr="00681602">
        <w:rPr>
          <w:rStyle w:val="underline"/>
          <w:rFonts w:ascii="Helvetica" w:hAnsi="Helvetica" w:cstheme="minorHAnsi"/>
          <w:sz w:val="22"/>
        </w:rPr>
        <w:t>50 percent of the earth’s species might become extinct</w:t>
      </w:r>
      <w:r w:rsidRPr="00681602">
        <w:rPr>
          <w:rFonts w:ascii="Helvetica" w:hAnsi="Helvetica" w:cstheme="minorHAnsi"/>
          <w:sz w:val="16"/>
        </w:rPr>
        <w:t>,26c some Pest populations might temporarily increase,26d and most natural communities might undergo radical transformations.</w:t>
      </w:r>
    </w:p>
    <w:p w14:paraId="6128B926" w14:textId="77777777" w:rsidR="00EA1CC6" w:rsidRPr="00681602" w:rsidRDefault="00EA1CC6" w:rsidP="00B82549">
      <w:pPr>
        <w:spacing w:line="276" w:lineRule="auto"/>
        <w:rPr>
          <w:rFonts w:ascii="Helvetica" w:hAnsi="Helvetica"/>
        </w:rPr>
      </w:pPr>
      <w:r w:rsidRPr="00681602">
        <w:rPr>
          <w:rFonts w:ascii="Helvetica" w:hAnsi="Helvetica"/>
        </w:rPr>
        <w:br w:type="page"/>
      </w:r>
      <w:bookmarkStart w:id="26" w:name="_Toc142127698"/>
      <w:bookmarkStart w:id="27" w:name="_Toc66082277"/>
      <w:bookmarkStart w:id="28" w:name="_Toc142127699"/>
    </w:p>
    <w:p w14:paraId="7253D2F6" w14:textId="77777777" w:rsidR="00EA1CC6" w:rsidRPr="00681602" w:rsidRDefault="00EA1CC6" w:rsidP="00B82549">
      <w:pPr>
        <w:pStyle w:val="Heading4"/>
        <w:spacing w:line="276" w:lineRule="auto"/>
        <w:rPr>
          <w:rFonts w:ascii="Helvetica" w:hAnsi="Helvetica"/>
        </w:rPr>
      </w:pPr>
      <w:r w:rsidRPr="00681602">
        <w:rPr>
          <w:rFonts w:ascii="Helvetica" w:hAnsi="Helvetica"/>
        </w:rPr>
        <w:lastRenderedPageBreak/>
        <w:t>Nuclear winter obliterates ecosystems</w:t>
      </w:r>
    </w:p>
    <w:p w14:paraId="14D11BF5" w14:textId="77777777" w:rsidR="00EA1CC6" w:rsidRPr="00681602" w:rsidRDefault="00EA1CC6" w:rsidP="00B82549">
      <w:pPr>
        <w:spacing w:line="276" w:lineRule="auto"/>
        <w:rPr>
          <w:rFonts w:ascii="Helvetica" w:hAnsi="Helvetica" w:cstheme="minorHAnsi"/>
        </w:rPr>
      </w:pPr>
      <w:r w:rsidRPr="00681602">
        <w:rPr>
          <w:rFonts w:ascii="Helvetica" w:hAnsi="Helvetica" w:cstheme="minorHAnsi"/>
        </w:rPr>
        <w:t xml:space="preserve">John </w:t>
      </w:r>
      <w:r w:rsidRPr="00681602">
        <w:rPr>
          <w:rFonts w:ascii="Helvetica" w:hAnsi="Helvetica" w:cstheme="minorHAnsi"/>
          <w:b/>
          <w:sz w:val="24"/>
        </w:rPr>
        <w:t>Birks</w:t>
      </w:r>
      <w:r w:rsidRPr="00681602">
        <w:rPr>
          <w:rFonts w:ascii="Helvetica" w:hAnsi="Helvetica" w:cstheme="minorHAnsi"/>
        </w:rPr>
        <w:t xml:space="preserve">, Associate Professor of Chemistry at the University of Colorado, </w:t>
      </w:r>
      <w:r w:rsidRPr="00681602">
        <w:rPr>
          <w:rFonts w:ascii="Helvetica" w:hAnsi="Helvetica" w:cstheme="minorHAnsi"/>
          <w:b/>
          <w:sz w:val="24"/>
        </w:rPr>
        <w:t>and</w:t>
      </w:r>
      <w:r w:rsidRPr="00681602">
        <w:rPr>
          <w:rFonts w:ascii="Helvetica" w:hAnsi="Helvetica" w:cstheme="minorHAnsi"/>
        </w:rPr>
        <w:t xml:space="preserve"> Anne </w:t>
      </w:r>
      <w:r w:rsidRPr="00681602">
        <w:rPr>
          <w:rFonts w:ascii="Helvetica" w:hAnsi="Helvetica" w:cstheme="minorHAnsi"/>
          <w:b/>
          <w:sz w:val="24"/>
        </w:rPr>
        <w:t>Ehrlich</w:t>
      </w:r>
      <w:r w:rsidRPr="00681602">
        <w:rPr>
          <w:rFonts w:ascii="Helvetica" w:hAnsi="Helvetica" w:cstheme="minorHAnsi"/>
        </w:rPr>
        <w:t xml:space="preserve">, Senior Research Associate in the Department of Biological Sciences at Stanford University, Hidden Dangers Environmental Consequences of Preparing for War, </w:t>
      </w:r>
      <w:r w:rsidRPr="00681602">
        <w:rPr>
          <w:rStyle w:val="cite"/>
          <w:rFonts w:ascii="Helvetica" w:hAnsi="Helvetica" w:cstheme="minorHAnsi"/>
        </w:rPr>
        <w:t>1990</w:t>
      </w:r>
      <w:r w:rsidRPr="00681602">
        <w:rPr>
          <w:rFonts w:ascii="Helvetica" w:hAnsi="Helvetica" w:cstheme="minorHAnsi"/>
        </w:rPr>
        <w:t>, p. 135</w:t>
      </w:r>
    </w:p>
    <w:p w14:paraId="352A51C2" w14:textId="77777777" w:rsidR="00EA1CC6" w:rsidRPr="00681602" w:rsidRDefault="00EA1CC6" w:rsidP="00B82549">
      <w:pPr>
        <w:pStyle w:val="card"/>
        <w:spacing w:line="276" w:lineRule="auto"/>
        <w:ind w:left="0"/>
        <w:rPr>
          <w:rFonts w:ascii="Helvetica" w:hAnsi="Helvetica" w:cstheme="minorHAnsi"/>
          <w:sz w:val="16"/>
        </w:rPr>
      </w:pPr>
      <w:r w:rsidRPr="00681602">
        <w:rPr>
          <w:rFonts w:ascii="Helvetica" w:hAnsi="Helvetica" w:cstheme="minorHAnsi"/>
          <w:sz w:val="16"/>
        </w:rPr>
        <w:t>Each nuclear winter effect by itself—</w:t>
      </w:r>
      <w:r w:rsidRPr="00681602">
        <w:rPr>
          <w:rStyle w:val="underline"/>
          <w:rFonts w:ascii="Helvetica" w:hAnsi="Helvetica" w:cstheme="minorHAnsi"/>
          <w:sz w:val="22"/>
        </w:rPr>
        <w:t>sharply reduced</w:t>
      </w:r>
      <w:r w:rsidRPr="00681602">
        <w:rPr>
          <w:rFonts w:ascii="Helvetica" w:hAnsi="Helvetica" w:cstheme="minorHAnsi"/>
          <w:sz w:val="16"/>
        </w:rPr>
        <w:t xml:space="preserve"> and unpredictably fluctuating </w:t>
      </w:r>
      <w:r w:rsidRPr="00681602">
        <w:rPr>
          <w:rStyle w:val="underline"/>
          <w:rFonts w:ascii="Helvetica" w:hAnsi="Helvetica" w:cstheme="minorHAnsi"/>
          <w:sz w:val="22"/>
        </w:rPr>
        <w:t>light levels and temperatures, altered precipitation patterns, air pollutants, acid deposition, radioactive fallout, and increased UV-B--would have severe consequences</w:t>
      </w:r>
      <w:r w:rsidRPr="00681602">
        <w:rPr>
          <w:rFonts w:ascii="Helvetica" w:hAnsi="Helvetica" w:cstheme="minorHAnsi"/>
          <w:sz w:val="16"/>
        </w:rPr>
        <w:t xml:space="preserve"> on many forms of life and, both directly and through differential effects on species, for ecosystems. </w:t>
      </w:r>
      <w:r w:rsidRPr="00681602">
        <w:rPr>
          <w:rStyle w:val="underline"/>
          <w:rFonts w:ascii="Helvetica" w:hAnsi="Helvetica" w:cstheme="minorHAnsi"/>
          <w:sz w:val="22"/>
        </w:rPr>
        <w:t>Combined, the results would be devastating</w:t>
      </w:r>
      <w:r w:rsidRPr="00681602">
        <w:rPr>
          <w:rFonts w:ascii="Helvetica" w:hAnsi="Helvetica" w:cstheme="minorHAnsi"/>
          <w:sz w:val="16"/>
        </w:rPr>
        <w:t xml:space="preserve">. Damage to plants from cold and lack of light would be exacerbated by drought and exposure to air pollutants, acidity, radioactivity, and UV-B radiation, each of which can cause direct damage to plant tissues and/or inhibit photosynthesis. </w:t>
      </w:r>
      <w:r w:rsidRPr="00681602">
        <w:rPr>
          <w:rStyle w:val="underline"/>
          <w:rFonts w:ascii="Helvetica" w:hAnsi="Helvetica" w:cstheme="minorHAnsi"/>
          <w:sz w:val="22"/>
        </w:rPr>
        <w:t>Animals that survived the cold would face starvation as well as</w:t>
      </w:r>
      <w:r w:rsidRPr="00681602">
        <w:rPr>
          <w:rFonts w:ascii="Helvetica" w:hAnsi="Helvetica" w:cstheme="minorHAnsi"/>
          <w:sz w:val="16"/>
        </w:rPr>
        <w:t xml:space="preserve"> assaults from </w:t>
      </w:r>
      <w:r w:rsidRPr="00681602">
        <w:rPr>
          <w:rStyle w:val="underline"/>
          <w:rFonts w:ascii="Helvetica" w:hAnsi="Helvetica" w:cstheme="minorHAnsi"/>
          <w:sz w:val="22"/>
        </w:rPr>
        <w:t>radioactivity</w:t>
      </w:r>
      <w:r w:rsidRPr="00681602">
        <w:rPr>
          <w:rFonts w:ascii="Helvetica" w:hAnsi="Helvetica" w:cstheme="minorHAnsi"/>
          <w:sz w:val="16"/>
        </w:rPr>
        <w:t xml:space="preserve">, UV-B, and air pollutants. In severe drought or freezing conditions, </w:t>
      </w:r>
      <w:r w:rsidRPr="00681602">
        <w:rPr>
          <w:rStyle w:val="underline"/>
          <w:rFonts w:ascii="Helvetica" w:hAnsi="Helvetica" w:cstheme="minorHAnsi"/>
          <w:sz w:val="22"/>
        </w:rPr>
        <w:t>lack of water could be a</w:t>
      </w:r>
      <w:r w:rsidRPr="00681602">
        <w:rPr>
          <w:rFonts w:ascii="Helvetica" w:hAnsi="Helvetica" w:cstheme="minorHAnsi"/>
          <w:sz w:val="16"/>
        </w:rPr>
        <w:t xml:space="preserve">n additional </w:t>
      </w:r>
      <w:r w:rsidRPr="00681602">
        <w:rPr>
          <w:rStyle w:val="underline"/>
          <w:rFonts w:ascii="Helvetica" w:hAnsi="Helvetica" w:cstheme="minorHAnsi"/>
          <w:sz w:val="22"/>
        </w:rPr>
        <w:t xml:space="preserve">problem. The ability of ecosystems to function </w:t>
      </w:r>
      <w:r w:rsidRPr="00681602">
        <w:rPr>
          <w:rFonts w:ascii="Helvetica" w:hAnsi="Helvetica" w:cstheme="minorHAnsi"/>
          <w:sz w:val="16"/>
        </w:rPr>
        <w:t xml:space="preserve">and provide life-support services for civilization </w:t>
      </w:r>
      <w:r w:rsidRPr="00681602">
        <w:rPr>
          <w:rStyle w:val="underline"/>
          <w:rFonts w:ascii="Helvetica" w:hAnsi="Helvetica" w:cstheme="minorHAnsi"/>
          <w:sz w:val="22"/>
        </w:rPr>
        <w:t>would be heavily compromised</w:t>
      </w:r>
      <w:r w:rsidRPr="00681602">
        <w:rPr>
          <w:rFonts w:ascii="Helvetica" w:hAnsi="Helvetica" w:cstheme="minorHAnsi"/>
          <w:sz w:val="16"/>
        </w:rPr>
        <w:t xml:space="preserve"> by such conditions. </w:t>
      </w:r>
      <w:r w:rsidRPr="00681602">
        <w:rPr>
          <w:rStyle w:val="underline"/>
          <w:rFonts w:ascii="Helvetica" w:hAnsi="Helvetica" w:cstheme="minorHAnsi"/>
          <w:sz w:val="22"/>
        </w:rPr>
        <w:t>Populations</w:t>
      </w:r>
      <w:r w:rsidRPr="00681602">
        <w:rPr>
          <w:rFonts w:ascii="Helvetica" w:hAnsi="Helvetica" w:cstheme="minorHAnsi"/>
          <w:sz w:val="16"/>
        </w:rPr>
        <w:t xml:space="preserve"> of many vulnerable organisms </w:t>
      </w:r>
      <w:r w:rsidRPr="00681602">
        <w:rPr>
          <w:rStyle w:val="underline"/>
          <w:rFonts w:ascii="Helvetica" w:hAnsi="Helvetica" w:cstheme="minorHAnsi"/>
          <w:sz w:val="22"/>
        </w:rPr>
        <w:t>would</w:t>
      </w:r>
      <w:r w:rsidRPr="00681602">
        <w:rPr>
          <w:rFonts w:ascii="Helvetica" w:hAnsi="Helvetica" w:cstheme="minorHAnsi"/>
          <w:sz w:val="16"/>
        </w:rPr>
        <w:t xml:space="preserve"> certainly </w:t>
      </w:r>
      <w:r w:rsidRPr="00681602">
        <w:rPr>
          <w:rStyle w:val="underline"/>
          <w:rFonts w:ascii="Helvetica" w:hAnsi="Helvetica" w:cstheme="minorHAnsi"/>
          <w:sz w:val="22"/>
        </w:rPr>
        <w:t>perish, with repercussions throughout food webs</w:t>
      </w:r>
      <w:r w:rsidRPr="00681602">
        <w:rPr>
          <w:rFonts w:ascii="Helvetica" w:hAnsi="Helvetica" w:cstheme="minorHAnsi"/>
          <w:sz w:val="16"/>
        </w:rPr>
        <w:t xml:space="preserve">. Herbivorous food specialists would disappear in the wake of their food-plants; their predators would also soon find slim pickings. Bees and other insects that are essential for pollination of numerous plants (including dozens of crops) would be vulnerable to cold weather, loss of light for navigation, and the failure of many plants to flower and produce nectar. Later, they could be disoriented by increased ultraviolet light, which is visible to many insects. As normal food supplies for many organisms in natural ecosystems vanished, </w:t>
      </w:r>
      <w:r w:rsidRPr="00681602">
        <w:rPr>
          <w:rStyle w:val="underline"/>
          <w:rFonts w:ascii="Helvetica" w:hAnsi="Helvetica" w:cstheme="minorHAnsi"/>
          <w:sz w:val="22"/>
        </w:rPr>
        <w:t>surviving animals would</w:t>
      </w:r>
      <w:r w:rsidRPr="00681602">
        <w:rPr>
          <w:rFonts w:ascii="Helvetica" w:hAnsi="Helvetica" w:cstheme="minorHAnsi"/>
          <w:sz w:val="16"/>
        </w:rPr>
        <w:t xml:space="preserve"> soon </w:t>
      </w:r>
      <w:r w:rsidRPr="00681602">
        <w:rPr>
          <w:rStyle w:val="underline"/>
          <w:rFonts w:ascii="Helvetica" w:hAnsi="Helvetica" w:cstheme="minorHAnsi"/>
          <w:sz w:val="22"/>
        </w:rPr>
        <w:t>devour whatever remained</w:t>
      </w:r>
      <w:r w:rsidRPr="00681602">
        <w:rPr>
          <w:rFonts w:ascii="Helvetica" w:hAnsi="Helvetica" w:cstheme="minorHAnsi"/>
          <w:sz w:val="16"/>
        </w:rPr>
        <w:t xml:space="preserve"> that could provide nourishment, thereby </w:t>
      </w:r>
      <w:r w:rsidRPr="00681602">
        <w:rPr>
          <w:rStyle w:val="underline"/>
          <w:rFonts w:ascii="Helvetica" w:hAnsi="Helvetica" w:cstheme="minorHAnsi"/>
          <w:sz w:val="22"/>
        </w:rPr>
        <w:t>destroying seed banks,</w:t>
      </w:r>
      <w:r w:rsidRPr="00681602">
        <w:rPr>
          <w:rFonts w:ascii="Helvetica" w:hAnsi="Helvetica" w:cstheme="minorHAnsi"/>
          <w:sz w:val="16"/>
        </w:rPr>
        <w:t xml:space="preserve"> seedlings, eggs, and young animals—</w:t>
      </w:r>
      <w:r w:rsidRPr="00681602">
        <w:rPr>
          <w:rStyle w:val="underline"/>
          <w:rFonts w:ascii="Helvetica" w:hAnsi="Helvetica" w:cstheme="minorHAnsi"/>
          <w:sz w:val="22"/>
        </w:rPr>
        <w:t>the wellsprings of recovery</w:t>
      </w:r>
      <w:r w:rsidRPr="00681602">
        <w:rPr>
          <w:rFonts w:ascii="Helvetica" w:hAnsi="Helvetica" w:cstheme="minorHAnsi"/>
          <w:sz w:val="16"/>
        </w:rPr>
        <w:t xml:space="preserve">. Insects and other hungry animals would also naturally turn to the most abundant source of food in target regions: crops, which probably could no longer be protected by pesticides. And human survivors, whose stored food and crops were damaged beyond use and undefendable against pests, would turn to natural ecosystems to hunt and gather whatever they could find. The organisms that would most easily survive such difficult conditions would be the “opportunistic” species that people generally regard as pests or weeds. The combined effects of decimated seedbanks and animal populations, soils degraded by erosion, and continued abnormal weather would retard regeneration of ecosystems. The plant and animal </w:t>
      </w:r>
      <w:r w:rsidRPr="00681602">
        <w:rPr>
          <w:rStyle w:val="underline"/>
          <w:rFonts w:ascii="Helvetica" w:hAnsi="Helvetica" w:cstheme="minorHAnsi"/>
          <w:sz w:val="22"/>
        </w:rPr>
        <w:t>communities that</w:t>
      </w:r>
      <w:r w:rsidRPr="00681602">
        <w:rPr>
          <w:rFonts w:ascii="Helvetica" w:hAnsi="Helvetica" w:cstheme="minorHAnsi"/>
          <w:sz w:val="16"/>
        </w:rPr>
        <w:t xml:space="preserve"> eventually </w:t>
      </w:r>
      <w:r w:rsidRPr="00681602">
        <w:rPr>
          <w:rStyle w:val="underline"/>
          <w:rFonts w:ascii="Helvetica" w:hAnsi="Helvetica" w:cstheme="minorHAnsi"/>
          <w:sz w:val="22"/>
        </w:rPr>
        <w:t>appeared would be impoverished in</w:t>
      </w:r>
      <w:r w:rsidRPr="00681602">
        <w:rPr>
          <w:rFonts w:ascii="Helvetica" w:hAnsi="Helvetica" w:cstheme="minorHAnsi"/>
          <w:sz w:val="16"/>
        </w:rPr>
        <w:t xml:space="preserve"> species </w:t>
      </w:r>
      <w:r w:rsidRPr="00681602">
        <w:rPr>
          <w:rStyle w:val="underline"/>
          <w:rFonts w:ascii="Helvetica" w:hAnsi="Helvetica" w:cstheme="minorHAnsi"/>
          <w:sz w:val="22"/>
        </w:rPr>
        <w:t>diversity and</w:t>
      </w:r>
      <w:r w:rsidRPr="00681602">
        <w:rPr>
          <w:rFonts w:ascii="Helvetica" w:hAnsi="Helvetica" w:cstheme="minorHAnsi"/>
          <w:sz w:val="16"/>
        </w:rPr>
        <w:t xml:space="preserve"> often </w:t>
      </w:r>
      <w:r w:rsidRPr="00681602">
        <w:rPr>
          <w:rStyle w:val="underline"/>
          <w:rFonts w:ascii="Helvetica" w:hAnsi="Helvetica" w:cstheme="minorHAnsi"/>
          <w:sz w:val="22"/>
        </w:rPr>
        <w:t>dominated by undesirable opportunists</w:t>
      </w:r>
      <w:r w:rsidRPr="00681602">
        <w:rPr>
          <w:rFonts w:ascii="Helvetica" w:hAnsi="Helvetica" w:cstheme="minorHAnsi"/>
          <w:sz w:val="16"/>
        </w:rPr>
        <w:t xml:space="preserve">—very different from the natural communities of coevolved organisms they replaced. The typical consequences of destroying natural ecosystems and impairing their services to humanity would follow a nuclear war, but on a grander scale. These would include accentuated floods and droughts (in part depending on the disturbance of rainfall patterns induced by nuclear clouds), increased soil erosion, silting of streams and reservoirs, outbreaks of pests and diseases, loss of pollination services, accumulation of wastes and reduced crop yields. </w:t>
      </w:r>
      <w:r w:rsidRPr="00681602">
        <w:rPr>
          <w:rStyle w:val="underline"/>
          <w:rFonts w:ascii="Helvetica" w:hAnsi="Helvetica" w:cstheme="minorHAnsi"/>
          <w:sz w:val="22"/>
        </w:rPr>
        <w:t>The ability of nature to</w:t>
      </w:r>
      <w:r w:rsidRPr="00681602">
        <w:rPr>
          <w:rFonts w:ascii="Helvetica" w:hAnsi="Helvetica" w:cstheme="minorHAnsi"/>
          <w:sz w:val="16"/>
        </w:rPr>
        <w:t xml:space="preserve"> provide sustenance and </w:t>
      </w:r>
      <w:r w:rsidRPr="00681602">
        <w:rPr>
          <w:rStyle w:val="underline"/>
          <w:rFonts w:ascii="Helvetica" w:hAnsi="Helvetica" w:cstheme="minorHAnsi"/>
          <w:sz w:val="22"/>
        </w:rPr>
        <w:t>absorb abuse would be substantially reduced</w:t>
      </w:r>
      <w:r w:rsidRPr="00681602">
        <w:rPr>
          <w:rFonts w:ascii="Helvetica" w:hAnsi="Helvetica" w:cstheme="minorHAnsi"/>
          <w:sz w:val="16"/>
        </w:rPr>
        <w:t>, just when human survivors were in dire need.</w:t>
      </w:r>
      <w:bookmarkEnd w:id="26"/>
      <w:bookmarkEnd w:id="27"/>
      <w:bookmarkEnd w:id="28"/>
    </w:p>
    <w:sectPr w:rsidR="00EA1CC6" w:rsidRPr="00681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D006" w14:textId="77777777" w:rsidR="00E37988" w:rsidRDefault="00E37988" w:rsidP="005F5576">
      <w:r>
        <w:separator/>
      </w:r>
    </w:p>
  </w:endnote>
  <w:endnote w:type="continuationSeparator" w:id="0">
    <w:p w14:paraId="1572DFBD" w14:textId="77777777" w:rsidR="00E37988" w:rsidRDefault="00E3798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C6BB" w14:textId="77777777" w:rsidR="00E37988" w:rsidRDefault="00E37988" w:rsidP="005F5576">
      <w:r>
        <w:separator/>
      </w:r>
    </w:p>
  </w:footnote>
  <w:footnote w:type="continuationSeparator" w:id="0">
    <w:p w14:paraId="7FFFB428" w14:textId="77777777" w:rsidR="00E37988" w:rsidRDefault="00E37988"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725059658">
    <w:abstractNumId w:val="9"/>
  </w:num>
  <w:num w:numId="2" w16cid:durableId="1083722505">
    <w:abstractNumId w:val="7"/>
  </w:num>
  <w:num w:numId="3" w16cid:durableId="415984180">
    <w:abstractNumId w:val="6"/>
  </w:num>
  <w:num w:numId="4" w16cid:durableId="953832085">
    <w:abstractNumId w:val="5"/>
  </w:num>
  <w:num w:numId="5" w16cid:durableId="895357956">
    <w:abstractNumId w:val="4"/>
  </w:num>
  <w:num w:numId="6" w16cid:durableId="1261455400">
    <w:abstractNumId w:val="8"/>
  </w:num>
  <w:num w:numId="7" w16cid:durableId="1797019421">
    <w:abstractNumId w:val="3"/>
  </w:num>
  <w:num w:numId="8" w16cid:durableId="2051667">
    <w:abstractNumId w:val="2"/>
  </w:num>
  <w:num w:numId="9" w16cid:durableId="322247511">
    <w:abstractNumId w:val="1"/>
  </w:num>
  <w:num w:numId="10" w16cid:durableId="76634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37970888"/>
  </w:docVars>
  <w:rsids>
    <w:rsidRoot w:val="00BA70C2"/>
    <w:rsid w:val="00000BE0"/>
    <w:rsid w:val="000022F2"/>
    <w:rsid w:val="0000459F"/>
    <w:rsid w:val="00004EB4"/>
    <w:rsid w:val="00020826"/>
    <w:rsid w:val="0002196C"/>
    <w:rsid w:val="00021F29"/>
    <w:rsid w:val="00022E81"/>
    <w:rsid w:val="00023EDE"/>
    <w:rsid w:val="00027EED"/>
    <w:rsid w:val="0003041D"/>
    <w:rsid w:val="00033028"/>
    <w:rsid w:val="000360A7"/>
    <w:rsid w:val="000366EF"/>
    <w:rsid w:val="00041235"/>
    <w:rsid w:val="000454C5"/>
    <w:rsid w:val="00052A1D"/>
    <w:rsid w:val="00055E12"/>
    <w:rsid w:val="00064A59"/>
    <w:rsid w:val="0007162E"/>
    <w:rsid w:val="00073B9A"/>
    <w:rsid w:val="00090287"/>
    <w:rsid w:val="00090767"/>
    <w:rsid w:val="00090BA2"/>
    <w:rsid w:val="000978A3"/>
    <w:rsid w:val="00097D7E"/>
    <w:rsid w:val="000A1D39"/>
    <w:rsid w:val="000A1EC7"/>
    <w:rsid w:val="000A4FA5"/>
    <w:rsid w:val="000B61C8"/>
    <w:rsid w:val="000C767D"/>
    <w:rsid w:val="000D0B76"/>
    <w:rsid w:val="000D2AE5"/>
    <w:rsid w:val="000D3A26"/>
    <w:rsid w:val="000D3D8D"/>
    <w:rsid w:val="000D5ACA"/>
    <w:rsid w:val="000D5C80"/>
    <w:rsid w:val="000E41A3"/>
    <w:rsid w:val="000F02AE"/>
    <w:rsid w:val="000F37E7"/>
    <w:rsid w:val="000F5B51"/>
    <w:rsid w:val="0010632E"/>
    <w:rsid w:val="00110A01"/>
    <w:rsid w:val="00113C68"/>
    <w:rsid w:val="00114663"/>
    <w:rsid w:val="0012057B"/>
    <w:rsid w:val="00122D8E"/>
    <w:rsid w:val="00126D92"/>
    <w:rsid w:val="001301AC"/>
    <w:rsid w:val="001304DF"/>
    <w:rsid w:val="00131020"/>
    <w:rsid w:val="00140397"/>
    <w:rsid w:val="0014072D"/>
    <w:rsid w:val="00141F7D"/>
    <w:rsid w:val="00141FBF"/>
    <w:rsid w:val="00151FBF"/>
    <w:rsid w:val="0016509D"/>
    <w:rsid w:val="0016711C"/>
    <w:rsid w:val="00167A9F"/>
    <w:rsid w:val="00170DA6"/>
    <w:rsid w:val="001711E1"/>
    <w:rsid w:val="00171B73"/>
    <w:rsid w:val="001731B4"/>
    <w:rsid w:val="00175018"/>
    <w:rsid w:val="00177828"/>
    <w:rsid w:val="00177A1E"/>
    <w:rsid w:val="00182D51"/>
    <w:rsid w:val="0018565A"/>
    <w:rsid w:val="00190E4D"/>
    <w:rsid w:val="00192A5B"/>
    <w:rsid w:val="001934A6"/>
    <w:rsid w:val="00195209"/>
    <w:rsid w:val="0019587B"/>
    <w:rsid w:val="00195BC1"/>
    <w:rsid w:val="001A22DC"/>
    <w:rsid w:val="001A4F0E"/>
    <w:rsid w:val="001B0A04"/>
    <w:rsid w:val="001B3CEC"/>
    <w:rsid w:val="001C1D82"/>
    <w:rsid w:val="001C2147"/>
    <w:rsid w:val="001C587E"/>
    <w:rsid w:val="001C7C90"/>
    <w:rsid w:val="001D0D51"/>
    <w:rsid w:val="001E24CE"/>
    <w:rsid w:val="001F7572"/>
    <w:rsid w:val="0020006E"/>
    <w:rsid w:val="00200559"/>
    <w:rsid w:val="002009AE"/>
    <w:rsid w:val="002101DA"/>
    <w:rsid w:val="00213E11"/>
    <w:rsid w:val="002160DE"/>
    <w:rsid w:val="00217499"/>
    <w:rsid w:val="00220C86"/>
    <w:rsid w:val="0024023F"/>
    <w:rsid w:val="00240C4E"/>
    <w:rsid w:val="0024345D"/>
    <w:rsid w:val="00243DC0"/>
    <w:rsid w:val="00250E16"/>
    <w:rsid w:val="002560E9"/>
    <w:rsid w:val="00257696"/>
    <w:rsid w:val="002630D6"/>
    <w:rsid w:val="0026382E"/>
    <w:rsid w:val="00264261"/>
    <w:rsid w:val="00265BDE"/>
    <w:rsid w:val="00272786"/>
    <w:rsid w:val="00274B6A"/>
    <w:rsid w:val="00284F6C"/>
    <w:rsid w:val="00287AB7"/>
    <w:rsid w:val="00294D00"/>
    <w:rsid w:val="002A213E"/>
    <w:rsid w:val="002A612B"/>
    <w:rsid w:val="002B68A4"/>
    <w:rsid w:val="002C33EB"/>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65D8"/>
    <w:rsid w:val="00341D6C"/>
    <w:rsid w:val="00344E91"/>
    <w:rsid w:val="00347123"/>
    <w:rsid w:val="0034756E"/>
    <w:rsid w:val="00347E74"/>
    <w:rsid w:val="00351D97"/>
    <w:rsid w:val="00354B5B"/>
    <w:rsid w:val="00361303"/>
    <w:rsid w:val="00370092"/>
    <w:rsid w:val="003760B6"/>
    <w:rsid w:val="00383E0A"/>
    <w:rsid w:val="003847C7"/>
    <w:rsid w:val="00385298"/>
    <w:rsid w:val="003852CE"/>
    <w:rsid w:val="00392E92"/>
    <w:rsid w:val="00395C83"/>
    <w:rsid w:val="003A0B23"/>
    <w:rsid w:val="003A2A3B"/>
    <w:rsid w:val="003A440C"/>
    <w:rsid w:val="003B024E"/>
    <w:rsid w:val="003B0C84"/>
    <w:rsid w:val="003B183E"/>
    <w:rsid w:val="003B2F3E"/>
    <w:rsid w:val="003B55B7"/>
    <w:rsid w:val="003C2E50"/>
    <w:rsid w:val="003C756E"/>
    <w:rsid w:val="003D2C33"/>
    <w:rsid w:val="003D4B0C"/>
    <w:rsid w:val="003E0619"/>
    <w:rsid w:val="003E4831"/>
    <w:rsid w:val="003E48DE"/>
    <w:rsid w:val="003E7E8B"/>
    <w:rsid w:val="003F17EF"/>
    <w:rsid w:val="003F27B8"/>
    <w:rsid w:val="003F3030"/>
    <w:rsid w:val="003F47AE"/>
    <w:rsid w:val="003F687B"/>
    <w:rsid w:val="00401F15"/>
    <w:rsid w:val="00403971"/>
    <w:rsid w:val="00407386"/>
    <w:rsid w:val="004138EF"/>
    <w:rsid w:val="00416C6A"/>
    <w:rsid w:val="00417EAE"/>
    <w:rsid w:val="00426420"/>
    <w:rsid w:val="004319DE"/>
    <w:rsid w:val="00435232"/>
    <w:rsid w:val="00437D13"/>
    <w:rsid w:val="004400EA"/>
    <w:rsid w:val="00450882"/>
    <w:rsid w:val="00451C20"/>
    <w:rsid w:val="00452001"/>
    <w:rsid w:val="0045442E"/>
    <w:rsid w:val="004564E2"/>
    <w:rsid w:val="00462418"/>
    <w:rsid w:val="00471A70"/>
    <w:rsid w:val="00473A79"/>
    <w:rsid w:val="00475E03"/>
    <w:rsid w:val="00476723"/>
    <w:rsid w:val="0047798D"/>
    <w:rsid w:val="004931DE"/>
    <w:rsid w:val="00493693"/>
    <w:rsid w:val="004A6083"/>
    <w:rsid w:val="004A6E81"/>
    <w:rsid w:val="004A735C"/>
    <w:rsid w:val="004A7806"/>
    <w:rsid w:val="004B0545"/>
    <w:rsid w:val="004B7E46"/>
    <w:rsid w:val="004C1E97"/>
    <w:rsid w:val="004C5541"/>
    <w:rsid w:val="004D3396"/>
    <w:rsid w:val="004D3745"/>
    <w:rsid w:val="004D3987"/>
    <w:rsid w:val="004D5D2D"/>
    <w:rsid w:val="004E294C"/>
    <w:rsid w:val="004E3132"/>
    <w:rsid w:val="004E4FBC"/>
    <w:rsid w:val="004E552E"/>
    <w:rsid w:val="004E656D"/>
    <w:rsid w:val="004F0849"/>
    <w:rsid w:val="004F173C"/>
    <w:rsid w:val="004F1B8C"/>
    <w:rsid w:val="004F33F3"/>
    <w:rsid w:val="004F45B0"/>
    <w:rsid w:val="005020C3"/>
    <w:rsid w:val="00503535"/>
    <w:rsid w:val="00504D51"/>
    <w:rsid w:val="005111F8"/>
    <w:rsid w:val="00513FA2"/>
    <w:rsid w:val="00514387"/>
    <w:rsid w:val="00516459"/>
    <w:rsid w:val="00520153"/>
    <w:rsid w:val="00521136"/>
    <w:rsid w:val="005213FB"/>
    <w:rsid w:val="00530F9A"/>
    <w:rsid w:val="005349E1"/>
    <w:rsid w:val="00537EF5"/>
    <w:rsid w:val="0054080A"/>
    <w:rsid w:val="005420CC"/>
    <w:rsid w:val="005434D0"/>
    <w:rsid w:val="0054437C"/>
    <w:rsid w:val="00546D61"/>
    <w:rsid w:val="00551BA0"/>
    <w:rsid w:val="005579BF"/>
    <w:rsid w:val="00560C3E"/>
    <w:rsid w:val="00563468"/>
    <w:rsid w:val="0056486C"/>
    <w:rsid w:val="00564EC2"/>
    <w:rsid w:val="00565BCB"/>
    <w:rsid w:val="00565EAE"/>
    <w:rsid w:val="00567F45"/>
    <w:rsid w:val="00573677"/>
    <w:rsid w:val="00575DB9"/>
    <w:rsid w:val="00575F7D"/>
    <w:rsid w:val="00576538"/>
    <w:rsid w:val="00580383"/>
    <w:rsid w:val="00580E40"/>
    <w:rsid w:val="00590731"/>
    <w:rsid w:val="005A506B"/>
    <w:rsid w:val="005A701C"/>
    <w:rsid w:val="005B2444"/>
    <w:rsid w:val="005B2D14"/>
    <w:rsid w:val="005B3140"/>
    <w:rsid w:val="005C00FC"/>
    <w:rsid w:val="005C0B05"/>
    <w:rsid w:val="005C7510"/>
    <w:rsid w:val="005D1156"/>
    <w:rsid w:val="005D2DDB"/>
    <w:rsid w:val="005E0681"/>
    <w:rsid w:val="005E3B08"/>
    <w:rsid w:val="005E3FE4"/>
    <w:rsid w:val="005E572E"/>
    <w:rsid w:val="005E62DB"/>
    <w:rsid w:val="005F11F0"/>
    <w:rsid w:val="005F5576"/>
    <w:rsid w:val="005F64C9"/>
    <w:rsid w:val="006014AB"/>
    <w:rsid w:val="00602F31"/>
    <w:rsid w:val="00605F20"/>
    <w:rsid w:val="0061680A"/>
    <w:rsid w:val="00617BBF"/>
    <w:rsid w:val="00623961"/>
    <w:rsid w:val="00623B70"/>
    <w:rsid w:val="006277B9"/>
    <w:rsid w:val="006279EF"/>
    <w:rsid w:val="0063238D"/>
    <w:rsid w:val="0063578B"/>
    <w:rsid w:val="00636B3D"/>
    <w:rsid w:val="00641025"/>
    <w:rsid w:val="00642FBC"/>
    <w:rsid w:val="006458BE"/>
    <w:rsid w:val="00647293"/>
    <w:rsid w:val="00650E1B"/>
    <w:rsid w:val="00650E98"/>
    <w:rsid w:val="00652F58"/>
    <w:rsid w:val="00656C61"/>
    <w:rsid w:val="00664046"/>
    <w:rsid w:val="006672D8"/>
    <w:rsid w:val="00670D96"/>
    <w:rsid w:val="00672877"/>
    <w:rsid w:val="00681502"/>
    <w:rsid w:val="00681602"/>
    <w:rsid w:val="00683154"/>
    <w:rsid w:val="00690115"/>
    <w:rsid w:val="006903B9"/>
    <w:rsid w:val="00690898"/>
    <w:rsid w:val="00691040"/>
    <w:rsid w:val="00693039"/>
    <w:rsid w:val="00693A5A"/>
    <w:rsid w:val="00697CC8"/>
    <w:rsid w:val="006A4725"/>
    <w:rsid w:val="006B302F"/>
    <w:rsid w:val="006C64D4"/>
    <w:rsid w:val="006E53F0"/>
    <w:rsid w:val="006F0335"/>
    <w:rsid w:val="006F091E"/>
    <w:rsid w:val="006F46C3"/>
    <w:rsid w:val="006F7CDF"/>
    <w:rsid w:val="00700BDB"/>
    <w:rsid w:val="0070121B"/>
    <w:rsid w:val="00701E73"/>
    <w:rsid w:val="00711FE2"/>
    <w:rsid w:val="00712649"/>
    <w:rsid w:val="00714BC9"/>
    <w:rsid w:val="00716401"/>
    <w:rsid w:val="00716DF4"/>
    <w:rsid w:val="00723F91"/>
    <w:rsid w:val="00725623"/>
    <w:rsid w:val="00727258"/>
    <w:rsid w:val="00735BE4"/>
    <w:rsid w:val="0073782A"/>
    <w:rsid w:val="00743059"/>
    <w:rsid w:val="00744F58"/>
    <w:rsid w:val="00750CED"/>
    <w:rsid w:val="007548E2"/>
    <w:rsid w:val="00754913"/>
    <w:rsid w:val="007608C5"/>
    <w:rsid w:val="00760A29"/>
    <w:rsid w:val="0076622E"/>
    <w:rsid w:val="007704A4"/>
    <w:rsid w:val="00771E18"/>
    <w:rsid w:val="007739F1"/>
    <w:rsid w:val="007745C6"/>
    <w:rsid w:val="007755F6"/>
    <w:rsid w:val="007761AD"/>
    <w:rsid w:val="00777387"/>
    <w:rsid w:val="007815E5"/>
    <w:rsid w:val="00787343"/>
    <w:rsid w:val="00790BFA"/>
    <w:rsid w:val="00791121"/>
    <w:rsid w:val="00791C88"/>
    <w:rsid w:val="00791FF3"/>
    <w:rsid w:val="00797B76"/>
    <w:rsid w:val="007A0A09"/>
    <w:rsid w:val="007A10F7"/>
    <w:rsid w:val="007A3D06"/>
    <w:rsid w:val="007A5C1B"/>
    <w:rsid w:val="007B383B"/>
    <w:rsid w:val="007B6829"/>
    <w:rsid w:val="007B75A5"/>
    <w:rsid w:val="007C350D"/>
    <w:rsid w:val="007C3689"/>
    <w:rsid w:val="007C3C6E"/>
    <w:rsid w:val="007C3C9B"/>
    <w:rsid w:val="007D3012"/>
    <w:rsid w:val="007D65A7"/>
    <w:rsid w:val="007E3F59"/>
    <w:rsid w:val="007E5043"/>
    <w:rsid w:val="007E5183"/>
    <w:rsid w:val="007F54AD"/>
    <w:rsid w:val="007F69B3"/>
    <w:rsid w:val="008047C5"/>
    <w:rsid w:val="0080592E"/>
    <w:rsid w:val="00806337"/>
    <w:rsid w:val="008133F9"/>
    <w:rsid w:val="00820630"/>
    <w:rsid w:val="00821FC4"/>
    <w:rsid w:val="00823AAC"/>
    <w:rsid w:val="00824521"/>
    <w:rsid w:val="008524D4"/>
    <w:rsid w:val="00854C66"/>
    <w:rsid w:val="008553E1"/>
    <w:rsid w:val="008706EF"/>
    <w:rsid w:val="008721A2"/>
    <w:rsid w:val="0087643B"/>
    <w:rsid w:val="00877669"/>
    <w:rsid w:val="00881568"/>
    <w:rsid w:val="00881EE7"/>
    <w:rsid w:val="00882F73"/>
    <w:rsid w:val="00886798"/>
    <w:rsid w:val="00892948"/>
    <w:rsid w:val="00896DF2"/>
    <w:rsid w:val="00897F92"/>
    <w:rsid w:val="008A6423"/>
    <w:rsid w:val="008A64C9"/>
    <w:rsid w:val="008B180A"/>
    <w:rsid w:val="008B24B7"/>
    <w:rsid w:val="008C2CD8"/>
    <w:rsid w:val="008C5743"/>
    <w:rsid w:val="008C68EE"/>
    <w:rsid w:val="008C7F44"/>
    <w:rsid w:val="008D4273"/>
    <w:rsid w:val="008D4EF3"/>
    <w:rsid w:val="008D6807"/>
    <w:rsid w:val="008E09E5"/>
    <w:rsid w:val="008E0E4F"/>
    <w:rsid w:val="008E17A0"/>
    <w:rsid w:val="008E1FD5"/>
    <w:rsid w:val="008E4139"/>
    <w:rsid w:val="008F322F"/>
    <w:rsid w:val="008F6457"/>
    <w:rsid w:val="00901F1B"/>
    <w:rsid w:val="00907DFE"/>
    <w:rsid w:val="00914596"/>
    <w:rsid w:val="009146BF"/>
    <w:rsid w:val="00915098"/>
    <w:rsid w:val="00915AD4"/>
    <w:rsid w:val="00915EF1"/>
    <w:rsid w:val="00924C08"/>
    <w:rsid w:val="00927D88"/>
    <w:rsid w:val="00930D1F"/>
    <w:rsid w:val="00935127"/>
    <w:rsid w:val="0094025E"/>
    <w:rsid w:val="0094256C"/>
    <w:rsid w:val="00953F11"/>
    <w:rsid w:val="009706C1"/>
    <w:rsid w:val="00976675"/>
    <w:rsid w:val="00976FBF"/>
    <w:rsid w:val="00984B38"/>
    <w:rsid w:val="0098668E"/>
    <w:rsid w:val="009953D6"/>
    <w:rsid w:val="009A0636"/>
    <w:rsid w:val="009A12CA"/>
    <w:rsid w:val="009A21AE"/>
    <w:rsid w:val="009A6FF5"/>
    <w:rsid w:val="009B2B47"/>
    <w:rsid w:val="009B35DB"/>
    <w:rsid w:val="009C1EB6"/>
    <w:rsid w:val="009C4298"/>
    <w:rsid w:val="009D318C"/>
    <w:rsid w:val="009E2DBF"/>
    <w:rsid w:val="009E31A2"/>
    <w:rsid w:val="00A01207"/>
    <w:rsid w:val="00A10B8B"/>
    <w:rsid w:val="00A20D78"/>
    <w:rsid w:val="00A2174A"/>
    <w:rsid w:val="00A26733"/>
    <w:rsid w:val="00A351D5"/>
    <w:rsid w:val="00A3595E"/>
    <w:rsid w:val="00A3765D"/>
    <w:rsid w:val="00A46C7F"/>
    <w:rsid w:val="00A6225B"/>
    <w:rsid w:val="00A65996"/>
    <w:rsid w:val="00A706DD"/>
    <w:rsid w:val="00A73245"/>
    <w:rsid w:val="00A73504"/>
    <w:rsid w:val="00A77145"/>
    <w:rsid w:val="00A82989"/>
    <w:rsid w:val="00A82D4D"/>
    <w:rsid w:val="00A904FE"/>
    <w:rsid w:val="00A9262C"/>
    <w:rsid w:val="00A97E21"/>
    <w:rsid w:val="00AA561C"/>
    <w:rsid w:val="00AA6A45"/>
    <w:rsid w:val="00AB3B76"/>
    <w:rsid w:val="00AB61DD"/>
    <w:rsid w:val="00AC222F"/>
    <w:rsid w:val="00AC2CC7"/>
    <w:rsid w:val="00AC7B3B"/>
    <w:rsid w:val="00AD3CE6"/>
    <w:rsid w:val="00AD6C4C"/>
    <w:rsid w:val="00AE1307"/>
    <w:rsid w:val="00AE2242"/>
    <w:rsid w:val="00AE31B3"/>
    <w:rsid w:val="00AE7586"/>
    <w:rsid w:val="00AF1943"/>
    <w:rsid w:val="00AF7A65"/>
    <w:rsid w:val="00B06710"/>
    <w:rsid w:val="00B07EBF"/>
    <w:rsid w:val="00B166CB"/>
    <w:rsid w:val="00B235E1"/>
    <w:rsid w:val="00B23958"/>
    <w:rsid w:val="00B26A5C"/>
    <w:rsid w:val="00B26C01"/>
    <w:rsid w:val="00B272CF"/>
    <w:rsid w:val="00B3145D"/>
    <w:rsid w:val="00B357BA"/>
    <w:rsid w:val="00B52C91"/>
    <w:rsid w:val="00B564DB"/>
    <w:rsid w:val="00B768B6"/>
    <w:rsid w:val="00B816A3"/>
    <w:rsid w:val="00B82549"/>
    <w:rsid w:val="00B908D1"/>
    <w:rsid w:val="00B90BA8"/>
    <w:rsid w:val="00B940D1"/>
    <w:rsid w:val="00BA2520"/>
    <w:rsid w:val="00BA70C2"/>
    <w:rsid w:val="00BB58BD"/>
    <w:rsid w:val="00BB6A26"/>
    <w:rsid w:val="00BB7185"/>
    <w:rsid w:val="00BC1034"/>
    <w:rsid w:val="00BC6FE7"/>
    <w:rsid w:val="00BC7F7F"/>
    <w:rsid w:val="00BE00C6"/>
    <w:rsid w:val="00BE2408"/>
    <w:rsid w:val="00BE3EC6"/>
    <w:rsid w:val="00BE5BEB"/>
    <w:rsid w:val="00BE6528"/>
    <w:rsid w:val="00BF5DB2"/>
    <w:rsid w:val="00BF7123"/>
    <w:rsid w:val="00C0087A"/>
    <w:rsid w:val="00C05F9D"/>
    <w:rsid w:val="00C07111"/>
    <w:rsid w:val="00C14BA4"/>
    <w:rsid w:val="00C27212"/>
    <w:rsid w:val="00C32B90"/>
    <w:rsid w:val="00C33433"/>
    <w:rsid w:val="00C34185"/>
    <w:rsid w:val="00C408E3"/>
    <w:rsid w:val="00C42DD6"/>
    <w:rsid w:val="00C545E7"/>
    <w:rsid w:val="00C570D2"/>
    <w:rsid w:val="00C65670"/>
    <w:rsid w:val="00C663BC"/>
    <w:rsid w:val="00C66858"/>
    <w:rsid w:val="00C72E69"/>
    <w:rsid w:val="00C73253"/>
    <w:rsid w:val="00C7411E"/>
    <w:rsid w:val="00C84988"/>
    <w:rsid w:val="00C957CB"/>
    <w:rsid w:val="00CA4AF6"/>
    <w:rsid w:val="00CA59CA"/>
    <w:rsid w:val="00CB2356"/>
    <w:rsid w:val="00CB4075"/>
    <w:rsid w:val="00CB4E6D"/>
    <w:rsid w:val="00CC23DE"/>
    <w:rsid w:val="00CC56D1"/>
    <w:rsid w:val="00CC7B4F"/>
    <w:rsid w:val="00CD2018"/>
    <w:rsid w:val="00CD3E3A"/>
    <w:rsid w:val="00CD41A5"/>
    <w:rsid w:val="00CD68EE"/>
    <w:rsid w:val="00CD7459"/>
    <w:rsid w:val="00CD7A7A"/>
    <w:rsid w:val="00CD7BFA"/>
    <w:rsid w:val="00CE28FE"/>
    <w:rsid w:val="00CE368F"/>
    <w:rsid w:val="00CE55A6"/>
    <w:rsid w:val="00CF0498"/>
    <w:rsid w:val="00CF13FC"/>
    <w:rsid w:val="00CF4AAF"/>
    <w:rsid w:val="00CF561A"/>
    <w:rsid w:val="00CF6C18"/>
    <w:rsid w:val="00CF78A6"/>
    <w:rsid w:val="00CF7EA8"/>
    <w:rsid w:val="00D004DA"/>
    <w:rsid w:val="00D01673"/>
    <w:rsid w:val="00D0309A"/>
    <w:rsid w:val="00D07A6F"/>
    <w:rsid w:val="00D07BA4"/>
    <w:rsid w:val="00D109BA"/>
    <w:rsid w:val="00D176BE"/>
    <w:rsid w:val="00D17C4E"/>
    <w:rsid w:val="00D21359"/>
    <w:rsid w:val="00D215F6"/>
    <w:rsid w:val="00D21C80"/>
    <w:rsid w:val="00D22BE1"/>
    <w:rsid w:val="00D2577B"/>
    <w:rsid w:val="00D2765B"/>
    <w:rsid w:val="00D31DF7"/>
    <w:rsid w:val="00D33B91"/>
    <w:rsid w:val="00D415C6"/>
    <w:rsid w:val="00D420EA"/>
    <w:rsid w:val="00D4639E"/>
    <w:rsid w:val="00D51ABF"/>
    <w:rsid w:val="00D5444B"/>
    <w:rsid w:val="00D55302"/>
    <w:rsid w:val="00D57CBF"/>
    <w:rsid w:val="00D63024"/>
    <w:rsid w:val="00D653A3"/>
    <w:rsid w:val="00D66ABC"/>
    <w:rsid w:val="00D71CFC"/>
    <w:rsid w:val="00D86024"/>
    <w:rsid w:val="00D94CA3"/>
    <w:rsid w:val="00D96595"/>
    <w:rsid w:val="00D965DD"/>
    <w:rsid w:val="00D97DA5"/>
    <w:rsid w:val="00DA018C"/>
    <w:rsid w:val="00DA3B78"/>
    <w:rsid w:val="00DA3C9D"/>
    <w:rsid w:val="00DA6BAF"/>
    <w:rsid w:val="00DB0CB7"/>
    <w:rsid w:val="00DB0F7E"/>
    <w:rsid w:val="00DB5489"/>
    <w:rsid w:val="00DB6C98"/>
    <w:rsid w:val="00DC29AF"/>
    <w:rsid w:val="00DC4F6E"/>
    <w:rsid w:val="00DC701C"/>
    <w:rsid w:val="00DD7F91"/>
    <w:rsid w:val="00DE5911"/>
    <w:rsid w:val="00E00376"/>
    <w:rsid w:val="00E01016"/>
    <w:rsid w:val="00E043B1"/>
    <w:rsid w:val="00E14EBD"/>
    <w:rsid w:val="00E16734"/>
    <w:rsid w:val="00E23260"/>
    <w:rsid w:val="00E2367A"/>
    <w:rsid w:val="00E27BC7"/>
    <w:rsid w:val="00E35FC9"/>
    <w:rsid w:val="00E377A4"/>
    <w:rsid w:val="00E37988"/>
    <w:rsid w:val="00E41346"/>
    <w:rsid w:val="00E420E9"/>
    <w:rsid w:val="00E4635D"/>
    <w:rsid w:val="00E61D76"/>
    <w:rsid w:val="00E62456"/>
    <w:rsid w:val="00E674DB"/>
    <w:rsid w:val="00E70912"/>
    <w:rsid w:val="00E73C22"/>
    <w:rsid w:val="00E754CA"/>
    <w:rsid w:val="00E75F28"/>
    <w:rsid w:val="00E77C35"/>
    <w:rsid w:val="00E90AA6"/>
    <w:rsid w:val="00E977B8"/>
    <w:rsid w:val="00E97AD1"/>
    <w:rsid w:val="00EA109B"/>
    <w:rsid w:val="00EA15A8"/>
    <w:rsid w:val="00EA1CC6"/>
    <w:rsid w:val="00EA2926"/>
    <w:rsid w:val="00EB126F"/>
    <w:rsid w:val="00EB2CDE"/>
    <w:rsid w:val="00EB30EF"/>
    <w:rsid w:val="00EC1A81"/>
    <w:rsid w:val="00EC5D05"/>
    <w:rsid w:val="00EC7E5C"/>
    <w:rsid w:val="00ED08A1"/>
    <w:rsid w:val="00ED24E0"/>
    <w:rsid w:val="00ED78F1"/>
    <w:rsid w:val="00EE4DCA"/>
    <w:rsid w:val="00EF0F62"/>
    <w:rsid w:val="00F007E1"/>
    <w:rsid w:val="00F0134E"/>
    <w:rsid w:val="00F057C6"/>
    <w:rsid w:val="00F17D96"/>
    <w:rsid w:val="00F21011"/>
    <w:rsid w:val="00F22565"/>
    <w:rsid w:val="00F2332E"/>
    <w:rsid w:val="00F3380E"/>
    <w:rsid w:val="00F34C94"/>
    <w:rsid w:val="00F37F6D"/>
    <w:rsid w:val="00F40837"/>
    <w:rsid w:val="00F42F79"/>
    <w:rsid w:val="00F47773"/>
    <w:rsid w:val="00F5019D"/>
    <w:rsid w:val="00F5196B"/>
    <w:rsid w:val="00F56308"/>
    <w:rsid w:val="00F634D6"/>
    <w:rsid w:val="00F64385"/>
    <w:rsid w:val="00F6473F"/>
    <w:rsid w:val="00F6649F"/>
    <w:rsid w:val="00F671F5"/>
    <w:rsid w:val="00F76366"/>
    <w:rsid w:val="00F805C0"/>
    <w:rsid w:val="00F873E4"/>
    <w:rsid w:val="00F90C24"/>
    <w:rsid w:val="00FB4261"/>
    <w:rsid w:val="00FB43B1"/>
    <w:rsid w:val="00FC0608"/>
    <w:rsid w:val="00FC2155"/>
    <w:rsid w:val="00FC41A7"/>
    <w:rsid w:val="00FD14C8"/>
    <w:rsid w:val="00FD675B"/>
    <w:rsid w:val="00FD677D"/>
    <w:rsid w:val="00FD7483"/>
    <w:rsid w:val="00FE352F"/>
    <w:rsid w:val="00FE380E"/>
    <w:rsid w:val="00FE4404"/>
    <w:rsid w:val="00FE67D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9B78C"/>
  <w15:docId w15:val="{CD87697B-5361-4D2E-A4F3-FDC24571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721A2"/>
    <w:pPr>
      <w:spacing w:after="160" w:line="259" w:lineRule="auto"/>
    </w:pPr>
    <w:rPr>
      <w:rFonts w:ascii="Calibri" w:hAnsi="Calibri"/>
    </w:rPr>
  </w:style>
  <w:style w:type="paragraph" w:styleId="Heading1">
    <w:name w:val="heading 1"/>
    <w:aliases w:val="Pocket"/>
    <w:basedOn w:val="Normal"/>
    <w:next w:val="Normal"/>
    <w:link w:val="Heading1Char"/>
    <w:qFormat/>
    <w:rsid w:val="008721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21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21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721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721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21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21A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721A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
    <w:basedOn w:val="DefaultParagraphFont"/>
    <w:uiPriority w:val="7"/>
    <w:qFormat/>
    <w:rsid w:val="008721A2"/>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727258"/>
    <w:rPr>
      <w:b/>
      <w:bCs/>
    </w:rPr>
  </w:style>
  <w:style w:type="character" w:customStyle="1" w:styleId="StyleBoldUnderline">
    <w:name w:val="Style Bold Underline"/>
    <w:aliases w:val="Underline,Style Underline"/>
    <w:basedOn w:val="DefaultParagraphFont"/>
    <w:uiPriority w:val="6"/>
    <w:qFormat/>
    <w:rsid w:val="008721A2"/>
    <w:rPr>
      <w:b w:val="0"/>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DefaultParagraphFont"/>
    <w:uiPriority w:val="5"/>
    <w:qFormat/>
    <w:rsid w:val="008721A2"/>
    <w:rPr>
      <w:b/>
      <w:bCs/>
      <w:sz w:val="26"/>
      <w:u w:val="none"/>
    </w:rPr>
  </w:style>
  <w:style w:type="paragraph" w:styleId="Header">
    <w:name w:val="header"/>
    <w:basedOn w:val="Normal"/>
    <w:link w:val="HeaderChar"/>
    <w:rsid w:val="00727258"/>
    <w:pPr>
      <w:tabs>
        <w:tab w:val="center" w:pos="4680"/>
        <w:tab w:val="right" w:pos="9360"/>
      </w:tabs>
    </w:pPr>
  </w:style>
  <w:style w:type="character" w:customStyle="1" w:styleId="HeaderChar">
    <w:name w:val="Header Char"/>
    <w:basedOn w:val="DefaultParagraphFont"/>
    <w:link w:val="Header"/>
    <w:uiPriority w:val="99"/>
    <w:semiHidden/>
    <w:rsid w:val="00727258"/>
    <w:rPr>
      <w:rFonts w:ascii="Calibri" w:hAnsi="Calibri" w:cs="Calibri"/>
    </w:rPr>
  </w:style>
  <w:style w:type="paragraph" w:styleId="Footer">
    <w:name w:val="footer"/>
    <w:basedOn w:val="Normal"/>
    <w:link w:val="FooterChar"/>
    <w:rsid w:val="00727258"/>
    <w:pPr>
      <w:tabs>
        <w:tab w:val="center" w:pos="4680"/>
        <w:tab w:val="right" w:pos="9360"/>
      </w:tabs>
    </w:pPr>
  </w:style>
  <w:style w:type="character" w:customStyle="1" w:styleId="FooterChar">
    <w:name w:val="Footer Char"/>
    <w:basedOn w:val="DefaultParagraphFont"/>
    <w:link w:val="Footer"/>
    <w:uiPriority w:val="99"/>
    <w:semiHidden/>
    <w:rsid w:val="00727258"/>
    <w:rPr>
      <w:rFonts w:ascii="Calibri" w:hAnsi="Calibri" w:cs="Calibri"/>
    </w:rPr>
  </w:style>
  <w:style w:type="character" w:styleId="Hyperlink">
    <w:name w:val="Hyperlink"/>
    <w:basedOn w:val="DefaultParagraphFont"/>
    <w:uiPriority w:val="99"/>
    <w:unhideWhenUsed/>
    <w:rsid w:val="008721A2"/>
    <w:rPr>
      <w:color w:val="auto"/>
      <w:u w:val="none"/>
    </w:rPr>
  </w:style>
  <w:style w:type="character" w:styleId="FollowedHyperlink">
    <w:name w:val="FollowedHyperlink"/>
    <w:basedOn w:val="DefaultParagraphFont"/>
    <w:uiPriority w:val="99"/>
    <w:unhideWhenUsed/>
    <w:rsid w:val="008721A2"/>
    <w:rPr>
      <w:color w:val="auto"/>
      <w:u w:val="none"/>
    </w:rPr>
  </w:style>
  <w:style w:type="paragraph" w:customStyle="1" w:styleId="card">
    <w:name w:val="card"/>
    <w:basedOn w:val="Normal"/>
    <w:next w:val="Normal"/>
    <w:link w:val="cardChar"/>
    <w:qFormat/>
    <w:rsid w:val="004E4FBC"/>
    <w:pPr>
      <w:ind w:left="288" w:right="288"/>
      <w:jc w:val="both"/>
    </w:pPr>
    <w:rPr>
      <w:rFonts w:eastAsia="Times New Roman"/>
      <w:sz w:val="20"/>
      <w:szCs w:val="20"/>
    </w:rPr>
  </w:style>
  <w:style w:type="character" w:customStyle="1" w:styleId="cardChar">
    <w:name w:val="card Char"/>
    <w:link w:val="card"/>
    <w:rsid w:val="004E4FBC"/>
    <w:rPr>
      <w:rFonts w:ascii="Calibri" w:eastAsia="Times New Roman" w:hAnsi="Calibri" w:cs="Calibri"/>
      <w:sz w:val="20"/>
      <w:szCs w:val="20"/>
    </w:rPr>
  </w:style>
  <w:style w:type="character" w:customStyle="1" w:styleId="cite">
    <w:name w:val="cite"/>
    <w:rsid w:val="004E4FBC"/>
    <w:rPr>
      <w:rFonts w:ascii="Times New Roman" w:hAnsi="Times New Roman"/>
      <w:b/>
      <w:sz w:val="24"/>
      <w:u w:val="single"/>
    </w:rPr>
  </w:style>
  <w:style w:type="paragraph" w:customStyle="1" w:styleId="tag">
    <w:name w:val="tag"/>
    <w:basedOn w:val="Normal"/>
    <w:link w:val="tagChar"/>
    <w:rsid w:val="004E4FBC"/>
    <w:rPr>
      <w:rFonts w:eastAsia="Calibri"/>
      <w:b/>
      <w:sz w:val="24"/>
    </w:rPr>
  </w:style>
  <w:style w:type="character" w:customStyle="1" w:styleId="tagChar">
    <w:name w:val="tag Char"/>
    <w:basedOn w:val="DefaultParagraphFont"/>
    <w:link w:val="tag"/>
    <w:rsid w:val="00EA1CC6"/>
    <w:rPr>
      <w:rFonts w:ascii="Calibri" w:eastAsia="Calibri" w:hAnsi="Calibri"/>
      <w:b/>
      <w:sz w:val="24"/>
    </w:rPr>
  </w:style>
  <w:style w:type="character" w:customStyle="1" w:styleId="underline">
    <w:name w:val="underline"/>
    <w:link w:val="textbold"/>
    <w:qFormat/>
    <w:rsid w:val="004E4FBC"/>
    <w:rPr>
      <w:rFonts w:ascii="Times New Roman" w:hAnsi="Times New Roman"/>
      <w:sz w:val="20"/>
      <w:u w:val="single"/>
    </w:rPr>
  </w:style>
  <w:style w:type="paragraph" w:customStyle="1" w:styleId="textbold">
    <w:name w:val="text bold"/>
    <w:basedOn w:val="Normal"/>
    <w:link w:val="underline"/>
    <w:rsid w:val="004E4FBC"/>
    <w:pPr>
      <w:ind w:left="720"/>
      <w:jc w:val="both"/>
    </w:pPr>
    <w:rPr>
      <w:rFonts w:ascii="Times New Roman" w:hAnsi="Times New Roman"/>
      <w:sz w:val="20"/>
      <w:u w:val="single"/>
    </w:rPr>
  </w:style>
  <w:style w:type="paragraph" w:styleId="NormalWeb">
    <w:name w:val="Normal (Web)"/>
    <w:basedOn w:val="Normal"/>
    <w:unhideWhenUsed/>
    <w:rsid w:val="0088679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86798"/>
    <w:rPr>
      <w:b/>
      <w:bCs/>
    </w:rPr>
  </w:style>
  <w:style w:type="character" w:customStyle="1" w:styleId="apple-converted-space">
    <w:name w:val="apple-converted-space"/>
    <w:basedOn w:val="DefaultParagraphFont"/>
    <w:rsid w:val="00901F1B"/>
  </w:style>
  <w:style w:type="paragraph" w:customStyle="1" w:styleId="Cardtext">
    <w:name w:val="Card text"/>
    <w:link w:val="CardtextChar"/>
    <w:uiPriority w:val="99"/>
    <w:rsid w:val="000454C5"/>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
    <w:name w:val="Card text Char"/>
    <w:link w:val="Cardtext"/>
    <w:uiPriority w:val="99"/>
    <w:locked/>
    <w:rsid w:val="000454C5"/>
    <w:rPr>
      <w:rFonts w:ascii="Georgia" w:eastAsia="Calibri" w:hAnsi="Georgia" w:cs="Times New Roman"/>
      <w:szCs w:val="20"/>
      <w:u w:val="single"/>
    </w:rPr>
  </w:style>
  <w:style w:type="paragraph" w:customStyle="1" w:styleId="htmlbody">
    <w:name w:val="htmlbody"/>
    <w:basedOn w:val="Normal"/>
    <w:rsid w:val="0054080A"/>
    <w:pPr>
      <w:spacing w:before="100" w:beforeAutospacing="1" w:after="100" w:afterAutospacing="1"/>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4080A"/>
  </w:style>
  <w:style w:type="character" w:customStyle="1" w:styleId="author">
    <w:name w:val="author"/>
    <w:basedOn w:val="DefaultParagraphFont"/>
    <w:rsid w:val="00EA1CC6"/>
    <w:rPr>
      <w:rFonts w:ascii="Times New Roman" w:hAnsi="Times New Roman"/>
      <w:b/>
      <w:sz w:val="24"/>
    </w:rPr>
  </w:style>
  <w:style w:type="paragraph" w:customStyle="1" w:styleId="Normal1">
    <w:name w:val="Normal1"/>
    <w:basedOn w:val="Normal"/>
    <w:rsid w:val="00EA1CC6"/>
    <w:rPr>
      <w:szCs w:val="20"/>
    </w:rPr>
  </w:style>
  <w:style w:type="paragraph" w:customStyle="1" w:styleId="BlockTitle">
    <w:name w:val="Block Title"/>
    <w:basedOn w:val="Heading1"/>
    <w:rsid w:val="00EA1CC6"/>
    <w:pPr>
      <w:spacing w:before="0" w:after="240"/>
    </w:pPr>
  </w:style>
  <w:style w:type="paragraph" w:customStyle="1" w:styleId="BlockTitle2">
    <w:name w:val="Block Title2"/>
    <w:basedOn w:val="Normal"/>
    <w:rsid w:val="00EA1CC6"/>
    <w:pPr>
      <w:spacing w:after="240"/>
      <w:jc w:val="center"/>
    </w:pPr>
    <w:rPr>
      <w:rFonts w:ascii="Arial" w:hAnsi="Arial"/>
      <w:b/>
      <w:sz w:val="28"/>
    </w:rPr>
  </w:style>
  <w:style w:type="character" w:customStyle="1" w:styleId="DocumentMapChar">
    <w:name w:val="Document Map Char"/>
    <w:basedOn w:val="DefaultParagraphFont"/>
    <w:link w:val="DocumentMap"/>
    <w:semiHidden/>
    <w:rsid w:val="00EA1CC6"/>
    <w:rPr>
      <w:rFonts w:ascii="Tahoma" w:hAnsi="Tahoma" w:cs="Tahoma"/>
      <w:shd w:val="clear" w:color="auto" w:fill="000080"/>
    </w:rPr>
  </w:style>
  <w:style w:type="paragraph" w:styleId="DocumentMap">
    <w:name w:val="Document Map"/>
    <w:basedOn w:val="Normal"/>
    <w:link w:val="DocumentMapChar"/>
    <w:semiHidden/>
    <w:rsid w:val="00EA1CC6"/>
    <w:pPr>
      <w:shd w:val="clear" w:color="auto" w:fill="000080"/>
    </w:pPr>
    <w:rPr>
      <w:rFonts w:ascii="Tahoma" w:hAnsi="Tahoma" w:cs="Tahoma"/>
    </w:rPr>
  </w:style>
  <w:style w:type="paragraph" w:customStyle="1" w:styleId="fullstory">
    <w:name w:val="fullstory"/>
    <w:basedOn w:val="Normal"/>
    <w:rsid w:val="00EA1CC6"/>
    <w:pPr>
      <w:spacing w:before="100" w:beforeAutospacing="1" w:after="100" w:afterAutospacing="1"/>
    </w:pPr>
    <w:rPr>
      <w:sz w:val="24"/>
    </w:rPr>
  </w:style>
  <w:style w:type="character" w:styleId="PageNumber">
    <w:name w:val="page number"/>
    <w:basedOn w:val="DefaultParagraphFont"/>
    <w:rsid w:val="00EA1CC6"/>
  </w:style>
  <w:style w:type="paragraph" w:styleId="TOC1">
    <w:name w:val="toc 1"/>
    <w:basedOn w:val="Normal"/>
    <w:next w:val="Normal"/>
    <w:autoRedefine/>
    <w:semiHidden/>
    <w:rsid w:val="00EA1CC6"/>
  </w:style>
  <w:style w:type="paragraph" w:styleId="TOC2">
    <w:name w:val="toc 2"/>
    <w:basedOn w:val="Normal"/>
    <w:next w:val="Normal"/>
    <w:autoRedefine/>
    <w:semiHidden/>
    <w:rsid w:val="00EA1CC6"/>
    <w:pPr>
      <w:ind w:left="200"/>
    </w:pPr>
  </w:style>
  <w:style w:type="paragraph" w:customStyle="1" w:styleId="TxBrp1">
    <w:name w:val="TxBr_p1"/>
    <w:basedOn w:val="Normal"/>
    <w:rsid w:val="00EA1CC6"/>
    <w:pPr>
      <w:tabs>
        <w:tab w:val="left" w:pos="204"/>
      </w:tabs>
      <w:autoSpaceDE w:val="0"/>
      <w:autoSpaceDN w:val="0"/>
      <w:adjustRightInd w:val="0"/>
      <w:spacing w:line="272" w:lineRule="atLeast"/>
      <w:jc w:val="both"/>
    </w:pPr>
    <w:rPr>
      <w:sz w:val="24"/>
    </w:rPr>
  </w:style>
  <w:style w:type="paragraph" w:customStyle="1" w:styleId="TxBr17p1">
    <w:name w:val="TxBr_17p1"/>
    <w:basedOn w:val="Normal"/>
    <w:rsid w:val="00EA1CC6"/>
    <w:pPr>
      <w:tabs>
        <w:tab w:val="left" w:pos="289"/>
      </w:tabs>
      <w:autoSpaceDE w:val="0"/>
      <w:autoSpaceDN w:val="0"/>
      <w:adjustRightInd w:val="0"/>
      <w:spacing w:line="243" w:lineRule="atLeast"/>
      <w:ind w:firstLine="289"/>
      <w:jc w:val="both"/>
    </w:pPr>
    <w:rPr>
      <w:szCs w:val="20"/>
    </w:rPr>
  </w:style>
  <w:style w:type="paragraph" w:customStyle="1" w:styleId="cite2">
    <w:name w:val="cite2"/>
    <w:basedOn w:val="Normal"/>
    <w:rsid w:val="00EA1CC6"/>
    <w:rPr>
      <w:color w:val="000000"/>
      <w:szCs w:val="20"/>
    </w:rPr>
  </w:style>
  <w:style w:type="paragraph" w:customStyle="1" w:styleId="TxBrc2">
    <w:name w:val="TxBr_c2"/>
    <w:basedOn w:val="Normal"/>
    <w:rsid w:val="00EA1CC6"/>
    <w:pPr>
      <w:autoSpaceDE w:val="0"/>
      <w:autoSpaceDN w:val="0"/>
      <w:adjustRightInd w:val="0"/>
      <w:spacing w:line="240" w:lineRule="atLeast"/>
      <w:jc w:val="center"/>
    </w:pPr>
    <w:rPr>
      <w:sz w:val="24"/>
    </w:rPr>
  </w:style>
  <w:style w:type="paragraph" w:customStyle="1" w:styleId="TxBrp3">
    <w:name w:val="TxBr_p3"/>
    <w:basedOn w:val="Normal"/>
    <w:rsid w:val="00EA1CC6"/>
    <w:pPr>
      <w:tabs>
        <w:tab w:val="left" w:pos="1088"/>
      </w:tabs>
      <w:autoSpaceDE w:val="0"/>
      <w:autoSpaceDN w:val="0"/>
      <w:adjustRightInd w:val="0"/>
      <w:spacing w:line="243" w:lineRule="atLeast"/>
      <w:ind w:left="352"/>
    </w:pPr>
    <w:rPr>
      <w:sz w:val="24"/>
    </w:rPr>
  </w:style>
  <w:style w:type="paragraph" w:customStyle="1" w:styleId="TxBrp4">
    <w:name w:val="TxBr_p4"/>
    <w:basedOn w:val="Normal"/>
    <w:rsid w:val="00EA1CC6"/>
    <w:pPr>
      <w:tabs>
        <w:tab w:val="left" w:pos="1417"/>
      </w:tabs>
      <w:autoSpaceDE w:val="0"/>
      <w:autoSpaceDN w:val="0"/>
      <w:adjustRightInd w:val="0"/>
      <w:spacing w:line="238" w:lineRule="atLeast"/>
      <w:ind w:left="1088" w:firstLine="329"/>
    </w:pPr>
    <w:rPr>
      <w:sz w:val="24"/>
    </w:rPr>
  </w:style>
  <w:style w:type="paragraph" w:customStyle="1" w:styleId="TxBrp5">
    <w:name w:val="TxBr_p5"/>
    <w:basedOn w:val="Normal"/>
    <w:rsid w:val="00EA1CC6"/>
    <w:pPr>
      <w:tabs>
        <w:tab w:val="left" w:pos="1088"/>
      </w:tabs>
      <w:autoSpaceDE w:val="0"/>
      <w:autoSpaceDN w:val="0"/>
      <w:adjustRightInd w:val="0"/>
      <w:spacing w:line="238" w:lineRule="atLeast"/>
      <w:ind w:left="352"/>
    </w:pPr>
    <w:rPr>
      <w:sz w:val="24"/>
    </w:rPr>
  </w:style>
  <w:style w:type="paragraph" w:customStyle="1" w:styleId="TxBrp6">
    <w:name w:val="TxBr_p6"/>
    <w:basedOn w:val="Normal"/>
    <w:rsid w:val="00EA1CC6"/>
    <w:pPr>
      <w:tabs>
        <w:tab w:val="left" w:pos="1094"/>
      </w:tabs>
      <w:autoSpaceDE w:val="0"/>
      <w:autoSpaceDN w:val="0"/>
      <w:adjustRightInd w:val="0"/>
      <w:spacing w:line="240" w:lineRule="atLeast"/>
      <w:ind w:left="346"/>
    </w:pPr>
    <w:rPr>
      <w:sz w:val="24"/>
    </w:rPr>
  </w:style>
  <w:style w:type="paragraph" w:customStyle="1" w:styleId="TxBrp7">
    <w:name w:val="TxBr_p7"/>
    <w:basedOn w:val="Normal"/>
    <w:rsid w:val="00EA1CC6"/>
    <w:pPr>
      <w:tabs>
        <w:tab w:val="left" w:pos="204"/>
      </w:tabs>
      <w:autoSpaceDE w:val="0"/>
      <w:autoSpaceDN w:val="0"/>
      <w:adjustRightInd w:val="0"/>
      <w:spacing w:line="238" w:lineRule="atLeast"/>
    </w:pPr>
    <w:rPr>
      <w:sz w:val="24"/>
    </w:rPr>
  </w:style>
  <w:style w:type="paragraph" w:customStyle="1" w:styleId="TxBr2p1">
    <w:name w:val="TxBr_2p1"/>
    <w:basedOn w:val="Normal"/>
    <w:rsid w:val="00EA1CC6"/>
    <w:pPr>
      <w:tabs>
        <w:tab w:val="left" w:pos="204"/>
      </w:tabs>
      <w:autoSpaceDE w:val="0"/>
      <w:autoSpaceDN w:val="0"/>
      <w:adjustRightInd w:val="0"/>
      <w:spacing w:line="238" w:lineRule="atLeast"/>
    </w:pPr>
    <w:rPr>
      <w:sz w:val="24"/>
    </w:rPr>
  </w:style>
  <w:style w:type="paragraph" w:customStyle="1" w:styleId="TxBr2p2">
    <w:name w:val="TxBr_2p2"/>
    <w:basedOn w:val="Normal"/>
    <w:rsid w:val="00EA1CC6"/>
    <w:pPr>
      <w:tabs>
        <w:tab w:val="left" w:pos="204"/>
      </w:tabs>
      <w:autoSpaceDE w:val="0"/>
      <w:autoSpaceDN w:val="0"/>
      <w:adjustRightInd w:val="0"/>
      <w:spacing w:line="204" w:lineRule="atLeast"/>
    </w:pPr>
    <w:rPr>
      <w:sz w:val="24"/>
    </w:rPr>
  </w:style>
  <w:style w:type="paragraph" w:customStyle="1" w:styleId="TxBr2p3">
    <w:name w:val="TxBr_2p3"/>
    <w:basedOn w:val="Normal"/>
    <w:rsid w:val="00EA1CC6"/>
    <w:pPr>
      <w:tabs>
        <w:tab w:val="left" w:pos="204"/>
      </w:tabs>
      <w:autoSpaceDE w:val="0"/>
      <w:autoSpaceDN w:val="0"/>
      <w:adjustRightInd w:val="0"/>
      <w:spacing w:line="238" w:lineRule="atLeast"/>
    </w:pPr>
    <w:rPr>
      <w:sz w:val="24"/>
    </w:rPr>
  </w:style>
  <w:style w:type="paragraph" w:customStyle="1" w:styleId="TxBr2p4">
    <w:name w:val="TxBr_2p4"/>
    <w:basedOn w:val="Normal"/>
    <w:rsid w:val="00EA1CC6"/>
    <w:pPr>
      <w:tabs>
        <w:tab w:val="left" w:pos="204"/>
      </w:tabs>
      <w:autoSpaceDE w:val="0"/>
      <w:autoSpaceDN w:val="0"/>
      <w:adjustRightInd w:val="0"/>
      <w:spacing w:line="266" w:lineRule="atLeast"/>
    </w:pPr>
    <w:rPr>
      <w:sz w:val="24"/>
    </w:rPr>
  </w:style>
  <w:style w:type="paragraph" w:customStyle="1" w:styleId="TxBr2p5">
    <w:name w:val="TxBr_2p5"/>
    <w:basedOn w:val="Normal"/>
    <w:rsid w:val="00EA1CC6"/>
    <w:pPr>
      <w:tabs>
        <w:tab w:val="left" w:pos="141"/>
      </w:tabs>
      <w:autoSpaceDE w:val="0"/>
      <w:autoSpaceDN w:val="0"/>
      <w:adjustRightInd w:val="0"/>
      <w:spacing w:line="204" w:lineRule="atLeast"/>
      <w:ind w:firstLine="141"/>
    </w:pPr>
    <w:rPr>
      <w:sz w:val="24"/>
    </w:rPr>
  </w:style>
  <w:style w:type="paragraph" w:customStyle="1" w:styleId="TxBr2p6">
    <w:name w:val="TxBr_2p6"/>
    <w:basedOn w:val="Normal"/>
    <w:rsid w:val="00EA1CC6"/>
    <w:pPr>
      <w:tabs>
        <w:tab w:val="left" w:pos="204"/>
      </w:tabs>
      <w:autoSpaceDE w:val="0"/>
      <w:autoSpaceDN w:val="0"/>
      <w:adjustRightInd w:val="0"/>
      <w:spacing w:line="232" w:lineRule="atLeast"/>
    </w:pPr>
    <w:rPr>
      <w:sz w:val="24"/>
    </w:rPr>
  </w:style>
  <w:style w:type="paragraph" w:customStyle="1" w:styleId="TxBr2p7">
    <w:name w:val="TxBr_2p7"/>
    <w:basedOn w:val="Normal"/>
    <w:rsid w:val="00EA1CC6"/>
    <w:pPr>
      <w:tabs>
        <w:tab w:val="left" w:pos="204"/>
      </w:tabs>
      <w:autoSpaceDE w:val="0"/>
      <w:autoSpaceDN w:val="0"/>
      <w:adjustRightInd w:val="0"/>
      <w:spacing w:line="255" w:lineRule="atLeast"/>
    </w:pPr>
    <w:rPr>
      <w:sz w:val="24"/>
    </w:rPr>
  </w:style>
  <w:style w:type="paragraph" w:customStyle="1" w:styleId="TxBr2p8">
    <w:name w:val="TxBr_2p8"/>
    <w:basedOn w:val="Normal"/>
    <w:rsid w:val="00EA1CC6"/>
    <w:pPr>
      <w:tabs>
        <w:tab w:val="left" w:pos="204"/>
      </w:tabs>
      <w:autoSpaceDE w:val="0"/>
      <w:autoSpaceDN w:val="0"/>
      <w:adjustRightInd w:val="0"/>
      <w:spacing w:line="266" w:lineRule="atLeast"/>
    </w:pPr>
    <w:rPr>
      <w:sz w:val="24"/>
    </w:rPr>
  </w:style>
  <w:style w:type="paragraph" w:customStyle="1" w:styleId="TxBr2p9">
    <w:name w:val="TxBr_2p9"/>
    <w:basedOn w:val="Normal"/>
    <w:rsid w:val="00EA1CC6"/>
    <w:pPr>
      <w:tabs>
        <w:tab w:val="left" w:pos="204"/>
      </w:tabs>
      <w:autoSpaceDE w:val="0"/>
      <w:autoSpaceDN w:val="0"/>
      <w:adjustRightInd w:val="0"/>
      <w:spacing w:line="266" w:lineRule="atLeast"/>
    </w:pPr>
    <w:rPr>
      <w:sz w:val="24"/>
    </w:rPr>
  </w:style>
  <w:style w:type="paragraph" w:customStyle="1" w:styleId="TxBr2p10">
    <w:name w:val="TxBr_2p10"/>
    <w:basedOn w:val="Normal"/>
    <w:rsid w:val="00EA1CC6"/>
    <w:pPr>
      <w:tabs>
        <w:tab w:val="left" w:pos="204"/>
      </w:tabs>
      <w:autoSpaceDE w:val="0"/>
      <w:autoSpaceDN w:val="0"/>
      <w:adjustRightInd w:val="0"/>
      <w:spacing w:line="255" w:lineRule="atLeast"/>
    </w:pPr>
    <w:rPr>
      <w:sz w:val="24"/>
    </w:rPr>
  </w:style>
  <w:style w:type="paragraph" w:customStyle="1" w:styleId="TxBr2p11">
    <w:name w:val="TxBr_2p11"/>
    <w:basedOn w:val="Normal"/>
    <w:rsid w:val="00EA1CC6"/>
    <w:pPr>
      <w:tabs>
        <w:tab w:val="left" w:pos="362"/>
      </w:tabs>
      <w:autoSpaceDE w:val="0"/>
      <w:autoSpaceDN w:val="0"/>
      <w:adjustRightInd w:val="0"/>
      <w:spacing w:line="240" w:lineRule="atLeast"/>
      <w:ind w:left="1078"/>
    </w:pPr>
    <w:rPr>
      <w:sz w:val="24"/>
    </w:rPr>
  </w:style>
  <w:style w:type="paragraph" w:customStyle="1" w:styleId="TxBr2p12">
    <w:name w:val="TxBr_2p12"/>
    <w:basedOn w:val="Normal"/>
    <w:rsid w:val="00EA1CC6"/>
    <w:pPr>
      <w:tabs>
        <w:tab w:val="left" w:pos="204"/>
      </w:tabs>
      <w:autoSpaceDE w:val="0"/>
      <w:autoSpaceDN w:val="0"/>
      <w:adjustRightInd w:val="0"/>
      <w:spacing w:line="198" w:lineRule="atLeast"/>
    </w:pPr>
    <w:rPr>
      <w:sz w:val="24"/>
    </w:rPr>
  </w:style>
  <w:style w:type="paragraph" w:customStyle="1" w:styleId="TxBr2p14">
    <w:name w:val="TxBr_2p14"/>
    <w:basedOn w:val="Normal"/>
    <w:rsid w:val="00EA1CC6"/>
    <w:pPr>
      <w:tabs>
        <w:tab w:val="left" w:pos="198"/>
      </w:tabs>
      <w:autoSpaceDE w:val="0"/>
      <w:autoSpaceDN w:val="0"/>
      <w:adjustRightInd w:val="0"/>
      <w:spacing w:line="238" w:lineRule="atLeast"/>
      <w:ind w:firstLine="198"/>
    </w:pPr>
    <w:rPr>
      <w:sz w:val="24"/>
    </w:rPr>
  </w:style>
  <w:style w:type="paragraph" w:customStyle="1" w:styleId="TxBr2p15">
    <w:name w:val="TxBr_2p15"/>
    <w:basedOn w:val="Normal"/>
    <w:rsid w:val="00EA1CC6"/>
    <w:pPr>
      <w:tabs>
        <w:tab w:val="left" w:pos="198"/>
      </w:tabs>
      <w:autoSpaceDE w:val="0"/>
      <w:autoSpaceDN w:val="0"/>
      <w:adjustRightInd w:val="0"/>
      <w:spacing w:line="238" w:lineRule="atLeast"/>
      <w:ind w:firstLine="198"/>
    </w:pPr>
    <w:rPr>
      <w:sz w:val="24"/>
    </w:rPr>
  </w:style>
  <w:style w:type="paragraph" w:customStyle="1" w:styleId="TxBr2p16">
    <w:name w:val="TxBr_2p16"/>
    <w:basedOn w:val="Normal"/>
    <w:rsid w:val="00EA1CC6"/>
    <w:pPr>
      <w:tabs>
        <w:tab w:val="left" w:pos="323"/>
      </w:tabs>
      <w:autoSpaceDE w:val="0"/>
      <w:autoSpaceDN w:val="0"/>
      <w:adjustRightInd w:val="0"/>
      <w:spacing w:line="255" w:lineRule="atLeast"/>
      <w:ind w:left="1117" w:hanging="323"/>
    </w:pPr>
    <w:rPr>
      <w:sz w:val="24"/>
    </w:rPr>
  </w:style>
  <w:style w:type="paragraph" w:customStyle="1" w:styleId="TxBr2p17">
    <w:name w:val="TxBr_2p17"/>
    <w:basedOn w:val="Normal"/>
    <w:rsid w:val="00EA1CC6"/>
    <w:pPr>
      <w:autoSpaceDE w:val="0"/>
      <w:autoSpaceDN w:val="0"/>
      <w:adjustRightInd w:val="0"/>
      <w:spacing w:line="249" w:lineRule="atLeast"/>
    </w:pPr>
    <w:rPr>
      <w:sz w:val="24"/>
    </w:rPr>
  </w:style>
  <w:style w:type="paragraph" w:customStyle="1" w:styleId="TxBr2p18">
    <w:name w:val="TxBr_2p18"/>
    <w:basedOn w:val="Normal"/>
    <w:rsid w:val="00EA1CC6"/>
    <w:pPr>
      <w:autoSpaceDE w:val="0"/>
      <w:autoSpaceDN w:val="0"/>
      <w:adjustRightInd w:val="0"/>
      <w:spacing w:line="277" w:lineRule="atLeast"/>
      <w:ind w:firstLine="198"/>
    </w:pPr>
    <w:rPr>
      <w:sz w:val="24"/>
    </w:rPr>
  </w:style>
  <w:style w:type="paragraph" w:customStyle="1" w:styleId="TxBr2p19">
    <w:name w:val="TxBr_2p19"/>
    <w:basedOn w:val="Normal"/>
    <w:rsid w:val="00EA1CC6"/>
    <w:pPr>
      <w:tabs>
        <w:tab w:val="left" w:pos="204"/>
      </w:tabs>
      <w:autoSpaceDE w:val="0"/>
      <w:autoSpaceDN w:val="0"/>
      <w:adjustRightInd w:val="0"/>
      <w:spacing w:line="240" w:lineRule="atLeast"/>
    </w:pPr>
    <w:rPr>
      <w:sz w:val="24"/>
    </w:rPr>
  </w:style>
  <w:style w:type="paragraph" w:customStyle="1" w:styleId="TxBr2p20">
    <w:name w:val="TxBr_2p20"/>
    <w:basedOn w:val="Normal"/>
    <w:rsid w:val="00EA1CC6"/>
    <w:pPr>
      <w:tabs>
        <w:tab w:val="left" w:pos="204"/>
      </w:tabs>
      <w:autoSpaceDE w:val="0"/>
      <w:autoSpaceDN w:val="0"/>
      <w:adjustRightInd w:val="0"/>
      <w:spacing w:line="277" w:lineRule="atLeast"/>
    </w:pPr>
    <w:rPr>
      <w:sz w:val="24"/>
    </w:rPr>
  </w:style>
  <w:style w:type="paragraph" w:customStyle="1" w:styleId="TxBr2p21">
    <w:name w:val="TxBr_2p21"/>
    <w:basedOn w:val="Normal"/>
    <w:rsid w:val="00EA1CC6"/>
    <w:pPr>
      <w:tabs>
        <w:tab w:val="left" w:pos="198"/>
      </w:tabs>
      <w:autoSpaceDE w:val="0"/>
      <w:autoSpaceDN w:val="0"/>
      <w:adjustRightInd w:val="0"/>
      <w:spacing w:line="277" w:lineRule="atLeast"/>
      <w:ind w:left="1242" w:hanging="198"/>
    </w:pPr>
    <w:rPr>
      <w:sz w:val="24"/>
    </w:rPr>
  </w:style>
  <w:style w:type="paragraph" w:customStyle="1" w:styleId="TxBr2c22">
    <w:name w:val="TxBr_2c22"/>
    <w:basedOn w:val="Normal"/>
    <w:rsid w:val="00EA1CC6"/>
    <w:pPr>
      <w:autoSpaceDE w:val="0"/>
      <w:autoSpaceDN w:val="0"/>
      <w:adjustRightInd w:val="0"/>
      <w:spacing w:line="240" w:lineRule="atLeast"/>
      <w:jc w:val="center"/>
    </w:pPr>
    <w:rPr>
      <w:sz w:val="24"/>
    </w:rPr>
  </w:style>
  <w:style w:type="paragraph" w:customStyle="1" w:styleId="TxBr2p23">
    <w:name w:val="TxBr_2p23"/>
    <w:basedOn w:val="Normal"/>
    <w:rsid w:val="00EA1CC6"/>
    <w:pPr>
      <w:tabs>
        <w:tab w:val="left" w:pos="362"/>
      </w:tabs>
      <w:autoSpaceDE w:val="0"/>
      <w:autoSpaceDN w:val="0"/>
      <w:adjustRightInd w:val="0"/>
      <w:spacing w:line="238" w:lineRule="atLeast"/>
      <w:ind w:left="1078" w:hanging="362"/>
    </w:pPr>
    <w:rPr>
      <w:sz w:val="24"/>
    </w:rPr>
  </w:style>
  <w:style w:type="paragraph" w:customStyle="1" w:styleId="TxBr2p25">
    <w:name w:val="TxBr_2p25"/>
    <w:basedOn w:val="Normal"/>
    <w:rsid w:val="00EA1CC6"/>
    <w:pPr>
      <w:tabs>
        <w:tab w:val="left" w:pos="198"/>
      </w:tabs>
      <w:autoSpaceDE w:val="0"/>
      <w:autoSpaceDN w:val="0"/>
      <w:adjustRightInd w:val="0"/>
      <w:spacing w:line="238" w:lineRule="atLeast"/>
      <w:ind w:firstLine="198"/>
    </w:pPr>
    <w:rPr>
      <w:sz w:val="24"/>
    </w:rPr>
  </w:style>
  <w:style w:type="paragraph" w:customStyle="1" w:styleId="TxBr2p26">
    <w:name w:val="TxBr_2p26"/>
    <w:basedOn w:val="Normal"/>
    <w:rsid w:val="00EA1CC6"/>
    <w:pPr>
      <w:tabs>
        <w:tab w:val="left" w:pos="119"/>
      </w:tabs>
      <w:autoSpaceDE w:val="0"/>
      <w:autoSpaceDN w:val="0"/>
      <w:adjustRightInd w:val="0"/>
      <w:spacing w:line="238" w:lineRule="atLeast"/>
      <w:ind w:firstLine="119"/>
    </w:pPr>
    <w:rPr>
      <w:sz w:val="24"/>
    </w:rPr>
  </w:style>
  <w:style w:type="paragraph" w:customStyle="1" w:styleId="TxBr2p27">
    <w:name w:val="TxBr_2p27"/>
    <w:basedOn w:val="Normal"/>
    <w:rsid w:val="00EA1CC6"/>
    <w:pPr>
      <w:tabs>
        <w:tab w:val="left" w:pos="204"/>
      </w:tabs>
      <w:autoSpaceDE w:val="0"/>
      <w:autoSpaceDN w:val="0"/>
      <w:adjustRightInd w:val="0"/>
      <w:spacing w:line="198" w:lineRule="atLeast"/>
    </w:pPr>
    <w:rPr>
      <w:sz w:val="24"/>
    </w:rPr>
  </w:style>
  <w:style w:type="paragraph" w:customStyle="1" w:styleId="TxBr2p28">
    <w:name w:val="TxBr_2p28"/>
    <w:basedOn w:val="Normal"/>
    <w:rsid w:val="00EA1CC6"/>
    <w:pPr>
      <w:tabs>
        <w:tab w:val="left" w:pos="204"/>
      </w:tabs>
      <w:autoSpaceDE w:val="0"/>
      <w:autoSpaceDN w:val="0"/>
      <w:adjustRightInd w:val="0"/>
      <w:spacing w:line="240" w:lineRule="atLeast"/>
      <w:jc w:val="both"/>
    </w:pPr>
    <w:rPr>
      <w:sz w:val="24"/>
    </w:rPr>
  </w:style>
  <w:style w:type="paragraph" w:customStyle="1" w:styleId="TxBr2p29">
    <w:name w:val="TxBr_2p29"/>
    <w:basedOn w:val="Normal"/>
    <w:rsid w:val="00EA1CC6"/>
    <w:pPr>
      <w:tabs>
        <w:tab w:val="left" w:pos="204"/>
      </w:tabs>
      <w:autoSpaceDE w:val="0"/>
      <w:autoSpaceDN w:val="0"/>
      <w:adjustRightInd w:val="0"/>
      <w:spacing w:line="255" w:lineRule="atLeast"/>
      <w:jc w:val="both"/>
    </w:pPr>
    <w:rPr>
      <w:sz w:val="24"/>
    </w:rPr>
  </w:style>
  <w:style w:type="paragraph" w:customStyle="1" w:styleId="TxBr2p30">
    <w:name w:val="TxBr_2p30"/>
    <w:basedOn w:val="Normal"/>
    <w:rsid w:val="00EA1CC6"/>
    <w:pPr>
      <w:tabs>
        <w:tab w:val="left" w:pos="521"/>
        <w:tab w:val="left" w:pos="7075"/>
      </w:tabs>
      <w:autoSpaceDE w:val="0"/>
      <w:autoSpaceDN w:val="0"/>
      <w:adjustRightInd w:val="0"/>
      <w:spacing w:line="255" w:lineRule="atLeast"/>
      <w:ind w:firstLine="521"/>
      <w:jc w:val="both"/>
    </w:pPr>
    <w:rPr>
      <w:sz w:val="24"/>
    </w:rPr>
  </w:style>
  <w:style w:type="paragraph" w:customStyle="1" w:styleId="TxBr2p31">
    <w:name w:val="TxBr_2p31"/>
    <w:basedOn w:val="Normal"/>
    <w:rsid w:val="00EA1CC6"/>
    <w:pPr>
      <w:tabs>
        <w:tab w:val="left" w:pos="147"/>
        <w:tab w:val="left" w:pos="521"/>
      </w:tabs>
      <w:autoSpaceDE w:val="0"/>
      <w:autoSpaceDN w:val="0"/>
      <w:adjustRightInd w:val="0"/>
      <w:spacing w:line="255" w:lineRule="atLeast"/>
      <w:ind w:left="147" w:firstLine="374"/>
      <w:jc w:val="both"/>
    </w:pPr>
    <w:rPr>
      <w:sz w:val="24"/>
    </w:rPr>
  </w:style>
  <w:style w:type="paragraph" w:customStyle="1" w:styleId="TxBr3c1">
    <w:name w:val="TxBr_3c1"/>
    <w:basedOn w:val="Normal"/>
    <w:rsid w:val="00EA1CC6"/>
    <w:pPr>
      <w:autoSpaceDE w:val="0"/>
      <w:autoSpaceDN w:val="0"/>
      <w:adjustRightInd w:val="0"/>
      <w:spacing w:line="240" w:lineRule="atLeast"/>
      <w:jc w:val="center"/>
    </w:pPr>
    <w:rPr>
      <w:sz w:val="24"/>
    </w:rPr>
  </w:style>
  <w:style w:type="paragraph" w:customStyle="1" w:styleId="TxBr3p2">
    <w:name w:val="TxBr_3p2"/>
    <w:basedOn w:val="Normal"/>
    <w:rsid w:val="00EA1CC6"/>
    <w:pPr>
      <w:tabs>
        <w:tab w:val="left" w:pos="204"/>
      </w:tabs>
      <w:autoSpaceDE w:val="0"/>
      <w:autoSpaceDN w:val="0"/>
      <w:adjustRightInd w:val="0"/>
      <w:spacing w:line="249" w:lineRule="atLeast"/>
    </w:pPr>
    <w:rPr>
      <w:sz w:val="24"/>
    </w:rPr>
  </w:style>
  <w:style w:type="paragraph" w:customStyle="1" w:styleId="TxBr3p3">
    <w:name w:val="TxBr_3p3"/>
    <w:basedOn w:val="Normal"/>
    <w:rsid w:val="00EA1CC6"/>
    <w:pPr>
      <w:tabs>
        <w:tab w:val="left" w:pos="204"/>
      </w:tabs>
      <w:autoSpaceDE w:val="0"/>
      <w:autoSpaceDN w:val="0"/>
      <w:adjustRightInd w:val="0"/>
      <w:spacing w:line="249" w:lineRule="atLeast"/>
    </w:pPr>
    <w:rPr>
      <w:sz w:val="24"/>
    </w:rPr>
  </w:style>
  <w:style w:type="paragraph" w:customStyle="1" w:styleId="TxBr3p5">
    <w:name w:val="TxBr_3p5"/>
    <w:basedOn w:val="Normal"/>
    <w:rsid w:val="00EA1CC6"/>
    <w:pPr>
      <w:tabs>
        <w:tab w:val="left" w:pos="204"/>
      </w:tabs>
      <w:autoSpaceDE w:val="0"/>
      <w:autoSpaceDN w:val="0"/>
      <w:adjustRightInd w:val="0"/>
      <w:spacing w:line="226" w:lineRule="atLeast"/>
    </w:pPr>
    <w:rPr>
      <w:sz w:val="24"/>
    </w:rPr>
  </w:style>
  <w:style w:type="paragraph" w:customStyle="1" w:styleId="TxBr3p6">
    <w:name w:val="TxBr_3p6"/>
    <w:basedOn w:val="Normal"/>
    <w:rsid w:val="00EA1CC6"/>
    <w:pPr>
      <w:tabs>
        <w:tab w:val="left" w:pos="204"/>
      </w:tabs>
      <w:autoSpaceDE w:val="0"/>
      <w:autoSpaceDN w:val="0"/>
      <w:adjustRightInd w:val="0"/>
      <w:spacing w:line="226" w:lineRule="atLeast"/>
    </w:pPr>
    <w:rPr>
      <w:sz w:val="24"/>
    </w:rPr>
  </w:style>
  <w:style w:type="paragraph" w:customStyle="1" w:styleId="TxBr3p7">
    <w:name w:val="TxBr_3p7"/>
    <w:basedOn w:val="Normal"/>
    <w:rsid w:val="00EA1CC6"/>
    <w:pPr>
      <w:tabs>
        <w:tab w:val="left" w:pos="300"/>
      </w:tabs>
      <w:autoSpaceDE w:val="0"/>
      <w:autoSpaceDN w:val="0"/>
      <w:adjustRightInd w:val="0"/>
      <w:spacing w:line="226" w:lineRule="atLeast"/>
      <w:ind w:firstLine="300"/>
    </w:pPr>
    <w:rPr>
      <w:sz w:val="24"/>
    </w:rPr>
  </w:style>
  <w:style w:type="paragraph" w:customStyle="1" w:styleId="TxBr3p8">
    <w:name w:val="TxBr_3p8"/>
    <w:basedOn w:val="Normal"/>
    <w:rsid w:val="00EA1CC6"/>
    <w:pPr>
      <w:tabs>
        <w:tab w:val="left" w:pos="204"/>
      </w:tabs>
      <w:autoSpaceDE w:val="0"/>
      <w:autoSpaceDN w:val="0"/>
      <w:adjustRightInd w:val="0"/>
      <w:spacing w:line="277" w:lineRule="atLeast"/>
      <w:ind w:left="1236" w:hanging="204"/>
    </w:pPr>
    <w:rPr>
      <w:sz w:val="24"/>
    </w:rPr>
  </w:style>
  <w:style w:type="paragraph" w:customStyle="1" w:styleId="TxBr3p9">
    <w:name w:val="TxBr_3p9"/>
    <w:basedOn w:val="Normal"/>
    <w:rsid w:val="00EA1CC6"/>
    <w:pPr>
      <w:autoSpaceDE w:val="0"/>
      <w:autoSpaceDN w:val="0"/>
      <w:adjustRightInd w:val="0"/>
      <w:spacing w:line="277" w:lineRule="atLeast"/>
    </w:pPr>
    <w:rPr>
      <w:sz w:val="24"/>
    </w:rPr>
  </w:style>
  <w:style w:type="paragraph" w:customStyle="1" w:styleId="TxBr3p10">
    <w:name w:val="TxBr_3p10"/>
    <w:basedOn w:val="Normal"/>
    <w:rsid w:val="00EA1CC6"/>
    <w:pPr>
      <w:autoSpaceDE w:val="0"/>
      <w:autoSpaceDN w:val="0"/>
      <w:adjustRightInd w:val="0"/>
      <w:spacing w:line="277" w:lineRule="atLeast"/>
      <w:ind w:firstLine="204"/>
    </w:pPr>
    <w:rPr>
      <w:sz w:val="24"/>
    </w:rPr>
  </w:style>
  <w:style w:type="paragraph" w:customStyle="1" w:styleId="TxBr3p11">
    <w:name w:val="TxBr_3p11"/>
    <w:basedOn w:val="Normal"/>
    <w:rsid w:val="00EA1CC6"/>
    <w:pPr>
      <w:tabs>
        <w:tab w:val="left" w:pos="204"/>
      </w:tabs>
      <w:autoSpaceDE w:val="0"/>
      <w:autoSpaceDN w:val="0"/>
      <w:adjustRightInd w:val="0"/>
      <w:spacing w:line="226" w:lineRule="atLeast"/>
    </w:pPr>
    <w:rPr>
      <w:sz w:val="24"/>
    </w:rPr>
  </w:style>
  <w:style w:type="paragraph" w:customStyle="1" w:styleId="TxBr3p12">
    <w:name w:val="TxBr_3p12"/>
    <w:basedOn w:val="Normal"/>
    <w:rsid w:val="00EA1CC6"/>
    <w:pPr>
      <w:tabs>
        <w:tab w:val="left" w:pos="192"/>
        <w:tab w:val="left" w:pos="385"/>
      </w:tabs>
      <w:autoSpaceDE w:val="0"/>
      <w:autoSpaceDN w:val="0"/>
      <w:adjustRightInd w:val="0"/>
      <w:spacing w:line="249" w:lineRule="atLeast"/>
      <w:ind w:firstLine="192"/>
    </w:pPr>
    <w:rPr>
      <w:sz w:val="24"/>
    </w:rPr>
  </w:style>
  <w:style w:type="paragraph" w:customStyle="1" w:styleId="TxBr3p13">
    <w:name w:val="TxBr_3p13"/>
    <w:basedOn w:val="Normal"/>
    <w:rsid w:val="00EA1CC6"/>
    <w:pPr>
      <w:tabs>
        <w:tab w:val="left" w:pos="192"/>
      </w:tabs>
      <w:autoSpaceDE w:val="0"/>
      <w:autoSpaceDN w:val="0"/>
      <w:adjustRightInd w:val="0"/>
      <w:spacing w:line="249" w:lineRule="atLeast"/>
      <w:ind w:firstLine="192"/>
    </w:pPr>
    <w:rPr>
      <w:sz w:val="24"/>
    </w:rPr>
  </w:style>
  <w:style w:type="paragraph" w:customStyle="1" w:styleId="TxBr3p14">
    <w:name w:val="TxBr_3p14"/>
    <w:basedOn w:val="Normal"/>
    <w:rsid w:val="00EA1CC6"/>
    <w:pPr>
      <w:tabs>
        <w:tab w:val="left" w:pos="204"/>
      </w:tabs>
      <w:autoSpaceDE w:val="0"/>
      <w:autoSpaceDN w:val="0"/>
      <w:adjustRightInd w:val="0"/>
      <w:spacing w:line="238" w:lineRule="atLeast"/>
    </w:pPr>
    <w:rPr>
      <w:sz w:val="24"/>
    </w:rPr>
  </w:style>
  <w:style w:type="paragraph" w:customStyle="1" w:styleId="TxBr3p15">
    <w:name w:val="TxBr_3p15"/>
    <w:basedOn w:val="Normal"/>
    <w:rsid w:val="00EA1CC6"/>
    <w:pPr>
      <w:tabs>
        <w:tab w:val="left" w:pos="198"/>
      </w:tabs>
      <w:autoSpaceDE w:val="0"/>
      <w:autoSpaceDN w:val="0"/>
      <w:adjustRightInd w:val="0"/>
      <w:spacing w:line="238" w:lineRule="atLeast"/>
      <w:ind w:firstLine="198"/>
    </w:pPr>
    <w:rPr>
      <w:sz w:val="24"/>
    </w:rPr>
  </w:style>
  <w:style w:type="paragraph" w:customStyle="1" w:styleId="TxBr3c16">
    <w:name w:val="TxBr_3c16"/>
    <w:basedOn w:val="Normal"/>
    <w:rsid w:val="00EA1CC6"/>
    <w:pPr>
      <w:autoSpaceDE w:val="0"/>
      <w:autoSpaceDN w:val="0"/>
      <w:adjustRightInd w:val="0"/>
      <w:spacing w:line="240" w:lineRule="atLeast"/>
      <w:jc w:val="center"/>
    </w:pPr>
    <w:rPr>
      <w:sz w:val="24"/>
    </w:rPr>
  </w:style>
  <w:style w:type="paragraph" w:customStyle="1" w:styleId="TxBr3p17">
    <w:name w:val="TxBr_3p17"/>
    <w:basedOn w:val="Normal"/>
    <w:rsid w:val="00EA1CC6"/>
    <w:pPr>
      <w:tabs>
        <w:tab w:val="left" w:pos="385"/>
      </w:tabs>
      <w:autoSpaceDE w:val="0"/>
      <w:autoSpaceDN w:val="0"/>
      <w:adjustRightInd w:val="0"/>
      <w:spacing w:line="249" w:lineRule="atLeast"/>
      <w:ind w:left="1055" w:hanging="385"/>
    </w:pPr>
    <w:rPr>
      <w:sz w:val="24"/>
    </w:rPr>
  </w:style>
  <w:style w:type="paragraph" w:customStyle="1" w:styleId="TxBr3c18">
    <w:name w:val="TxBr_3c18"/>
    <w:basedOn w:val="Normal"/>
    <w:rsid w:val="00EA1CC6"/>
    <w:pPr>
      <w:autoSpaceDE w:val="0"/>
      <w:autoSpaceDN w:val="0"/>
      <w:adjustRightInd w:val="0"/>
      <w:spacing w:line="240" w:lineRule="atLeast"/>
      <w:jc w:val="center"/>
    </w:pPr>
    <w:rPr>
      <w:sz w:val="24"/>
    </w:rPr>
  </w:style>
  <w:style w:type="paragraph" w:customStyle="1" w:styleId="TxBr3p19">
    <w:name w:val="TxBr_3p19"/>
    <w:basedOn w:val="Normal"/>
    <w:rsid w:val="00EA1CC6"/>
    <w:pPr>
      <w:autoSpaceDE w:val="0"/>
      <w:autoSpaceDN w:val="0"/>
      <w:adjustRightInd w:val="0"/>
      <w:spacing w:line="232" w:lineRule="atLeast"/>
    </w:pPr>
    <w:rPr>
      <w:sz w:val="24"/>
    </w:rPr>
  </w:style>
  <w:style w:type="paragraph" w:customStyle="1" w:styleId="TxBr3p21">
    <w:name w:val="TxBr_3p21"/>
    <w:basedOn w:val="Normal"/>
    <w:rsid w:val="00EA1CC6"/>
    <w:pPr>
      <w:tabs>
        <w:tab w:val="left" w:pos="2477"/>
      </w:tabs>
      <w:autoSpaceDE w:val="0"/>
      <w:autoSpaceDN w:val="0"/>
      <w:adjustRightInd w:val="0"/>
      <w:spacing w:line="240" w:lineRule="atLeast"/>
      <w:ind w:left="1037"/>
    </w:pPr>
    <w:rPr>
      <w:sz w:val="24"/>
    </w:rPr>
  </w:style>
  <w:style w:type="paragraph" w:customStyle="1" w:styleId="TxBr3p22">
    <w:name w:val="TxBr_3p22"/>
    <w:basedOn w:val="Normal"/>
    <w:rsid w:val="00EA1CC6"/>
    <w:pPr>
      <w:tabs>
        <w:tab w:val="left" w:pos="204"/>
      </w:tabs>
      <w:autoSpaceDE w:val="0"/>
      <w:autoSpaceDN w:val="0"/>
      <w:adjustRightInd w:val="0"/>
      <w:spacing w:line="249" w:lineRule="atLeast"/>
    </w:pPr>
    <w:rPr>
      <w:sz w:val="24"/>
    </w:rPr>
  </w:style>
  <w:style w:type="paragraph" w:customStyle="1" w:styleId="TxBr3p23">
    <w:name w:val="TxBr_3p23"/>
    <w:basedOn w:val="Normal"/>
    <w:rsid w:val="00EA1CC6"/>
    <w:pPr>
      <w:tabs>
        <w:tab w:val="left" w:pos="204"/>
      </w:tabs>
      <w:autoSpaceDE w:val="0"/>
      <w:autoSpaceDN w:val="0"/>
      <w:adjustRightInd w:val="0"/>
      <w:spacing w:line="215" w:lineRule="atLeast"/>
    </w:pPr>
    <w:rPr>
      <w:sz w:val="24"/>
    </w:rPr>
  </w:style>
  <w:style w:type="paragraph" w:customStyle="1" w:styleId="TxBr3p24">
    <w:name w:val="TxBr_3p24"/>
    <w:basedOn w:val="Normal"/>
    <w:rsid w:val="00EA1CC6"/>
    <w:pPr>
      <w:tabs>
        <w:tab w:val="left" w:pos="204"/>
      </w:tabs>
      <w:autoSpaceDE w:val="0"/>
      <w:autoSpaceDN w:val="0"/>
      <w:adjustRightInd w:val="0"/>
      <w:spacing w:line="240" w:lineRule="atLeast"/>
    </w:pPr>
    <w:rPr>
      <w:sz w:val="24"/>
    </w:rPr>
  </w:style>
  <w:style w:type="paragraph" w:customStyle="1" w:styleId="TxBr3c25">
    <w:name w:val="TxBr_3c25"/>
    <w:basedOn w:val="Normal"/>
    <w:rsid w:val="00EA1CC6"/>
    <w:pPr>
      <w:autoSpaceDE w:val="0"/>
      <w:autoSpaceDN w:val="0"/>
      <w:adjustRightInd w:val="0"/>
      <w:spacing w:line="240" w:lineRule="atLeast"/>
      <w:jc w:val="center"/>
    </w:pPr>
    <w:rPr>
      <w:sz w:val="24"/>
    </w:rPr>
  </w:style>
  <w:style w:type="paragraph" w:customStyle="1" w:styleId="card3">
    <w:name w:val="card 3"/>
    <w:basedOn w:val="Normal"/>
    <w:rsid w:val="00EA1CC6"/>
    <w:pPr>
      <w:ind w:left="400"/>
    </w:pPr>
    <w:rPr>
      <w:szCs w:val="20"/>
    </w:rPr>
  </w:style>
  <w:style w:type="paragraph" w:customStyle="1" w:styleId="BlockTitle0">
    <w:name w:val="BlockTitle"/>
    <w:basedOn w:val="Normal"/>
    <w:rsid w:val="00EA1CC6"/>
    <w:pPr>
      <w:spacing w:after="240"/>
      <w:jc w:val="center"/>
      <w:outlineLvl w:val="0"/>
    </w:pPr>
    <w:rPr>
      <w:rFonts w:ascii="Arial" w:hAnsi="Arial"/>
      <w:b/>
      <w:sz w:val="28"/>
      <w:szCs w:val="20"/>
    </w:rPr>
  </w:style>
  <w:style w:type="paragraph" w:customStyle="1" w:styleId="Card0">
    <w:name w:val="Card"/>
    <w:basedOn w:val="Normal"/>
    <w:rsid w:val="00EA1CC6"/>
    <w:pPr>
      <w:ind w:left="288" w:right="288"/>
    </w:pPr>
    <w:rPr>
      <w:snapToGrid w:val="0"/>
      <w:color w:val="000000"/>
      <w:szCs w:val="20"/>
    </w:rPr>
  </w:style>
  <w:style w:type="character" w:styleId="HTMLTypewriter">
    <w:name w:val="HTML Typewriter"/>
    <w:basedOn w:val="DefaultParagraphFont"/>
    <w:rsid w:val="00EA1CC6"/>
    <w:rPr>
      <w:rFonts w:ascii="Courier New" w:eastAsia="Arial Unicode MS" w:hAnsi="Courier New" w:hint="default"/>
      <w:sz w:val="20"/>
    </w:rPr>
  </w:style>
  <w:style w:type="character" w:customStyle="1" w:styleId="Author0">
    <w:name w:val="Author"/>
    <w:basedOn w:val="DefaultParagraphFont"/>
    <w:rsid w:val="00EA1CC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248743">
      <w:bodyDiv w:val="1"/>
      <w:marLeft w:val="0"/>
      <w:marRight w:val="0"/>
      <w:marTop w:val="0"/>
      <w:marBottom w:val="0"/>
      <w:divBdr>
        <w:top w:val="none" w:sz="0" w:space="0" w:color="auto"/>
        <w:left w:val="none" w:sz="0" w:space="0" w:color="auto"/>
        <w:bottom w:val="none" w:sz="0" w:space="0" w:color="auto"/>
        <w:right w:val="none" w:sz="0" w:space="0" w:color="auto"/>
      </w:divBdr>
    </w:div>
    <w:div w:id="1471632859">
      <w:bodyDiv w:val="1"/>
      <w:marLeft w:val="0"/>
      <w:marRight w:val="0"/>
      <w:marTop w:val="0"/>
      <w:marBottom w:val="0"/>
      <w:divBdr>
        <w:top w:val="none" w:sz="0" w:space="0" w:color="auto"/>
        <w:left w:val="none" w:sz="0" w:space="0" w:color="auto"/>
        <w:bottom w:val="none" w:sz="0" w:space="0" w:color="auto"/>
        <w:right w:val="none" w:sz="0" w:space="0" w:color="auto"/>
      </w:divBdr>
    </w:div>
    <w:div w:id="1674263543">
      <w:bodyDiv w:val="1"/>
      <w:marLeft w:val="0"/>
      <w:marRight w:val="0"/>
      <w:marTop w:val="0"/>
      <w:marBottom w:val="0"/>
      <w:divBdr>
        <w:top w:val="none" w:sz="0" w:space="0" w:color="auto"/>
        <w:left w:val="none" w:sz="0" w:space="0" w:color="auto"/>
        <w:bottom w:val="none" w:sz="0" w:space="0" w:color="auto"/>
        <w:right w:val="none" w:sz="0" w:space="0" w:color="auto"/>
      </w:divBdr>
    </w:div>
    <w:div w:id="170008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rspas.anu.edu.au/papers/sdsc/wp/wp_sdsc_401.pdf" TargetMode="External"/><Relationship Id="rId18" Type="http://schemas.openxmlformats.org/officeDocument/2006/relationships/hyperlink" Target="http://www.oism.org/nwss/s73p904.htm" TargetMode="External"/><Relationship Id="rId26" Type="http://schemas.openxmlformats.org/officeDocument/2006/relationships/hyperlink" Target="http://www.cato.org/pubs/pas/pa009.html" TargetMode="External"/><Relationship Id="rId3" Type="http://schemas.openxmlformats.org/officeDocument/2006/relationships/customXml" Target="../customXml/item3.xml"/><Relationship Id="rId21" Type="http://schemas.openxmlformats.org/officeDocument/2006/relationships/hyperlink" Target="http://iidb.org/cgi-bin/ultimatebb.cgi?ubb=get_topic&amp;f=10&amp;t=000329" TargetMode="External"/><Relationship Id="rId7" Type="http://schemas.openxmlformats.org/officeDocument/2006/relationships/webSettings" Target="webSettings.xml"/><Relationship Id="rId12" Type="http://schemas.openxmlformats.org/officeDocument/2006/relationships/hyperlink" Target="http://www.jetpress.org/volume9/risks.html" TargetMode="External"/><Relationship Id="rId17" Type="http://schemas.openxmlformats.org/officeDocument/2006/relationships/hyperlink" Target="http://www.fortfreedom.org/s05.htm" TargetMode="External"/><Relationship Id="rId25" Type="http://schemas.openxmlformats.org/officeDocument/2006/relationships/hyperlink" Target="http://www.cato.org/pubs/pas/paO09.html" TargetMode="External"/><Relationship Id="rId2" Type="http://schemas.openxmlformats.org/officeDocument/2006/relationships/customXml" Target="../customXml/item2.xml"/><Relationship Id="rId16" Type="http://schemas.openxmlformats.org/officeDocument/2006/relationships/hyperlink" Target="http://www.budapestfutures.org/downloads/abstracts/Bruce%20Tonn%20-%20Abstract.pdf" TargetMode="External"/><Relationship Id="rId20" Type="http://schemas.openxmlformats.org/officeDocument/2006/relationships/hyperlink" Target="http://akarlin.com/2009/11/thinking-nuclear-war/" TargetMode="Externa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heatlantic.com/technology/archive/2012/03/were-underestimating-the-risk-of-human-extinction/253821/" TargetMode="External"/><Relationship Id="rId24" Type="http://schemas.openxmlformats.org/officeDocument/2006/relationships/hyperlink" Target="http://singinst.org/upload/cognitive-biases.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bmartin.cc/pubs/09epw.html" TargetMode="External"/><Relationship Id="rId23" Type="http://schemas.openxmlformats.org/officeDocument/2006/relationships/hyperlink" Target="http://w.existential-risk.org/concept.pdf" TargetMode="External"/><Relationship Id="rId28" Type="http://schemas.openxmlformats.org/officeDocument/2006/relationships/image" Target="media/image1.wmf"/><Relationship Id="rId10" Type="http://schemas.openxmlformats.org/officeDocument/2006/relationships/hyperlink" Target="http://www.uow.edu.au/arts/sts/bmartin/pubs/82jpr.html" TargetMode="External"/><Relationship Id="rId19" Type="http://schemas.openxmlformats.org/officeDocument/2006/relationships/hyperlink" Target="http://www.oism.org/nwss/s73p904.ht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ow.edu.au/arts/sts/bmartin/pubs/82cab/index.html" TargetMode="External"/><Relationship Id="rId22" Type="http://schemas.openxmlformats.org/officeDocument/2006/relationships/hyperlink" Target="http://www.oism.org/nwss/s73p904.htm" TargetMode="External"/><Relationship Id="rId27" Type="http://schemas.openxmlformats.org/officeDocument/2006/relationships/hyperlink" Target="http://www.cla.sc.edu/ENGL/faculty/berube/prolong.htm" TargetMode="External"/><Relationship Id="rId30"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dric%20Zh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C:\Users\Cedric Zhou\AppData\Roaming\Microsoft\Templates\Debate.dotm</Template>
  <TotalTime>0</TotalTime>
  <Pages>81</Pages>
  <Words>28995</Words>
  <Characters>165278</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grant_000, Team 2013</dc:creator>
  <cp:lastModifiedBy>Louis Au</cp:lastModifiedBy>
  <cp:revision>4</cp:revision>
  <dcterms:created xsi:type="dcterms:W3CDTF">2026-01-21T07:02:00Z</dcterms:created>
  <dcterms:modified xsi:type="dcterms:W3CDTF">2026-01-21T07:02:00Z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