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4B4B" w:rsidRPr="001A607B" w:rsidRDefault="00E74B4B" w:rsidP="001A607B">
      <w:pPr>
        <w:pStyle w:val="Heading3"/>
        <w:spacing w:line="276" w:lineRule="auto"/>
        <w:rPr>
          <w:rStyle w:val="StyleStyleBold12pt"/>
          <w:rFonts w:ascii="Helvetica" w:hAnsi="Helvetica"/>
          <w:u w:val="single"/>
        </w:rPr>
      </w:pPr>
      <w:r w:rsidRPr="001A607B">
        <w:rPr>
          <w:rStyle w:val="StyleStyleBold12pt"/>
          <w:rFonts w:ascii="Helvetica" w:hAnsi="Helvetica"/>
          <w:u w:val="single"/>
        </w:rPr>
        <w:t>Time Cube K</w:t>
      </w:r>
      <w:r w:rsidR="001D3095" w:rsidRPr="001A607B">
        <w:rPr>
          <w:rStyle w:val="StyleStyleBold12pt"/>
          <w:rFonts w:ascii="Helvetica" w:hAnsi="Helvetica"/>
          <w:u w:val="single"/>
        </w:rPr>
        <w:t>ritik</w:t>
      </w:r>
    </w:p>
    <w:p w:rsidR="00E74B4B" w:rsidRPr="001A607B" w:rsidRDefault="000A0B5F" w:rsidP="001A607B">
      <w:pPr>
        <w:pStyle w:val="Heading4"/>
        <w:spacing w:line="276" w:lineRule="auto"/>
        <w:rPr>
          <w:rFonts w:ascii="Helvetica" w:hAnsi="Helvetica"/>
        </w:rPr>
      </w:pPr>
      <w:r w:rsidRPr="001A607B">
        <w:rPr>
          <w:rFonts w:ascii="Helvetica" w:hAnsi="Helvetica"/>
        </w:rPr>
        <w:t>T</w:t>
      </w:r>
      <w:r w:rsidR="001D3095" w:rsidRPr="001A607B">
        <w:rPr>
          <w:rFonts w:ascii="Helvetica" w:hAnsi="Helvetica"/>
        </w:rPr>
        <w:t xml:space="preserve">he affimative’s use of the state </w:t>
      </w:r>
      <w:r w:rsidR="00E74B4B" w:rsidRPr="001A607B">
        <w:rPr>
          <w:rFonts w:ascii="Helvetica" w:hAnsi="Helvetica"/>
        </w:rPr>
        <w:t xml:space="preserve">fails to acknowledge and rejects the legitimacy of the philosophy of Dr. Gene Ray and must be rejected. </w:t>
      </w:r>
    </w:p>
    <w:p w:rsidR="00E74B4B" w:rsidRPr="001A607B" w:rsidRDefault="00E74B4B" w:rsidP="001A607B">
      <w:pPr>
        <w:spacing w:line="276" w:lineRule="auto"/>
        <w:rPr>
          <w:rFonts w:ascii="Helvetica" w:hAnsi="Helvetica"/>
          <w:b/>
          <w:sz w:val="24"/>
        </w:rPr>
      </w:pPr>
      <w:r w:rsidRPr="001A607B">
        <w:rPr>
          <w:rFonts w:ascii="Helvetica" w:hAnsi="Helvetica"/>
          <w:sz w:val="18"/>
        </w:rPr>
        <w:t>Gene</w:t>
      </w:r>
      <w:r w:rsidRPr="001A607B">
        <w:rPr>
          <w:rFonts w:ascii="Helvetica" w:hAnsi="Helvetica"/>
          <w:sz w:val="24"/>
        </w:rPr>
        <w:t xml:space="preserve"> </w:t>
      </w:r>
      <w:r w:rsidRPr="001A607B">
        <w:rPr>
          <w:rFonts w:ascii="Helvetica" w:hAnsi="Helvetica"/>
          <w:b/>
          <w:sz w:val="24"/>
        </w:rPr>
        <w:t>Ray</w:t>
      </w:r>
      <w:r w:rsidRPr="001A607B">
        <w:rPr>
          <w:rFonts w:ascii="Helvetica" w:hAnsi="Helvetica"/>
          <w:sz w:val="24"/>
        </w:rPr>
        <w:t xml:space="preserve">, </w:t>
      </w:r>
      <w:r w:rsidRPr="001A607B">
        <w:rPr>
          <w:rFonts w:ascii="Helvetica" w:hAnsi="Helvetica"/>
        </w:rPr>
        <w:t xml:space="preserve">Dr Gene Ray is the </w:t>
      </w:r>
      <w:r w:rsidRPr="001A607B">
        <w:rPr>
          <w:rFonts w:ascii="Helvetica" w:hAnsi="Helvetica"/>
          <w:color w:val="333333"/>
          <w:sz w:val="16"/>
          <w:szCs w:val="15"/>
        </w:rPr>
        <w:t>self proclaimed smartest man on earth and has a self-appointed doctorate in cubism</w:t>
      </w:r>
      <w:r w:rsidRPr="001A607B">
        <w:rPr>
          <w:rFonts w:ascii="Helvetica" w:hAnsi="Helvetica"/>
          <w:sz w:val="18"/>
        </w:rPr>
        <w:t>, “www.timecube.com”</w:t>
      </w:r>
      <w:r w:rsidRPr="001A607B">
        <w:rPr>
          <w:rFonts w:ascii="Helvetica" w:hAnsi="Helvetica"/>
          <w:sz w:val="24"/>
        </w:rPr>
        <w:t xml:space="preserve">, </w:t>
      </w:r>
      <w:r w:rsidRPr="001A607B">
        <w:rPr>
          <w:rFonts w:ascii="Helvetica" w:hAnsi="Helvetica"/>
          <w:b/>
          <w:sz w:val="24"/>
        </w:rPr>
        <w:t>2010:</w:t>
      </w:r>
    </w:p>
    <w:p w:rsidR="00E74B4B" w:rsidRPr="001A607B" w:rsidRDefault="00E74B4B" w:rsidP="001A607B">
      <w:pPr>
        <w:spacing w:line="276" w:lineRule="auto"/>
        <w:rPr>
          <w:rFonts w:ascii="Helvetica" w:hAnsi="Helvetica"/>
          <w:sz w:val="18"/>
        </w:rPr>
      </w:pPr>
      <w:r w:rsidRPr="001A607B">
        <w:rPr>
          <w:rFonts w:ascii="Helvetica" w:hAnsi="Helvetica"/>
          <w:b/>
          <w:sz w:val="24"/>
          <w:highlight w:val="green"/>
          <w:u w:val="single"/>
        </w:rPr>
        <w:t>Evil academia blocks out Time Cube site and suppresses its discussion and debate</w:t>
      </w:r>
      <w:r w:rsidRPr="001A607B">
        <w:rPr>
          <w:rFonts w:ascii="Helvetica" w:hAnsi="Helvetica"/>
          <w:b/>
          <w:sz w:val="24"/>
          <w:u w:val="single"/>
        </w:rPr>
        <w:t>. </w:t>
      </w:r>
      <w:r w:rsidRPr="001A607B">
        <w:rPr>
          <w:rFonts w:ascii="Helvetica" w:hAnsi="Helvetica"/>
          <w:b/>
          <w:sz w:val="24"/>
          <w:highlight w:val="green"/>
          <w:u w:val="single"/>
        </w:rPr>
        <w:t>You are an educated singularity idiot who can stupidly deny Nature's Harmonic 4 simultaneous 24 hour days within a single rotation of Earth</w:t>
      </w:r>
      <w:r w:rsidRPr="001A607B">
        <w:rPr>
          <w:rFonts w:ascii="Helvetica" w:hAnsi="Helvetica"/>
          <w:sz w:val="24"/>
        </w:rPr>
        <w:t xml:space="preserve">, </w:t>
      </w:r>
      <w:r w:rsidRPr="001A607B">
        <w:rPr>
          <w:rFonts w:ascii="Helvetica" w:hAnsi="Helvetica"/>
          <w:sz w:val="18"/>
        </w:rPr>
        <w:t xml:space="preserve">or even make parody of the Cubic Creation Principle - but </w:t>
      </w:r>
      <w:r w:rsidRPr="001A607B">
        <w:rPr>
          <w:rFonts w:ascii="Helvetica" w:hAnsi="Helvetica"/>
          <w:b/>
          <w:sz w:val="24"/>
          <w:highlight w:val="green"/>
          <w:u w:val="single"/>
        </w:rPr>
        <w:t>your mental ability to comprehend the greatest social and scientific discovery of all human existence has been lobotomized by</w:t>
      </w:r>
      <w:r w:rsidRPr="001A607B">
        <w:rPr>
          <w:rFonts w:ascii="Helvetica" w:hAnsi="Helvetica"/>
          <w:sz w:val="24"/>
        </w:rPr>
        <w:t xml:space="preserve"> </w:t>
      </w:r>
      <w:r w:rsidRPr="001A607B">
        <w:rPr>
          <w:rFonts w:ascii="Helvetica" w:hAnsi="Helvetica"/>
          <w:sz w:val="18"/>
        </w:rPr>
        <w:t>the evil </w:t>
      </w:r>
      <w:r w:rsidRPr="001A607B">
        <w:rPr>
          <w:rFonts w:ascii="Helvetica" w:hAnsi="Helvetica"/>
          <w:b/>
          <w:sz w:val="24"/>
          <w:highlight w:val="green"/>
          <w:u w:val="single"/>
        </w:rPr>
        <w:t>academic singularity</w:t>
      </w:r>
      <w:r w:rsidRPr="001A607B">
        <w:rPr>
          <w:rFonts w:ascii="Helvetica" w:hAnsi="Helvetica"/>
          <w:sz w:val="24"/>
        </w:rPr>
        <w:t xml:space="preserve"> </w:t>
      </w:r>
      <w:r w:rsidRPr="001A607B">
        <w:rPr>
          <w:rFonts w:ascii="Helvetica" w:hAnsi="Helvetica"/>
          <w:sz w:val="18"/>
        </w:rPr>
        <w:t>bastards hired to destroy your ability to think opposite. You cannot comprehend Opposite Creation. Religous/academic taught singularity is the reduction of the human mind to android. </w:t>
      </w:r>
    </w:p>
    <w:p w:rsidR="00A12881" w:rsidRPr="001A607B" w:rsidRDefault="00A12881" w:rsidP="001A607B">
      <w:pPr>
        <w:pStyle w:val="Heading4"/>
        <w:spacing w:line="276" w:lineRule="auto"/>
        <w:rPr>
          <w:rFonts w:ascii="Helvetica" w:hAnsi="Helvetica"/>
        </w:rPr>
      </w:pPr>
      <w:r w:rsidRPr="001A607B">
        <w:rPr>
          <w:rFonts w:ascii="Helvetica" w:hAnsi="Helvetica"/>
        </w:rPr>
        <w:t>The State uses oppression to brainwash us into applying beneficent feelings to obedience and thus promotes its singularist regime.</w:t>
      </w:r>
    </w:p>
    <w:p w:rsidR="00A12881" w:rsidRPr="001A607B" w:rsidRDefault="00A12881" w:rsidP="001A607B">
      <w:pPr>
        <w:spacing w:line="276" w:lineRule="auto"/>
        <w:rPr>
          <w:rFonts w:ascii="Helvetica" w:hAnsi="Helvetica"/>
          <w:szCs w:val="20"/>
        </w:rPr>
      </w:pPr>
      <w:r w:rsidRPr="001A607B">
        <w:rPr>
          <w:rFonts w:ascii="Helvetica" w:hAnsi="Helvetica"/>
        </w:rPr>
        <w:t xml:space="preserve">Gene </w:t>
      </w:r>
      <w:r w:rsidRPr="001A607B">
        <w:rPr>
          <w:rFonts w:ascii="Helvetica" w:hAnsi="Helvetica"/>
          <w:b/>
        </w:rPr>
        <w:t>Ray</w:t>
      </w:r>
      <w:r w:rsidRPr="001A607B">
        <w:rPr>
          <w:rFonts w:ascii="Helvetica" w:hAnsi="Helvetica"/>
        </w:rPr>
        <w:t xml:space="preserve">, Dr Gene Ray is the </w:t>
      </w:r>
      <w:r w:rsidRPr="001A607B">
        <w:rPr>
          <w:rFonts w:ascii="Helvetica" w:hAnsi="Helvetica"/>
          <w:color w:val="333333"/>
          <w:sz w:val="16"/>
        </w:rPr>
        <w:t>self proclaimed smartest man on earth and has a self-appointed doctorate in cubism</w:t>
      </w:r>
      <w:r w:rsidRPr="001A607B">
        <w:rPr>
          <w:rFonts w:ascii="Helvetica" w:hAnsi="Helvetica"/>
        </w:rPr>
        <w:t xml:space="preserve">, www.cubicao.com, “The State”, </w:t>
      </w:r>
      <w:r w:rsidRPr="001A607B">
        <w:rPr>
          <w:rFonts w:ascii="Helvetica" w:hAnsi="Helvetica"/>
          <w:b/>
        </w:rPr>
        <w:t>2010:</w:t>
      </w:r>
    </w:p>
    <w:p w:rsidR="00A12881" w:rsidRPr="001A607B" w:rsidRDefault="00A12881" w:rsidP="001A607B">
      <w:pPr>
        <w:spacing w:line="276" w:lineRule="auto"/>
        <w:rPr>
          <w:rFonts w:ascii="Helvetica" w:hAnsi="Helvetica"/>
          <w:u w:val="single"/>
        </w:rPr>
      </w:pPr>
      <w:r w:rsidRPr="001A607B">
        <w:rPr>
          <w:rFonts w:ascii="Helvetica" w:hAnsi="Helvetica"/>
          <w:highlight w:val="green"/>
          <w:u w:val="single"/>
        </w:rPr>
        <w:t>The state can exert control by a simple forceful oppression technique</w:t>
      </w:r>
      <w:r w:rsidRPr="001A607B">
        <w:rPr>
          <w:rFonts w:ascii="Helvetica" w:hAnsi="Helvetica"/>
          <w:sz w:val="16"/>
        </w:rPr>
        <w:t>. Maybe it’d use technology as a means for this. But the people, as victims of the oppression, are likely to resent it, and might even be spurned to revolt. This creates a problem. So, the second strategy</w:t>
      </w:r>
      <w:r w:rsidRPr="001A607B">
        <w:rPr>
          <w:rFonts w:ascii="Helvetica" w:hAnsi="Helvetica"/>
          <w:u w:val="single"/>
        </w:rPr>
        <w:t xml:space="preserve"> </w:t>
      </w:r>
      <w:r w:rsidRPr="001A607B">
        <w:rPr>
          <w:rFonts w:ascii="Helvetica" w:hAnsi="Helvetica"/>
          <w:sz w:val="16"/>
        </w:rPr>
        <w:t>that</w:t>
      </w:r>
      <w:r w:rsidRPr="001A607B">
        <w:rPr>
          <w:rFonts w:ascii="Helvetica" w:hAnsi="Helvetica"/>
          <w:u w:val="single"/>
        </w:rPr>
        <w:t xml:space="preserve"> </w:t>
      </w:r>
      <w:r w:rsidRPr="001A607B">
        <w:rPr>
          <w:rFonts w:ascii="Helvetica" w:hAnsi="Helvetica"/>
          <w:highlight w:val="green"/>
          <w:u w:val="single"/>
        </w:rPr>
        <w:t>the state can</w:t>
      </w:r>
      <w:r w:rsidRPr="001A607B">
        <w:rPr>
          <w:rFonts w:ascii="Helvetica" w:hAnsi="Helvetica"/>
          <w:sz w:val="16"/>
        </w:rPr>
        <w:t xml:space="preserve"> use is to </w:t>
      </w:r>
      <w:r w:rsidRPr="001A607B">
        <w:rPr>
          <w:rFonts w:ascii="Helvetica" w:hAnsi="Helvetica"/>
          <w:highlight w:val="green"/>
          <w:u w:val="single"/>
        </w:rPr>
        <w:t>control the people by means of Word</w:t>
      </w:r>
      <w:r w:rsidRPr="001A607B">
        <w:rPr>
          <w:rFonts w:ascii="Helvetica" w:hAnsi="Helvetica"/>
          <w:sz w:val="16"/>
        </w:rPr>
        <w:t xml:space="preserve">. This strategy makes sense:  the WordVirus, at its basic level, consists of pure Word. So, shackles and whips are obsolete. </w:t>
      </w:r>
      <w:r w:rsidRPr="001A607B">
        <w:rPr>
          <w:rFonts w:ascii="Helvetica" w:hAnsi="Helvetica"/>
          <w:highlight w:val="green"/>
          <w:u w:val="single"/>
        </w:rPr>
        <w:t>By penetrating the mind of each population member</w:t>
      </w:r>
      <w:r w:rsidRPr="001A607B">
        <w:rPr>
          <w:rFonts w:ascii="Helvetica" w:hAnsi="Helvetica"/>
          <w:u w:val="single"/>
        </w:rPr>
        <w:t xml:space="preserve">, </w:t>
      </w:r>
      <w:r w:rsidRPr="001A607B">
        <w:rPr>
          <w:rFonts w:ascii="Helvetica" w:hAnsi="Helvetica"/>
          <w:sz w:val="16"/>
        </w:rPr>
        <w:t>and by programming them in certain way, random mutations are discouraged, and</w:t>
      </w:r>
      <w:r w:rsidRPr="001A607B">
        <w:rPr>
          <w:rFonts w:ascii="Helvetica" w:hAnsi="Helvetica"/>
          <w:u w:val="single"/>
        </w:rPr>
        <w:t xml:space="preserve"> </w:t>
      </w:r>
      <w:r w:rsidRPr="001A607B">
        <w:rPr>
          <w:rFonts w:ascii="Helvetica" w:hAnsi="Helvetica"/>
          <w:highlight w:val="green"/>
          <w:u w:val="single"/>
        </w:rPr>
        <w:t>obedience is entrenched</w:t>
      </w:r>
      <w:r w:rsidRPr="001A607B">
        <w:rPr>
          <w:rFonts w:ascii="Helvetica" w:hAnsi="Helvetica"/>
          <w:u w:val="single"/>
        </w:rPr>
        <w:t xml:space="preserve">. </w:t>
      </w:r>
      <w:r w:rsidRPr="001A607B">
        <w:rPr>
          <w:rFonts w:ascii="Helvetica" w:hAnsi="Helvetica"/>
          <w:sz w:val="16"/>
        </w:rPr>
        <w:t>The forceful oppression is partially relaxed</w:t>
      </w:r>
      <w:r w:rsidRPr="001A607B">
        <w:rPr>
          <w:rFonts w:ascii="Helvetica" w:hAnsi="Helvetica"/>
          <w:u w:val="single"/>
        </w:rPr>
        <w:t xml:space="preserve">. </w:t>
      </w:r>
      <w:r w:rsidRPr="001A607B">
        <w:rPr>
          <w:rFonts w:ascii="Helvetica" w:hAnsi="Helvetica"/>
          <w:highlight w:val="green"/>
          <w:u w:val="single"/>
        </w:rPr>
        <w:t>The people gain a sense of freedom</w:t>
      </w:r>
      <w:r w:rsidRPr="001A607B">
        <w:rPr>
          <w:rFonts w:ascii="Helvetica" w:hAnsi="Helvetica"/>
          <w:u w:val="single"/>
        </w:rPr>
        <w:t xml:space="preserve">. </w:t>
      </w:r>
      <w:r w:rsidRPr="001A607B">
        <w:rPr>
          <w:rFonts w:ascii="Helvetica" w:hAnsi="Helvetica"/>
          <w:highlight w:val="green"/>
          <w:u w:val="single"/>
        </w:rPr>
        <w:t>They experience</w:t>
      </w:r>
      <w:r w:rsidRPr="001A607B">
        <w:rPr>
          <w:rFonts w:ascii="Helvetica" w:hAnsi="Helvetica"/>
          <w:u w:val="single"/>
        </w:rPr>
        <w:t xml:space="preserve"> </w:t>
      </w:r>
      <w:r w:rsidRPr="001A607B">
        <w:rPr>
          <w:rFonts w:ascii="Helvetica" w:hAnsi="Helvetica"/>
          <w:sz w:val="16"/>
        </w:rPr>
        <w:t>beneficent</w:t>
      </w:r>
      <w:r w:rsidRPr="001A607B">
        <w:rPr>
          <w:rFonts w:ascii="Helvetica" w:hAnsi="Helvetica"/>
          <w:u w:val="single"/>
        </w:rPr>
        <w:t xml:space="preserve"> </w:t>
      </w:r>
      <w:r w:rsidRPr="001A607B">
        <w:rPr>
          <w:rFonts w:ascii="Helvetica" w:hAnsi="Helvetica"/>
          <w:highlight w:val="green"/>
          <w:u w:val="single"/>
        </w:rPr>
        <w:t>emotions.</w:t>
      </w:r>
      <w:r w:rsidRPr="001A607B">
        <w:rPr>
          <w:rFonts w:ascii="Helvetica" w:hAnsi="Helvetica"/>
          <w:u w:val="single"/>
        </w:rPr>
        <w:t xml:space="preserve"> </w:t>
      </w:r>
      <w:r w:rsidRPr="001A607B">
        <w:rPr>
          <w:rFonts w:ascii="Helvetica" w:hAnsi="Helvetica"/>
          <w:highlight w:val="green"/>
          <w:u w:val="single"/>
        </w:rPr>
        <w:t>They are then taught to associate those happy feelings with a morality that supports the state. Thus they feel compelled to embrace said morality.</w:t>
      </w:r>
      <w:r w:rsidRPr="001A607B">
        <w:rPr>
          <w:rFonts w:ascii="Helvetica" w:hAnsi="Helvetica"/>
          <w:u w:val="single"/>
        </w:rPr>
        <w:t xml:space="preserve"> </w:t>
      </w:r>
    </w:p>
    <w:p w:rsidR="00E74B4B" w:rsidRPr="001A607B" w:rsidRDefault="00E74B4B" w:rsidP="001A607B">
      <w:pPr>
        <w:pStyle w:val="Heading4"/>
        <w:spacing w:line="276" w:lineRule="auto"/>
        <w:rPr>
          <w:rFonts w:ascii="Helvetica" w:hAnsi="Helvetica"/>
        </w:rPr>
      </w:pPr>
      <w:r w:rsidRPr="001A607B">
        <w:rPr>
          <w:rFonts w:ascii="Helvetica" w:hAnsi="Helvetica"/>
        </w:rPr>
        <w:t>Ignorance of the Time Cube lobotomizes your mind, leading to cycloptic singular perspective. This creates a cubeless, android mentality.</w:t>
      </w:r>
    </w:p>
    <w:p w:rsidR="00E74B4B" w:rsidRPr="001A607B" w:rsidRDefault="00E74B4B" w:rsidP="001A607B">
      <w:pPr>
        <w:spacing w:line="276" w:lineRule="auto"/>
        <w:rPr>
          <w:rFonts w:ascii="Helvetica" w:hAnsi="Helvetica"/>
          <w:b/>
          <w:sz w:val="24"/>
        </w:rPr>
      </w:pPr>
      <w:r w:rsidRPr="001A607B">
        <w:rPr>
          <w:rFonts w:ascii="Helvetica" w:hAnsi="Helvetica"/>
          <w:sz w:val="18"/>
        </w:rPr>
        <w:t>Gene</w:t>
      </w:r>
      <w:r w:rsidRPr="001A607B">
        <w:rPr>
          <w:rFonts w:ascii="Helvetica" w:hAnsi="Helvetica"/>
          <w:sz w:val="24"/>
        </w:rPr>
        <w:t xml:space="preserve"> </w:t>
      </w:r>
      <w:r w:rsidRPr="001A607B">
        <w:rPr>
          <w:rFonts w:ascii="Helvetica" w:hAnsi="Helvetica"/>
          <w:b/>
          <w:sz w:val="24"/>
        </w:rPr>
        <w:t>Ray</w:t>
      </w:r>
      <w:r w:rsidRPr="001A607B">
        <w:rPr>
          <w:rFonts w:ascii="Helvetica" w:hAnsi="Helvetica"/>
          <w:sz w:val="24"/>
        </w:rPr>
        <w:t xml:space="preserve">, </w:t>
      </w:r>
      <w:r w:rsidRPr="001A607B">
        <w:rPr>
          <w:rFonts w:ascii="Helvetica" w:hAnsi="Helvetica"/>
          <w:sz w:val="18"/>
        </w:rPr>
        <w:t>Dr Gene Ray is the</w:t>
      </w:r>
      <w:r w:rsidRPr="001A607B">
        <w:rPr>
          <w:rFonts w:ascii="Helvetica" w:hAnsi="Helvetica"/>
        </w:rPr>
        <w:t xml:space="preserve"> Dr Gene Ray is the </w:t>
      </w:r>
      <w:r w:rsidRPr="001A607B">
        <w:rPr>
          <w:rFonts w:ascii="Helvetica" w:hAnsi="Helvetica"/>
          <w:color w:val="333333"/>
          <w:sz w:val="16"/>
        </w:rPr>
        <w:t>self proclaimed smartest man on earth and has a self-appointed doctorate in cubism</w:t>
      </w:r>
      <w:r w:rsidRPr="001A607B">
        <w:rPr>
          <w:rFonts w:ascii="Helvetica" w:hAnsi="Helvetica"/>
          <w:sz w:val="18"/>
        </w:rPr>
        <w:t>, www.timecube.com</w:t>
      </w:r>
      <w:r w:rsidRPr="001A607B">
        <w:rPr>
          <w:rFonts w:ascii="Helvetica" w:hAnsi="Helvetica"/>
          <w:sz w:val="24"/>
        </w:rPr>
        <w:t xml:space="preserve">, </w:t>
      </w:r>
      <w:r w:rsidRPr="001A607B">
        <w:rPr>
          <w:rFonts w:ascii="Helvetica" w:hAnsi="Helvetica"/>
          <w:b/>
          <w:sz w:val="24"/>
        </w:rPr>
        <w:t>2010:</w:t>
      </w:r>
    </w:p>
    <w:p w:rsidR="00E67EE4" w:rsidRPr="001A607B" w:rsidRDefault="00E74B4B" w:rsidP="001A607B">
      <w:pPr>
        <w:spacing w:line="276" w:lineRule="auto"/>
        <w:rPr>
          <w:rFonts w:ascii="Helvetica" w:hAnsi="Helvetica"/>
          <w:b/>
          <w:sz w:val="24"/>
          <w:u w:val="single"/>
        </w:rPr>
      </w:pPr>
      <w:r w:rsidRPr="001A607B">
        <w:rPr>
          <w:rFonts w:ascii="Helvetica" w:hAnsi="Helvetica"/>
          <w:sz w:val="8"/>
        </w:rPr>
        <w:t>If ignorant of the almighty. Time Cube Creation Truth,</w:t>
      </w:r>
      <w:r w:rsidRPr="001A607B">
        <w:rPr>
          <w:rFonts w:ascii="Helvetica" w:hAnsi="Helvetica"/>
          <w:sz w:val="24"/>
        </w:rPr>
        <w:t> </w:t>
      </w:r>
      <w:r w:rsidRPr="001A607B">
        <w:rPr>
          <w:rFonts w:ascii="Helvetica" w:hAnsi="Helvetica"/>
          <w:sz w:val="10"/>
        </w:rPr>
        <w:t>you deserve  to  be  killed. Killing you is not immoral but justified to save life on Earth for future generations</w:t>
      </w:r>
      <w:r w:rsidRPr="001A607B">
        <w:rPr>
          <w:rFonts w:ascii="Helvetica" w:hAnsi="Helvetica"/>
          <w:b/>
          <w:sz w:val="24"/>
          <w:u w:val="single"/>
        </w:rPr>
        <w:t>. </w:t>
      </w:r>
      <w:r w:rsidRPr="001A607B">
        <w:rPr>
          <w:rFonts w:ascii="Helvetica" w:hAnsi="Helvetica"/>
          <w:b/>
          <w:sz w:val="24"/>
          <w:highlight w:val="green"/>
          <w:u w:val="single"/>
        </w:rPr>
        <w:t>Academic taught singularity</w:t>
      </w:r>
      <w:r w:rsidRPr="001A607B">
        <w:rPr>
          <w:rFonts w:ascii="Helvetica" w:hAnsi="Helvetica"/>
          <w:b/>
          <w:sz w:val="24"/>
          <w:u w:val="single"/>
        </w:rPr>
        <w:t> within a universe of opposites, </w:t>
      </w:r>
      <w:r w:rsidRPr="001A607B">
        <w:rPr>
          <w:rFonts w:ascii="Helvetica" w:hAnsi="Helvetica"/>
          <w:b/>
          <w:sz w:val="24"/>
          <w:highlight w:val="green"/>
          <w:u w:val="single"/>
        </w:rPr>
        <w:t>has lobotomized your mind</w:t>
      </w:r>
      <w:r w:rsidRPr="001A607B">
        <w:rPr>
          <w:rFonts w:ascii="Helvetica" w:hAnsi="Helvetica"/>
          <w:b/>
          <w:sz w:val="24"/>
          <w:u w:val="single"/>
        </w:rPr>
        <w:t>. </w:t>
      </w:r>
      <w:r w:rsidRPr="001A607B">
        <w:rPr>
          <w:rFonts w:ascii="Helvetica" w:hAnsi="Helvetica"/>
          <w:b/>
          <w:sz w:val="24"/>
          <w:highlight w:val="green"/>
          <w:u w:val="single"/>
        </w:rPr>
        <w:t>You are Enslaved by Word</w:t>
      </w:r>
      <w:r w:rsidRPr="001A607B">
        <w:rPr>
          <w:rFonts w:ascii="Helvetica" w:hAnsi="Helvetica"/>
          <w:b/>
          <w:sz w:val="24"/>
          <w:u w:val="single"/>
        </w:rPr>
        <w:t xml:space="preserve"> </w:t>
      </w:r>
      <w:r w:rsidRPr="001A607B">
        <w:rPr>
          <w:rFonts w:ascii="Helvetica" w:hAnsi="Helvetica"/>
          <w:sz w:val="10"/>
        </w:rPr>
        <w:t>- no whip or shackle required.</w:t>
      </w:r>
      <w:r w:rsidRPr="001A607B">
        <w:rPr>
          <w:rFonts w:ascii="Helvetica" w:hAnsi="Helvetica"/>
          <w:b/>
          <w:sz w:val="24"/>
          <w:u w:val="single"/>
        </w:rPr>
        <w:t> </w:t>
      </w:r>
      <w:r w:rsidRPr="001A607B">
        <w:rPr>
          <w:rFonts w:ascii="Helvetica" w:hAnsi="Helvetica"/>
          <w:b/>
          <w:sz w:val="24"/>
          <w:highlight w:val="green"/>
          <w:u w:val="single"/>
        </w:rPr>
        <w:t>You do not have the freedom to discuss/debate Time Cube</w:t>
      </w:r>
      <w:r w:rsidRPr="001A607B">
        <w:rPr>
          <w:rFonts w:ascii="Helvetica" w:hAnsi="Helvetica"/>
          <w:b/>
          <w:sz w:val="24"/>
          <w:u w:val="single"/>
        </w:rPr>
        <w:t>. </w:t>
      </w:r>
      <w:r w:rsidRPr="001A607B">
        <w:rPr>
          <w:rFonts w:ascii="Helvetica" w:hAnsi="Helvetica"/>
          <w:b/>
          <w:sz w:val="24"/>
          <w:highlight w:val="green"/>
          <w:u w:val="single"/>
        </w:rPr>
        <w:t>Academia destroys your mind by suppressing opposite view</w:t>
      </w:r>
      <w:r w:rsidRPr="001A607B">
        <w:rPr>
          <w:rFonts w:ascii="Helvetica" w:hAnsi="Helvetica"/>
          <w:sz w:val="10"/>
        </w:rPr>
        <w:t>…</w:t>
      </w:r>
      <w:r w:rsidRPr="001A607B">
        <w:rPr>
          <w:rFonts w:ascii="Helvetica" w:hAnsi="Helvetica"/>
          <w:sz w:val="10"/>
          <w:szCs w:val="21"/>
        </w:rPr>
        <w:t xml:space="preserve">. </w:t>
      </w:r>
      <w:r w:rsidRPr="001A607B">
        <w:rPr>
          <w:rFonts w:ascii="Helvetica" w:hAnsi="Helvetica"/>
          <w:sz w:val="10"/>
        </w:rPr>
        <w:t>Academic Singularity is evil. Singularity is damnable lie, Educators altered your mind</w:t>
      </w:r>
      <w:r w:rsidRPr="001A607B">
        <w:rPr>
          <w:rFonts w:ascii="Helvetica" w:hAnsi="Helvetica"/>
          <w:b/>
          <w:sz w:val="24"/>
          <w:highlight w:val="green"/>
          <w:u w:val="single"/>
        </w:rPr>
        <w:t>, You cannot think opposite of what you were taught</w:t>
      </w:r>
      <w:r w:rsidRPr="001A607B">
        <w:rPr>
          <w:rFonts w:ascii="Helvetica" w:hAnsi="Helvetica"/>
          <w:b/>
          <w:sz w:val="24"/>
          <w:u w:val="single"/>
        </w:rPr>
        <w:t xml:space="preserve"> to think. </w:t>
      </w:r>
      <w:r w:rsidRPr="001A607B">
        <w:rPr>
          <w:rFonts w:ascii="Helvetica" w:hAnsi="Helvetica"/>
          <w:b/>
          <w:sz w:val="24"/>
          <w:highlight w:val="green"/>
          <w:u w:val="single"/>
        </w:rPr>
        <w:t>You have a cycloptic perspective and taught android mentality which lobotomizes analytical ability.</w:t>
      </w:r>
      <w:r w:rsidRPr="001A607B">
        <w:rPr>
          <w:rFonts w:ascii="Helvetica" w:hAnsi="Helvetica"/>
          <w:b/>
          <w:sz w:val="24"/>
          <w:u w:val="single"/>
        </w:rPr>
        <w:t> </w:t>
      </w:r>
    </w:p>
    <w:p w:rsidR="00E74B4B" w:rsidRPr="001A607B" w:rsidRDefault="00E74B4B" w:rsidP="001A607B">
      <w:pPr>
        <w:pStyle w:val="Heading4"/>
        <w:spacing w:line="276" w:lineRule="auto"/>
        <w:rPr>
          <w:rFonts w:ascii="Helvetica" w:hAnsi="Helvetica"/>
        </w:rPr>
      </w:pPr>
      <w:r w:rsidRPr="001A607B">
        <w:rPr>
          <w:rFonts w:ascii="Helvetica" w:hAnsi="Helvetica"/>
        </w:rPr>
        <w:lastRenderedPageBreak/>
        <w:t>This Cubeless, android mentality empowers the state. Timecube rejection is the root of all evil and results in technological expansion, diminished stability, and mass death and destruction. This seals our apocalyptic fate.</w:t>
      </w:r>
    </w:p>
    <w:p w:rsidR="00E74B4B" w:rsidRPr="001A607B" w:rsidRDefault="00E74B4B" w:rsidP="001A607B">
      <w:pPr>
        <w:spacing w:line="276" w:lineRule="auto"/>
        <w:rPr>
          <w:rFonts w:ascii="Helvetica" w:hAnsi="Helvetica"/>
          <w:b/>
        </w:rPr>
      </w:pPr>
      <w:r w:rsidRPr="001A607B">
        <w:rPr>
          <w:rFonts w:ascii="Helvetica" w:hAnsi="Helvetica"/>
        </w:rPr>
        <w:t xml:space="preserve">Gene </w:t>
      </w:r>
      <w:r w:rsidRPr="001A607B">
        <w:rPr>
          <w:rFonts w:ascii="Helvetica" w:hAnsi="Helvetica"/>
          <w:b/>
        </w:rPr>
        <w:t>Ray</w:t>
      </w:r>
      <w:r w:rsidRPr="001A607B">
        <w:rPr>
          <w:rFonts w:ascii="Helvetica" w:hAnsi="Helvetica"/>
        </w:rPr>
        <w:t xml:space="preserve">,  Dr Gene Ray is the Dr Gene Ray is the </w:t>
      </w:r>
      <w:r w:rsidRPr="001A607B">
        <w:rPr>
          <w:rFonts w:ascii="Helvetica" w:hAnsi="Helvetica"/>
          <w:color w:val="333333"/>
          <w:sz w:val="16"/>
        </w:rPr>
        <w:t>self proclaimed smartest man on earth and has a self-appointed doctorate in cubism</w:t>
      </w:r>
      <w:r w:rsidRPr="001A607B">
        <w:rPr>
          <w:rFonts w:ascii="Helvetica" w:hAnsi="Helvetica"/>
        </w:rPr>
        <w:t xml:space="preserve">, www.cubicao.com, “The State”, </w:t>
      </w:r>
      <w:r w:rsidRPr="001A607B">
        <w:rPr>
          <w:rFonts w:ascii="Helvetica" w:hAnsi="Helvetica"/>
          <w:b/>
        </w:rPr>
        <w:t>2010:</w:t>
      </w:r>
    </w:p>
    <w:p w:rsidR="00E74B4B" w:rsidRPr="001A607B" w:rsidRDefault="00E74B4B" w:rsidP="001A607B">
      <w:pPr>
        <w:pStyle w:val="adjacent"/>
        <w:spacing w:beforeLines="0" w:after="2" w:line="276" w:lineRule="auto"/>
        <w:rPr>
          <w:rFonts w:ascii="Helvetica" w:hAnsi="Helvetica"/>
          <w:sz w:val="10"/>
          <w:szCs w:val="21"/>
        </w:rPr>
      </w:pPr>
      <w:r w:rsidRPr="001A607B">
        <w:rPr>
          <w:rFonts w:ascii="Helvetica" w:hAnsi="Helvetica"/>
          <w:b/>
          <w:sz w:val="22"/>
          <w:u w:val="single"/>
        </w:rPr>
        <w:t xml:space="preserve">And now </w:t>
      </w:r>
      <w:r w:rsidRPr="001A607B">
        <w:rPr>
          <w:rFonts w:ascii="Helvetica" w:hAnsi="Helvetica"/>
          <w:b/>
          <w:sz w:val="22"/>
          <w:highlight w:val="green"/>
          <w:u w:val="single"/>
        </w:rPr>
        <w:t>Cubelessness</w:t>
      </w:r>
      <w:r w:rsidRPr="001A607B">
        <w:rPr>
          <w:rFonts w:ascii="Helvetica" w:hAnsi="Helvetica"/>
          <w:b/>
          <w:sz w:val="22"/>
          <w:u w:val="single"/>
        </w:rPr>
        <w:t xml:space="preserve">, that deadly scourge, that </w:t>
      </w:r>
      <w:r w:rsidRPr="001A607B">
        <w:rPr>
          <w:rFonts w:ascii="Helvetica" w:hAnsi="Helvetica"/>
          <w:b/>
          <w:sz w:val="22"/>
          <w:highlight w:val="green"/>
          <w:u w:val="single"/>
        </w:rPr>
        <w:t>causes evil deeds to be committed. We must</w:t>
      </w:r>
      <w:r w:rsidRPr="001A607B">
        <w:rPr>
          <w:rFonts w:ascii="Helvetica" w:hAnsi="Helvetica"/>
          <w:b/>
          <w:sz w:val="22"/>
          <w:u w:val="single"/>
        </w:rPr>
        <w:t xml:space="preserve"> fight this scourge, </w:t>
      </w:r>
      <w:r w:rsidRPr="001A607B">
        <w:rPr>
          <w:rFonts w:ascii="Helvetica" w:hAnsi="Helvetica"/>
          <w:b/>
          <w:sz w:val="22"/>
          <w:highlight w:val="green"/>
          <w:u w:val="single"/>
        </w:rPr>
        <w:t>attack its heart</w:t>
      </w:r>
      <w:r w:rsidRPr="001A607B">
        <w:rPr>
          <w:rFonts w:ascii="Helvetica" w:hAnsi="Helvetica"/>
          <w:b/>
          <w:sz w:val="22"/>
          <w:u w:val="single"/>
        </w:rPr>
        <w:t>, the source of its great power</w:t>
      </w:r>
      <w:r w:rsidRPr="001A607B">
        <w:rPr>
          <w:rFonts w:ascii="Helvetica" w:hAnsi="Helvetica"/>
          <w:sz w:val="10"/>
        </w:rPr>
        <w:t xml:space="preserve">. Whence its power? </w:t>
      </w:r>
      <w:r w:rsidRPr="001A607B">
        <w:rPr>
          <w:rFonts w:ascii="Helvetica" w:hAnsi="Helvetica"/>
          <w:b/>
          <w:sz w:val="22"/>
          <w:highlight w:val="green"/>
          <w:u w:val="single"/>
        </w:rPr>
        <w:t>The technology's the root cause of the problem. It's a physical expression of the Word-based tyranny. And</w:t>
      </w:r>
      <w:r w:rsidRPr="001A607B">
        <w:rPr>
          <w:rFonts w:ascii="Helvetica" w:hAnsi="Helvetica"/>
          <w:b/>
          <w:sz w:val="22"/>
          <w:u w:val="single"/>
        </w:rPr>
        <w:t xml:space="preserve"> that technology is a great threat, it </w:t>
      </w:r>
      <w:r w:rsidRPr="001A607B">
        <w:rPr>
          <w:rFonts w:ascii="Helvetica" w:hAnsi="Helvetica"/>
          <w:b/>
          <w:sz w:val="22"/>
          <w:highlight w:val="green"/>
          <w:u w:val="single"/>
        </w:rPr>
        <w:t>threatens us with death and war and famine accross the world</w:t>
      </w:r>
      <w:r w:rsidRPr="001A607B">
        <w:rPr>
          <w:rFonts w:ascii="Helvetica" w:hAnsi="Helvetica"/>
          <w:b/>
          <w:sz w:val="22"/>
          <w:u w:val="single"/>
        </w:rPr>
        <w:t xml:space="preserve">. </w:t>
      </w:r>
      <w:r w:rsidRPr="001A607B">
        <w:rPr>
          <w:rFonts w:ascii="Helvetica" w:hAnsi="Helvetica"/>
          <w:sz w:val="10"/>
        </w:rPr>
        <w:t xml:space="preserve">The Cubeless Doom is nigh. Attend!—or you will surely die. Selfishness is now increasing. Values of communities decline. </w:t>
      </w:r>
      <w:r w:rsidRPr="001A607B">
        <w:rPr>
          <w:rFonts w:ascii="Helvetica" w:hAnsi="Helvetica"/>
          <w:b/>
          <w:sz w:val="22"/>
          <w:u w:val="single"/>
        </w:rPr>
        <w:t>Values the State requires are ones that make people think that they should serve the State</w:t>
      </w:r>
      <w:r w:rsidRPr="001A607B">
        <w:rPr>
          <w:rFonts w:ascii="Helvetica" w:hAnsi="Helvetica"/>
          <w:sz w:val="10"/>
        </w:rPr>
        <w:t xml:space="preserve">. Servitude to Word is what that's all </w:t>
      </w:r>
      <w:r w:rsidRPr="001A607B">
        <w:rPr>
          <w:rFonts w:ascii="Helvetica" w:hAnsi="Helvetica" w:cs="Times New Roman"/>
          <w:sz w:val="10"/>
          <w:szCs w:val="21"/>
        </w:rPr>
        <w:t xml:space="preserve">Abundance in the worker pool could grant the State advantage in the short-term. </w:t>
      </w:r>
      <w:r w:rsidRPr="001A607B">
        <w:rPr>
          <w:rFonts w:ascii="Helvetica" w:hAnsi="Helvetica" w:cs="Times New Roman"/>
          <w:b/>
          <w:sz w:val="22"/>
          <w:szCs w:val="21"/>
          <w:u w:val="single"/>
        </w:rPr>
        <w:t xml:space="preserve">In the long-term, though, </w:t>
      </w:r>
      <w:r w:rsidRPr="001A607B">
        <w:rPr>
          <w:rFonts w:ascii="Helvetica" w:hAnsi="Helvetica" w:cs="Times New Roman"/>
          <w:b/>
          <w:sz w:val="22"/>
          <w:szCs w:val="21"/>
          <w:highlight w:val="green"/>
          <w:u w:val="single"/>
        </w:rPr>
        <w:t>stability would suffer and decay. Great levels of destruction</w:t>
      </w:r>
      <w:r w:rsidRPr="001A607B">
        <w:rPr>
          <w:rFonts w:ascii="Helvetica" w:hAnsi="Helvetica" w:cs="Times New Roman"/>
          <w:b/>
          <w:sz w:val="22"/>
          <w:szCs w:val="21"/>
          <w:u w:val="single"/>
        </w:rPr>
        <w:t xml:space="preserve"> could </w:t>
      </w:r>
      <w:r w:rsidRPr="001A607B">
        <w:rPr>
          <w:rFonts w:ascii="Helvetica" w:hAnsi="Helvetica" w:cs="Times New Roman"/>
          <w:b/>
          <w:sz w:val="22"/>
          <w:szCs w:val="21"/>
          <w:highlight w:val="green"/>
          <w:u w:val="single"/>
        </w:rPr>
        <w:t xml:space="preserve">result </w:t>
      </w:r>
      <w:r w:rsidRPr="001A607B">
        <w:rPr>
          <w:rFonts w:ascii="Helvetica" w:hAnsi="Helvetica" w:cs="Times New Roman"/>
          <w:sz w:val="10"/>
          <w:szCs w:val="21"/>
        </w:rPr>
        <w:t>from</w:t>
      </w:r>
      <w:r w:rsidRPr="001A607B">
        <w:rPr>
          <w:rStyle w:val="apple-converted-space"/>
          <w:rFonts w:ascii="Helvetica" w:hAnsi="Helvetica" w:cs="Times New Roman"/>
          <w:sz w:val="10"/>
          <w:szCs w:val="21"/>
        </w:rPr>
        <w:t> </w:t>
      </w:r>
      <w:hyperlink r:id="rId7" w:history="1">
        <w:r w:rsidRPr="001A607B">
          <w:rPr>
            <w:rStyle w:val="Hyperlink"/>
            <w:rFonts w:ascii="Helvetica" w:hAnsi="Helvetica" w:cs="Times New Roman"/>
            <w:sz w:val="10"/>
            <w:szCs w:val="21"/>
          </w:rPr>
          <w:t>overpopulation</w:t>
        </w:r>
      </w:hyperlink>
      <w:r w:rsidRPr="001A607B">
        <w:rPr>
          <w:rFonts w:ascii="Helvetica" w:hAnsi="Helvetica" w:cs="Times New Roman"/>
          <w:b/>
          <w:sz w:val="22"/>
          <w:szCs w:val="21"/>
          <w:highlight w:val="green"/>
          <w:u w:val="single"/>
        </w:rPr>
        <w:t xml:space="preserve">. </w:t>
      </w:r>
      <w:r w:rsidRPr="001A607B">
        <w:rPr>
          <w:rFonts w:ascii="Helvetica" w:hAnsi="Helvetica"/>
          <w:b/>
          <w:sz w:val="22"/>
          <w:szCs w:val="21"/>
          <w:highlight w:val="green"/>
          <w:u w:val="single"/>
        </w:rPr>
        <w:t>Techniques by which artificial life-extension is achieved are likely to contribute to</w:t>
      </w:r>
      <w:r w:rsidRPr="001A607B">
        <w:rPr>
          <w:rFonts w:ascii="Helvetica" w:hAnsi="Helvetica"/>
          <w:b/>
          <w:sz w:val="22"/>
          <w:szCs w:val="21"/>
          <w:u w:val="single"/>
        </w:rPr>
        <w:t xml:space="preserve"> growth of </w:t>
      </w:r>
      <w:r w:rsidRPr="001A607B">
        <w:rPr>
          <w:rFonts w:ascii="Helvetica" w:hAnsi="Helvetica"/>
          <w:b/>
          <w:sz w:val="22"/>
          <w:szCs w:val="21"/>
          <w:highlight w:val="green"/>
          <w:u w:val="single"/>
        </w:rPr>
        <w:t>overpopulation</w:t>
      </w:r>
      <w:r w:rsidRPr="001A607B">
        <w:rPr>
          <w:rFonts w:ascii="Helvetica" w:hAnsi="Helvetica"/>
          <w:b/>
          <w:sz w:val="22"/>
          <w:szCs w:val="21"/>
          <w:u w:val="single"/>
        </w:rPr>
        <w:t xml:space="preserve">. </w:t>
      </w:r>
      <w:r w:rsidRPr="001A607B">
        <w:rPr>
          <w:rFonts w:ascii="Helvetica" w:hAnsi="Helvetica" w:cs="Times New Roman"/>
          <w:b/>
          <w:sz w:val="22"/>
          <w:szCs w:val="21"/>
          <w:u w:val="single"/>
        </w:rPr>
        <w:t>Large wars could kill off large numbers, and thereby reduce the population</w:t>
      </w:r>
      <w:r w:rsidRPr="001A607B">
        <w:rPr>
          <w:rFonts w:ascii="Helvetica" w:hAnsi="Helvetica" w:cs="Times New Roman"/>
          <w:sz w:val="10"/>
          <w:szCs w:val="21"/>
        </w:rPr>
        <w:t>: but the atoms that are</w:t>
      </w:r>
      <w:r w:rsidRPr="001A607B">
        <w:rPr>
          <w:rStyle w:val="apple-converted-space"/>
          <w:rFonts w:ascii="Helvetica" w:hAnsi="Helvetica" w:cs="Times New Roman"/>
          <w:sz w:val="10"/>
          <w:szCs w:val="21"/>
        </w:rPr>
        <w:t> </w:t>
      </w:r>
      <w:hyperlink r:id="rId8" w:history="1">
        <w:r w:rsidRPr="001A607B">
          <w:rPr>
            <w:rStyle w:val="Hyperlink"/>
            <w:rFonts w:ascii="Helvetica" w:hAnsi="Helvetica" w:cs="Times New Roman"/>
            <w:sz w:val="10"/>
            <w:szCs w:val="21"/>
          </w:rPr>
          <w:t>radioactive</w:t>
        </w:r>
      </w:hyperlink>
      <w:r w:rsidRPr="001A607B">
        <w:rPr>
          <w:rStyle w:val="apple-converted-space"/>
          <w:rFonts w:ascii="Helvetica" w:hAnsi="Helvetica" w:cs="Times New Roman"/>
          <w:sz w:val="10"/>
          <w:szCs w:val="21"/>
        </w:rPr>
        <w:t> </w:t>
      </w:r>
      <w:r w:rsidRPr="001A607B">
        <w:rPr>
          <w:rFonts w:ascii="Helvetica" w:hAnsi="Helvetica" w:cs="Times New Roman"/>
          <w:sz w:val="10"/>
          <w:szCs w:val="21"/>
        </w:rPr>
        <w:t xml:space="preserve">and as such decay, resemble excesses that could well cause a massive chain reaction. ...Fearful, that </w:t>
      </w:r>
      <w:r w:rsidRPr="001A607B">
        <w:rPr>
          <w:rFonts w:ascii="Helvetica" w:hAnsi="Helvetica"/>
          <w:sz w:val="10"/>
        </w:rPr>
        <w:t xml:space="preserve">about. </w:t>
      </w:r>
      <w:r w:rsidRPr="001A607B">
        <w:rPr>
          <w:rFonts w:ascii="Helvetica" w:hAnsi="Helvetica"/>
          <w:b/>
          <w:sz w:val="22"/>
          <w:u w:val="single"/>
        </w:rPr>
        <w:t>Natural resources, are plundered by the State. The state afterwards generates great quantities of pollution and waste. Disposed back into nature, harm is the direct and bad result.</w:t>
      </w:r>
      <w:r w:rsidRPr="001A607B">
        <w:rPr>
          <w:rFonts w:ascii="Helvetica" w:hAnsi="Helvetica"/>
          <w:sz w:val="10"/>
        </w:rPr>
        <w:t xml:space="preserve"> </w:t>
      </w:r>
      <w:r w:rsidRPr="001A607B">
        <w:rPr>
          <w:rFonts w:ascii="Helvetica" w:hAnsi="Helvetica" w:cs="Times New Roman"/>
          <w:sz w:val="10"/>
          <w:szCs w:val="21"/>
        </w:rPr>
        <w:t xml:space="preserve">You can direct your 1-corner perspective towards the advancement of the village; that is to say, towards altruistic ideals. In that case, it would be subjugated to the Cube. </w:t>
      </w:r>
      <w:r w:rsidRPr="001A607B">
        <w:rPr>
          <w:rFonts w:ascii="Helvetica" w:hAnsi="Helvetica"/>
          <w:sz w:val="10"/>
          <w:szCs w:val="21"/>
        </w:rPr>
        <w:t>Or, you could direct it towards unwholesome self-aggrandisement, in which case it'd be a</w:t>
      </w:r>
      <w:r w:rsidRPr="001A607B">
        <w:rPr>
          <w:rStyle w:val="apple-converted-space"/>
          <w:rFonts w:ascii="Helvetica" w:hAnsi="Helvetica"/>
          <w:sz w:val="10"/>
          <w:szCs w:val="21"/>
        </w:rPr>
        <w:t> </w:t>
      </w:r>
      <w:r w:rsidRPr="001A607B">
        <w:rPr>
          <w:rFonts w:ascii="Helvetica" w:hAnsi="Helvetica"/>
          <w:sz w:val="18"/>
          <w:szCs w:val="21"/>
          <w:u w:val="single"/>
        </w:rPr>
        <w:t>singularity</w:t>
      </w:r>
      <w:r w:rsidRPr="001A607B">
        <w:rPr>
          <w:rStyle w:val="apple-converted-space"/>
          <w:rFonts w:ascii="Helvetica" w:hAnsi="Helvetica"/>
          <w:sz w:val="10"/>
          <w:szCs w:val="21"/>
        </w:rPr>
        <w:t> </w:t>
      </w:r>
      <w:r w:rsidRPr="001A607B">
        <w:rPr>
          <w:rFonts w:ascii="Helvetica" w:hAnsi="Helvetica"/>
          <w:sz w:val="10"/>
          <w:szCs w:val="21"/>
        </w:rPr>
        <w:t xml:space="preserve">that you'd be falsely rendering supreme. </w:t>
      </w:r>
      <w:r w:rsidRPr="001A607B">
        <w:rPr>
          <w:rFonts w:ascii="Helvetica" w:hAnsi="Helvetica"/>
          <w:b/>
          <w:sz w:val="22"/>
          <w:szCs w:val="21"/>
          <w:highlight w:val="green"/>
          <w:u w:val="single"/>
        </w:rPr>
        <w:t>It's an important choice. It's the sort of thing that can become the entire difference between Cubeless doom and Cubic salvation</w:t>
      </w:r>
      <w:r w:rsidRPr="001A607B">
        <w:rPr>
          <w:rFonts w:ascii="Helvetica" w:hAnsi="Helvetica"/>
          <w:sz w:val="10"/>
          <w:szCs w:val="21"/>
        </w:rPr>
        <w:t>.</w:t>
      </w:r>
    </w:p>
    <w:p w:rsidR="00E74B4B" w:rsidRPr="001A607B" w:rsidRDefault="00E74B4B" w:rsidP="001A607B">
      <w:pPr>
        <w:pStyle w:val="adjacentlower"/>
        <w:spacing w:before="2" w:afterLines="0" w:line="276" w:lineRule="auto"/>
        <w:rPr>
          <w:rFonts w:ascii="Helvetica" w:hAnsi="Helvetica" w:cs="Times New Roman"/>
          <w:sz w:val="22"/>
          <w:szCs w:val="21"/>
        </w:rPr>
      </w:pPr>
    </w:p>
    <w:p w:rsidR="00E74B4B" w:rsidRPr="001A607B" w:rsidRDefault="002763AA" w:rsidP="001A607B">
      <w:pPr>
        <w:pStyle w:val="Heading4"/>
        <w:spacing w:line="276" w:lineRule="auto"/>
        <w:rPr>
          <w:rFonts w:ascii="Helvetica" w:hAnsi="Helvetica"/>
        </w:rPr>
      </w:pPr>
      <w:r w:rsidRPr="001A607B">
        <w:rPr>
          <w:rFonts w:ascii="Helvetica" w:hAnsi="Helvetica"/>
        </w:rPr>
        <w:t xml:space="preserve">Thus, </w:t>
      </w:r>
      <w:r w:rsidR="00E74B4B" w:rsidRPr="001A607B">
        <w:rPr>
          <w:rFonts w:ascii="Helvetica" w:hAnsi="Helvetica"/>
        </w:rPr>
        <w:t>The Alt is to reject singularist mentality and accept the philosophical principles proposed by Dr. Gene Ray, including Timecube theory. Voting neg is literally the difference between extinction and salvation.</w:t>
      </w:r>
    </w:p>
    <w:p w:rsidR="00E74B4B" w:rsidRPr="001A607B" w:rsidRDefault="00E74B4B" w:rsidP="001A607B">
      <w:pPr>
        <w:spacing w:line="276" w:lineRule="auto"/>
        <w:rPr>
          <w:rFonts w:ascii="Helvetica" w:hAnsi="Helvetica"/>
          <w:b/>
        </w:rPr>
      </w:pPr>
      <w:r w:rsidRPr="001A607B">
        <w:rPr>
          <w:rFonts w:ascii="Helvetica" w:hAnsi="Helvetica"/>
        </w:rPr>
        <w:t xml:space="preserve">Gene </w:t>
      </w:r>
      <w:r w:rsidRPr="001A607B">
        <w:rPr>
          <w:rFonts w:ascii="Helvetica" w:hAnsi="Helvetica"/>
          <w:b/>
        </w:rPr>
        <w:t>Ray</w:t>
      </w:r>
      <w:r w:rsidRPr="001A607B">
        <w:rPr>
          <w:rFonts w:ascii="Helvetica" w:hAnsi="Helvetica"/>
          <w:sz w:val="18"/>
        </w:rPr>
        <w:t>,  Dr Gene Ray is the</w:t>
      </w:r>
      <w:r w:rsidRPr="001A607B">
        <w:rPr>
          <w:rFonts w:ascii="Helvetica" w:hAnsi="Helvetica"/>
        </w:rPr>
        <w:t xml:space="preserve"> Dr Gene Ray is the </w:t>
      </w:r>
      <w:r w:rsidRPr="001A607B">
        <w:rPr>
          <w:rFonts w:ascii="Helvetica" w:hAnsi="Helvetica"/>
          <w:color w:val="333333"/>
          <w:sz w:val="16"/>
        </w:rPr>
        <w:t>self proclaimed smartest man on earth and has a self-appointed doctorate in cubism</w:t>
      </w:r>
      <w:r w:rsidRPr="001A607B">
        <w:rPr>
          <w:rFonts w:ascii="Helvetica" w:hAnsi="Helvetica"/>
          <w:sz w:val="18"/>
        </w:rPr>
        <w:t>, www.cubicao.com, “Cubic Salvation”,</w:t>
      </w:r>
      <w:r w:rsidRPr="001A607B">
        <w:rPr>
          <w:rFonts w:ascii="Helvetica" w:hAnsi="Helvetica"/>
        </w:rPr>
        <w:t xml:space="preserve"> </w:t>
      </w:r>
      <w:r w:rsidRPr="001A607B">
        <w:rPr>
          <w:rFonts w:ascii="Helvetica" w:hAnsi="Helvetica"/>
          <w:b/>
        </w:rPr>
        <w:t>2010:</w:t>
      </w:r>
    </w:p>
    <w:p w:rsidR="00644626" w:rsidRPr="001A607B" w:rsidRDefault="00E74B4B" w:rsidP="001A607B">
      <w:pPr>
        <w:pStyle w:val="NormalWeb"/>
        <w:spacing w:before="2" w:after="2" w:line="276" w:lineRule="auto"/>
        <w:rPr>
          <w:rFonts w:ascii="Helvetica" w:hAnsi="Helvetica"/>
          <w:sz w:val="22"/>
          <w:szCs w:val="21"/>
        </w:rPr>
      </w:pPr>
      <w:r w:rsidRPr="001A607B">
        <w:rPr>
          <w:rFonts w:ascii="Helvetica" w:hAnsi="Helvetica"/>
          <w:sz w:val="18"/>
          <w:szCs w:val="21"/>
        </w:rPr>
        <w:t>Continued evolution is a continuing trend. Once the earth is destroyed, however, all evolution thereon will be nullified</w:t>
      </w:r>
      <w:r w:rsidRPr="001A607B">
        <w:rPr>
          <w:rFonts w:ascii="Helvetica" w:hAnsi="Helvetica"/>
          <w:b/>
          <w:sz w:val="22"/>
          <w:szCs w:val="21"/>
          <w:u w:val="single"/>
        </w:rPr>
        <w:t xml:space="preserve">. We can create a trend of evolution, ourselves. But </w:t>
      </w:r>
      <w:r w:rsidRPr="001A607B">
        <w:rPr>
          <w:rFonts w:ascii="Helvetica" w:hAnsi="Helvetica"/>
          <w:b/>
          <w:sz w:val="22"/>
          <w:szCs w:val="21"/>
          <w:highlight w:val="green"/>
          <w:u w:val="single"/>
        </w:rPr>
        <w:t>we shouldn't violate the Cubic harmony</w:t>
      </w:r>
      <w:r w:rsidRPr="001A607B">
        <w:rPr>
          <w:rFonts w:ascii="Helvetica" w:hAnsi="Helvetica"/>
          <w:b/>
          <w:sz w:val="22"/>
          <w:szCs w:val="21"/>
          <w:u w:val="single"/>
        </w:rPr>
        <w:t xml:space="preserve"> of nature, </w:t>
      </w:r>
      <w:r w:rsidRPr="001A607B">
        <w:rPr>
          <w:rFonts w:ascii="Helvetica" w:hAnsi="Helvetica"/>
          <w:b/>
          <w:sz w:val="22"/>
          <w:szCs w:val="21"/>
          <w:highlight w:val="green"/>
          <w:u w:val="single"/>
        </w:rPr>
        <w:t>if indeed we want for Nature to survive</w:t>
      </w:r>
      <w:r w:rsidRPr="001A607B">
        <w:rPr>
          <w:rFonts w:ascii="Helvetica" w:hAnsi="Helvetica"/>
          <w:sz w:val="22"/>
          <w:szCs w:val="21"/>
          <w:highlight w:val="green"/>
        </w:rPr>
        <w:t>.</w:t>
      </w:r>
      <w:r w:rsidRPr="001A607B">
        <w:rPr>
          <w:rFonts w:ascii="Helvetica" w:hAnsi="Helvetica"/>
          <w:sz w:val="22"/>
          <w:szCs w:val="21"/>
        </w:rPr>
        <w:t xml:space="preserve"> </w:t>
      </w:r>
      <w:r w:rsidRPr="001A607B">
        <w:rPr>
          <w:rFonts w:ascii="Helvetica" w:hAnsi="Helvetica"/>
          <w:sz w:val="18"/>
          <w:szCs w:val="21"/>
        </w:rPr>
        <w:t>here is another option. Let's not arrest evolution. Let's</w:t>
      </w:r>
      <w:r w:rsidRPr="001A607B">
        <w:rPr>
          <w:rFonts w:ascii="Helvetica" w:hAnsi="Helvetica"/>
          <w:sz w:val="22"/>
          <w:szCs w:val="21"/>
        </w:rPr>
        <w:t xml:space="preserve"> </w:t>
      </w:r>
      <w:r w:rsidRPr="001A607B">
        <w:rPr>
          <w:rFonts w:ascii="Helvetica" w:hAnsi="Helvetica"/>
          <w:sz w:val="18"/>
          <w:szCs w:val="21"/>
        </w:rPr>
        <w:t>change our course from evil to good.</w:t>
      </w:r>
      <w:r w:rsidR="00C12B41" w:rsidRPr="001A607B">
        <w:rPr>
          <w:rFonts w:ascii="Helvetica" w:hAnsi="Helvetica"/>
          <w:b/>
          <w:sz w:val="22"/>
          <w:szCs w:val="21"/>
          <w:u w:val="single"/>
        </w:rPr>
        <w:t xml:space="preserve"> </w:t>
      </w:r>
      <w:r w:rsidRPr="001A607B">
        <w:rPr>
          <w:rFonts w:ascii="Helvetica" w:hAnsi="Helvetica"/>
          <w:b/>
          <w:sz w:val="22"/>
          <w:szCs w:val="21"/>
          <w:u w:val="single"/>
        </w:rPr>
        <w:t xml:space="preserve">Indeed, </w:t>
      </w:r>
      <w:r w:rsidRPr="001A607B">
        <w:rPr>
          <w:rFonts w:ascii="Helvetica" w:hAnsi="Helvetica"/>
          <w:b/>
          <w:sz w:val="22"/>
          <w:szCs w:val="21"/>
          <w:highlight w:val="green"/>
          <w:u w:val="single"/>
        </w:rPr>
        <w:t>we have the choice between doom and salvation</w:t>
      </w:r>
      <w:r w:rsidRPr="001A607B">
        <w:rPr>
          <w:rFonts w:ascii="Helvetica" w:hAnsi="Helvetica"/>
          <w:b/>
          <w:sz w:val="22"/>
          <w:szCs w:val="21"/>
          <w:u w:val="single"/>
        </w:rPr>
        <w:t>!</w:t>
      </w:r>
      <w:r w:rsidRPr="001A607B">
        <w:rPr>
          <w:rFonts w:ascii="Helvetica" w:hAnsi="Helvetica"/>
          <w:sz w:val="22"/>
          <w:szCs w:val="21"/>
        </w:rPr>
        <w:t xml:space="preserve"> </w:t>
      </w:r>
      <w:r w:rsidRPr="001A607B">
        <w:rPr>
          <w:rFonts w:ascii="Helvetica" w:hAnsi="Helvetica"/>
          <w:sz w:val="18"/>
          <w:szCs w:val="21"/>
        </w:rPr>
        <w:t>Eternal recurrence is induced by</w:t>
      </w:r>
      <w:r w:rsidR="00C12B41" w:rsidRPr="001A607B">
        <w:rPr>
          <w:rStyle w:val="apple-converted-space"/>
          <w:rFonts w:ascii="Helvetica" w:hAnsi="Helvetica"/>
          <w:sz w:val="18"/>
          <w:szCs w:val="21"/>
        </w:rPr>
        <w:t xml:space="preserve"> </w:t>
      </w:r>
      <w:hyperlink r:id="rId9" w:history="1">
        <w:r w:rsidRPr="001A607B">
          <w:rPr>
            <w:rStyle w:val="Hyperlink"/>
            <w:rFonts w:ascii="Helvetica" w:hAnsi="Helvetica"/>
            <w:sz w:val="18"/>
            <w:szCs w:val="21"/>
          </w:rPr>
          <w:t>time foldback</w:t>
        </w:r>
      </w:hyperlink>
      <w:r w:rsidRPr="001A607B">
        <w:rPr>
          <w:rFonts w:ascii="Helvetica" w:hAnsi="Helvetica"/>
          <w:sz w:val="18"/>
          <w:szCs w:val="21"/>
        </w:rPr>
        <w:t>. Eternal recurrence is a cyclicality. Past iterations mapped onto the present indicate what the cycles will in future bring. So, there is a future-prediction capacity. From this augury we'll formulate strategies. We'll aim straight for Cubic salvation.</w:t>
      </w:r>
      <w:r w:rsidRPr="001A607B">
        <w:rPr>
          <w:rFonts w:ascii="Helvetica" w:hAnsi="Helvetica"/>
          <w:sz w:val="22"/>
          <w:szCs w:val="21"/>
        </w:rPr>
        <w:t xml:space="preserve"> </w:t>
      </w:r>
      <w:r w:rsidRPr="001A607B">
        <w:rPr>
          <w:rFonts w:ascii="Helvetica" w:hAnsi="Helvetica"/>
          <w:sz w:val="18"/>
          <w:szCs w:val="21"/>
        </w:rPr>
        <w:t>But we shouldn't force people to concur. It's their choice. It's our choice,</w:t>
      </w:r>
      <w:r w:rsidRPr="001A607B">
        <w:rPr>
          <w:rFonts w:ascii="Helvetica" w:hAnsi="Helvetica"/>
          <w:b/>
          <w:sz w:val="22"/>
          <w:szCs w:val="21"/>
          <w:u w:val="single"/>
        </w:rPr>
        <w:t xml:space="preserve"> </w:t>
      </w:r>
      <w:r w:rsidRPr="001A607B">
        <w:rPr>
          <w:rFonts w:ascii="Helvetica" w:hAnsi="Helvetica"/>
          <w:sz w:val="18"/>
          <w:szCs w:val="21"/>
        </w:rPr>
        <w:t>too</w:t>
      </w:r>
      <w:r w:rsidRPr="001A607B">
        <w:rPr>
          <w:rFonts w:ascii="Helvetica" w:hAnsi="Helvetica"/>
          <w:b/>
          <w:sz w:val="22"/>
          <w:szCs w:val="21"/>
          <w:u w:val="single"/>
        </w:rPr>
        <w:t>. There is a dichotomy lying ahead:</w:t>
      </w:r>
      <w:r w:rsidR="00C12B41" w:rsidRPr="001A607B">
        <w:rPr>
          <w:rFonts w:ascii="Helvetica" w:hAnsi="Helvetica"/>
          <w:b/>
          <w:sz w:val="22"/>
          <w:szCs w:val="21"/>
          <w:u w:val="single"/>
        </w:rPr>
        <w:t xml:space="preserve"> </w:t>
      </w:r>
      <w:r w:rsidRPr="001A607B">
        <w:rPr>
          <w:rFonts w:ascii="Helvetica" w:hAnsi="Helvetica"/>
          <w:b/>
          <w:szCs w:val="21"/>
          <w:highlight w:val="green"/>
          <w:u w:val="single"/>
        </w:rPr>
        <w:t>The evil possibility</w:t>
      </w:r>
      <w:r w:rsidRPr="001A607B">
        <w:rPr>
          <w:rFonts w:ascii="Helvetica" w:hAnsi="Helvetica"/>
          <w:b/>
          <w:szCs w:val="21"/>
          <w:u w:val="single"/>
        </w:rPr>
        <w:t xml:space="preserve">. The possibility of our </w:t>
      </w:r>
      <w:r w:rsidRPr="001A607B">
        <w:rPr>
          <w:rFonts w:ascii="Helvetica" w:hAnsi="Helvetica"/>
          <w:b/>
          <w:szCs w:val="21"/>
          <w:highlight w:val="green"/>
          <w:u w:val="single"/>
        </w:rPr>
        <w:t>extinction.</w:t>
      </w:r>
      <w:r w:rsidR="00C12B41" w:rsidRPr="001A607B">
        <w:rPr>
          <w:rFonts w:ascii="Helvetica" w:hAnsi="Helvetica"/>
          <w:b/>
          <w:szCs w:val="21"/>
          <w:highlight w:val="green"/>
          <w:u w:val="single"/>
        </w:rPr>
        <w:t xml:space="preserve"> </w:t>
      </w:r>
      <w:r w:rsidRPr="001A607B">
        <w:rPr>
          <w:rFonts w:ascii="Helvetica" w:hAnsi="Helvetica"/>
          <w:b/>
          <w:szCs w:val="21"/>
          <w:highlight w:val="green"/>
          <w:u w:val="single"/>
        </w:rPr>
        <w:t>The good possibility. Cubic harmony. Perpetuation and evolution far into the future.</w:t>
      </w:r>
      <w:r w:rsidR="00C12B41" w:rsidRPr="001A607B">
        <w:rPr>
          <w:rFonts w:ascii="Helvetica" w:hAnsi="Helvetica"/>
          <w:b/>
          <w:szCs w:val="21"/>
          <w:highlight w:val="green"/>
          <w:u w:val="single"/>
        </w:rPr>
        <w:t xml:space="preserve"> </w:t>
      </w:r>
      <w:r w:rsidRPr="001A607B">
        <w:rPr>
          <w:rFonts w:ascii="Helvetica" w:hAnsi="Helvetica"/>
          <w:b/>
          <w:sz w:val="22"/>
          <w:szCs w:val="21"/>
          <w:u w:val="single"/>
        </w:rPr>
        <w:t xml:space="preserve">And there will be some people inclined only towards evil. But </w:t>
      </w:r>
      <w:r w:rsidRPr="001A607B">
        <w:rPr>
          <w:rFonts w:ascii="Helvetica" w:hAnsi="Helvetica"/>
          <w:b/>
          <w:sz w:val="22"/>
          <w:szCs w:val="21"/>
          <w:highlight w:val="green"/>
          <w:u w:val="single"/>
        </w:rPr>
        <w:t>there will be those who desire good! The latter are the ones who will build the future. They'll be receptive to the Cube</w:t>
      </w:r>
      <w:r w:rsidRPr="001A607B">
        <w:rPr>
          <w:rFonts w:ascii="Helvetica" w:hAnsi="Helvetica"/>
          <w:b/>
          <w:sz w:val="22"/>
          <w:szCs w:val="21"/>
          <w:u w:val="single"/>
        </w:rPr>
        <w:t xml:space="preserve">. </w:t>
      </w:r>
      <w:r w:rsidRPr="001A607B">
        <w:rPr>
          <w:rFonts w:ascii="Helvetica" w:hAnsi="Helvetica"/>
          <w:sz w:val="18"/>
          <w:szCs w:val="21"/>
        </w:rPr>
        <w:t>We're on one corner of the wheel of time</w:t>
      </w:r>
      <w:r w:rsidRPr="001A607B">
        <w:rPr>
          <w:rFonts w:ascii="Helvetica" w:hAnsi="Helvetica"/>
          <w:b/>
          <w:sz w:val="22"/>
          <w:szCs w:val="21"/>
          <w:u w:val="single"/>
        </w:rPr>
        <w:t>.</w:t>
      </w:r>
      <w:r w:rsidRPr="001A607B">
        <w:rPr>
          <w:rFonts w:ascii="Helvetica" w:hAnsi="Helvetica"/>
          <w:sz w:val="22"/>
          <w:szCs w:val="21"/>
        </w:rPr>
        <w:t xml:space="preserve"> </w:t>
      </w:r>
      <w:r w:rsidRPr="001A607B">
        <w:rPr>
          <w:rFonts w:ascii="Helvetica" w:hAnsi="Helvetica"/>
          <w:sz w:val="18"/>
          <w:szCs w:val="21"/>
        </w:rPr>
        <w:t>Future corners are clouded up. The past assumes a similar haze. There is uncertainty, but let there be strength in numbers</w:t>
      </w:r>
      <w:r w:rsidRPr="001A607B">
        <w:rPr>
          <w:rFonts w:ascii="Helvetica" w:hAnsi="Helvetica"/>
          <w:sz w:val="22"/>
          <w:szCs w:val="21"/>
        </w:rPr>
        <w:t xml:space="preserve">! </w:t>
      </w:r>
      <w:r w:rsidRPr="001A607B">
        <w:rPr>
          <w:rFonts w:ascii="Helvetica" w:hAnsi="Helvetica"/>
          <w:b/>
          <w:sz w:val="22"/>
          <w:szCs w:val="21"/>
          <w:u w:val="single"/>
        </w:rPr>
        <w:t>We can't do it alone</w:t>
      </w:r>
      <w:r w:rsidRPr="001A607B">
        <w:rPr>
          <w:rFonts w:ascii="Helvetica" w:hAnsi="Helvetica"/>
          <w:sz w:val="22"/>
          <w:szCs w:val="21"/>
        </w:rPr>
        <w:t xml:space="preserve">, </w:t>
      </w:r>
      <w:r w:rsidRPr="001A607B">
        <w:rPr>
          <w:rFonts w:ascii="Helvetica" w:hAnsi="Helvetica"/>
          <w:sz w:val="18"/>
          <w:szCs w:val="21"/>
        </w:rPr>
        <w:t>can we now?</w:t>
      </w:r>
      <w:r w:rsidRPr="001A607B">
        <w:rPr>
          <w:rFonts w:ascii="Helvetica" w:hAnsi="Helvetica"/>
          <w:sz w:val="22"/>
          <w:szCs w:val="21"/>
        </w:rPr>
        <w:t xml:space="preserve"> </w:t>
      </w:r>
      <w:r w:rsidRPr="001A607B">
        <w:rPr>
          <w:rFonts w:ascii="Helvetica" w:hAnsi="Helvetica"/>
          <w:b/>
          <w:sz w:val="22"/>
          <w:szCs w:val="21"/>
          <w:highlight w:val="green"/>
          <w:u w:val="single"/>
        </w:rPr>
        <w:t>We must spread the word, and raise awareness,</w:t>
      </w:r>
      <w:r w:rsidRPr="001A607B">
        <w:rPr>
          <w:rFonts w:ascii="Helvetica" w:hAnsi="Helvetica"/>
          <w:b/>
          <w:sz w:val="22"/>
          <w:szCs w:val="21"/>
          <w:u w:val="single"/>
        </w:rPr>
        <w:t xml:space="preserve"> until the population embraces the Cube. Then, </w:t>
      </w:r>
      <w:r w:rsidRPr="001A607B">
        <w:rPr>
          <w:rFonts w:ascii="Helvetica" w:hAnsi="Helvetica"/>
          <w:b/>
          <w:sz w:val="22"/>
          <w:szCs w:val="21"/>
          <w:highlight w:val="green"/>
          <w:u w:val="single"/>
        </w:rPr>
        <w:t>only then, will requisite momentum have arisen for pro-Cubic revolutions to occur</w:t>
      </w:r>
      <w:r w:rsidRPr="001A607B">
        <w:rPr>
          <w:rFonts w:ascii="Helvetica" w:hAnsi="Helvetica"/>
          <w:b/>
          <w:sz w:val="22"/>
          <w:szCs w:val="21"/>
          <w:u w:val="single"/>
        </w:rPr>
        <w:t xml:space="preserve">. </w:t>
      </w:r>
      <w:r w:rsidRPr="001A607B">
        <w:rPr>
          <w:rFonts w:ascii="Helvetica" w:hAnsi="Helvetica"/>
          <w:sz w:val="18"/>
          <w:szCs w:val="21"/>
        </w:rPr>
        <w:t>We should not just attack the dragon's scales. We should attack it at the heart.</w:t>
      </w:r>
      <w:r w:rsidRPr="001A607B">
        <w:rPr>
          <w:rFonts w:ascii="Helvetica" w:hAnsi="Helvetica"/>
          <w:sz w:val="22"/>
          <w:szCs w:val="21"/>
        </w:rPr>
        <w:t xml:space="preserve"> </w:t>
      </w:r>
      <w:r w:rsidRPr="001A607B">
        <w:rPr>
          <w:rFonts w:ascii="Helvetica" w:hAnsi="Helvetica"/>
          <w:b/>
          <w:sz w:val="22"/>
          <w:szCs w:val="21"/>
          <w:u w:val="single"/>
        </w:rPr>
        <w:t>If we kill the heart of civilisation, its leaves will wither, an</w:t>
      </w:r>
      <w:r w:rsidR="000117D9" w:rsidRPr="001A607B">
        <w:rPr>
          <w:rFonts w:ascii="Helvetica" w:hAnsi="Helvetica"/>
          <w:b/>
          <w:sz w:val="22"/>
          <w:szCs w:val="21"/>
          <w:u w:val="single"/>
        </w:rPr>
        <w:t xml:space="preserve">  </w:t>
      </w:r>
      <w:r w:rsidRPr="001A607B">
        <w:rPr>
          <w:rFonts w:ascii="Helvetica" w:hAnsi="Helvetica"/>
          <w:b/>
          <w:sz w:val="22"/>
          <w:szCs w:val="21"/>
          <w:u w:val="single"/>
        </w:rPr>
        <w:t xml:space="preserve">d we'll be free. </w:t>
      </w:r>
      <w:r w:rsidRPr="001A607B">
        <w:rPr>
          <w:rFonts w:ascii="Helvetica" w:hAnsi="Helvetica"/>
          <w:b/>
          <w:sz w:val="22"/>
          <w:szCs w:val="21"/>
          <w:highlight w:val="green"/>
          <w:u w:val="single"/>
        </w:rPr>
        <w:t>And we're not just reverting from evil to good. We're creating a higher good. That higher good will be immune to our evils.</w:t>
      </w:r>
      <w:r w:rsidRPr="001A607B">
        <w:rPr>
          <w:rFonts w:ascii="Helvetica" w:hAnsi="Helvetica"/>
          <w:sz w:val="22"/>
          <w:szCs w:val="21"/>
        </w:rPr>
        <w:t xml:space="preserve"> </w:t>
      </w:r>
      <w:r w:rsidRPr="001A607B">
        <w:rPr>
          <w:rFonts w:ascii="Helvetica" w:hAnsi="Helvetica"/>
          <w:sz w:val="18"/>
          <w:szCs w:val="21"/>
        </w:rPr>
        <w:t>Its strength will transcend gods. There will be much destruction, but it will not be hateful. It will clear ground for greater things—creation, from contempt. The minds of slaves are dumb, but we can overcome</w:t>
      </w:r>
      <w:r w:rsidRPr="001A607B">
        <w:rPr>
          <w:rFonts w:ascii="Helvetica" w:hAnsi="Helvetica"/>
          <w:sz w:val="22"/>
          <w:szCs w:val="21"/>
        </w:rPr>
        <w:t>.</w:t>
      </w:r>
    </w:p>
    <w:sectPr w:rsidR="00644626" w:rsidRPr="001A607B" w:rsidSect="004066D2">
      <w:headerReference w:type="default" r:id="rId10"/>
      <w:pgSz w:w="12240" w:h="15840"/>
      <w:pgMar w:top="1152" w:right="576" w:bottom="1008" w:left="5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6C9D" w:rsidRDefault="00CD6C9D" w:rsidP="004066D2">
      <w:r>
        <w:separator/>
      </w:r>
    </w:p>
  </w:endnote>
  <w:endnote w:type="continuationSeparator" w:id="0">
    <w:p w:rsidR="00CD6C9D" w:rsidRDefault="00CD6C9D" w:rsidP="00406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Times">
    <w:panose1 w:val="020B0604020202020204"/>
    <w:charset w:val="00"/>
    <w:family w:val="roman"/>
    <w:pitch w:val="variable"/>
    <w:sig w:usb0="E0002E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6C9D" w:rsidRDefault="00CD6C9D" w:rsidP="004066D2">
      <w:r>
        <w:separator/>
      </w:r>
    </w:p>
  </w:footnote>
  <w:footnote w:type="continuationSeparator" w:id="0">
    <w:p w:rsidR="00CD6C9D" w:rsidRDefault="00CD6C9D" w:rsidP="004066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12881" w:rsidRPr="00E75B8F" w:rsidRDefault="00A12881" w:rsidP="004066D2">
    <w:pPr>
      <w:tabs>
        <w:tab w:val="right" w:pos="11070"/>
      </w:tabs>
      <w:rPr>
        <w:rStyle w:val="PageNumber"/>
      </w:rPr>
    </w:pPr>
    <w:r>
      <w:rPr>
        <w:sz w:val="28"/>
        <w:szCs w:val="36"/>
      </w:rPr>
      <w:t>LCC Debate</w:t>
    </w:r>
    <w:r w:rsidRPr="00E75B8F">
      <w:tab/>
    </w:r>
    <w:r w:rsidRPr="00E75B8F">
      <w:rPr>
        <w:rStyle w:val="PageNumber"/>
        <w:b/>
      </w:rPr>
      <w:fldChar w:fldCharType="begin"/>
    </w:r>
    <w:r w:rsidRPr="00E75B8F">
      <w:rPr>
        <w:rStyle w:val="PageNumber"/>
        <w:b/>
      </w:rPr>
      <w:instrText xml:space="preserve"> PAGE </w:instrText>
    </w:r>
    <w:r w:rsidRPr="00E75B8F">
      <w:rPr>
        <w:rStyle w:val="PageNumber"/>
        <w:b/>
      </w:rPr>
      <w:fldChar w:fldCharType="separate"/>
    </w:r>
    <w:r>
      <w:rPr>
        <w:rStyle w:val="PageNumber"/>
        <w:b/>
        <w:noProof/>
      </w:rPr>
      <w:t>3</w:t>
    </w:r>
    <w:r w:rsidRPr="00E75B8F">
      <w:rPr>
        <w:rStyle w:val="PageNumber"/>
        <w:b/>
      </w:rPr>
      <w:fldChar w:fldCharType="end"/>
    </w:r>
  </w:p>
  <w:p w:rsidR="00A12881" w:rsidRPr="004066D2" w:rsidRDefault="00A12881" w:rsidP="004066D2">
    <w:pPr>
      <w:tabs>
        <w:tab w:val="right" w:pos="11070"/>
      </w:tabs>
    </w:pPr>
    <w:r>
      <w:rPr>
        <w:rStyle w:val="PageNumber"/>
      </w:rPr>
      <w:t>2013</w:t>
    </w:r>
    <w:r w:rsidRPr="00E75B8F">
      <w:rPr>
        <w:rStyle w:val="PageNumber"/>
      </w:rPr>
      <w:tab/>
    </w:r>
    <w:r>
      <w:rPr>
        <w:rStyle w:val="PageNumber"/>
        <w:b/>
      </w:rPr>
      <w:t>Time C</w:t>
    </w:r>
    <w:r>
      <w:rPr>
        <w:rStyle w:val="PageNumber"/>
        <w:rFonts w:hint="eastAsia"/>
        <w:b/>
      </w:rPr>
      <w:t>u</w:t>
    </w:r>
    <w:r>
      <w:rPr>
        <w:rStyle w:val="PageNumber"/>
        <w:b/>
      </w:rPr>
      <w:t>be Kritik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6981635"/>
    <w:multiLevelType w:val="multilevel"/>
    <w:tmpl w:val="38C8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753866">
    <w:abstractNumId w:val="10"/>
  </w:num>
  <w:num w:numId="2" w16cid:durableId="594675478">
    <w:abstractNumId w:val="9"/>
  </w:num>
  <w:num w:numId="3" w16cid:durableId="91559339">
    <w:abstractNumId w:val="7"/>
  </w:num>
  <w:num w:numId="4" w16cid:durableId="863640559">
    <w:abstractNumId w:val="6"/>
  </w:num>
  <w:num w:numId="5" w16cid:durableId="833104770">
    <w:abstractNumId w:val="5"/>
  </w:num>
  <w:num w:numId="6" w16cid:durableId="141771766">
    <w:abstractNumId w:val="4"/>
  </w:num>
  <w:num w:numId="7" w16cid:durableId="1992368578">
    <w:abstractNumId w:val="8"/>
  </w:num>
  <w:num w:numId="8" w16cid:durableId="1490631404">
    <w:abstractNumId w:val="3"/>
  </w:num>
  <w:num w:numId="9" w16cid:durableId="399715070">
    <w:abstractNumId w:val="2"/>
  </w:num>
  <w:num w:numId="10" w16cid:durableId="1550268414">
    <w:abstractNumId w:val="1"/>
  </w:num>
  <w:num w:numId="11" w16cid:durableId="1810632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embedSystemFonts/>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1964020"/>
  </w:docVars>
  <w:rsids>
    <w:rsidRoot w:val="004567DE"/>
    <w:rsid w:val="000117D9"/>
    <w:rsid w:val="000A0B5F"/>
    <w:rsid w:val="000A678E"/>
    <w:rsid w:val="000F596B"/>
    <w:rsid w:val="001A607B"/>
    <w:rsid w:val="001D3095"/>
    <w:rsid w:val="001E5C5E"/>
    <w:rsid w:val="00223B90"/>
    <w:rsid w:val="00261742"/>
    <w:rsid w:val="00265F5D"/>
    <w:rsid w:val="002763AA"/>
    <w:rsid w:val="00286A2E"/>
    <w:rsid w:val="002A24F5"/>
    <w:rsid w:val="002E4D8C"/>
    <w:rsid w:val="0039630F"/>
    <w:rsid w:val="003A4D24"/>
    <w:rsid w:val="003B24DF"/>
    <w:rsid w:val="003B46D9"/>
    <w:rsid w:val="004066D2"/>
    <w:rsid w:val="004567DE"/>
    <w:rsid w:val="00467CE3"/>
    <w:rsid w:val="00471CE5"/>
    <w:rsid w:val="00473402"/>
    <w:rsid w:val="004C3B01"/>
    <w:rsid w:val="00503863"/>
    <w:rsid w:val="00534526"/>
    <w:rsid w:val="0056630B"/>
    <w:rsid w:val="005C1174"/>
    <w:rsid w:val="005D3A40"/>
    <w:rsid w:val="005F2C63"/>
    <w:rsid w:val="00632978"/>
    <w:rsid w:val="006336FF"/>
    <w:rsid w:val="00644626"/>
    <w:rsid w:val="00674FB6"/>
    <w:rsid w:val="00681494"/>
    <w:rsid w:val="0069535C"/>
    <w:rsid w:val="00720002"/>
    <w:rsid w:val="00741826"/>
    <w:rsid w:val="007876C4"/>
    <w:rsid w:val="007D5B9B"/>
    <w:rsid w:val="00892919"/>
    <w:rsid w:val="008B6AE6"/>
    <w:rsid w:val="008B721C"/>
    <w:rsid w:val="008C529D"/>
    <w:rsid w:val="0097589C"/>
    <w:rsid w:val="009931FA"/>
    <w:rsid w:val="009B13B2"/>
    <w:rsid w:val="00A07256"/>
    <w:rsid w:val="00A12881"/>
    <w:rsid w:val="00A375E8"/>
    <w:rsid w:val="00A429E6"/>
    <w:rsid w:val="00A71E60"/>
    <w:rsid w:val="00AD5343"/>
    <w:rsid w:val="00B50D84"/>
    <w:rsid w:val="00BC03F4"/>
    <w:rsid w:val="00BD11BA"/>
    <w:rsid w:val="00C12B41"/>
    <w:rsid w:val="00C24922"/>
    <w:rsid w:val="00C51AC0"/>
    <w:rsid w:val="00C86695"/>
    <w:rsid w:val="00C92191"/>
    <w:rsid w:val="00CB2B01"/>
    <w:rsid w:val="00CC7BE7"/>
    <w:rsid w:val="00CD5FE2"/>
    <w:rsid w:val="00CD6C9D"/>
    <w:rsid w:val="00CF6F21"/>
    <w:rsid w:val="00D822BC"/>
    <w:rsid w:val="00D824AB"/>
    <w:rsid w:val="00DC20D1"/>
    <w:rsid w:val="00DC57C0"/>
    <w:rsid w:val="00DF4F6C"/>
    <w:rsid w:val="00E40B53"/>
    <w:rsid w:val="00E513EF"/>
    <w:rsid w:val="00E67EE4"/>
    <w:rsid w:val="00E74B4B"/>
    <w:rsid w:val="00EA39F3"/>
    <w:rsid w:val="00F0398C"/>
    <w:rsid w:val="00F55F14"/>
    <w:rsid w:val="00F6659D"/>
    <w:rsid w:val="00F76078"/>
    <w:rsid w:val="00F93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5:docId w15:val="{06C9CE8F-9B8C-481B-BEEB-EAE32C1F4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0398C"/>
    <w:pPr>
      <w:spacing w:after="160" w:line="259" w:lineRule="auto"/>
    </w:pPr>
    <w:rPr>
      <w:rFonts w:ascii="Calibri" w:eastAsiaTheme="minorHAnsi" w:hAnsi="Calibri" w:cstheme="minorBidi"/>
      <w:sz w:val="22"/>
      <w:szCs w:val="22"/>
      <w:lang w:eastAsia="en-US"/>
    </w:rPr>
  </w:style>
  <w:style w:type="paragraph" w:styleId="Heading1">
    <w:name w:val="heading 1"/>
    <w:aliases w:val="Hat,Pocket"/>
    <w:basedOn w:val="Normal"/>
    <w:next w:val="Normal"/>
    <w:link w:val="Heading1Char"/>
    <w:autoRedefine/>
    <w:qFormat/>
    <w:rsid w:val="00F039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Block"/>
    <w:basedOn w:val="Normal"/>
    <w:next w:val="Normal"/>
    <w:link w:val="Heading2Char"/>
    <w:autoRedefine/>
    <w:uiPriority w:val="1"/>
    <w:unhideWhenUsed/>
    <w:qFormat/>
    <w:rsid w:val="00F039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Tag"/>
    <w:basedOn w:val="Normal"/>
    <w:next w:val="Normal"/>
    <w:link w:val="Heading3Char"/>
    <w:autoRedefine/>
    <w:uiPriority w:val="2"/>
    <w:unhideWhenUsed/>
    <w:qFormat/>
    <w:rsid w:val="00F039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basedOn w:val="Normal"/>
    <w:next w:val="Normal"/>
    <w:link w:val="Heading4Char"/>
    <w:autoRedefine/>
    <w:uiPriority w:val="3"/>
    <w:unhideWhenUsed/>
    <w:qFormat/>
    <w:rsid w:val="00F0398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1E5C5E"/>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F0398C"/>
    <w:rPr>
      <w:rFonts w:ascii="Calibri" w:hAnsi="Calibri"/>
      <w:b/>
      <w:i w:val="0"/>
      <w:iCs/>
      <w:sz w:val="22"/>
      <w:u w:val="single"/>
      <w:bdr w:val="none" w:sz="0" w:space="0" w:color="auto"/>
    </w:rPr>
  </w:style>
  <w:style w:type="character" w:customStyle="1" w:styleId="Heading1Char">
    <w:name w:val="Heading 1 Char"/>
    <w:aliases w:val="Hat Char,Pocket Char"/>
    <w:basedOn w:val="DefaultParagraphFont"/>
    <w:link w:val="Heading1"/>
    <w:rsid w:val="00F0398C"/>
    <w:rPr>
      <w:rFonts w:ascii="Calibri" w:eastAsiaTheme="majorEastAsia" w:hAnsi="Calibri" w:cstheme="majorBidi"/>
      <w:b/>
      <w:sz w:val="52"/>
      <w:szCs w:val="32"/>
      <w:lang w:eastAsia="en-US"/>
    </w:rPr>
  </w:style>
  <w:style w:type="character" w:customStyle="1" w:styleId="Heading2Char">
    <w:name w:val="Heading 2 Char"/>
    <w:aliases w:val="Block Char"/>
    <w:basedOn w:val="DefaultParagraphFont"/>
    <w:link w:val="Heading2"/>
    <w:uiPriority w:val="1"/>
    <w:rsid w:val="00F0398C"/>
    <w:rPr>
      <w:rFonts w:ascii="Calibri" w:eastAsiaTheme="majorEastAsia" w:hAnsi="Calibri" w:cstheme="majorBidi"/>
      <w:b/>
      <w:sz w:val="44"/>
      <w:szCs w:val="26"/>
      <w:u w:val="double"/>
      <w:lang w:eastAsia="en-US"/>
    </w:rPr>
  </w:style>
  <w:style w:type="character" w:customStyle="1" w:styleId="Heading3Char">
    <w:name w:val="Heading 3 Char"/>
    <w:aliases w:val="Tag Char"/>
    <w:basedOn w:val="DefaultParagraphFont"/>
    <w:link w:val="Heading3"/>
    <w:uiPriority w:val="2"/>
    <w:rsid w:val="00F0398C"/>
    <w:rPr>
      <w:rFonts w:ascii="Calibri" w:eastAsiaTheme="majorEastAsia" w:hAnsi="Calibri" w:cstheme="majorBidi"/>
      <w:b/>
      <w:sz w:val="32"/>
      <w:szCs w:val="24"/>
      <w:u w:val="single"/>
      <w:lang w:eastAsia="en-US"/>
    </w:rPr>
  </w:style>
  <w:style w:type="character" w:customStyle="1" w:styleId="StyleBold">
    <w:name w:val="Style Bold"/>
    <w:basedOn w:val="DefaultParagraphFont"/>
    <w:uiPriority w:val="9"/>
    <w:semiHidden/>
    <w:rsid w:val="00B50D84"/>
    <w:rPr>
      <w:b/>
      <w:bCs/>
    </w:rPr>
  </w:style>
  <w:style w:type="character" w:customStyle="1" w:styleId="Style">
    <w:name w:val="Style"/>
    <w:aliases w:val="Intense Emphasis,Underline,Style Bold Underline,apple-style-span + 6 pt,Bold,Kern at 16 pt,Intense Emphasis1,Intense Emphasis2,Underline Char,Title Char,HHeading 3 + 12 pt,Cards + Font: 12 pt Char,Citation Char Char Char,ci,Intense Emphasis11,c"/>
    <w:basedOn w:val="DefaultParagraphFont"/>
    <w:uiPriority w:val="6"/>
    <w:qFormat/>
    <w:rsid w:val="00F0398C"/>
    <w:rPr>
      <w:b w:val="0"/>
      <w:sz w:val="22"/>
      <w:u w:val="single"/>
    </w:rPr>
  </w:style>
  <w:style w:type="character" w:customStyle="1" w:styleId="StyleStyleBold12pt">
    <w:name w:val="Style Style Bold + 12 pt"/>
    <w:aliases w:val="Cite,Style Style Bold,Style Style Bold + 12pt,Style 13 pt Bold"/>
    <w:basedOn w:val="DefaultParagraphFont"/>
    <w:uiPriority w:val="5"/>
    <w:qFormat/>
    <w:rsid w:val="00F0398C"/>
    <w:rPr>
      <w:b/>
      <w:bCs/>
      <w:sz w:val="26"/>
      <w:u w:val="none"/>
    </w:rPr>
  </w:style>
  <w:style w:type="paragraph" w:styleId="DocumentMap">
    <w:name w:val="Document Map"/>
    <w:basedOn w:val="Normal"/>
    <w:link w:val="DocumentMapChar"/>
    <w:uiPriority w:val="99"/>
    <w:semiHidden/>
    <w:unhideWhenUsed/>
    <w:rsid w:val="00A07256"/>
    <w:rPr>
      <w:rFonts w:ascii="Lucida Grande" w:hAnsi="Lucida Grande"/>
    </w:rPr>
  </w:style>
  <w:style w:type="character" w:customStyle="1" w:styleId="DocumentMapChar">
    <w:name w:val="Document Map Char"/>
    <w:basedOn w:val="DefaultParagraphFont"/>
    <w:link w:val="DocumentMap"/>
    <w:uiPriority w:val="99"/>
    <w:semiHidden/>
    <w:rsid w:val="00A07256"/>
    <w:rPr>
      <w:rFonts w:ascii="Lucida Grande" w:eastAsiaTheme="minorHAnsi" w:hAnsi="Lucida Grande" w:cstheme="minorBidi"/>
      <w:sz w:val="24"/>
      <w:szCs w:val="24"/>
      <w:lang w:eastAsia="en-US"/>
    </w:rPr>
  </w:style>
  <w:style w:type="paragraph" w:styleId="Header">
    <w:name w:val="header"/>
    <w:basedOn w:val="Normal"/>
    <w:link w:val="HeaderChar"/>
    <w:uiPriority w:val="99"/>
    <w:unhideWhenUsed/>
    <w:rsid w:val="004066D2"/>
    <w:pPr>
      <w:tabs>
        <w:tab w:val="center" w:pos="4320"/>
        <w:tab w:val="right" w:pos="8640"/>
      </w:tabs>
    </w:pPr>
    <w:rPr>
      <w:rFonts w:ascii="Times New Roman" w:hAnsi="Times New Roman"/>
      <w:sz w:val="20"/>
    </w:rPr>
  </w:style>
  <w:style w:type="character" w:customStyle="1" w:styleId="HeaderChar">
    <w:name w:val="Header Char"/>
    <w:basedOn w:val="DefaultParagraphFont"/>
    <w:link w:val="Header"/>
    <w:uiPriority w:val="99"/>
    <w:rsid w:val="004066D2"/>
    <w:rPr>
      <w:rFonts w:eastAsiaTheme="minorHAnsi" w:cstheme="minorBidi"/>
      <w:szCs w:val="22"/>
      <w:lang w:eastAsia="en-US"/>
    </w:rPr>
  </w:style>
  <w:style w:type="paragraph" w:styleId="Footer">
    <w:name w:val="footer"/>
    <w:basedOn w:val="Normal"/>
    <w:link w:val="FooterChar"/>
    <w:uiPriority w:val="99"/>
    <w:unhideWhenUsed/>
    <w:rsid w:val="004066D2"/>
    <w:pPr>
      <w:tabs>
        <w:tab w:val="center" w:pos="4320"/>
        <w:tab w:val="right" w:pos="8640"/>
      </w:tabs>
    </w:pPr>
    <w:rPr>
      <w:rFonts w:ascii="Times New Roman" w:hAnsi="Times New Roman"/>
      <w:sz w:val="20"/>
    </w:rPr>
  </w:style>
  <w:style w:type="character" w:customStyle="1" w:styleId="FooterChar">
    <w:name w:val="Footer Char"/>
    <w:basedOn w:val="DefaultParagraphFont"/>
    <w:link w:val="Footer"/>
    <w:uiPriority w:val="99"/>
    <w:rsid w:val="004066D2"/>
    <w:rPr>
      <w:rFonts w:eastAsiaTheme="minorHAnsi" w:cstheme="minorBidi"/>
      <w:szCs w:val="22"/>
      <w:lang w:eastAsia="en-US"/>
    </w:rPr>
  </w:style>
  <w:style w:type="character" w:styleId="PageNumber">
    <w:name w:val="page number"/>
    <w:basedOn w:val="DefaultParagraphFont"/>
    <w:rsid w:val="004066D2"/>
  </w:style>
  <w:style w:type="paragraph" w:customStyle="1" w:styleId="cardtext">
    <w:name w:val="card text"/>
    <w:basedOn w:val="Normal"/>
    <w:next w:val="Normal"/>
    <w:qFormat/>
    <w:rsid w:val="00534526"/>
    <w:pPr>
      <w:ind w:left="288" w:right="288"/>
    </w:pPr>
    <w:rPr>
      <w:rFonts w:ascii="Times New Roman" w:hAnsi="Times New Roman"/>
      <w:sz w:val="20"/>
    </w:rPr>
  </w:style>
  <w:style w:type="paragraph" w:customStyle="1" w:styleId="BlockTitle">
    <w:name w:val="Block Title"/>
    <w:basedOn w:val="Heading1"/>
    <w:rsid w:val="008B721C"/>
    <w:pPr>
      <w:keepLines w:val="0"/>
      <w:pageBreakBefore w:val="0"/>
      <w:spacing w:before="0" w:after="240"/>
    </w:pPr>
    <w:rPr>
      <w:rFonts w:ascii="Arial" w:eastAsia="Times New Roman" w:hAnsi="Arial" w:cs="Arial"/>
      <w:kern w:val="32"/>
      <w:sz w:val="28"/>
      <w:lang w:eastAsia="zh-CN"/>
    </w:rPr>
  </w:style>
  <w:style w:type="character" w:customStyle="1" w:styleId="Heading4Char">
    <w:name w:val="Heading 4 Char"/>
    <w:basedOn w:val="DefaultParagraphFont"/>
    <w:link w:val="Heading4"/>
    <w:uiPriority w:val="3"/>
    <w:rsid w:val="00F0398C"/>
    <w:rPr>
      <w:rFonts w:ascii="Calibri" w:eastAsiaTheme="majorEastAsia" w:hAnsi="Calibri" w:cstheme="majorBidi"/>
      <w:b/>
      <w:iCs/>
      <w:sz w:val="26"/>
      <w:szCs w:val="22"/>
      <w:lang w:eastAsia="en-US"/>
    </w:rPr>
  </w:style>
  <w:style w:type="character" w:customStyle="1" w:styleId="apple-converted-space">
    <w:name w:val="apple-converted-space"/>
    <w:basedOn w:val="DefaultParagraphFont"/>
    <w:rsid w:val="008B721C"/>
  </w:style>
  <w:style w:type="paragraph" w:customStyle="1" w:styleId="tag">
    <w:name w:val="tag"/>
    <w:aliases w:val="No Spacing,Tags,tags,No Spacing111,No Spacing1,No Spacing11,No Spacing2,Debate Text,Read stuff,No Spacing1111,No Spacing3"/>
    <w:basedOn w:val="Normal"/>
    <w:next w:val="Normal"/>
    <w:link w:val="tagChar"/>
    <w:qFormat/>
    <w:rsid w:val="008B721C"/>
    <w:rPr>
      <w:rFonts w:ascii="Times New Roman" w:eastAsia="Times New Roman" w:hAnsi="Times New Roman" w:cs="Times New Roman"/>
      <w:b/>
      <w:szCs w:val="20"/>
    </w:rPr>
  </w:style>
  <w:style w:type="character" w:customStyle="1" w:styleId="tagChar">
    <w:name w:val="tag Char"/>
    <w:aliases w:val="Heading 2 Char2 Char Char,Heading 2 Char1 Char Char Char1,Heading 2 Char Char1 Char Char,Heading 2 Char2 Char1,Heading 2 Char1 Char Char1,Underline Char Char1,TAG Char Char,TAG Char1, Char Ch,Heading 2 Char1 Char Char11,Heading 2 Char11"/>
    <w:link w:val="tag"/>
    <w:rsid w:val="008B721C"/>
    <w:rPr>
      <w:rFonts w:eastAsia="Times New Roman"/>
      <w:b/>
      <w:sz w:val="24"/>
      <w:lang w:eastAsia="en-US"/>
    </w:rPr>
  </w:style>
  <w:style w:type="paragraph" w:customStyle="1" w:styleId="card">
    <w:name w:val="card"/>
    <w:basedOn w:val="Normal"/>
    <w:next w:val="Normal"/>
    <w:link w:val="cardChar"/>
    <w:qFormat/>
    <w:rsid w:val="008B721C"/>
    <w:pPr>
      <w:ind w:left="288" w:right="288"/>
    </w:pPr>
    <w:rPr>
      <w:rFonts w:ascii="Times New Roman" w:eastAsia="Times New Roman" w:hAnsi="Times New Roman" w:cs="Times New Roman"/>
      <w:szCs w:val="20"/>
    </w:rPr>
  </w:style>
  <w:style w:type="character" w:customStyle="1" w:styleId="cardChar">
    <w:name w:val="card Char"/>
    <w:link w:val="card"/>
    <w:rsid w:val="008B721C"/>
    <w:rPr>
      <w:rFonts w:eastAsia="Times New Roman"/>
      <w:sz w:val="24"/>
      <w:lang w:eastAsia="en-US"/>
    </w:rPr>
  </w:style>
  <w:style w:type="character" w:customStyle="1" w:styleId="underline">
    <w:name w:val="underline"/>
    <w:qFormat/>
    <w:rsid w:val="008B721C"/>
    <w:rPr>
      <w:b/>
      <w:u w:val="single"/>
    </w:rPr>
  </w:style>
  <w:style w:type="character" w:styleId="Hyperlink">
    <w:name w:val="Hyperlink"/>
    <w:basedOn w:val="DefaultParagraphFont"/>
    <w:uiPriority w:val="99"/>
    <w:semiHidden/>
    <w:unhideWhenUsed/>
    <w:rsid w:val="00F0398C"/>
    <w:rPr>
      <w:color w:val="auto"/>
      <w:u w:val="none"/>
    </w:rPr>
  </w:style>
  <w:style w:type="paragraph" w:customStyle="1" w:styleId="adjacent">
    <w:name w:val="adjacent"/>
    <w:basedOn w:val="Normal"/>
    <w:rsid w:val="00E74B4B"/>
    <w:pPr>
      <w:spacing w:beforeLines="1" w:afterLines="1"/>
    </w:pPr>
    <w:rPr>
      <w:rFonts w:ascii="Times" w:hAnsi="Times"/>
      <w:sz w:val="20"/>
      <w:szCs w:val="20"/>
      <w:lang w:eastAsia="ja-JP"/>
    </w:rPr>
  </w:style>
  <w:style w:type="paragraph" w:styleId="NormalWeb">
    <w:name w:val="Normal (Web)"/>
    <w:basedOn w:val="Normal"/>
    <w:uiPriority w:val="99"/>
    <w:rsid w:val="00E74B4B"/>
    <w:pPr>
      <w:spacing w:beforeLines="1" w:afterLines="1"/>
    </w:pPr>
    <w:rPr>
      <w:rFonts w:ascii="Times" w:hAnsi="Times" w:cs="Times New Roman"/>
      <w:sz w:val="20"/>
      <w:szCs w:val="20"/>
      <w:lang w:eastAsia="ja-JP"/>
    </w:rPr>
  </w:style>
  <w:style w:type="paragraph" w:customStyle="1" w:styleId="adjacentlower">
    <w:name w:val="adjacentlower"/>
    <w:basedOn w:val="Normal"/>
    <w:rsid w:val="00E74B4B"/>
    <w:pPr>
      <w:spacing w:beforeLines="1" w:afterLines="1"/>
    </w:pPr>
    <w:rPr>
      <w:rFonts w:ascii="Times" w:hAnsi="Times"/>
      <w:sz w:val="20"/>
      <w:szCs w:val="20"/>
      <w:lang w:eastAsia="ja-JP"/>
    </w:rPr>
  </w:style>
  <w:style w:type="character" w:styleId="FollowedHyperlink">
    <w:name w:val="FollowedHyperlink"/>
    <w:basedOn w:val="DefaultParagraphFont"/>
    <w:uiPriority w:val="99"/>
    <w:semiHidden/>
    <w:unhideWhenUsed/>
    <w:rsid w:val="00F0398C"/>
    <w:rPr>
      <w:color w:val="auto"/>
      <w:u w:val="none"/>
    </w:rPr>
  </w:style>
  <w:style w:type="character" w:customStyle="1" w:styleId="Heading5Char">
    <w:name w:val="Heading 5 Char"/>
    <w:basedOn w:val="DefaultParagraphFont"/>
    <w:link w:val="Heading5"/>
    <w:uiPriority w:val="9"/>
    <w:rsid w:val="001E5C5E"/>
    <w:rPr>
      <w:rFonts w:asciiTheme="majorHAnsi" w:eastAsiaTheme="majorEastAsia" w:hAnsiTheme="majorHAnsi" w:cstheme="majorBidi"/>
      <w:color w:val="365F91" w:themeColor="accent1" w:themeShade="B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ubicao.com/nature/energymatter.html" TargetMode="External"/><Relationship Id="rId3" Type="http://schemas.openxmlformats.org/officeDocument/2006/relationships/settings" Target="settings.xml"/><Relationship Id="rId7" Type="http://schemas.openxmlformats.org/officeDocument/2006/relationships/hyperlink" Target="http://www.cubicao.com/nature/cyclessystems.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cubicao.com/theory/rational.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C:\Users\John\AppData\Roaming\Microsoft\Templates\Debate.dotm</Template>
  <TotalTime>0</TotalTime>
  <Pages>2</Pages>
  <Words>1170</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Jacob</dc:creator>
  <cp:lastModifiedBy>Louis Au</cp:lastModifiedBy>
  <cp:revision>3</cp:revision>
  <dcterms:created xsi:type="dcterms:W3CDTF">2026-01-20T20:03:00Z</dcterms:created>
  <dcterms:modified xsi:type="dcterms:W3CDTF">2026-01-20T20:26:00Z</dcterms:modified>
</cp:coreProperties>
</file>