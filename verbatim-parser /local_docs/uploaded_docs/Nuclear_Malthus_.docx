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744B" w:rsidRPr="0084698D" w:rsidRDefault="00A65C2A" w:rsidP="0084698D">
      <w:pPr>
        <w:pStyle w:val="Heading1"/>
        <w:spacing w:line="276" w:lineRule="auto"/>
        <w:rPr>
          <w:rFonts w:ascii="Helvetica" w:hAnsi="Helvetica"/>
        </w:rPr>
      </w:pPr>
      <w:bookmarkStart w:id="0" w:name="_Toc239858079"/>
      <w:r w:rsidRPr="0084698D">
        <w:rPr>
          <w:rFonts w:ascii="Helvetica" w:hAnsi="Helvetica"/>
        </w:rPr>
        <w:t xml:space="preserve">Nuclear Malthus </w:t>
      </w:r>
      <w:r w:rsidR="0052744B" w:rsidRPr="0084698D">
        <w:rPr>
          <w:rFonts w:ascii="Helvetica" w:hAnsi="Helvetica"/>
        </w:rPr>
        <w:t>1NC</w:t>
      </w:r>
    </w:p>
    <w:p w:rsidR="0052744B" w:rsidRPr="0084698D" w:rsidRDefault="0052744B" w:rsidP="0084698D">
      <w:pPr>
        <w:spacing w:line="276" w:lineRule="auto"/>
        <w:rPr>
          <w:rStyle w:val="cite"/>
          <w:rFonts w:ascii="Helvetica" w:hAnsi="Helvetica"/>
        </w:rPr>
      </w:pPr>
      <w:r w:rsidRPr="0084698D">
        <w:rPr>
          <w:rStyle w:val="cite"/>
          <w:rFonts w:ascii="Helvetica" w:hAnsi="Helvetica"/>
        </w:rPr>
        <w:t>First is Uniqueness – nuclear war and civilization collapse due by 2050</w:t>
      </w:r>
    </w:p>
    <w:p w:rsidR="0052744B" w:rsidRPr="0084698D" w:rsidRDefault="0052744B" w:rsidP="0084698D">
      <w:pPr>
        <w:pStyle w:val="Tag0"/>
        <w:spacing w:line="276" w:lineRule="auto"/>
        <w:rPr>
          <w:rFonts w:ascii="Helvetica" w:hAnsi="Helvetica"/>
        </w:rPr>
      </w:pPr>
    </w:p>
    <w:p w:rsidR="0052744B" w:rsidRPr="0084698D" w:rsidRDefault="0052744B" w:rsidP="0084698D">
      <w:pPr>
        <w:pStyle w:val="Tag0"/>
        <w:spacing w:line="276" w:lineRule="auto"/>
        <w:rPr>
          <w:rFonts w:ascii="Helvetica" w:hAnsi="Helvetica"/>
        </w:rPr>
      </w:pPr>
      <w:r w:rsidRPr="0084698D">
        <w:rPr>
          <w:rFonts w:ascii="Helvetica" w:hAnsi="Helvetica"/>
        </w:rPr>
        <w:t xml:space="preserve">1. Nuclear war is inevitable – </w:t>
      </w:r>
    </w:p>
    <w:p w:rsidR="0052744B" w:rsidRPr="0084698D" w:rsidRDefault="0052744B" w:rsidP="0084698D">
      <w:pPr>
        <w:pStyle w:val="Tag0"/>
        <w:spacing w:line="276" w:lineRule="auto"/>
        <w:rPr>
          <w:rFonts w:ascii="Helvetica" w:hAnsi="Helvetica"/>
        </w:rPr>
      </w:pPr>
      <w:r w:rsidRPr="0084698D">
        <w:rPr>
          <w:rFonts w:ascii="Helvetica" w:hAnsi="Helvetica"/>
        </w:rPr>
        <w:t>a. Growing proliferation and lowered security</w:t>
      </w:r>
    </w:p>
    <w:p w:rsidR="0052744B" w:rsidRPr="0084698D" w:rsidRDefault="0052744B" w:rsidP="0084698D">
      <w:pPr>
        <w:spacing w:line="276" w:lineRule="auto"/>
        <w:rPr>
          <w:rFonts w:ascii="Helvetica" w:hAnsi="Helvetica"/>
        </w:rPr>
      </w:pPr>
      <w:r w:rsidRPr="0084698D">
        <w:rPr>
          <w:rStyle w:val="TagChar"/>
          <w:rFonts w:ascii="Helvetica" w:hAnsi="Helvetica"/>
          <w:highlight w:val="cyan"/>
        </w:rPr>
        <w:t>Caldwell</w:t>
      </w:r>
      <w:r w:rsidRPr="0084698D">
        <w:rPr>
          <w:rFonts w:ascii="Helvetica" w:hAnsi="Helvetica"/>
          <w:highlight w:val="cyan"/>
        </w:rPr>
        <w:t>,</w:t>
      </w:r>
      <w:r w:rsidRPr="0084698D">
        <w:rPr>
          <w:rFonts w:ascii="Helvetica" w:hAnsi="Helvetica"/>
        </w:rPr>
        <w:t xml:space="preserve"> </w:t>
      </w:r>
      <w:r w:rsidRPr="0084698D">
        <w:rPr>
          <w:rFonts w:ascii="Helvetica" w:hAnsi="Helvetica"/>
          <w:b/>
          <w:sz w:val="24"/>
          <w:highlight w:val="cyan"/>
        </w:rPr>
        <w:t>Economic Growth Supervisor with a PhD in Mathematical Statistics</w:t>
      </w:r>
      <w:r w:rsidRPr="0084698D">
        <w:rPr>
          <w:rFonts w:ascii="Helvetica" w:hAnsi="Helvetica"/>
        </w:rPr>
        <w:t>, 19</w:t>
      </w:r>
      <w:r w:rsidRPr="0084698D">
        <w:rPr>
          <w:rStyle w:val="TagChar"/>
          <w:rFonts w:ascii="Helvetica" w:hAnsi="Helvetica"/>
          <w:highlight w:val="cyan"/>
        </w:rPr>
        <w:t>99</w:t>
      </w:r>
    </w:p>
    <w:p w:rsidR="0052744B" w:rsidRPr="0084698D" w:rsidRDefault="0052744B"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52744B" w:rsidRPr="0084698D" w:rsidRDefault="0052744B" w:rsidP="0084698D">
      <w:pPr>
        <w:pStyle w:val="card"/>
        <w:spacing w:line="276" w:lineRule="auto"/>
        <w:rPr>
          <w:rFonts w:ascii="Helvetica" w:hAnsi="Helvetica"/>
        </w:rPr>
      </w:pPr>
      <w:r w:rsidRPr="0084698D">
        <w:rPr>
          <w:rFonts w:ascii="Helvetica" w:hAnsi="Helvetica"/>
        </w:rPr>
        <w:t xml:space="preserve"> The breakup of the Soviet Union and the end of the Cold War have reduced the risk of a deliberate nuclear war</w:t>
      </w:r>
      <w:r w:rsidR="00BE0D65" w:rsidRPr="0084698D">
        <w:rPr>
          <w:rFonts w:ascii="Helvetica" w:hAnsi="Helvetica"/>
        </w:rPr>
        <w:fldChar w:fldCharType="begin"/>
      </w:r>
      <w:r w:rsidRPr="0084698D">
        <w:rPr>
          <w:rFonts w:ascii="Helvetica" w:hAnsi="Helvetica"/>
        </w:rPr>
        <w:instrText xml:space="preserve"> XE "nuclear war" </w:instrText>
      </w:r>
      <w:r w:rsidR="00BE0D65" w:rsidRPr="0084698D">
        <w:rPr>
          <w:rFonts w:ascii="Helvetica" w:hAnsi="Helvetica"/>
        </w:rPr>
        <w:fldChar w:fldCharType="end"/>
      </w:r>
      <w:r w:rsidRPr="0084698D">
        <w:rPr>
          <w:rFonts w:ascii="Helvetica" w:hAnsi="Helvetica"/>
        </w:rPr>
        <w:t> between the United States</w:t>
      </w:r>
      <w:r w:rsidR="00BE0D65" w:rsidRPr="0084698D">
        <w:rPr>
          <w:rFonts w:ascii="Helvetica" w:hAnsi="Helvetica"/>
        </w:rPr>
        <w:fldChar w:fldCharType="begin"/>
      </w:r>
      <w:r w:rsidRPr="0084698D">
        <w:rPr>
          <w:rFonts w:ascii="Helvetica" w:hAnsi="Helvetica"/>
        </w:rPr>
        <w:instrText xml:space="preserve"> XE "United States of America" </w:instrText>
      </w:r>
      <w:r w:rsidR="00BE0D65" w:rsidRPr="0084698D">
        <w:rPr>
          <w:rFonts w:ascii="Helvetica" w:hAnsi="Helvetica"/>
        </w:rPr>
        <w:fldChar w:fldCharType="end"/>
      </w:r>
      <w:r w:rsidRPr="0084698D">
        <w:rPr>
          <w:rFonts w:ascii="Helvetica" w:hAnsi="Helvetica"/>
        </w:rPr>
        <w:t> and Russia</w:t>
      </w:r>
      <w:r w:rsidR="00BE0D65" w:rsidRPr="0084698D">
        <w:rPr>
          <w:rFonts w:ascii="Helvetica" w:hAnsi="Helvetica"/>
        </w:rPr>
        <w:fldChar w:fldCharType="begin"/>
      </w:r>
      <w:r w:rsidRPr="0084698D">
        <w:rPr>
          <w:rFonts w:ascii="Helvetica" w:hAnsi="Helvetica"/>
        </w:rPr>
        <w:instrText xml:space="preserve"> XE "Russia" </w:instrText>
      </w:r>
      <w:r w:rsidR="00BE0D65" w:rsidRPr="0084698D">
        <w:rPr>
          <w:rFonts w:ascii="Helvetica" w:hAnsi="Helvetica"/>
        </w:rPr>
        <w:fldChar w:fldCharType="end"/>
      </w:r>
      <w:r w:rsidRPr="0084698D">
        <w:rPr>
          <w:rFonts w:ascii="Helvetica" w:hAnsi="Helvetica"/>
        </w:rPr>
        <w:t xml:space="preserve">, since much of the animosity is gone. </w:t>
      </w:r>
      <w:r w:rsidRPr="0084698D">
        <w:rPr>
          <w:rStyle w:val="Underline0"/>
          <w:rFonts w:ascii="Helvetica" w:hAnsi="Helvetica"/>
        </w:rPr>
        <w:t>Looking at the world as a whole</w:t>
      </w:r>
      <w:r w:rsidRPr="0084698D">
        <w:rPr>
          <w:rFonts w:ascii="Helvetica" w:hAnsi="Helvetica"/>
        </w:rPr>
        <w:t xml:space="preserve">, however, </w:t>
      </w:r>
      <w:r w:rsidRPr="0084698D">
        <w:rPr>
          <w:rStyle w:val="Underline0"/>
          <w:rFonts w:ascii="Helvetica" w:hAnsi="Helvetica"/>
        </w:rPr>
        <w:t>the situation is more dangerous than ever before</w:t>
      </w:r>
      <w:r w:rsidRPr="0084698D">
        <w:rPr>
          <w:rFonts w:ascii="Helvetica" w:hAnsi="Helvetica"/>
        </w:rPr>
        <w:t>. The number of nations possessing nuclear weapons</w:t>
      </w:r>
      <w:r w:rsidR="00BE0D65" w:rsidRPr="0084698D">
        <w:rPr>
          <w:rFonts w:ascii="Helvetica" w:hAnsi="Helvetica"/>
        </w:rPr>
        <w:fldChar w:fldCharType="begin"/>
      </w:r>
      <w:r w:rsidRPr="0084698D">
        <w:rPr>
          <w:rFonts w:ascii="Helvetica" w:hAnsi="Helvetica"/>
        </w:rPr>
        <w:instrText xml:space="preserve"> XE "nuclear weapons" </w:instrText>
      </w:r>
      <w:r w:rsidR="00BE0D65" w:rsidRPr="0084698D">
        <w:rPr>
          <w:rFonts w:ascii="Helvetica" w:hAnsi="Helvetica"/>
        </w:rPr>
        <w:fldChar w:fldCharType="end"/>
      </w:r>
      <w:r w:rsidRPr="0084698D">
        <w:rPr>
          <w:rFonts w:ascii="Helvetica" w:hAnsi="Helvetica"/>
        </w:rPr>
        <w:t> has increased by two, with the addition of Pakistan</w:t>
      </w:r>
      <w:r w:rsidR="00BE0D65" w:rsidRPr="0084698D">
        <w:rPr>
          <w:rFonts w:ascii="Helvetica" w:hAnsi="Helvetica"/>
        </w:rPr>
        <w:fldChar w:fldCharType="begin"/>
      </w:r>
      <w:r w:rsidRPr="0084698D">
        <w:rPr>
          <w:rFonts w:ascii="Helvetica" w:hAnsi="Helvetica"/>
        </w:rPr>
        <w:instrText xml:space="preserve"> XE "Pakistan" </w:instrText>
      </w:r>
      <w:r w:rsidR="00BE0D65" w:rsidRPr="0084698D">
        <w:rPr>
          <w:rFonts w:ascii="Helvetica" w:hAnsi="Helvetica"/>
        </w:rPr>
        <w:fldChar w:fldCharType="end"/>
      </w:r>
      <w:r w:rsidRPr="0084698D">
        <w:rPr>
          <w:rFonts w:ascii="Helvetica" w:hAnsi="Helvetica"/>
        </w:rPr>
        <w:t> and India</w:t>
      </w:r>
      <w:r w:rsidR="00BE0D65" w:rsidRPr="0084698D">
        <w:rPr>
          <w:rFonts w:ascii="Helvetica" w:hAnsi="Helvetica"/>
        </w:rPr>
        <w:fldChar w:fldCharType="begin"/>
      </w:r>
      <w:r w:rsidRPr="0084698D">
        <w:rPr>
          <w:rFonts w:ascii="Helvetica" w:hAnsi="Helvetica"/>
        </w:rPr>
        <w:instrText xml:space="preserve"> XE "India" </w:instrText>
      </w:r>
      <w:r w:rsidR="00BE0D65" w:rsidRPr="0084698D">
        <w:rPr>
          <w:rFonts w:ascii="Helvetica" w:hAnsi="Helvetica"/>
        </w:rPr>
        <w:fldChar w:fldCharType="end"/>
      </w:r>
      <w:r w:rsidRPr="0084698D">
        <w:rPr>
          <w:rFonts w:ascii="Helvetica" w:hAnsi="Helvetica"/>
        </w:rPr>
        <w:t xml:space="preserve">. </w:t>
      </w:r>
      <w:r w:rsidRPr="0084698D">
        <w:rPr>
          <w:rStyle w:val="Underline0"/>
          <w:rFonts w:ascii="Helvetica" w:hAnsi="Helvetica"/>
          <w:highlight w:val="cyan"/>
        </w:rPr>
        <w:t>The level of control over the weapons of the former Soviet Union has been reduced. The level of control over fissionable material</w:t>
      </w:r>
      <w:r w:rsidRPr="0084698D">
        <w:rPr>
          <w:rStyle w:val="Underline0"/>
          <w:rFonts w:ascii="Helvetica" w:hAnsi="Helvetica"/>
        </w:rPr>
        <w:t xml:space="preserve"> from which nuclear bombs can be made </w:t>
      </w:r>
      <w:r w:rsidRPr="0084698D">
        <w:rPr>
          <w:rStyle w:val="Underline0"/>
          <w:rFonts w:ascii="Helvetica" w:hAnsi="Helvetica"/>
          <w:highlight w:val="cyan"/>
        </w:rPr>
        <w:t>has</w:t>
      </w:r>
      <w:r w:rsidRPr="0084698D">
        <w:rPr>
          <w:rStyle w:val="Underline0"/>
          <w:rFonts w:ascii="Helvetica" w:hAnsi="Helvetica"/>
        </w:rPr>
        <w:t xml:space="preserve"> also </w:t>
      </w:r>
      <w:r w:rsidRPr="0084698D">
        <w:rPr>
          <w:rStyle w:val="Underline0"/>
          <w:rFonts w:ascii="Helvetica" w:hAnsi="Helvetica"/>
          <w:highlight w:val="cyan"/>
        </w:rPr>
        <w:t>been reduced</w:t>
      </w:r>
      <w:r w:rsidRPr="0084698D">
        <w:rPr>
          <w:rFonts w:ascii="Helvetica" w:hAnsi="Helvetica"/>
        </w:rPr>
        <w:t xml:space="preserve">. </w:t>
      </w:r>
      <w:r w:rsidRPr="0084698D">
        <w:rPr>
          <w:rStyle w:val="Underline0"/>
          <w:rFonts w:ascii="Helvetica" w:hAnsi="Helvetica"/>
        </w:rPr>
        <w:t xml:space="preserve">With each passing year, the amount of fissionable material in the world increases. </w:t>
      </w:r>
      <w:r w:rsidRPr="0084698D">
        <w:rPr>
          <w:rStyle w:val="Underline0"/>
          <w:rFonts w:ascii="Helvetica" w:hAnsi="Helvetica"/>
          <w:highlight w:val="cyan"/>
        </w:rPr>
        <w:t>With each passing year, the resentment of the world’s poor nations and cultures for the rich nations increases,</w:t>
      </w:r>
      <w:r w:rsidRPr="0084698D">
        <w:rPr>
          <w:rStyle w:val="Underline0"/>
          <w:rFonts w:ascii="Helvetica" w:hAnsi="Helvetica"/>
        </w:rPr>
        <w:t xml:space="preserve"> as they realize that they will never catch up</w:t>
      </w:r>
      <w:r w:rsidRPr="0084698D">
        <w:rPr>
          <w:rFonts w:ascii="Helvetica" w:hAnsi="Helvetica"/>
        </w:rPr>
        <w:t xml:space="preserve">. </w:t>
      </w:r>
      <w:r w:rsidRPr="0084698D">
        <w:rPr>
          <w:rStyle w:val="Underline0"/>
          <w:rFonts w:ascii="Helvetica" w:hAnsi="Helvetica"/>
        </w:rPr>
        <w:t>With each passing year</w:t>
      </w:r>
      <w:r w:rsidRPr="0084698D">
        <w:rPr>
          <w:rFonts w:ascii="Helvetica" w:hAnsi="Helvetica"/>
        </w:rPr>
        <w:t>, the anger of Islamic</w:t>
      </w:r>
      <w:r w:rsidR="00BE0D65" w:rsidRPr="0084698D">
        <w:rPr>
          <w:rFonts w:ascii="Helvetica" w:hAnsi="Helvetica"/>
        </w:rPr>
        <w:fldChar w:fldCharType="begin"/>
      </w:r>
      <w:r w:rsidRPr="0084698D">
        <w:rPr>
          <w:rFonts w:ascii="Helvetica" w:hAnsi="Helvetica"/>
        </w:rPr>
        <w:instrText xml:space="preserve"> XE "Islamic" </w:instrText>
      </w:r>
      <w:r w:rsidR="00BE0D65" w:rsidRPr="0084698D">
        <w:rPr>
          <w:rFonts w:ascii="Helvetica" w:hAnsi="Helvetica"/>
        </w:rPr>
        <w:fldChar w:fldCharType="end"/>
      </w:r>
      <w:r w:rsidRPr="0084698D">
        <w:rPr>
          <w:rFonts w:ascii="Helvetica" w:hAnsi="Helvetica"/>
        </w:rPr>
        <w:t xml:space="preserve"> nations and cultures against Western culture grows. </w:t>
      </w:r>
      <w:r w:rsidRPr="0084698D">
        <w:rPr>
          <w:rStyle w:val="Underline0"/>
          <w:rFonts w:ascii="Helvetica" w:hAnsi="Helvetica"/>
          <w:highlight w:val="cyan"/>
        </w:rPr>
        <w:t>Terrorism is increasing</w:t>
      </w:r>
      <w:r w:rsidRPr="0084698D">
        <w:rPr>
          <w:rFonts w:ascii="Helvetica" w:hAnsi="Helvetica"/>
        </w:rPr>
        <w:t>. Although the risk of a large-scale ballistic missile</w:t>
      </w:r>
      <w:r w:rsidR="00BE0D65" w:rsidRPr="0084698D">
        <w:rPr>
          <w:rFonts w:ascii="Helvetica" w:hAnsi="Helvetica"/>
        </w:rPr>
        <w:fldChar w:fldCharType="begin"/>
      </w:r>
      <w:r w:rsidRPr="0084698D">
        <w:rPr>
          <w:rFonts w:ascii="Helvetica" w:hAnsi="Helvetica"/>
        </w:rPr>
        <w:instrText xml:space="preserve"> XE "ballistic missile" </w:instrText>
      </w:r>
      <w:r w:rsidR="00BE0D65" w:rsidRPr="0084698D">
        <w:rPr>
          <w:rFonts w:ascii="Helvetica" w:hAnsi="Helvetica"/>
        </w:rPr>
        <w:fldChar w:fldCharType="end"/>
      </w:r>
      <w:r w:rsidRPr="0084698D">
        <w:rPr>
          <w:rFonts w:ascii="Helvetica" w:hAnsi="Helvetica"/>
        </w:rPr>
        <w:t> war</w:t>
      </w:r>
      <w:r w:rsidR="00BE0D65" w:rsidRPr="0084698D">
        <w:rPr>
          <w:rFonts w:ascii="Helvetica" w:hAnsi="Helvetica"/>
        </w:rPr>
        <w:fldChar w:fldCharType="begin"/>
      </w:r>
      <w:r w:rsidRPr="0084698D">
        <w:rPr>
          <w:rFonts w:ascii="Helvetica" w:hAnsi="Helvetica"/>
        </w:rPr>
        <w:instrText xml:space="preserve"> XE "war" </w:instrText>
      </w:r>
      <w:r w:rsidR="00BE0D65" w:rsidRPr="0084698D">
        <w:rPr>
          <w:rFonts w:ascii="Helvetica" w:hAnsi="Helvetica"/>
        </w:rPr>
        <w:fldChar w:fldCharType="end"/>
      </w:r>
      <w:r w:rsidRPr="0084698D">
        <w:rPr>
          <w:rFonts w:ascii="Helvetica" w:hAnsi="Helvetica"/>
        </w:rPr>
        <w:t xml:space="preserve"> may have decreased, </w:t>
      </w:r>
      <w:r w:rsidRPr="0084698D">
        <w:rPr>
          <w:rStyle w:val="Underline0"/>
          <w:rFonts w:ascii="Helvetica" w:hAnsi="Helvetica"/>
        </w:rPr>
        <w:t xml:space="preserve">the likelihood of a small nuclear war appears to have increased dramatically. </w:t>
      </w:r>
      <w:r w:rsidRPr="0084698D">
        <w:rPr>
          <w:rStyle w:val="Underline0"/>
          <w:rFonts w:ascii="Helvetica" w:hAnsi="Helvetica"/>
          <w:highlight w:val="cyan"/>
        </w:rPr>
        <w:t>Motive, means, and opportunity. All three prerequisites for action are set</w:t>
      </w:r>
      <w:r w:rsidRPr="0084698D">
        <w:rPr>
          <w:rFonts w:ascii="Helvetica" w:hAnsi="Helvetica"/>
          <w:highlight w:val="cyan"/>
        </w:rPr>
        <w:t xml:space="preserve">. </w:t>
      </w:r>
      <w:r w:rsidRPr="0084698D">
        <w:rPr>
          <w:rStyle w:val="Underline0"/>
          <w:rFonts w:ascii="Helvetica" w:hAnsi="Helvetica"/>
          <w:highlight w:val="cyan"/>
        </w:rPr>
        <w:t>The atomic bomb</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"atomic bomb" </w:instrText>
      </w:r>
      <w:r w:rsidR="00BE0D65" w:rsidRPr="0084698D">
        <w:rPr>
          <w:rStyle w:val="Underline0"/>
          <w:rFonts w:ascii="Helvetica" w:hAnsi="Helvetica"/>
          <w:highlight w:val="cyan"/>
        </w:rPr>
        <w:fldChar w:fldCharType="end"/>
      </w:r>
      <w:r w:rsidRPr="0084698D">
        <w:rPr>
          <w:rStyle w:val="Underline0"/>
          <w:rFonts w:ascii="Helvetica" w:hAnsi="Helvetica"/>
          <w:highlight w:val="cyan"/>
        </w:rPr>
        <w:t> was used as soon as it was available</w:t>
      </w:r>
      <w:r w:rsidRPr="0084698D">
        <w:rPr>
          <w:rFonts w:ascii="Helvetica" w:hAnsi="Helvetica"/>
        </w:rPr>
        <w:t>. In fact, it was used by the US</w:t>
      </w:r>
      <w:r w:rsidR="00BE0D65" w:rsidRPr="0084698D">
        <w:rPr>
          <w:rFonts w:ascii="Helvetica" w:hAnsi="Helvetica"/>
        </w:rPr>
        <w:fldChar w:fldCharType="begin"/>
      </w:r>
      <w:r w:rsidRPr="0084698D">
        <w:rPr>
          <w:rFonts w:ascii="Helvetica" w:hAnsi="Helvetica"/>
        </w:rPr>
        <w:instrText xml:space="preserve"> XE "United States of America" </w:instrText>
      </w:r>
      <w:r w:rsidR="00BE0D65" w:rsidRPr="0084698D">
        <w:rPr>
          <w:rFonts w:ascii="Helvetica" w:hAnsi="Helvetica"/>
        </w:rPr>
        <w:fldChar w:fldCharType="end"/>
      </w:r>
      <w:r w:rsidRPr="0084698D">
        <w:rPr>
          <w:rFonts w:ascii="Helvetica" w:hAnsi="Helvetica"/>
        </w:rPr>
        <w:t> at a point in World War II</w:t>
      </w:r>
      <w:r w:rsidR="00BE0D65" w:rsidRPr="0084698D">
        <w:rPr>
          <w:rFonts w:ascii="Helvetica" w:hAnsi="Helvetica"/>
        </w:rPr>
        <w:fldChar w:fldCharType="begin"/>
      </w:r>
      <w:r w:rsidRPr="0084698D">
        <w:rPr>
          <w:rFonts w:ascii="Helvetica" w:hAnsi="Helvetica"/>
        </w:rPr>
        <w:instrText xml:space="preserve"> XE "World War II" </w:instrText>
      </w:r>
      <w:r w:rsidR="00BE0D65" w:rsidRPr="0084698D">
        <w:rPr>
          <w:rFonts w:ascii="Helvetica" w:hAnsi="Helvetica"/>
        </w:rPr>
        <w:fldChar w:fldCharType="end"/>
      </w:r>
      <w:r w:rsidRPr="0084698D">
        <w:rPr>
          <w:rFonts w:ascii="Helvetica" w:hAnsi="Helvetica"/>
        </w:rPr>
        <w:t> when the war</w:t>
      </w:r>
      <w:r w:rsidR="00BE0D65" w:rsidRPr="0084698D">
        <w:rPr>
          <w:rFonts w:ascii="Helvetica" w:hAnsi="Helvetica"/>
        </w:rPr>
        <w:fldChar w:fldCharType="begin"/>
      </w:r>
      <w:r w:rsidRPr="0084698D">
        <w:rPr>
          <w:rFonts w:ascii="Helvetica" w:hAnsi="Helvetica"/>
        </w:rPr>
        <w:instrText xml:space="preserve"> XE "war" </w:instrText>
      </w:r>
      <w:r w:rsidR="00BE0D65" w:rsidRPr="0084698D">
        <w:rPr>
          <w:rFonts w:ascii="Helvetica" w:hAnsi="Helvetica"/>
        </w:rPr>
        <w:fldChar w:fldCharType="end"/>
      </w:r>
      <w:r w:rsidRPr="0084698D">
        <w:rPr>
          <w:rFonts w:ascii="Helvetica" w:hAnsi="Helvetica"/>
        </w:rPr>
        <w:t> was clearly won. In view of the fact that a “moral” nation such as the US had no compunctions about using nuclear weapons</w:t>
      </w:r>
      <w:r w:rsidR="00BE0D65" w:rsidRPr="0084698D">
        <w:rPr>
          <w:rFonts w:ascii="Helvetica" w:hAnsi="Helvetica"/>
        </w:rPr>
        <w:fldChar w:fldCharType="begin"/>
      </w:r>
      <w:r w:rsidRPr="0084698D">
        <w:rPr>
          <w:rFonts w:ascii="Helvetica" w:hAnsi="Helvetica"/>
        </w:rPr>
        <w:instrText xml:space="preserve"> XE "nuclear weapons" </w:instrText>
      </w:r>
      <w:r w:rsidR="00BE0D65" w:rsidRPr="0084698D">
        <w:rPr>
          <w:rFonts w:ascii="Helvetica" w:hAnsi="Helvetica"/>
        </w:rPr>
        <w:fldChar w:fldCharType="end"/>
      </w:r>
      <w:r w:rsidRPr="0084698D">
        <w:rPr>
          <w:rFonts w:ascii="Helvetica" w:hAnsi="Helvetica"/>
        </w:rPr>
        <w:t xml:space="preserve"> “just to bring the war to an end a little quicker,” it is obvious that any nation that is in serious danger of losing a war would not hesitate to use nuclear weapons against its enemies, if it had them. </w:t>
      </w:r>
      <w:r w:rsidRPr="0084698D">
        <w:rPr>
          <w:rStyle w:val="Underline0"/>
          <w:rFonts w:ascii="Helvetica" w:hAnsi="Helvetica"/>
        </w:rPr>
        <w:t>The seven “nuclear” powers</w:t>
      </w:r>
      <w:r w:rsidRPr="0084698D">
        <w:rPr>
          <w:rFonts w:ascii="Helvetica" w:hAnsi="Helvetica"/>
        </w:rPr>
        <w:t xml:space="preserve"> – US</w:t>
      </w:r>
      <w:r w:rsidR="00BE0D65" w:rsidRPr="0084698D">
        <w:rPr>
          <w:rFonts w:ascii="Helvetica" w:hAnsi="Helvetica"/>
        </w:rPr>
        <w:fldChar w:fldCharType="begin"/>
      </w:r>
      <w:r w:rsidRPr="0084698D">
        <w:rPr>
          <w:rFonts w:ascii="Helvetica" w:hAnsi="Helvetica"/>
        </w:rPr>
        <w:instrText xml:space="preserve"> XE "United States of America" </w:instrText>
      </w:r>
      <w:r w:rsidR="00BE0D65" w:rsidRPr="0084698D">
        <w:rPr>
          <w:rFonts w:ascii="Helvetica" w:hAnsi="Helvetica"/>
        </w:rPr>
        <w:fldChar w:fldCharType="end"/>
      </w:r>
      <w:r w:rsidRPr="0084698D">
        <w:rPr>
          <w:rFonts w:ascii="Helvetica" w:hAnsi="Helvetica"/>
        </w:rPr>
        <w:t>, Russia</w:t>
      </w:r>
      <w:r w:rsidR="00BE0D65" w:rsidRPr="0084698D">
        <w:rPr>
          <w:rFonts w:ascii="Helvetica" w:hAnsi="Helvetica"/>
        </w:rPr>
        <w:fldChar w:fldCharType="begin"/>
      </w:r>
      <w:r w:rsidRPr="0084698D">
        <w:rPr>
          <w:rFonts w:ascii="Helvetica" w:hAnsi="Helvetica"/>
        </w:rPr>
        <w:instrText xml:space="preserve"> XE "Russia" </w:instrText>
      </w:r>
      <w:r w:rsidR="00BE0D65" w:rsidRPr="0084698D">
        <w:rPr>
          <w:rFonts w:ascii="Helvetica" w:hAnsi="Helvetica"/>
        </w:rPr>
        <w:fldChar w:fldCharType="end"/>
      </w:r>
      <w:r w:rsidRPr="0084698D">
        <w:rPr>
          <w:rFonts w:ascii="Helvetica" w:hAnsi="Helvetica"/>
        </w:rPr>
        <w:t>, Britain, France</w:t>
      </w:r>
      <w:r w:rsidR="00BE0D65" w:rsidRPr="0084698D">
        <w:rPr>
          <w:rFonts w:ascii="Helvetica" w:hAnsi="Helvetica"/>
        </w:rPr>
        <w:fldChar w:fldCharType="begin"/>
      </w:r>
      <w:r w:rsidRPr="0084698D">
        <w:rPr>
          <w:rFonts w:ascii="Helvetica" w:hAnsi="Helvetica"/>
        </w:rPr>
        <w:instrText xml:space="preserve"> XE "France" </w:instrText>
      </w:r>
      <w:r w:rsidR="00BE0D65" w:rsidRPr="0084698D">
        <w:rPr>
          <w:rFonts w:ascii="Helvetica" w:hAnsi="Helvetica"/>
        </w:rPr>
        <w:fldChar w:fldCharType="end"/>
      </w:r>
      <w:r w:rsidRPr="0084698D">
        <w:rPr>
          <w:rFonts w:ascii="Helvetica" w:hAnsi="Helvetica"/>
        </w:rPr>
        <w:t>, China</w:t>
      </w:r>
      <w:r w:rsidR="00BE0D65" w:rsidRPr="0084698D">
        <w:rPr>
          <w:rFonts w:ascii="Helvetica" w:hAnsi="Helvetica"/>
        </w:rPr>
        <w:fldChar w:fldCharType="begin"/>
      </w:r>
      <w:r w:rsidRPr="0084698D">
        <w:rPr>
          <w:rFonts w:ascii="Helvetica" w:hAnsi="Helvetica"/>
        </w:rPr>
        <w:instrText xml:space="preserve"> XE "China" </w:instrText>
      </w:r>
      <w:r w:rsidR="00BE0D65" w:rsidRPr="0084698D">
        <w:rPr>
          <w:rFonts w:ascii="Helvetica" w:hAnsi="Helvetica"/>
        </w:rPr>
        <w:fldChar w:fldCharType="end"/>
      </w:r>
      <w:r w:rsidRPr="0084698D">
        <w:rPr>
          <w:rFonts w:ascii="Helvetica" w:hAnsi="Helvetica"/>
        </w:rPr>
        <w:t>, India</w:t>
      </w:r>
      <w:r w:rsidR="00BE0D65" w:rsidRPr="0084698D">
        <w:rPr>
          <w:rFonts w:ascii="Helvetica" w:hAnsi="Helvetica"/>
        </w:rPr>
        <w:fldChar w:fldCharType="begin"/>
      </w:r>
      <w:r w:rsidRPr="0084698D">
        <w:rPr>
          <w:rFonts w:ascii="Helvetica" w:hAnsi="Helvetica"/>
        </w:rPr>
        <w:instrText xml:space="preserve"> XE "India" </w:instrText>
      </w:r>
      <w:r w:rsidR="00BE0D65" w:rsidRPr="0084698D">
        <w:rPr>
          <w:rFonts w:ascii="Helvetica" w:hAnsi="Helvetica"/>
        </w:rPr>
        <w:fldChar w:fldCharType="end"/>
      </w:r>
      <w:r w:rsidRPr="0084698D">
        <w:rPr>
          <w:rFonts w:ascii="Helvetica" w:hAnsi="Helvetica"/>
        </w:rPr>
        <w:t>, and Pakistan</w:t>
      </w:r>
      <w:r w:rsidR="00BE0D65" w:rsidRPr="0084698D">
        <w:rPr>
          <w:rFonts w:ascii="Helvetica" w:hAnsi="Helvetica"/>
        </w:rPr>
        <w:fldChar w:fldCharType="begin"/>
      </w:r>
      <w:r w:rsidRPr="0084698D">
        <w:rPr>
          <w:rFonts w:ascii="Helvetica" w:hAnsi="Helvetica"/>
        </w:rPr>
        <w:instrText xml:space="preserve"> XE "Pakistan" </w:instrText>
      </w:r>
      <w:r w:rsidR="00BE0D65" w:rsidRPr="0084698D">
        <w:rPr>
          <w:rFonts w:ascii="Helvetica" w:hAnsi="Helvetica"/>
        </w:rPr>
        <w:fldChar w:fldCharType="end"/>
      </w:r>
      <w:r w:rsidRPr="0084698D">
        <w:rPr>
          <w:rFonts w:ascii="Helvetica" w:hAnsi="Helvetica"/>
        </w:rPr>
        <w:t xml:space="preserve"> – </w:t>
      </w:r>
      <w:r w:rsidRPr="0084698D">
        <w:rPr>
          <w:rStyle w:val="Underline0"/>
          <w:rFonts w:ascii="Helvetica" w:hAnsi="Helvetica"/>
        </w:rPr>
        <w:t>possess thousands of nuclear weapons</w:t>
      </w:r>
      <w:r w:rsidR="00BE0D65" w:rsidRPr="0084698D">
        <w:rPr>
          <w:rStyle w:val="Underline0"/>
          <w:rFonts w:ascii="Helvetica" w:hAnsi="Helvetica"/>
        </w:rPr>
        <w:fldChar w:fldCharType="begin"/>
      </w:r>
      <w:r w:rsidRPr="0084698D">
        <w:rPr>
          <w:rStyle w:val="Underline0"/>
          <w:rFonts w:ascii="Helvetica" w:hAnsi="Helvetica"/>
        </w:rPr>
        <w:instrText xml:space="preserve"> XE "nuclear weapons" </w:instrText>
      </w:r>
      <w:r w:rsidR="00BE0D65" w:rsidRPr="0084698D">
        <w:rPr>
          <w:rStyle w:val="Underline0"/>
          <w:rFonts w:ascii="Helvetica" w:hAnsi="Helvetica"/>
        </w:rPr>
        <w:fldChar w:fldCharType="end"/>
      </w:r>
      <w:r w:rsidRPr="0084698D">
        <w:rPr>
          <w:rStyle w:val="Underline0"/>
          <w:rFonts w:ascii="Helvetica" w:hAnsi="Helvetica"/>
        </w:rPr>
        <w:t> among them</w:t>
      </w:r>
      <w:r w:rsidRPr="0084698D">
        <w:rPr>
          <w:rFonts w:ascii="Helvetica" w:hAnsi="Helvetica"/>
        </w:rPr>
        <w:t>. The following table is taken from the Natural Resources Defense Council</w:t>
      </w:r>
      <w:r w:rsidR="00BE0D65" w:rsidRPr="0084698D">
        <w:rPr>
          <w:rFonts w:ascii="Helvetica" w:hAnsi="Helvetica"/>
        </w:rPr>
        <w:fldChar w:fldCharType="begin"/>
      </w:r>
      <w:r w:rsidRPr="0084698D">
        <w:rPr>
          <w:rFonts w:ascii="Helvetica" w:hAnsi="Helvetica"/>
        </w:rPr>
        <w:instrText xml:space="preserve"> XE "Natural Resources Defense Council" </w:instrText>
      </w:r>
      <w:r w:rsidR="00BE0D65" w:rsidRPr="0084698D">
        <w:rPr>
          <w:rFonts w:ascii="Helvetica" w:hAnsi="Helvetica"/>
        </w:rPr>
        <w:fldChar w:fldCharType="end"/>
      </w:r>
      <w:r w:rsidRPr="0084698D">
        <w:rPr>
          <w:rFonts w:ascii="Helvetica" w:hAnsi="Helvetica"/>
        </w:rPr>
        <w:t xml:space="preserve">’s publication, </w:t>
      </w:r>
      <w:r w:rsidRPr="0084698D">
        <w:rPr>
          <w:rFonts w:ascii="Helvetica" w:hAnsi="Helvetica"/>
          <w:u w:val="single"/>
        </w:rPr>
        <w:t>Taking Stock: Worldwide Nuclear Deployments 1998</w:t>
      </w:r>
      <w:r w:rsidRPr="0084698D">
        <w:rPr>
          <w:rFonts w:ascii="Helvetica" w:hAnsi="Helvetica"/>
        </w:rPr>
        <w:t>, by William M. Arkin, Robert S. Norris, and Joshua Handler.  Country No. of Warheads  United States</w:t>
      </w:r>
      <w:r w:rsidR="00BE0D65" w:rsidRPr="0084698D">
        <w:rPr>
          <w:rFonts w:ascii="Helvetica" w:hAnsi="Helvetica"/>
        </w:rPr>
        <w:fldChar w:fldCharType="begin"/>
      </w:r>
      <w:r w:rsidRPr="0084698D">
        <w:rPr>
          <w:rFonts w:ascii="Helvetica" w:hAnsi="Helvetica"/>
        </w:rPr>
        <w:instrText xml:space="preserve"> XE "United States of America" </w:instrText>
      </w:r>
      <w:r w:rsidR="00BE0D65" w:rsidRPr="0084698D">
        <w:rPr>
          <w:rFonts w:ascii="Helvetica" w:hAnsi="Helvetica"/>
        </w:rPr>
        <w:fldChar w:fldCharType="end"/>
      </w:r>
      <w:r w:rsidRPr="0084698D">
        <w:rPr>
          <w:rFonts w:ascii="Helvetica" w:hAnsi="Helvetica"/>
        </w:rPr>
        <w:t>12,070  Russia</w:t>
      </w:r>
      <w:r w:rsidR="00BE0D65" w:rsidRPr="0084698D">
        <w:rPr>
          <w:rFonts w:ascii="Helvetica" w:hAnsi="Helvetica"/>
        </w:rPr>
        <w:fldChar w:fldCharType="begin"/>
      </w:r>
      <w:r w:rsidRPr="0084698D">
        <w:rPr>
          <w:rFonts w:ascii="Helvetica" w:hAnsi="Helvetica"/>
        </w:rPr>
        <w:instrText xml:space="preserve"> XE "Russia" </w:instrText>
      </w:r>
      <w:r w:rsidR="00BE0D65" w:rsidRPr="0084698D">
        <w:rPr>
          <w:rFonts w:ascii="Helvetica" w:hAnsi="Helvetica"/>
        </w:rPr>
        <w:fldChar w:fldCharType="end"/>
      </w:r>
      <w:r w:rsidRPr="0084698D">
        <w:rPr>
          <w:rFonts w:ascii="Helvetica" w:hAnsi="Helvetica"/>
        </w:rPr>
        <w:t xml:space="preserve"> 22,500  Britain 380  France</w:t>
      </w:r>
      <w:r w:rsidR="00BE0D65" w:rsidRPr="0084698D">
        <w:rPr>
          <w:rFonts w:ascii="Helvetica" w:hAnsi="Helvetica"/>
        </w:rPr>
        <w:fldChar w:fldCharType="begin"/>
      </w:r>
      <w:r w:rsidRPr="0084698D">
        <w:rPr>
          <w:rFonts w:ascii="Helvetica" w:hAnsi="Helvetica"/>
        </w:rPr>
        <w:instrText xml:space="preserve"> XE "France" </w:instrText>
      </w:r>
      <w:r w:rsidR="00BE0D65" w:rsidRPr="0084698D">
        <w:rPr>
          <w:rFonts w:ascii="Helvetica" w:hAnsi="Helvetica"/>
        </w:rPr>
        <w:fldChar w:fldCharType="end"/>
      </w:r>
      <w:r w:rsidRPr="0084698D">
        <w:rPr>
          <w:rFonts w:ascii="Helvetica" w:hAnsi="Helvetica"/>
        </w:rPr>
        <w:t xml:space="preserve"> 500  China</w:t>
      </w:r>
      <w:r w:rsidR="00BE0D65" w:rsidRPr="0084698D">
        <w:rPr>
          <w:rFonts w:ascii="Helvetica" w:hAnsi="Helvetica"/>
        </w:rPr>
        <w:fldChar w:fldCharType="begin"/>
      </w:r>
      <w:r w:rsidRPr="0084698D">
        <w:rPr>
          <w:rFonts w:ascii="Helvetica" w:hAnsi="Helvetica"/>
        </w:rPr>
        <w:instrText xml:space="preserve"> XE "China" </w:instrText>
      </w:r>
      <w:r w:rsidR="00BE0D65" w:rsidRPr="0084698D">
        <w:rPr>
          <w:rFonts w:ascii="Helvetica" w:hAnsi="Helvetica"/>
        </w:rPr>
        <w:fldChar w:fldCharType="end"/>
      </w:r>
      <w:r w:rsidRPr="0084698D">
        <w:rPr>
          <w:rFonts w:ascii="Helvetica" w:hAnsi="Helvetica"/>
        </w:rPr>
        <w:t xml:space="preserve"> 450  Total 36,000 In addition, it is now estimated (Jane’s Intelligence Review) that </w:t>
      </w:r>
      <w:r w:rsidRPr="0084698D">
        <w:rPr>
          <w:rStyle w:val="Underline0"/>
          <w:rFonts w:ascii="Helvetica" w:hAnsi="Helvetica"/>
        </w:rPr>
        <w:t>India</w:t>
      </w:r>
      <w:r w:rsidR="00BE0D65" w:rsidRPr="0084698D">
        <w:rPr>
          <w:rStyle w:val="Underline0"/>
          <w:rFonts w:ascii="Helvetica" w:hAnsi="Helvetica"/>
        </w:rPr>
        <w:fldChar w:fldCharType="begin"/>
      </w:r>
      <w:r w:rsidRPr="0084698D">
        <w:rPr>
          <w:rStyle w:val="Underline0"/>
          <w:rFonts w:ascii="Helvetica" w:hAnsi="Helvetica"/>
        </w:rPr>
        <w:instrText xml:space="preserve"> XE "India" </w:instrText>
      </w:r>
      <w:r w:rsidR="00BE0D65" w:rsidRPr="0084698D">
        <w:rPr>
          <w:rStyle w:val="Underline0"/>
          <w:rFonts w:ascii="Helvetica" w:hAnsi="Helvetica"/>
        </w:rPr>
        <w:fldChar w:fldCharType="end"/>
      </w:r>
      <w:r w:rsidRPr="0084698D">
        <w:rPr>
          <w:rStyle w:val="Underline0"/>
          <w:rFonts w:ascii="Helvetica" w:hAnsi="Helvetica"/>
        </w:rPr>
        <w:t> has 20-60 nuclear weapons</w:t>
      </w:r>
      <w:r w:rsidR="00BE0D65" w:rsidRPr="0084698D">
        <w:rPr>
          <w:rStyle w:val="Underline0"/>
          <w:rFonts w:ascii="Helvetica" w:hAnsi="Helvetica"/>
        </w:rPr>
        <w:fldChar w:fldCharType="begin"/>
      </w:r>
      <w:r w:rsidRPr="0084698D">
        <w:rPr>
          <w:rStyle w:val="Underline0"/>
          <w:rFonts w:ascii="Helvetica" w:hAnsi="Helvetica"/>
        </w:rPr>
        <w:instrText xml:space="preserve"> XE "nuclear weapons" </w:instrText>
      </w:r>
      <w:r w:rsidR="00BE0D65" w:rsidRPr="0084698D">
        <w:rPr>
          <w:rStyle w:val="Underline0"/>
          <w:rFonts w:ascii="Helvetica" w:hAnsi="Helvetica"/>
        </w:rPr>
        <w:fldChar w:fldCharType="end"/>
      </w:r>
      <w:r w:rsidRPr="0084698D">
        <w:rPr>
          <w:rStyle w:val="Underline0"/>
          <w:rFonts w:ascii="Helvetica" w:hAnsi="Helvetica"/>
        </w:rPr>
        <w:t>, and Pakistan</w:t>
      </w:r>
      <w:r w:rsidR="00BE0D65" w:rsidRPr="0084698D">
        <w:rPr>
          <w:rStyle w:val="Underline0"/>
          <w:rFonts w:ascii="Helvetica" w:hAnsi="Helvetica"/>
        </w:rPr>
        <w:fldChar w:fldCharType="begin"/>
      </w:r>
      <w:r w:rsidRPr="0084698D">
        <w:rPr>
          <w:rStyle w:val="Underline0"/>
          <w:rFonts w:ascii="Helvetica" w:hAnsi="Helvetica"/>
        </w:rPr>
        <w:instrText xml:space="preserve"> XE "Pakistan" </w:instrText>
      </w:r>
      <w:r w:rsidR="00BE0D65" w:rsidRPr="0084698D">
        <w:rPr>
          <w:rStyle w:val="Underline0"/>
          <w:rFonts w:ascii="Helvetica" w:hAnsi="Helvetica"/>
        </w:rPr>
        <w:fldChar w:fldCharType="end"/>
      </w:r>
      <w:r w:rsidRPr="0084698D">
        <w:rPr>
          <w:rStyle w:val="Underline0"/>
          <w:rFonts w:ascii="Helvetica" w:hAnsi="Helvetica"/>
        </w:rPr>
        <w:t> between 6 and 12. India is estimated to have sufficient commercial reactor</w:t>
      </w:r>
      <w:r w:rsidR="00BE0D65" w:rsidRPr="0084698D">
        <w:rPr>
          <w:rStyle w:val="Underline0"/>
          <w:rFonts w:ascii="Helvetica" w:hAnsi="Helvetica"/>
        </w:rPr>
        <w:fldChar w:fldCharType="begin"/>
      </w:r>
      <w:r w:rsidRPr="0084698D">
        <w:rPr>
          <w:rStyle w:val="Underline0"/>
          <w:rFonts w:ascii="Helvetica" w:hAnsi="Helvetica"/>
        </w:rPr>
        <w:instrText xml:space="preserve"> XE "reactor" </w:instrText>
      </w:r>
      <w:r w:rsidR="00BE0D65" w:rsidRPr="0084698D">
        <w:rPr>
          <w:rStyle w:val="Underline0"/>
          <w:rFonts w:ascii="Helvetica" w:hAnsi="Helvetica"/>
        </w:rPr>
        <w:fldChar w:fldCharType="end"/>
      </w:r>
      <w:r w:rsidRPr="0084698D">
        <w:rPr>
          <w:rStyle w:val="Underline0"/>
          <w:rFonts w:ascii="Helvetica" w:hAnsi="Helvetica"/>
        </w:rPr>
        <w:t> fuel to build at least 390 nuclear weapons and perhaps as many as 470. As discussed earlier, it is now an easy matter for any motivated group to assemble an atomic bomb</w:t>
      </w:r>
      <w:r w:rsidR="00BE0D65" w:rsidRPr="0084698D">
        <w:rPr>
          <w:rStyle w:val="Underline0"/>
          <w:rFonts w:ascii="Helvetica" w:hAnsi="Helvetica"/>
        </w:rPr>
        <w:fldChar w:fldCharType="begin"/>
      </w:r>
      <w:r w:rsidRPr="0084698D">
        <w:rPr>
          <w:rStyle w:val="Underline0"/>
          <w:rFonts w:ascii="Helvetica" w:hAnsi="Helvetica"/>
        </w:rPr>
        <w:instrText xml:space="preserve"> XE "atomic bomb" </w:instrText>
      </w:r>
      <w:r w:rsidR="00BE0D65" w:rsidRPr="0084698D">
        <w:rPr>
          <w:rStyle w:val="Underline0"/>
          <w:rFonts w:ascii="Helvetica" w:hAnsi="Helvetica"/>
        </w:rPr>
        <w:fldChar w:fldCharType="end"/>
      </w:r>
      <w:r w:rsidRPr="0084698D">
        <w:rPr>
          <w:rStyle w:val="Underline0"/>
          <w:rFonts w:ascii="Helvetica" w:hAnsi="Helvetica"/>
        </w:rPr>
        <w:t>.</w:t>
      </w:r>
      <w:r w:rsidRPr="0084698D">
        <w:rPr>
          <w:rFonts w:ascii="Helvetica" w:hAnsi="Helvetica"/>
        </w:rPr>
        <w:t xml:space="preserve"> </w:t>
      </w:r>
      <w:r w:rsidRPr="0084698D">
        <w:rPr>
          <w:rStyle w:val="Underline0"/>
          <w:rFonts w:ascii="Helvetica" w:hAnsi="Helvetica"/>
          <w:b/>
          <w:highlight w:val="cyan"/>
        </w:rPr>
        <w:t>It is just a matter of time before nuclear weapons</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"nuclear weapons"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are used, either in a formally declared war</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"war"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or in a “terrorist” attack</w:t>
      </w:r>
      <w:r w:rsidRPr="0084698D">
        <w:rPr>
          <w:rFonts w:ascii="Helvetica" w:hAnsi="Helvetica"/>
        </w:rPr>
        <w:t xml:space="preserve">. </w:t>
      </w:r>
    </w:p>
    <w:p w:rsidR="0052744B" w:rsidRPr="0084698D" w:rsidRDefault="0052744B" w:rsidP="0084698D">
      <w:pPr>
        <w:pStyle w:val="Tag0"/>
        <w:spacing w:line="276" w:lineRule="auto"/>
        <w:rPr>
          <w:rFonts w:ascii="Helvetica" w:hAnsi="Helvetica"/>
          <w:sz w:val="20"/>
        </w:rPr>
      </w:pPr>
    </w:p>
    <w:p w:rsidR="0052744B" w:rsidRPr="0084698D" w:rsidRDefault="0052744B" w:rsidP="0084698D">
      <w:pPr>
        <w:spacing w:line="276" w:lineRule="auto"/>
        <w:rPr>
          <w:rStyle w:val="cite"/>
          <w:rFonts w:ascii="Helvetica" w:hAnsi="Helvetica"/>
        </w:rPr>
      </w:pPr>
      <w:r w:rsidRPr="0084698D">
        <w:rPr>
          <w:rStyle w:val="cite"/>
          <w:rFonts w:ascii="Helvetica" w:hAnsi="Helvetica"/>
        </w:rPr>
        <w:t>b. Envious nations</w:t>
      </w:r>
    </w:p>
    <w:p w:rsidR="0052744B" w:rsidRPr="0084698D" w:rsidRDefault="0052744B" w:rsidP="0084698D">
      <w:pPr>
        <w:pStyle w:val="CardFormat"/>
        <w:spacing w:line="276" w:lineRule="auto"/>
        <w:rPr>
          <w:rFonts w:ascii="Helvetica" w:hAnsi="Helvetica"/>
        </w:rPr>
      </w:pPr>
      <w:r w:rsidRPr="0084698D">
        <w:rPr>
          <w:rStyle w:val="TagChar"/>
          <w:rFonts w:ascii="Helvetica" w:hAnsi="Helvetica"/>
        </w:rPr>
        <w:lastRenderedPageBreak/>
        <w:t>Caldwell</w:t>
      </w:r>
      <w:r w:rsidRPr="0084698D">
        <w:rPr>
          <w:rFonts w:ascii="Helvetica" w:hAnsi="Helvetica"/>
        </w:rPr>
        <w:t>, Economic Growth Supervisor with a PhD in Mathematical Statistics, 19</w:t>
      </w:r>
      <w:r w:rsidRPr="0084698D">
        <w:rPr>
          <w:rStyle w:val="TagChar"/>
          <w:rFonts w:ascii="Helvetica" w:hAnsi="Helvetica"/>
        </w:rPr>
        <w:t>99</w:t>
      </w:r>
    </w:p>
    <w:p w:rsidR="0052744B" w:rsidRPr="0084698D" w:rsidRDefault="0052744B"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52744B" w:rsidRPr="0084698D" w:rsidRDefault="0052744B" w:rsidP="0084698D">
      <w:pPr>
        <w:pStyle w:val="CardFormat"/>
        <w:spacing w:line="276" w:lineRule="auto"/>
        <w:rPr>
          <w:rFonts w:ascii="Helvetica" w:hAnsi="Helvetica"/>
        </w:rPr>
      </w:pPr>
    </w:p>
    <w:p w:rsidR="0052744B" w:rsidRPr="0084698D" w:rsidRDefault="0052744B" w:rsidP="0084698D">
      <w:pPr>
        <w:pStyle w:val="card"/>
        <w:spacing w:line="276" w:lineRule="auto"/>
        <w:rPr>
          <w:rFonts w:ascii="Helvetica" w:hAnsi="Helvetica"/>
        </w:rPr>
      </w:pPr>
      <w:r w:rsidRPr="0084698D">
        <w:rPr>
          <w:rFonts w:ascii="Helvetica" w:hAnsi="Helvetica"/>
        </w:rPr>
        <w:t>What are the odds that a “minimal-regret” war</w:t>
      </w:r>
      <w:r w:rsidR="00BE0D65" w:rsidRPr="0084698D">
        <w:rPr>
          <w:rFonts w:ascii="Helvetica" w:hAnsi="Helvetica"/>
        </w:rPr>
        <w:fldChar w:fldCharType="begin"/>
      </w:r>
      <w:r w:rsidRPr="0084698D">
        <w:rPr>
          <w:rFonts w:ascii="Helvetica" w:hAnsi="Helvetica"/>
        </w:rPr>
        <w:instrText xml:space="preserve"> XE "war" </w:instrText>
      </w:r>
      <w:r w:rsidR="00BE0D65" w:rsidRPr="0084698D">
        <w:rPr>
          <w:rFonts w:ascii="Helvetica" w:hAnsi="Helvetica"/>
        </w:rPr>
        <w:fldChar w:fldCharType="end"/>
      </w:r>
      <w:r w:rsidRPr="0084698D">
        <w:rPr>
          <w:rFonts w:ascii="Helvetica" w:hAnsi="Helvetica"/>
        </w:rPr>
        <w:t> will occur, and a minimal-regret population</w:t>
      </w:r>
      <w:r w:rsidR="00BE0D65" w:rsidRPr="0084698D">
        <w:rPr>
          <w:rFonts w:ascii="Helvetica" w:hAnsi="Helvetica"/>
        </w:rPr>
        <w:fldChar w:fldCharType="begin"/>
      </w:r>
      <w:r w:rsidRPr="0084698D">
        <w:rPr>
          <w:rFonts w:ascii="Helvetica" w:hAnsi="Helvetica"/>
        </w:rPr>
        <w:instrText xml:space="preserve"> XE "minimal-regret population" </w:instrText>
      </w:r>
      <w:r w:rsidR="00BE0D65" w:rsidRPr="0084698D">
        <w:rPr>
          <w:rFonts w:ascii="Helvetica" w:hAnsi="Helvetica"/>
        </w:rPr>
        <w:fldChar w:fldCharType="end"/>
      </w:r>
      <w:r w:rsidRPr="0084698D">
        <w:rPr>
          <w:rFonts w:ascii="Helvetica" w:hAnsi="Helvetica"/>
        </w:rPr>
        <w:t xml:space="preserve"> established? I’m not sure about the odds that a minimal-regret population will be established, but I believe strongly that </w:t>
      </w:r>
      <w:r w:rsidRPr="0084698D">
        <w:rPr>
          <w:rStyle w:val="Underline0"/>
          <w:rFonts w:ascii="Helvetica" w:hAnsi="Helvetica"/>
          <w:b/>
          <w:sz w:val="20"/>
        </w:rPr>
        <w:t xml:space="preserve">a </w:t>
      </w:r>
      <w:r w:rsidRPr="0084698D">
        <w:rPr>
          <w:rStyle w:val="Underline0"/>
          <w:rFonts w:ascii="Helvetica" w:hAnsi="Helvetica"/>
          <w:b/>
          <w:sz w:val="20"/>
          <w:highlight w:val="cyan"/>
        </w:rPr>
        <w:t>nuclear war</w:t>
      </w:r>
      <w:r w:rsidR="00BE0D65" w:rsidRPr="0084698D">
        <w:rPr>
          <w:rStyle w:val="Underline0"/>
          <w:rFonts w:ascii="Helvetica" w:hAnsi="Helvetica"/>
          <w:b/>
          <w:sz w:val="20"/>
          <w:highlight w:val="cyan"/>
        </w:rPr>
        <w:fldChar w:fldCharType="begin"/>
      </w:r>
      <w:r w:rsidRPr="0084698D">
        <w:rPr>
          <w:rStyle w:val="Underline0"/>
          <w:rFonts w:ascii="Helvetica" w:hAnsi="Helvetica"/>
          <w:b/>
          <w:sz w:val="20"/>
          <w:highlight w:val="cyan"/>
        </w:rPr>
        <w:instrText xml:space="preserve"> XE "nuclear war" </w:instrText>
      </w:r>
      <w:r w:rsidR="00BE0D65" w:rsidRPr="0084698D">
        <w:rPr>
          <w:rStyle w:val="Underline0"/>
          <w:rFonts w:ascii="Helvetica" w:hAnsi="Helvetica"/>
          <w:b/>
          <w:sz w:val="20"/>
          <w:highlight w:val="cyan"/>
        </w:rPr>
        <w:fldChar w:fldCharType="end"/>
      </w:r>
      <w:r w:rsidRPr="0084698D">
        <w:rPr>
          <w:rStyle w:val="Underline0"/>
          <w:rFonts w:ascii="Helvetica" w:hAnsi="Helvetica"/>
          <w:b/>
          <w:sz w:val="20"/>
          <w:highlight w:val="cyan"/>
        </w:rPr>
        <w:t> is inevitable</w:t>
      </w:r>
      <w:r w:rsidRPr="0084698D">
        <w:rPr>
          <w:rFonts w:ascii="Helvetica" w:hAnsi="Helvetica"/>
          <w:b/>
          <w:highlight w:val="cyan"/>
        </w:rPr>
        <w:t xml:space="preserve">. </w:t>
      </w:r>
      <w:r w:rsidRPr="0084698D">
        <w:rPr>
          <w:rStyle w:val="Underline0"/>
          <w:rFonts w:ascii="Helvetica" w:hAnsi="Helvetica"/>
          <w:b/>
          <w:sz w:val="20"/>
          <w:highlight w:val="cyan"/>
        </w:rPr>
        <w:t>The reason</w:t>
      </w:r>
      <w:r w:rsidRPr="0084698D">
        <w:rPr>
          <w:rStyle w:val="Underline0"/>
          <w:rFonts w:ascii="Helvetica" w:hAnsi="Helvetica"/>
          <w:b/>
          <w:sz w:val="20"/>
        </w:rPr>
        <w:t xml:space="preserve"> for this conviction </w:t>
      </w:r>
      <w:r w:rsidRPr="0084698D">
        <w:rPr>
          <w:rStyle w:val="Underline0"/>
          <w:rFonts w:ascii="Helvetica" w:hAnsi="Helvetica"/>
          <w:b/>
          <w:sz w:val="20"/>
          <w:highlight w:val="cyan"/>
        </w:rPr>
        <w:t>is</w:t>
      </w:r>
      <w:r w:rsidRPr="0084698D">
        <w:rPr>
          <w:rStyle w:val="Underline0"/>
          <w:rFonts w:ascii="Helvetica" w:hAnsi="Helvetica"/>
          <w:b/>
          <w:sz w:val="20"/>
        </w:rPr>
        <w:t xml:space="preserve"> the “</w:t>
      </w:r>
      <w:r w:rsidRPr="0084698D">
        <w:rPr>
          <w:rStyle w:val="Underline0"/>
          <w:rFonts w:ascii="Helvetica" w:hAnsi="Helvetica"/>
          <w:b/>
          <w:sz w:val="20"/>
          <w:highlight w:val="cyan"/>
        </w:rPr>
        <w:t>politics of envy</w:t>
      </w:r>
      <w:r w:rsidR="00BE0D65" w:rsidRPr="0084698D">
        <w:rPr>
          <w:rFonts w:ascii="Helvetica" w:hAnsi="Helvetica"/>
          <w:b/>
        </w:rPr>
        <w:fldChar w:fldCharType="begin"/>
      </w:r>
      <w:r w:rsidRPr="0084698D">
        <w:rPr>
          <w:rFonts w:ascii="Helvetica" w:hAnsi="Helvetica"/>
          <w:b/>
        </w:rPr>
        <w:instrText xml:space="preserve"> XE "politics of envy" </w:instrText>
      </w:r>
      <w:r w:rsidR="00BE0D65" w:rsidRPr="0084698D">
        <w:rPr>
          <w:rFonts w:ascii="Helvetica" w:hAnsi="Helvetica"/>
          <w:b/>
        </w:rPr>
        <w:fldChar w:fldCharType="end"/>
      </w:r>
      <w:r w:rsidRPr="0084698D">
        <w:rPr>
          <w:rFonts w:ascii="Helvetica" w:hAnsi="Helvetica"/>
          <w:b/>
        </w:rPr>
        <w:t>”</w:t>
      </w:r>
      <w:r w:rsidRPr="0084698D">
        <w:rPr>
          <w:rFonts w:ascii="Helvetica" w:hAnsi="Helvetica"/>
        </w:rPr>
        <w:t xml:space="preserve"> – the desire of a “have-not” group to destroy an opponent who is better off, even if by doing so his own position is unchanged or even worsened. </w:t>
      </w:r>
      <w:r w:rsidRPr="0084698D">
        <w:rPr>
          <w:rStyle w:val="Underline0"/>
          <w:rFonts w:ascii="Helvetica" w:hAnsi="Helvetica"/>
          <w:b/>
          <w:bCs/>
          <w:sz w:val="20"/>
          <w:highlight w:val="cyan"/>
        </w:rPr>
        <w:t>The politics</w:t>
      </w:r>
      <w:r w:rsidRPr="0084698D">
        <w:rPr>
          <w:rStyle w:val="Underline0"/>
          <w:rFonts w:ascii="Helvetica" w:hAnsi="Helvetica"/>
          <w:b/>
          <w:bCs/>
          <w:sz w:val="20"/>
        </w:rPr>
        <w:t xml:space="preserve"> of envy </w:t>
      </w:r>
      <w:r w:rsidRPr="0084698D">
        <w:rPr>
          <w:rStyle w:val="Underline0"/>
          <w:rFonts w:ascii="Helvetica" w:hAnsi="Helvetica"/>
          <w:b/>
          <w:bCs/>
          <w:sz w:val="20"/>
          <w:highlight w:val="cyan"/>
        </w:rPr>
        <w:t>is a principal motivation of terrorist groups</w:t>
      </w:r>
      <w:r w:rsidRPr="0084698D">
        <w:rPr>
          <w:rStyle w:val="Underline0"/>
          <w:rFonts w:ascii="Helvetica" w:hAnsi="Helvetica"/>
          <w:b/>
          <w:bCs/>
          <w:sz w:val="20"/>
        </w:rPr>
        <w:t xml:space="preserve"> who attack the United States</w:t>
      </w:r>
      <w:r w:rsidR="00BE0D65" w:rsidRPr="0084698D">
        <w:rPr>
          <w:rFonts w:ascii="Helvetica" w:hAnsi="Helvetica"/>
          <w:b/>
          <w:bCs/>
        </w:rPr>
        <w:fldChar w:fldCharType="begin"/>
      </w:r>
      <w:r w:rsidRPr="0084698D">
        <w:rPr>
          <w:rFonts w:ascii="Helvetica" w:hAnsi="Helvetica"/>
          <w:b/>
          <w:bCs/>
        </w:rPr>
        <w:instrText xml:space="preserve"> XE "United States of America" </w:instrText>
      </w:r>
      <w:r w:rsidR="00BE0D65" w:rsidRPr="0084698D">
        <w:rPr>
          <w:rFonts w:ascii="Helvetica" w:hAnsi="Helvetica"/>
          <w:b/>
          <w:bCs/>
        </w:rPr>
        <w:fldChar w:fldCharType="end"/>
      </w:r>
      <w:r w:rsidRPr="0084698D">
        <w:rPr>
          <w:rFonts w:ascii="Helvetica" w:hAnsi="Helvetica"/>
          <w:b/>
          <w:bCs/>
        </w:rPr>
        <w:t xml:space="preserve">. </w:t>
      </w:r>
      <w:r w:rsidRPr="0084698D">
        <w:rPr>
          <w:rStyle w:val="Underline0"/>
          <w:rFonts w:ascii="Helvetica" w:hAnsi="Helvetica"/>
          <w:b/>
          <w:bCs/>
          <w:sz w:val="20"/>
        </w:rPr>
        <w:t>With the proliferation of nuclear-weapon technology and weapons-grade fissionable material, it is just a matter of time until a terrorist group decides to use nuclear weapons</w:t>
      </w:r>
      <w:r w:rsidR="00BE0D65" w:rsidRPr="0084698D">
        <w:rPr>
          <w:rStyle w:val="Underline0"/>
          <w:rFonts w:ascii="Helvetica" w:hAnsi="Helvetica"/>
          <w:b/>
          <w:bCs/>
          <w:sz w:val="20"/>
        </w:rPr>
        <w:fldChar w:fldCharType="begin"/>
      </w:r>
      <w:r w:rsidRPr="0084698D">
        <w:rPr>
          <w:rStyle w:val="Underline0"/>
          <w:rFonts w:ascii="Helvetica" w:hAnsi="Helvetica"/>
          <w:b/>
          <w:bCs/>
          <w:sz w:val="20"/>
        </w:rPr>
        <w:instrText xml:space="preserve"> XE "nuclear weapons" </w:instrText>
      </w:r>
      <w:r w:rsidR="00BE0D65" w:rsidRPr="0084698D">
        <w:rPr>
          <w:rStyle w:val="Underline0"/>
          <w:rFonts w:ascii="Helvetica" w:hAnsi="Helvetica"/>
          <w:b/>
          <w:bCs/>
          <w:sz w:val="20"/>
        </w:rPr>
        <w:fldChar w:fldCharType="end"/>
      </w:r>
      <w:r w:rsidRPr="0084698D">
        <w:rPr>
          <w:rStyle w:val="Underline0"/>
          <w:rFonts w:ascii="Helvetica" w:hAnsi="Helvetica"/>
          <w:b/>
          <w:bCs/>
          <w:sz w:val="20"/>
        </w:rPr>
        <w:t> against US cities</w:t>
      </w:r>
      <w:r w:rsidRPr="0084698D">
        <w:rPr>
          <w:rFonts w:ascii="Helvetica" w:hAnsi="Helvetica"/>
          <w:b/>
          <w:bCs/>
        </w:rPr>
        <w:t xml:space="preserve">. </w:t>
      </w:r>
      <w:r w:rsidRPr="0084698D">
        <w:rPr>
          <w:rStyle w:val="Underline0"/>
          <w:rFonts w:ascii="Helvetica" w:hAnsi="Helvetica"/>
          <w:b/>
          <w:bCs/>
          <w:sz w:val="20"/>
          <w:highlight w:val="cyan"/>
        </w:rPr>
        <w:t>The US</w:t>
      </w:r>
      <w:r w:rsidRPr="0084698D">
        <w:rPr>
          <w:rFonts w:ascii="Helvetica" w:hAnsi="Helvetica"/>
        </w:rPr>
        <w:t xml:space="preserve"> has lost control of its borders, and has accepted immigrants</w:t>
      </w:r>
      <w:r w:rsidR="00BE0D65" w:rsidRPr="0084698D">
        <w:rPr>
          <w:rFonts w:ascii="Helvetica" w:hAnsi="Helvetica"/>
        </w:rPr>
        <w:fldChar w:fldCharType="begin"/>
      </w:r>
      <w:r w:rsidRPr="0084698D">
        <w:rPr>
          <w:rFonts w:ascii="Helvetica" w:hAnsi="Helvetica"/>
        </w:rPr>
        <w:instrText xml:space="preserve"> XE "immigrants" </w:instrText>
      </w:r>
      <w:r w:rsidR="00BE0D65" w:rsidRPr="0084698D">
        <w:rPr>
          <w:rFonts w:ascii="Helvetica" w:hAnsi="Helvetica"/>
        </w:rPr>
        <w:fldChar w:fldCharType="end"/>
      </w:r>
      <w:r w:rsidRPr="0084698D">
        <w:rPr>
          <w:rFonts w:ascii="Helvetica" w:hAnsi="Helvetica"/>
        </w:rPr>
        <w:t xml:space="preserve"> from all cultures into all levels of its society. It </w:t>
      </w:r>
      <w:r w:rsidRPr="0084698D">
        <w:rPr>
          <w:rStyle w:val="Underline0"/>
          <w:rFonts w:ascii="Helvetica" w:hAnsi="Helvetica"/>
          <w:b/>
          <w:bCs/>
          <w:sz w:val="20"/>
          <w:highlight w:val="cyan"/>
        </w:rPr>
        <w:t>is</w:t>
      </w:r>
      <w:r w:rsidRPr="0084698D">
        <w:rPr>
          <w:rStyle w:val="Underline0"/>
          <w:rFonts w:ascii="Helvetica" w:hAnsi="Helvetica"/>
          <w:b/>
          <w:bCs/>
          <w:sz w:val="20"/>
        </w:rPr>
        <w:t xml:space="preserve"> very </w:t>
      </w:r>
      <w:r w:rsidRPr="0084698D">
        <w:rPr>
          <w:rStyle w:val="Underline0"/>
          <w:rFonts w:ascii="Helvetica" w:hAnsi="Helvetica"/>
          <w:b/>
          <w:bCs/>
          <w:sz w:val="20"/>
          <w:highlight w:val="cyan"/>
        </w:rPr>
        <w:t>vulnerable. Under the “politics of greed</w:t>
      </w:r>
      <w:r w:rsidR="00BE0D65" w:rsidRPr="0084698D">
        <w:rPr>
          <w:rFonts w:ascii="Helvetica" w:hAnsi="Helvetica"/>
        </w:rPr>
        <w:fldChar w:fldCharType="begin"/>
      </w:r>
      <w:r w:rsidRPr="0084698D">
        <w:rPr>
          <w:rFonts w:ascii="Helvetica" w:hAnsi="Helvetica"/>
        </w:rPr>
        <w:instrText xml:space="preserve"> XE "politics of greed" </w:instrText>
      </w:r>
      <w:r w:rsidR="00BE0D65" w:rsidRPr="0084698D">
        <w:rPr>
          <w:rFonts w:ascii="Helvetica" w:hAnsi="Helvetica"/>
        </w:rPr>
        <w:fldChar w:fldCharType="end"/>
      </w:r>
      <w:r w:rsidRPr="0084698D">
        <w:rPr>
          <w:rFonts w:ascii="Helvetica" w:hAnsi="Helvetica"/>
        </w:rPr>
        <w:t>” – the use of politics to acquire more for yourself regardless of the effect on your opponent</w:t>
      </w:r>
      <w:r w:rsidRPr="0084698D">
        <w:rPr>
          <w:rFonts w:ascii="Helvetica" w:hAnsi="Helvetica"/>
          <w:b/>
          <w:bCs/>
        </w:rPr>
        <w:t xml:space="preserve">, </w:t>
      </w:r>
      <w:r w:rsidRPr="0084698D">
        <w:rPr>
          <w:rStyle w:val="Underline0"/>
          <w:rFonts w:ascii="Helvetica" w:hAnsi="Helvetica"/>
          <w:b/>
          <w:bCs/>
          <w:sz w:val="20"/>
          <w:highlight w:val="cyan"/>
        </w:rPr>
        <w:t>it</w:t>
      </w:r>
      <w:r w:rsidRPr="0084698D">
        <w:rPr>
          <w:rStyle w:val="Underline0"/>
          <w:rFonts w:ascii="Helvetica" w:hAnsi="Helvetica"/>
          <w:b/>
          <w:bCs/>
          <w:sz w:val="20"/>
        </w:rPr>
        <w:t xml:space="preserve"> </w:t>
      </w:r>
      <w:r w:rsidRPr="0084698D">
        <w:rPr>
          <w:rStyle w:val="Underline0"/>
          <w:rFonts w:ascii="Helvetica" w:hAnsi="Helvetica"/>
          <w:b/>
          <w:bCs/>
          <w:sz w:val="20"/>
          <w:highlight w:val="cyan"/>
        </w:rPr>
        <w:t>may be in the best interest of all groups to avoid nuclear war</w:t>
      </w:r>
      <w:r w:rsidR="00BE0D65" w:rsidRPr="0084698D">
        <w:rPr>
          <w:rFonts w:ascii="Helvetica" w:hAnsi="Helvetica"/>
          <w:highlight w:val="cyan"/>
        </w:rPr>
        <w:fldChar w:fldCharType="begin"/>
      </w:r>
      <w:r w:rsidRPr="0084698D">
        <w:rPr>
          <w:rFonts w:ascii="Helvetica" w:hAnsi="Helvetica"/>
          <w:highlight w:val="cyan"/>
        </w:rPr>
        <w:instrText xml:space="preserve"> XE "nuclear war" </w:instrText>
      </w:r>
      <w:r w:rsidR="00BE0D65" w:rsidRPr="0084698D">
        <w:rPr>
          <w:rFonts w:ascii="Helvetica" w:hAnsi="Helvetica"/>
          <w:highlight w:val="cyan"/>
        </w:rPr>
        <w:fldChar w:fldCharType="end"/>
      </w:r>
      <w:r w:rsidRPr="0084698D">
        <w:rPr>
          <w:rFonts w:ascii="Helvetica" w:hAnsi="Helvetica"/>
          <w:highlight w:val="cyan"/>
        </w:rPr>
        <w:t>.</w:t>
      </w:r>
      <w:r w:rsidRPr="0084698D">
        <w:rPr>
          <w:rFonts w:ascii="Helvetica" w:hAnsi="Helvetica"/>
        </w:rPr>
        <w:t xml:space="preserve"> That was the basis for the decades-long Cold War, in which neither the US</w:t>
      </w:r>
      <w:r w:rsidR="00BE0D65" w:rsidRPr="0084698D">
        <w:rPr>
          <w:rFonts w:ascii="Helvetica" w:hAnsi="Helvetica"/>
        </w:rPr>
        <w:fldChar w:fldCharType="begin"/>
      </w:r>
      <w:r w:rsidRPr="0084698D">
        <w:rPr>
          <w:rFonts w:ascii="Helvetica" w:hAnsi="Helvetica"/>
        </w:rPr>
        <w:instrText xml:space="preserve"> XE "United States of America" </w:instrText>
      </w:r>
      <w:r w:rsidR="00BE0D65" w:rsidRPr="0084698D">
        <w:rPr>
          <w:rFonts w:ascii="Helvetica" w:hAnsi="Helvetica"/>
        </w:rPr>
        <w:fldChar w:fldCharType="end"/>
      </w:r>
      <w:r w:rsidRPr="0084698D">
        <w:rPr>
          <w:rFonts w:ascii="Helvetica" w:hAnsi="Helvetica"/>
        </w:rPr>
        <w:t> nor the Soviet Union used nuclear weapons</w:t>
      </w:r>
      <w:r w:rsidR="00BE0D65" w:rsidRPr="0084698D">
        <w:rPr>
          <w:rFonts w:ascii="Helvetica" w:hAnsi="Helvetica"/>
        </w:rPr>
        <w:fldChar w:fldCharType="begin"/>
      </w:r>
      <w:r w:rsidRPr="0084698D">
        <w:rPr>
          <w:rFonts w:ascii="Helvetica" w:hAnsi="Helvetica"/>
        </w:rPr>
        <w:instrText xml:space="preserve"> XE "nuclear weapons" </w:instrText>
      </w:r>
      <w:r w:rsidR="00BE0D65" w:rsidRPr="0084698D">
        <w:rPr>
          <w:rFonts w:ascii="Helvetica" w:hAnsi="Helvetica"/>
        </w:rPr>
        <w:fldChar w:fldCharType="end"/>
      </w:r>
      <w:r w:rsidRPr="0084698D">
        <w:rPr>
          <w:rFonts w:ascii="Helvetica" w:hAnsi="Helvetica"/>
        </w:rPr>
        <w:t xml:space="preserve">. Both would lose more than they gained. </w:t>
      </w:r>
      <w:r w:rsidRPr="0084698D">
        <w:rPr>
          <w:rStyle w:val="Underline0"/>
          <w:rFonts w:ascii="Helvetica" w:hAnsi="Helvetica"/>
          <w:b/>
          <w:bCs/>
          <w:sz w:val="20"/>
        </w:rPr>
        <w:t>Under the politics of greed, mutually assured destruction</w:t>
      </w:r>
      <w:r w:rsidRPr="0084698D">
        <w:rPr>
          <w:rFonts w:ascii="Helvetica" w:hAnsi="Helvetica"/>
        </w:rPr>
        <w:t xml:space="preserve"> (MAD</w:t>
      </w:r>
      <w:r w:rsidR="00BE0D65" w:rsidRPr="0084698D">
        <w:rPr>
          <w:rFonts w:ascii="Helvetica" w:hAnsi="Helvetica"/>
        </w:rPr>
        <w:fldChar w:fldCharType="begin"/>
      </w:r>
      <w:r w:rsidRPr="0084698D">
        <w:rPr>
          <w:rFonts w:ascii="Helvetica" w:hAnsi="Helvetica"/>
        </w:rPr>
        <w:instrText xml:space="preserve"> XE "mutual assured destruction" </w:instrText>
      </w:r>
      <w:r w:rsidR="00BE0D65" w:rsidRPr="0084698D">
        <w:rPr>
          <w:rFonts w:ascii="Helvetica" w:hAnsi="Helvetica"/>
        </w:rPr>
        <w:fldChar w:fldCharType="end"/>
      </w:r>
      <w:r w:rsidRPr="0084698D">
        <w:rPr>
          <w:rFonts w:ascii="Helvetica" w:hAnsi="Helvetica"/>
        </w:rPr>
        <w:t xml:space="preserve">) </w:t>
      </w:r>
      <w:r w:rsidRPr="0084698D">
        <w:rPr>
          <w:rStyle w:val="Underline0"/>
          <w:rFonts w:ascii="Helvetica" w:hAnsi="Helvetica"/>
          <w:b/>
          <w:bCs/>
          <w:sz w:val="20"/>
        </w:rPr>
        <w:t>works as a deterrent to war</w:t>
      </w:r>
      <w:r w:rsidR="00BE0D65" w:rsidRPr="0084698D">
        <w:rPr>
          <w:rStyle w:val="Underline0"/>
          <w:rFonts w:ascii="Helvetica" w:hAnsi="Helvetica"/>
          <w:b/>
          <w:bCs/>
          <w:sz w:val="20"/>
        </w:rPr>
        <w:fldChar w:fldCharType="begin"/>
      </w:r>
      <w:r w:rsidRPr="0084698D">
        <w:rPr>
          <w:rStyle w:val="Underline0"/>
          <w:rFonts w:ascii="Helvetica" w:hAnsi="Helvetica"/>
          <w:b/>
          <w:bCs/>
          <w:sz w:val="20"/>
        </w:rPr>
        <w:instrText xml:space="preserve"> XE "war" </w:instrText>
      </w:r>
      <w:r w:rsidR="00BE0D65" w:rsidRPr="0084698D">
        <w:rPr>
          <w:rStyle w:val="Underline0"/>
          <w:rFonts w:ascii="Helvetica" w:hAnsi="Helvetica"/>
          <w:b/>
          <w:bCs/>
          <w:sz w:val="20"/>
        </w:rPr>
        <w:fldChar w:fldCharType="end"/>
      </w:r>
      <w:r w:rsidRPr="0084698D">
        <w:rPr>
          <w:rStyle w:val="Underline0"/>
          <w:rFonts w:ascii="Helvetica" w:hAnsi="Helvetica"/>
          <w:b/>
          <w:bCs/>
          <w:sz w:val="20"/>
        </w:rPr>
        <w:t xml:space="preserve">. </w:t>
      </w:r>
      <w:r w:rsidRPr="0084698D">
        <w:rPr>
          <w:rStyle w:val="Underline0"/>
          <w:rFonts w:ascii="Helvetica" w:hAnsi="Helvetica"/>
          <w:b/>
          <w:bCs/>
          <w:sz w:val="20"/>
          <w:highlight w:val="cyan"/>
        </w:rPr>
        <w:t>Under the politics of envy</w:t>
      </w:r>
      <w:r w:rsidR="00BE0D65" w:rsidRPr="0084698D">
        <w:rPr>
          <w:rStyle w:val="Underline0"/>
          <w:rFonts w:ascii="Helvetica" w:hAnsi="Helvetica"/>
          <w:b/>
          <w:bCs/>
          <w:sz w:val="20"/>
          <w:highlight w:val="cyan"/>
        </w:rPr>
        <w:fldChar w:fldCharType="begin"/>
      </w:r>
      <w:r w:rsidRPr="0084698D">
        <w:rPr>
          <w:rStyle w:val="Underline0"/>
          <w:rFonts w:ascii="Helvetica" w:hAnsi="Helvetica"/>
          <w:b/>
          <w:bCs/>
          <w:sz w:val="20"/>
          <w:highlight w:val="cyan"/>
        </w:rPr>
        <w:instrText xml:space="preserve"> XE "politics of envy" </w:instrText>
      </w:r>
      <w:r w:rsidR="00BE0D65" w:rsidRPr="0084698D">
        <w:rPr>
          <w:rStyle w:val="Underline0"/>
          <w:rFonts w:ascii="Helvetica" w:hAnsi="Helvetica"/>
          <w:b/>
          <w:bCs/>
          <w:sz w:val="20"/>
          <w:highlight w:val="cyan"/>
        </w:rPr>
        <w:fldChar w:fldCharType="end"/>
      </w:r>
      <w:r w:rsidRPr="0084698D">
        <w:rPr>
          <w:rStyle w:val="Underline0"/>
          <w:rFonts w:ascii="Helvetica" w:hAnsi="Helvetica"/>
          <w:b/>
          <w:bCs/>
          <w:sz w:val="20"/>
          <w:highlight w:val="cyan"/>
        </w:rPr>
        <w:t>, MAD is essentially irrelevant. What matters most is destruction of the opponent, at any cost</w:t>
      </w:r>
      <w:r w:rsidRPr="0084698D">
        <w:rPr>
          <w:rStyle w:val="Underline0"/>
          <w:rFonts w:ascii="Helvetica" w:hAnsi="Helvetica"/>
          <w:b/>
          <w:bCs/>
          <w:sz w:val="20"/>
        </w:rPr>
        <w:t xml:space="preserve">. </w:t>
      </w:r>
      <w:r w:rsidRPr="0084698D">
        <w:rPr>
          <w:rStyle w:val="Underline0"/>
          <w:rFonts w:ascii="Helvetica" w:hAnsi="Helvetica"/>
          <w:b/>
          <w:bCs/>
          <w:sz w:val="20"/>
          <w:highlight w:val="cyan"/>
        </w:rPr>
        <w:t>MAD will not save the US now that the nuclear jinn is out of the bottle, and the world is filled</w:t>
      </w:r>
      <w:r w:rsidRPr="0084698D">
        <w:rPr>
          <w:rStyle w:val="Underline0"/>
          <w:rFonts w:ascii="Helvetica" w:hAnsi="Helvetica"/>
          <w:b/>
          <w:bCs/>
          <w:sz w:val="20"/>
        </w:rPr>
        <w:t xml:space="preserve"> </w:t>
      </w:r>
      <w:r w:rsidRPr="0084698D">
        <w:rPr>
          <w:rStyle w:val="Underline0"/>
          <w:rFonts w:ascii="Helvetica" w:hAnsi="Helvetica"/>
          <w:b/>
          <w:bCs/>
          <w:sz w:val="20"/>
          <w:highlight w:val="cyan"/>
        </w:rPr>
        <w:t>with</w:t>
      </w:r>
      <w:r w:rsidRPr="0084698D">
        <w:rPr>
          <w:rStyle w:val="Underline0"/>
          <w:rFonts w:ascii="Helvetica" w:hAnsi="Helvetica"/>
          <w:b/>
          <w:bCs/>
          <w:sz w:val="20"/>
        </w:rPr>
        <w:t xml:space="preserve"> </w:t>
      </w:r>
      <w:r w:rsidRPr="0084698D">
        <w:rPr>
          <w:rStyle w:val="Underline0"/>
          <w:rFonts w:ascii="Helvetica" w:hAnsi="Helvetica"/>
          <w:b/>
          <w:bCs/>
          <w:sz w:val="20"/>
          <w:highlight w:val="cyan"/>
        </w:rPr>
        <w:t>unhappy have-nots with access to nuclear technology</w:t>
      </w:r>
      <w:r w:rsidRPr="0084698D">
        <w:rPr>
          <w:rFonts w:ascii="Helvetica" w:hAnsi="Helvetica"/>
          <w:b/>
          <w:bCs/>
          <w:highlight w:val="cyan"/>
        </w:rPr>
        <w:t>.</w:t>
      </w:r>
      <w:r w:rsidRPr="0084698D">
        <w:rPr>
          <w:rFonts w:ascii="Helvetica" w:hAnsi="Helvetica"/>
        </w:rPr>
        <w:t xml:space="preserve"> </w:t>
      </w:r>
    </w:p>
    <w:p w:rsidR="0052744B" w:rsidRPr="0084698D" w:rsidRDefault="0052744B" w:rsidP="0084698D">
      <w:pPr>
        <w:pStyle w:val="CardFormat"/>
        <w:spacing w:line="276" w:lineRule="auto"/>
        <w:rPr>
          <w:rFonts w:ascii="Helvetica" w:hAnsi="Helvetica"/>
        </w:rPr>
      </w:pPr>
    </w:p>
    <w:p w:rsidR="0052744B" w:rsidRPr="0084698D" w:rsidRDefault="0052744B" w:rsidP="0084698D">
      <w:pPr>
        <w:spacing w:line="276" w:lineRule="auto"/>
        <w:rPr>
          <w:rStyle w:val="cite"/>
          <w:rFonts w:ascii="Helvetica" w:hAnsi="Helvetica"/>
        </w:rPr>
      </w:pPr>
      <w:r w:rsidRPr="0084698D">
        <w:rPr>
          <w:rStyle w:val="cite"/>
          <w:rFonts w:ascii="Helvetica" w:hAnsi="Helvetica"/>
        </w:rPr>
        <w:t>2. Total collapse of industrial civilization inevitable with the exhaustion of fossil fuels by 2050 – continuing industrial civilization only means further destruction of the biosphere and extinction</w:t>
      </w:r>
    </w:p>
    <w:p w:rsidR="0052744B" w:rsidRPr="0084698D" w:rsidRDefault="0052744B" w:rsidP="0084698D">
      <w:pPr>
        <w:spacing w:line="276" w:lineRule="auto"/>
        <w:rPr>
          <w:rStyle w:val="TagChar"/>
          <w:rFonts w:ascii="Helvetica" w:hAnsi="Helvetica"/>
        </w:rPr>
      </w:pPr>
      <w:r w:rsidRPr="0084698D">
        <w:rPr>
          <w:rStyle w:val="TagChar"/>
          <w:rFonts w:ascii="Helvetica" w:hAnsi="Helvetica"/>
          <w:highlight w:val="cyan"/>
        </w:rPr>
        <w:t xml:space="preserve">Caldwell, </w:t>
      </w:r>
      <w:r w:rsidRPr="0084698D">
        <w:rPr>
          <w:rStyle w:val="TagChar"/>
          <w:rFonts w:ascii="Helvetica" w:hAnsi="Helvetica"/>
        </w:rPr>
        <w:t>Economic Growth Supervisor with a PhD in Mathematical Statistics, 200</w:t>
      </w:r>
      <w:r w:rsidRPr="0084698D">
        <w:rPr>
          <w:rStyle w:val="TagChar"/>
          <w:rFonts w:ascii="Helvetica" w:hAnsi="Helvetica"/>
          <w:highlight w:val="cyan"/>
        </w:rPr>
        <w:t>3</w:t>
      </w:r>
    </w:p>
    <w:p w:rsidR="0052744B" w:rsidRPr="0084698D" w:rsidRDefault="0052744B" w:rsidP="0084698D">
      <w:pPr>
        <w:pStyle w:val="CardFormat"/>
        <w:spacing w:line="276" w:lineRule="auto"/>
        <w:rPr>
          <w:rFonts w:ascii="Helvetica" w:hAnsi="Helvetica"/>
        </w:rPr>
      </w:pPr>
      <w:r w:rsidRPr="0084698D">
        <w:rPr>
          <w:rFonts w:ascii="Helvetica" w:hAnsi="Helvetica"/>
        </w:rPr>
        <w:t>(Joseph George, “What Oil Can Do to Tiny States – and Big Ones, Too!” February 3, http://www.foundation.bw/WhatOilCanDo.htm)</w:t>
      </w:r>
    </w:p>
    <w:p w:rsidR="0052744B" w:rsidRPr="0084698D" w:rsidRDefault="0052744B" w:rsidP="0084698D">
      <w:pPr>
        <w:pStyle w:val="CardFormat"/>
        <w:spacing w:line="276" w:lineRule="auto"/>
        <w:rPr>
          <w:rFonts w:ascii="Helvetica" w:hAnsi="Helvetica"/>
        </w:rPr>
      </w:pPr>
    </w:p>
    <w:p w:rsidR="0052744B" w:rsidRPr="0084698D" w:rsidRDefault="0052744B" w:rsidP="0084698D">
      <w:pPr>
        <w:pStyle w:val="card"/>
        <w:spacing w:line="276" w:lineRule="auto"/>
        <w:rPr>
          <w:rFonts w:ascii="Helvetica" w:hAnsi="Helvetica"/>
        </w:rPr>
      </w:pPr>
      <w:r w:rsidRPr="0084698D">
        <w:rPr>
          <w:rFonts w:ascii="Helvetica" w:hAnsi="Helvetica"/>
        </w:rPr>
        <w:t xml:space="preserve">What </w:t>
      </w:r>
      <w:r w:rsidRPr="0084698D">
        <w:rPr>
          <w:rFonts w:ascii="Helvetica" w:hAnsi="Helvetica"/>
          <w:i/>
          <w:iCs/>
        </w:rPr>
        <w:t>The Economist</w:t>
      </w:r>
      <w:r w:rsidRPr="0084698D">
        <w:rPr>
          <w:rFonts w:ascii="Helvetica" w:hAnsi="Helvetica"/>
        </w:rPr>
        <w:t xml:space="preserve"> article fails to point out is that what happens to small states when their national oil reserves run out is much the same as will happen to big states when global oil reserves run out. </w:t>
      </w:r>
      <w:r w:rsidRPr="0084698D">
        <w:rPr>
          <w:rStyle w:val="Underline0"/>
          <w:rFonts w:ascii="Helvetica" w:hAnsi="Helvetica"/>
          <w:highlight w:val="cyan"/>
        </w:rPr>
        <w:t>By t</w:t>
      </w:r>
      <w:r w:rsidRPr="0084698D">
        <w:rPr>
          <w:rStyle w:val="Underline0"/>
          <w:rFonts w:ascii="Helvetica" w:hAnsi="Helvetica"/>
        </w:rPr>
        <w:t xml:space="preserve">he year </w:t>
      </w:r>
      <w:r w:rsidRPr="0084698D">
        <w:rPr>
          <w:rStyle w:val="Underline0"/>
          <w:rFonts w:ascii="Helvetica" w:hAnsi="Helvetica"/>
          <w:highlight w:val="cyan"/>
        </w:rPr>
        <w:t>2050</w:t>
      </w:r>
      <w:r w:rsidRPr="0084698D">
        <w:rPr>
          <w:rStyle w:val="Underline0"/>
          <w:rFonts w:ascii="Helvetica" w:hAnsi="Helvetica"/>
        </w:rPr>
        <w:t xml:space="preserve">, global </w:t>
      </w:r>
      <w:r w:rsidRPr="0084698D">
        <w:rPr>
          <w:rStyle w:val="Underline0"/>
          <w:rFonts w:ascii="Helvetica" w:hAnsi="Helvetica"/>
          <w:highlight w:val="cyan"/>
        </w:rPr>
        <w:t>oil reserves will be</w:t>
      </w:r>
      <w:r w:rsidRPr="0084698D">
        <w:rPr>
          <w:rStyle w:val="Underline0"/>
          <w:rFonts w:ascii="Helvetica" w:hAnsi="Helvetica"/>
        </w:rPr>
        <w:t xml:space="preserve"> </w:t>
      </w:r>
      <w:r w:rsidRPr="0084698D">
        <w:rPr>
          <w:rStyle w:val="Underline0"/>
          <w:rFonts w:ascii="Helvetica" w:hAnsi="Helvetica"/>
          <w:highlight w:val="cyan"/>
        </w:rPr>
        <w:t>exhausted, and industrial civilization will collapse</w:t>
      </w:r>
      <w:r w:rsidRPr="0084698D">
        <w:rPr>
          <w:rStyle w:val="Underline0"/>
          <w:rFonts w:ascii="Helvetica" w:hAnsi="Helvetica"/>
        </w:rPr>
        <w:t xml:space="preserve"> worldwide</w:t>
      </w:r>
      <w:r w:rsidRPr="0084698D">
        <w:rPr>
          <w:rFonts w:ascii="Helvetica" w:hAnsi="Helvetica"/>
        </w:rPr>
        <w:t xml:space="preserve">. But there is a very significant – and very tragic – difference between the situation when small states run out of oil and when the world runs out of oil. </w:t>
      </w:r>
      <w:r w:rsidRPr="0084698D">
        <w:rPr>
          <w:rStyle w:val="Underline0"/>
          <w:rFonts w:ascii="Helvetica" w:hAnsi="Helvetica"/>
        </w:rPr>
        <w:t>When small states run out of oil, the population will simply return to what they did before</w:t>
      </w:r>
      <w:r w:rsidRPr="0084698D">
        <w:rPr>
          <w:rFonts w:ascii="Helvetica" w:hAnsi="Helvetica"/>
        </w:rPr>
        <w:t xml:space="preserve">, or they will migrate, or they will beg for food from the rest of the world. </w:t>
      </w:r>
      <w:r w:rsidRPr="0084698D">
        <w:rPr>
          <w:rStyle w:val="Underline0"/>
          <w:rFonts w:ascii="Helvetica" w:hAnsi="Helvetica"/>
        </w:rPr>
        <w:t>Life goes on</w:t>
      </w:r>
      <w:r w:rsidRPr="0084698D">
        <w:rPr>
          <w:rFonts w:ascii="Helvetica" w:hAnsi="Helvetica"/>
        </w:rPr>
        <w:t xml:space="preserve">, for them and the rest of the planet, pretty much as before. </w:t>
      </w:r>
      <w:r w:rsidRPr="0084698D">
        <w:rPr>
          <w:rStyle w:val="Underline0"/>
          <w:rFonts w:ascii="Helvetica" w:hAnsi="Helvetica"/>
        </w:rPr>
        <w:t xml:space="preserve">When the world runs out of oil, however, global human population will collapse </w:t>
      </w:r>
      <w:r w:rsidRPr="0084698D">
        <w:rPr>
          <w:rStyle w:val="Underline0"/>
          <w:rFonts w:ascii="Helvetica" w:hAnsi="Helvetica"/>
          <w:highlight w:val="cyan"/>
        </w:rPr>
        <w:t>and, unless a significant intervention occurs, the biosphere will have been destroyed by the petroleum age</w:t>
      </w:r>
      <w:r w:rsidRPr="0084698D">
        <w:rPr>
          <w:rFonts w:ascii="Helvetica" w:hAnsi="Helvetica"/>
          <w:highlight w:val="cyan"/>
        </w:rPr>
        <w:t>.</w:t>
      </w:r>
      <w:r w:rsidRPr="0084698D">
        <w:rPr>
          <w:rFonts w:ascii="Helvetica" w:hAnsi="Helvetica"/>
        </w:rPr>
        <w:t xml:space="preserve"> </w:t>
      </w:r>
      <w:r w:rsidRPr="0084698D">
        <w:rPr>
          <w:rStyle w:val="Underline0"/>
          <w:rFonts w:ascii="Helvetica" w:hAnsi="Helvetica"/>
        </w:rPr>
        <w:t>As the energy inputs of oil</w:t>
      </w:r>
      <w:r w:rsidRPr="0084698D">
        <w:rPr>
          <w:rFonts w:ascii="Helvetica" w:hAnsi="Helvetica"/>
        </w:rPr>
        <w:t xml:space="preserve"> (mechanization, irrigation, insecticides and other modern high-energy inputs) </w:t>
      </w:r>
      <w:r w:rsidRPr="0084698D">
        <w:rPr>
          <w:rStyle w:val="Underline0"/>
          <w:rFonts w:ascii="Helvetica" w:hAnsi="Helvetica"/>
        </w:rPr>
        <w:t xml:space="preserve">cease to flow, there will be a massive drop in global food production. World human population will drop from over six billion people to a few </w:t>
      </w:r>
      <w:r w:rsidRPr="0084698D">
        <w:rPr>
          <w:rStyle w:val="Underline0"/>
          <w:rFonts w:ascii="Helvetica" w:hAnsi="Helvetica"/>
        </w:rPr>
        <w:lastRenderedPageBreak/>
        <w:t>hundred million</w:t>
      </w:r>
      <w:r w:rsidRPr="0084698D">
        <w:rPr>
          <w:rFonts w:ascii="Helvetica" w:hAnsi="Helvetica"/>
        </w:rPr>
        <w:t xml:space="preserve">, since that is all that the current-solar-energy budget of the planet will support in the long term. The death of more than six billion people is not the real tragedy, however, since everyone must someday die. </w:t>
      </w:r>
      <w:r w:rsidRPr="0084698D">
        <w:rPr>
          <w:rStyle w:val="Underline0"/>
          <w:rFonts w:ascii="Helvetica" w:hAnsi="Helvetica"/>
        </w:rPr>
        <w:t xml:space="preserve">The great tragedy is that </w:t>
      </w:r>
      <w:r w:rsidRPr="0084698D">
        <w:rPr>
          <w:rStyle w:val="Underline0"/>
          <w:rFonts w:ascii="Helvetica" w:hAnsi="Helvetica"/>
          <w:highlight w:val="cyan"/>
        </w:rPr>
        <w:t xml:space="preserve">oil-fed global industrialization is destroying the biosphere – causing the extinction of </w:t>
      </w:r>
      <w:r w:rsidRPr="0084698D">
        <w:rPr>
          <w:rStyle w:val="Underline0"/>
          <w:rFonts w:ascii="Helvetica" w:hAnsi="Helvetica"/>
        </w:rPr>
        <w:t xml:space="preserve">an estimated </w:t>
      </w:r>
      <w:r w:rsidRPr="0084698D">
        <w:rPr>
          <w:rStyle w:val="Underline0"/>
          <w:rFonts w:ascii="Helvetica" w:hAnsi="Helvetica"/>
          <w:highlight w:val="cyan"/>
        </w:rPr>
        <w:t>30,000 species a year</w:t>
      </w:r>
      <w:r w:rsidRPr="0084698D">
        <w:rPr>
          <w:rFonts w:ascii="Helvetica" w:hAnsi="Helvetica"/>
        </w:rPr>
        <w:t xml:space="preserve">. </w:t>
      </w:r>
      <w:r w:rsidRPr="0084698D">
        <w:rPr>
          <w:rStyle w:val="Underline0"/>
          <w:rFonts w:ascii="Helvetica" w:hAnsi="Helvetica"/>
          <w:highlight w:val="cyan"/>
        </w:rPr>
        <w:t>If industrial civilization continues until global oil supplies run out, what will remain will be a ruined planet,</w:t>
      </w:r>
      <w:r w:rsidRPr="0084698D">
        <w:rPr>
          <w:rStyle w:val="Underline0"/>
          <w:rFonts w:ascii="Helvetica" w:hAnsi="Helvetica"/>
        </w:rPr>
        <w:t xml:space="preserve"> with far less biological diversity than before oil. </w:t>
      </w:r>
      <w:r w:rsidRPr="0084698D">
        <w:rPr>
          <w:rStyle w:val="Underline0"/>
          <w:rFonts w:ascii="Helvetica" w:hAnsi="Helvetica"/>
          <w:highlight w:val="cyan"/>
        </w:rPr>
        <w:t>Because of global warming</w:t>
      </w:r>
      <w:r w:rsidRPr="0084698D">
        <w:rPr>
          <w:rStyle w:val="Underline0"/>
          <w:rFonts w:ascii="Helvetica" w:hAnsi="Helvetica"/>
        </w:rPr>
        <w:t xml:space="preserve">, </w:t>
      </w:r>
      <w:r w:rsidRPr="0084698D">
        <w:rPr>
          <w:rStyle w:val="Underline0"/>
          <w:rFonts w:ascii="Helvetica" w:hAnsi="Helvetica"/>
          <w:highlight w:val="cyan"/>
        </w:rPr>
        <w:t>the petroleum age may</w:t>
      </w:r>
      <w:r w:rsidRPr="0084698D">
        <w:rPr>
          <w:rStyle w:val="Underline0"/>
          <w:rFonts w:ascii="Helvetica" w:hAnsi="Helvetica"/>
        </w:rPr>
        <w:t xml:space="preserve"> even </w:t>
      </w:r>
      <w:r w:rsidRPr="0084698D">
        <w:rPr>
          <w:rStyle w:val="Underline0"/>
          <w:rFonts w:ascii="Helvetica" w:hAnsi="Helvetica"/>
          <w:highlight w:val="cyan"/>
        </w:rPr>
        <w:t>cause a greenhouse death of the planet</w:t>
      </w:r>
      <w:r w:rsidRPr="0084698D">
        <w:rPr>
          <w:rStyle w:val="Underline0"/>
          <w:rFonts w:ascii="Helvetica" w:hAnsi="Helvetica"/>
        </w:rPr>
        <w:t xml:space="preserve">, </w:t>
      </w:r>
      <w:r w:rsidRPr="0084698D">
        <w:rPr>
          <w:rStyle w:val="Underline0"/>
          <w:rFonts w:ascii="Helvetica" w:hAnsi="Helvetica"/>
          <w:highlight w:val="cyan"/>
        </w:rPr>
        <w:t>with the extinction of mankind along with all other</w:t>
      </w:r>
      <w:r w:rsidRPr="0084698D">
        <w:rPr>
          <w:rStyle w:val="Underline0"/>
          <w:rFonts w:ascii="Helvetica" w:hAnsi="Helvetica"/>
        </w:rPr>
        <w:t xml:space="preserve"> large </w:t>
      </w:r>
      <w:r w:rsidRPr="0084698D">
        <w:rPr>
          <w:rStyle w:val="Underline0"/>
          <w:rFonts w:ascii="Helvetica" w:hAnsi="Helvetica"/>
          <w:highlight w:val="cyan"/>
        </w:rPr>
        <w:t>plant and animal species</w:t>
      </w:r>
      <w:r w:rsidRPr="0084698D">
        <w:rPr>
          <w:rFonts w:ascii="Helvetica" w:hAnsi="Helvetica"/>
        </w:rPr>
        <w:t xml:space="preserve">. </w:t>
      </w:r>
      <w:r w:rsidRPr="0084698D">
        <w:rPr>
          <w:rStyle w:val="Underline0"/>
          <w:rFonts w:ascii="Helvetica" w:hAnsi="Helvetica"/>
        </w:rPr>
        <w:t>Mankind is now in the process of causing the extinction of all kinds of large animals</w:t>
      </w:r>
      <w:r w:rsidRPr="0084698D">
        <w:rPr>
          <w:rFonts w:ascii="Helvetica" w:hAnsi="Helvetica"/>
        </w:rPr>
        <w:t xml:space="preserve"> – tigers, rhinoceros, beluga sturgeon, pandas, apes, orangutans, lemurs, chimpanzees – just to name a few. </w:t>
      </w:r>
      <w:r w:rsidRPr="0084698D">
        <w:rPr>
          <w:rStyle w:val="Underline0"/>
          <w:rFonts w:ascii="Helvetica" w:hAnsi="Helvetica"/>
        </w:rPr>
        <w:t>When the petroleum age is over, many of these species will be gone – forever</w:t>
      </w:r>
      <w:r w:rsidRPr="0084698D">
        <w:rPr>
          <w:rFonts w:ascii="Helvetica" w:hAnsi="Helvetica"/>
        </w:rPr>
        <w:t xml:space="preserve">. When the world returns to a current-solar-energy-supported lifestyle, </w:t>
      </w:r>
      <w:r w:rsidRPr="0084698D">
        <w:rPr>
          <w:rStyle w:val="Underline0"/>
          <w:rFonts w:ascii="Helvetica" w:hAnsi="Helvetica"/>
        </w:rPr>
        <w:t>if mankind survives at all it will inhabit a desolate place, devoid of the wonderful variety of other large animals. Because of oil and global industrialization, African and Asian populations have exploded, and the current generation of Africans and Asians is now killing all of the other primates, to eat as “bush meat,” or to use their habitat for firewood or farmland, or to sell as pets to animal collectors or zoos in other parts of the world</w:t>
      </w:r>
      <w:r w:rsidRPr="0084698D">
        <w:rPr>
          <w:rFonts w:ascii="Helvetica" w:hAnsi="Helvetica"/>
        </w:rPr>
        <w:t xml:space="preserve">. </w:t>
      </w:r>
      <w:r w:rsidRPr="0084698D">
        <w:rPr>
          <w:rStyle w:val="Underline0"/>
          <w:rFonts w:ascii="Helvetica" w:hAnsi="Helvetica"/>
        </w:rPr>
        <w:t>When the industrial age is over and Africa and Asia return to a current-solar-energy lifestyle, they will find it a lonely place to be for the next several billion years</w:t>
      </w:r>
      <w:r w:rsidRPr="0084698D">
        <w:rPr>
          <w:rFonts w:ascii="Helvetica" w:hAnsi="Helvetica"/>
        </w:rPr>
        <w:t xml:space="preserve">. And who killed cock robin? It was the petroleum age, it was technology, it was industrialization, it was economic development – it was civilization that killed cock robin. </w:t>
      </w:r>
      <w:r w:rsidRPr="0084698D">
        <w:rPr>
          <w:rStyle w:val="Underline0"/>
          <w:rFonts w:ascii="Helvetica" w:hAnsi="Helvetica"/>
        </w:rPr>
        <w:t>A 100-year drunken binge of incredibly profligate production and consumption – made possible by the one-time windfall of fossil fuel -- will have caused the death of nature as we know it, as it evolved over billions of years</w:t>
      </w:r>
      <w:r w:rsidRPr="0084698D">
        <w:rPr>
          <w:rFonts w:ascii="Helvetica" w:hAnsi="Helvetica"/>
        </w:rPr>
        <w:t xml:space="preserve">. </w:t>
      </w:r>
    </w:p>
    <w:p w:rsidR="0052744B" w:rsidRPr="0084698D" w:rsidRDefault="0052744B" w:rsidP="0084698D">
      <w:pPr>
        <w:pStyle w:val="Tag0"/>
        <w:spacing w:line="276" w:lineRule="auto"/>
        <w:rPr>
          <w:rFonts w:ascii="Helvetica" w:hAnsi="Helvetica"/>
        </w:rPr>
      </w:pPr>
    </w:p>
    <w:p w:rsidR="0052744B" w:rsidRPr="0084698D" w:rsidRDefault="0052744B" w:rsidP="0084698D">
      <w:pPr>
        <w:spacing w:line="276" w:lineRule="auto"/>
        <w:rPr>
          <w:rFonts w:ascii="Helvetica" w:hAnsi="Helvetica"/>
        </w:rPr>
      </w:pPr>
    </w:p>
    <w:p w:rsidR="0052744B" w:rsidRPr="0084698D" w:rsidRDefault="0052744B" w:rsidP="0084698D">
      <w:pPr>
        <w:spacing w:line="276" w:lineRule="auto"/>
        <w:rPr>
          <w:rStyle w:val="cite"/>
          <w:rFonts w:ascii="Helvetica" w:hAnsi="Helvetica"/>
        </w:rPr>
      </w:pPr>
      <w:r w:rsidRPr="0084698D">
        <w:rPr>
          <w:rStyle w:val="cite"/>
          <w:rFonts w:ascii="Helvetica" w:hAnsi="Helvetica"/>
        </w:rPr>
        <w:t>Second is the link – nuclear war now is key to sustaining the population</w:t>
      </w:r>
    </w:p>
    <w:p w:rsidR="0052744B" w:rsidRPr="0084698D" w:rsidRDefault="0052744B" w:rsidP="0084698D">
      <w:pPr>
        <w:spacing w:line="276" w:lineRule="auto"/>
        <w:rPr>
          <w:rFonts w:ascii="Helvetica" w:hAnsi="Helvetica"/>
        </w:rPr>
      </w:pPr>
    </w:p>
    <w:p w:rsidR="0052744B" w:rsidRPr="0084698D" w:rsidRDefault="0052744B" w:rsidP="0084698D">
      <w:pPr>
        <w:spacing w:line="276" w:lineRule="auto"/>
        <w:rPr>
          <w:rStyle w:val="cite"/>
          <w:rFonts w:ascii="Helvetica" w:hAnsi="Helvetica"/>
        </w:rPr>
      </w:pPr>
      <w:r w:rsidRPr="0084698D">
        <w:rPr>
          <w:rStyle w:val="cite"/>
          <w:rFonts w:ascii="Helvetica" w:hAnsi="Helvetica"/>
        </w:rPr>
        <w:t xml:space="preserve">1. Nuclear war ensures a minimal population and mindset shift </w:t>
      </w:r>
    </w:p>
    <w:p w:rsidR="0052744B" w:rsidRPr="0084698D" w:rsidRDefault="0052744B" w:rsidP="0084698D">
      <w:pPr>
        <w:spacing w:line="276" w:lineRule="auto"/>
        <w:rPr>
          <w:rStyle w:val="cite"/>
          <w:rFonts w:ascii="Helvetica" w:hAnsi="Helvetica"/>
        </w:rPr>
      </w:pPr>
    </w:p>
    <w:p w:rsidR="0052744B" w:rsidRPr="0084698D" w:rsidRDefault="0052744B" w:rsidP="0084698D">
      <w:pPr>
        <w:spacing w:line="276" w:lineRule="auto"/>
        <w:rPr>
          <w:rFonts w:ascii="Helvetica" w:hAnsi="Helvetica"/>
        </w:rPr>
      </w:pPr>
      <w:r w:rsidRPr="0084698D">
        <w:rPr>
          <w:rFonts w:ascii="Helvetica" w:hAnsi="Helvetica"/>
          <w:b/>
          <w:highlight w:val="cyan"/>
        </w:rPr>
        <w:t>CALDWELL</w:t>
      </w:r>
      <w:r w:rsidRPr="0084698D">
        <w:rPr>
          <w:rFonts w:ascii="Helvetica" w:hAnsi="Helvetica"/>
          <w:b/>
        </w:rPr>
        <w:t>, 200</w:t>
      </w:r>
      <w:r w:rsidRPr="0084698D">
        <w:rPr>
          <w:rFonts w:ascii="Helvetica" w:hAnsi="Helvetica"/>
          <w:b/>
          <w:highlight w:val="cyan"/>
        </w:rPr>
        <w:t>3</w:t>
      </w:r>
      <w:r w:rsidRPr="0084698D">
        <w:rPr>
          <w:rFonts w:ascii="Helvetica" w:hAnsi="Helvetica"/>
          <w:b/>
        </w:rPr>
        <w:t xml:space="preserve">. </w:t>
      </w:r>
      <w:r w:rsidRPr="0084698D">
        <w:rPr>
          <w:rFonts w:ascii="Helvetica" w:hAnsi="Helvetica"/>
        </w:rPr>
        <w:t>[</w:t>
      </w:r>
      <w:r w:rsidRPr="0084698D">
        <w:rPr>
          <w:rFonts w:ascii="Helvetica" w:hAnsi="Helvetica"/>
          <w:color w:val="000000"/>
        </w:rPr>
        <w:t>Joseph George,</w:t>
      </w:r>
      <w:r w:rsidRPr="0084698D">
        <w:rPr>
          <w:rFonts w:ascii="Helvetica" w:hAnsi="Helvetica"/>
        </w:rPr>
        <w:t xml:space="preserve">. </w:t>
      </w:r>
      <w:r w:rsidRPr="0084698D">
        <w:rPr>
          <w:rFonts w:ascii="Helvetica" w:hAnsi="Helvetica"/>
          <w:lang w:val="en-GB"/>
        </w:rPr>
        <w:t>A Brief Guide to Planetary Management.]</w:t>
      </w:r>
    </w:p>
    <w:p w:rsidR="0052744B" w:rsidRPr="0084698D" w:rsidRDefault="0052744B" w:rsidP="0084698D">
      <w:pPr>
        <w:spacing w:line="276" w:lineRule="auto"/>
        <w:rPr>
          <w:rFonts w:ascii="Helvetica" w:hAnsi="Helvetica"/>
          <w:u w:val="single"/>
        </w:rPr>
      </w:pPr>
    </w:p>
    <w:p w:rsidR="0052744B" w:rsidRPr="0084698D" w:rsidRDefault="0052744B" w:rsidP="0084698D">
      <w:pPr>
        <w:pStyle w:val="card"/>
        <w:spacing w:line="276" w:lineRule="auto"/>
        <w:rPr>
          <w:rFonts w:ascii="Helvetica" w:hAnsi="Helvetica"/>
        </w:rPr>
      </w:pPr>
      <w:r w:rsidRPr="0084698D">
        <w:rPr>
          <w:rFonts w:ascii="Helvetica" w:hAnsi="Helvetica"/>
        </w:rPr>
        <w:t xml:space="preserve">It is believed that current </w:t>
      </w:r>
      <w:r w:rsidRPr="0084698D">
        <w:rPr>
          <w:rStyle w:val="underline"/>
          <w:rFonts w:ascii="Helvetica" w:hAnsi="Helvetica"/>
          <w:highlight w:val="cyan"/>
        </w:rPr>
        <w:t>human civilization will destroy itself in a global nuclear war, or</w:t>
      </w:r>
      <w:r w:rsidRPr="0084698D">
        <w:rPr>
          <w:rFonts w:ascii="Helvetica" w:hAnsi="Helvetica"/>
        </w:rPr>
        <w:t xml:space="preserve"> perhaps in </w:t>
      </w:r>
      <w:r w:rsidRPr="0084698D">
        <w:rPr>
          <w:rStyle w:val="underline"/>
          <w:rFonts w:ascii="Helvetica" w:hAnsi="Helvetica"/>
          <w:highlight w:val="cyan"/>
        </w:rPr>
        <w:t>some other catastrophic event brought on by mankind’s exploding population</w:t>
      </w:r>
      <w:r w:rsidRPr="0084698D">
        <w:rPr>
          <w:rFonts w:ascii="Helvetica" w:hAnsi="Helvetica"/>
        </w:rPr>
        <w:t xml:space="preserve"> (e.g., a disease similar to the human immunodeficiency virus (HIV), but more easily transmitted</w:t>
      </w:r>
      <w:r w:rsidRPr="0084698D">
        <w:rPr>
          <w:rStyle w:val="underline"/>
          <w:rFonts w:ascii="Helvetica" w:hAnsi="Helvetica"/>
        </w:rPr>
        <w:t xml:space="preserve">).  </w:t>
      </w:r>
      <w:r w:rsidRPr="0084698D">
        <w:rPr>
          <w:rStyle w:val="underline"/>
          <w:rFonts w:ascii="Helvetica" w:hAnsi="Helvetica"/>
          <w:highlight w:val="cyan"/>
        </w:rPr>
        <w:t>It is intended to establish a minimal-regret population after that event</w:t>
      </w:r>
      <w:r w:rsidRPr="0084698D">
        <w:rPr>
          <w:rStyle w:val="underline"/>
          <w:rFonts w:ascii="Helvetica" w:hAnsi="Helvetica"/>
        </w:rPr>
        <w:t>.</w:t>
      </w:r>
      <w:r w:rsidRPr="0084698D">
        <w:rPr>
          <w:rFonts w:ascii="Helvetica" w:hAnsi="Helvetica"/>
        </w:rPr>
        <w:t xml:space="preserve">  The current planetary system of government is best described as anarchic – it consists of about 200 independent states, each striving for large populations and high levels of industrial output, each striving to out-produce and out-consume the other, regardless of consequences to the planet’s biosphere.  </w:t>
      </w:r>
      <w:r w:rsidRPr="0084698D">
        <w:rPr>
          <w:rStyle w:val="underline"/>
          <w:rFonts w:ascii="Helvetica" w:hAnsi="Helvetica"/>
          <w:highlight w:val="cyan"/>
        </w:rPr>
        <w:t>The momentum and power of the world’s industrial society is currently so great</w:t>
      </w:r>
      <w:r w:rsidRPr="0084698D">
        <w:rPr>
          <w:rStyle w:val="underline"/>
          <w:rFonts w:ascii="Helvetica" w:hAnsi="Helvetica"/>
        </w:rPr>
        <w:t xml:space="preserve">, </w:t>
      </w:r>
      <w:r w:rsidRPr="0084698D">
        <w:rPr>
          <w:rFonts w:ascii="Helvetica" w:hAnsi="Helvetica"/>
        </w:rPr>
        <w:t xml:space="preserve">however, </w:t>
      </w:r>
      <w:r w:rsidRPr="0084698D">
        <w:rPr>
          <w:rStyle w:val="underline"/>
          <w:rFonts w:ascii="Helvetica" w:hAnsi="Helvetica"/>
          <w:highlight w:val="cyan"/>
        </w:rPr>
        <w:t>that</w:t>
      </w:r>
      <w:r w:rsidRPr="0084698D">
        <w:rPr>
          <w:rFonts w:ascii="Helvetica" w:hAnsi="Helvetica"/>
          <w:highlight w:val="cyan"/>
        </w:rPr>
        <w:t xml:space="preserve"> </w:t>
      </w:r>
      <w:r w:rsidRPr="0084698D">
        <w:rPr>
          <w:rStyle w:val="underline"/>
          <w:rFonts w:ascii="Helvetica" w:hAnsi="Helvetica"/>
          <w:highlight w:val="cyan"/>
        </w:rPr>
        <w:t>there is no point to attempting to establish a minimal-regret population at the present time</w:t>
      </w:r>
      <w:r w:rsidRPr="0084698D">
        <w:rPr>
          <w:rStyle w:val="underline"/>
          <w:rFonts w:ascii="Helvetica" w:hAnsi="Helvetica"/>
        </w:rPr>
        <w:t>.</w:t>
      </w:r>
      <w:r w:rsidRPr="0084698D">
        <w:rPr>
          <w:rFonts w:ascii="Helvetica" w:hAnsi="Helvetica"/>
        </w:rPr>
        <w:t xml:space="preserve">  Any attempt to do so now would be ridiculed at best and quashed at worst.  In </w:t>
      </w:r>
      <w:r w:rsidRPr="0084698D">
        <w:rPr>
          <w:rStyle w:val="underline"/>
          <w:rFonts w:ascii="Helvetica" w:hAnsi="Helvetica"/>
          <w:highlight w:val="cyan"/>
        </w:rPr>
        <w:t xml:space="preserve">the wake of global nuclear war, the survivors will see first-hand </w:t>
      </w:r>
      <w:r w:rsidRPr="0084698D">
        <w:rPr>
          <w:rStyle w:val="underline"/>
          <w:rFonts w:ascii="Helvetica" w:hAnsi="Helvetica"/>
          <w:highlight w:val="cyan"/>
        </w:rPr>
        <w:lastRenderedPageBreak/>
        <w:t>the folly of the world’s current way of global industrialization, and they will be very receptive to a promising alternative.  It is at that time that steps will be taken to establish and maintain a minimal-regret population</w:t>
      </w:r>
      <w:r w:rsidRPr="0084698D">
        <w:rPr>
          <w:rFonts w:ascii="Helvetica" w:hAnsi="Helvetica"/>
        </w:rPr>
        <w:t>.</w:t>
      </w:r>
    </w:p>
    <w:p w:rsidR="0052744B" w:rsidRPr="0084698D" w:rsidRDefault="0052744B" w:rsidP="0084698D">
      <w:pPr>
        <w:spacing w:line="276" w:lineRule="auto"/>
        <w:rPr>
          <w:rFonts w:ascii="Helvetica" w:hAnsi="Helvetica"/>
        </w:rPr>
      </w:pPr>
    </w:p>
    <w:p w:rsidR="0052744B" w:rsidRPr="0084698D" w:rsidRDefault="0052744B" w:rsidP="0084698D">
      <w:pPr>
        <w:spacing w:line="276" w:lineRule="auto"/>
        <w:rPr>
          <w:rFonts w:ascii="Helvetica" w:hAnsi="Helvetica"/>
          <w:b/>
        </w:rPr>
      </w:pPr>
    </w:p>
    <w:p w:rsidR="0052744B" w:rsidRPr="0084698D" w:rsidRDefault="0052744B" w:rsidP="0084698D">
      <w:pPr>
        <w:spacing w:line="276" w:lineRule="auto"/>
        <w:rPr>
          <w:rStyle w:val="cite"/>
          <w:rFonts w:ascii="Helvetica" w:hAnsi="Helvetica"/>
        </w:rPr>
      </w:pPr>
      <w:r w:rsidRPr="0084698D">
        <w:rPr>
          <w:rStyle w:val="cite"/>
          <w:rFonts w:ascii="Helvetica" w:hAnsi="Helvetica"/>
        </w:rPr>
        <w:t xml:space="preserve">2. Major war ensures the end of industrial civilization </w:t>
      </w:r>
    </w:p>
    <w:p w:rsidR="0052744B" w:rsidRPr="0084698D" w:rsidRDefault="0052744B" w:rsidP="0084698D">
      <w:pPr>
        <w:spacing w:line="276" w:lineRule="auto"/>
        <w:rPr>
          <w:rFonts w:ascii="Helvetica" w:hAnsi="Helvetica"/>
          <w:color w:val="000000"/>
          <w:u w:val="single"/>
        </w:rPr>
      </w:pPr>
      <w:r w:rsidRPr="0084698D">
        <w:rPr>
          <w:rFonts w:ascii="Helvetica" w:hAnsi="Helvetica"/>
          <w:b/>
          <w:highlight w:val="cyan"/>
        </w:rPr>
        <w:t>CALDWELL 2000</w:t>
      </w:r>
      <w:r w:rsidRPr="0084698D">
        <w:rPr>
          <w:rFonts w:ascii="Helvetica" w:hAnsi="Helvetica"/>
          <w:b/>
        </w:rPr>
        <w:t>.</w:t>
      </w:r>
      <w:r w:rsidRPr="0084698D">
        <w:rPr>
          <w:rFonts w:ascii="Helvetica" w:hAnsi="Helvetica"/>
        </w:rPr>
        <w:t xml:space="preserve"> </w:t>
      </w:r>
      <w:r w:rsidRPr="0084698D">
        <w:rPr>
          <w:rFonts w:ascii="Helvetica" w:hAnsi="Helvetica"/>
          <w:color w:val="000000"/>
        </w:rPr>
        <w:t>[Joseph George,</w:t>
      </w:r>
      <w:r w:rsidRPr="0084698D">
        <w:rPr>
          <w:rFonts w:ascii="Helvetica" w:hAnsi="Helvetica"/>
        </w:rPr>
        <w:t xml:space="preserve"> </w:t>
      </w:r>
      <w:r w:rsidRPr="0084698D">
        <w:rPr>
          <w:rFonts w:ascii="Helvetica" w:hAnsi="Helvetica"/>
          <w:i/>
          <w:color w:val="000000"/>
        </w:rPr>
        <w:t>Can America Survive?</w:t>
      </w:r>
      <w:r w:rsidRPr="0084698D">
        <w:rPr>
          <w:rFonts w:ascii="Helvetica" w:hAnsi="Helvetica"/>
          <w:color w:val="000000"/>
        </w:rPr>
        <w:t xml:space="preserve"> Vista Research Corporation. P. </w:t>
      </w:r>
      <w:hyperlink r:id="rId7" w:history="1">
        <w:r w:rsidRPr="0084698D">
          <w:rPr>
            <w:rStyle w:val="Hyperlink"/>
            <w:rFonts w:ascii="Helvetica" w:hAnsi="Helvetica"/>
          </w:rPr>
          <w:t>http://www.foundationwebsite.org/canam4x.htm</w:t>
        </w:r>
      </w:hyperlink>
      <w:r w:rsidRPr="0084698D">
        <w:rPr>
          <w:rFonts w:ascii="Helvetica" w:hAnsi="Helvetica"/>
          <w:color w:val="000000"/>
          <w:u w:val="single"/>
        </w:rPr>
        <w:t>.]</w:t>
      </w:r>
    </w:p>
    <w:p w:rsidR="0052744B" w:rsidRPr="0084698D" w:rsidRDefault="0052744B" w:rsidP="0084698D">
      <w:pPr>
        <w:spacing w:line="276" w:lineRule="auto"/>
        <w:rPr>
          <w:rFonts w:ascii="Helvetica" w:hAnsi="Helvetica"/>
          <w:u w:val="single"/>
        </w:rPr>
      </w:pPr>
    </w:p>
    <w:p w:rsidR="0052744B" w:rsidRPr="0084698D" w:rsidRDefault="0052744B" w:rsidP="0084698D">
      <w:pPr>
        <w:pStyle w:val="card"/>
        <w:spacing w:line="276" w:lineRule="auto"/>
        <w:rPr>
          <w:rStyle w:val="underline"/>
          <w:rFonts w:ascii="Helvetica" w:hAnsi="Helvetica"/>
        </w:rPr>
      </w:pPr>
      <w:r w:rsidRPr="0084698D">
        <w:rPr>
          <w:rFonts w:ascii="Helvetica" w:hAnsi="Helvetica"/>
        </w:rPr>
        <w:t xml:space="preserve">What has caused mankind to get into such a predicament?  The problem would appear to be that </w:t>
      </w:r>
      <w:r w:rsidRPr="0084698D">
        <w:rPr>
          <w:rStyle w:val="underline"/>
          <w:rFonts w:ascii="Helvetica" w:hAnsi="Helvetica"/>
          <w:highlight w:val="cyan"/>
        </w:rPr>
        <w:t>mankind does not have the foggiest idea about why it exists and what its purpose is.  If the minimal-regret war succeeds, large-scale industrial activity will come to an immediate halt, and the planet’s biosphere will be able to continue as it has for millions of years.</w:t>
      </w:r>
      <w:r w:rsidRPr="0084698D">
        <w:rPr>
          <w:rFonts w:ascii="Helvetica" w:hAnsi="Helvetica"/>
        </w:rPr>
        <w:t xml:space="preserve">  Without the minimal-regret war, it would appear that mankind will exterminate itself rather soon, and we shall never have the answer to the question, “What Are People For?”  With the war, and with a thousand years of meditation, it is perhaps possible that mankind will have some time to reflect and may be able to figure out what it is all about.  Was mankind created simply to destroy the planet and itself?  Or does it have a higher purpose?  </w:t>
      </w:r>
      <w:r w:rsidRPr="0084698D">
        <w:rPr>
          <w:rStyle w:val="underline"/>
          <w:rFonts w:ascii="Helvetica" w:hAnsi="Helvetica"/>
          <w:highlight w:val="cyan"/>
        </w:rPr>
        <w:t>All civilizations come to an end, and the civilization that results from a minimal-regret war will come to an end as well.  Current civilization is madly racing to destroy the planet for no reason at all.  A minimal-regret population will give mankind time to figure out what its purpose is, before all of nature is gone.</w:t>
      </w:r>
    </w:p>
    <w:p w:rsidR="0052744B" w:rsidRPr="0084698D" w:rsidRDefault="0052744B" w:rsidP="0084698D">
      <w:pPr>
        <w:pStyle w:val="Tag0"/>
        <w:spacing w:line="276" w:lineRule="auto"/>
        <w:rPr>
          <w:rFonts w:ascii="Helvetica" w:hAnsi="Helvetica"/>
        </w:rPr>
      </w:pPr>
      <w:r w:rsidRPr="0084698D">
        <w:rPr>
          <w:rFonts w:ascii="Helvetica" w:hAnsi="Helvetica"/>
        </w:rPr>
        <w:t xml:space="preserve"> </w:t>
      </w:r>
    </w:p>
    <w:p w:rsidR="0052744B" w:rsidRPr="0084698D" w:rsidRDefault="0052744B" w:rsidP="0084698D">
      <w:pPr>
        <w:pStyle w:val="Tag0"/>
        <w:widowControl/>
        <w:autoSpaceDE/>
        <w:autoSpaceDN/>
        <w:adjustRightInd/>
        <w:spacing w:line="276" w:lineRule="auto"/>
        <w:rPr>
          <w:rFonts w:ascii="Helvetica" w:hAnsi="Helvetica"/>
          <w:bCs/>
        </w:rPr>
      </w:pPr>
    </w:p>
    <w:p w:rsidR="0052744B" w:rsidRPr="0084698D" w:rsidRDefault="0052744B" w:rsidP="0084698D">
      <w:pPr>
        <w:spacing w:line="276" w:lineRule="auto"/>
        <w:rPr>
          <w:rStyle w:val="cite"/>
          <w:rFonts w:ascii="Helvetica" w:hAnsi="Helvetica"/>
        </w:rPr>
      </w:pPr>
      <w:r w:rsidRPr="0084698D">
        <w:rPr>
          <w:rStyle w:val="cite"/>
          <w:rFonts w:ascii="Helvetica" w:hAnsi="Helvetica"/>
        </w:rPr>
        <w:t>Third are the net benefits – war now is better than war later</w:t>
      </w:r>
    </w:p>
    <w:p w:rsidR="0052744B" w:rsidRPr="0084698D" w:rsidRDefault="0052744B" w:rsidP="0084698D">
      <w:pPr>
        <w:spacing w:line="276" w:lineRule="auto"/>
        <w:rPr>
          <w:rStyle w:val="cite"/>
          <w:rFonts w:ascii="Helvetica" w:hAnsi="Helvetica"/>
        </w:rPr>
      </w:pPr>
    </w:p>
    <w:p w:rsidR="0052744B" w:rsidRPr="0084698D" w:rsidRDefault="0052744B" w:rsidP="0084698D">
      <w:pPr>
        <w:spacing w:line="276" w:lineRule="auto"/>
        <w:rPr>
          <w:rStyle w:val="cite"/>
          <w:rFonts w:ascii="Helvetica" w:hAnsi="Helvetica"/>
        </w:rPr>
      </w:pPr>
      <w:r w:rsidRPr="0084698D">
        <w:rPr>
          <w:rStyle w:val="cite"/>
          <w:rFonts w:ascii="Helvetica" w:hAnsi="Helvetica"/>
        </w:rPr>
        <w:t>1. The sooner war happens the more species will survive</w:t>
      </w:r>
    </w:p>
    <w:p w:rsidR="0052744B" w:rsidRPr="0084698D" w:rsidRDefault="0052744B" w:rsidP="0084698D">
      <w:pPr>
        <w:spacing w:line="276" w:lineRule="auto"/>
        <w:rPr>
          <w:rStyle w:val="cite"/>
          <w:rFonts w:ascii="Helvetica" w:hAnsi="Helvetica"/>
        </w:rPr>
      </w:pPr>
      <w:r w:rsidRPr="0084698D">
        <w:rPr>
          <w:rStyle w:val="cite"/>
          <w:rFonts w:ascii="Helvetica" w:hAnsi="Helvetica"/>
        </w:rPr>
        <w:t>A. Industrial society kills 30,000 species a year</w:t>
      </w:r>
    </w:p>
    <w:p w:rsidR="0052744B" w:rsidRPr="0084698D" w:rsidRDefault="0052744B" w:rsidP="0084698D">
      <w:pPr>
        <w:spacing w:line="276" w:lineRule="auto"/>
        <w:rPr>
          <w:rFonts w:ascii="Helvetica" w:hAnsi="Helvetica"/>
        </w:rPr>
      </w:pPr>
      <w:r w:rsidRPr="0084698D">
        <w:rPr>
          <w:rFonts w:ascii="Helvetica" w:hAnsi="Helvetica"/>
          <w:b/>
          <w:highlight w:val="cyan"/>
        </w:rPr>
        <w:t>CALDWELL, 2001</w:t>
      </w:r>
      <w:r w:rsidRPr="0084698D">
        <w:rPr>
          <w:rFonts w:ascii="Helvetica" w:hAnsi="Helvetica"/>
          <w:b/>
        </w:rPr>
        <w:t xml:space="preserve">. </w:t>
      </w:r>
      <w:r w:rsidRPr="0084698D">
        <w:rPr>
          <w:rFonts w:ascii="Helvetica" w:hAnsi="Helvetica"/>
        </w:rPr>
        <w:t xml:space="preserve">“On Saving the Environment, and the Inevitability of Nuclear War.” </w:t>
      </w:r>
      <w:hyperlink r:id="rId8" w:history="1">
        <w:r w:rsidRPr="0084698D">
          <w:rPr>
            <w:rStyle w:val="Hyperlink"/>
            <w:rFonts w:ascii="Helvetica" w:hAnsi="Helvetica"/>
          </w:rPr>
          <w:t>www.foundation.bw</w:t>
        </w:r>
      </w:hyperlink>
      <w:r w:rsidRPr="0084698D">
        <w:rPr>
          <w:rFonts w:ascii="Helvetica" w:hAnsi="Helvetica"/>
        </w:rPr>
        <w:t xml:space="preserve">. </w:t>
      </w:r>
    </w:p>
    <w:p w:rsidR="0052744B" w:rsidRPr="0084698D" w:rsidRDefault="0052744B" w:rsidP="0084698D">
      <w:pPr>
        <w:spacing w:line="276" w:lineRule="auto"/>
        <w:rPr>
          <w:rFonts w:ascii="Helvetica" w:hAnsi="Helvetica"/>
          <w:u w:val="single"/>
        </w:rPr>
      </w:pPr>
    </w:p>
    <w:p w:rsidR="0052744B" w:rsidRPr="0084698D" w:rsidRDefault="0052744B" w:rsidP="0084698D">
      <w:pPr>
        <w:pStyle w:val="card"/>
        <w:spacing w:line="276" w:lineRule="auto"/>
        <w:rPr>
          <w:rFonts w:ascii="Helvetica" w:hAnsi="Helvetica"/>
        </w:rPr>
      </w:pPr>
      <w:r w:rsidRPr="0084698D">
        <w:rPr>
          <w:rStyle w:val="underline"/>
          <w:rFonts w:ascii="Helvetica" w:hAnsi="Helvetica"/>
          <w:highlight w:val="cyan"/>
        </w:rPr>
        <w:t>The destruction of the planet's environment and biodiversity may</w:t>
      </w:r>
      <w:r w:rsidRPr="0084698D">
        <w:rPr>
          <w:rStyle w:val="underline"/>
          <w:rFonts w:ascii="Helvetica" w:hAnsi="Helvetica"/>
        </w:rPr>
        <w:t xml:space="preserve"> </w:t>
      </w:r>
      <w:r w:rsidRPr="0084698D">
        <w:rPr>
          <w:rFonts w:ascii="Helvetica" w:hAnsi="Helvetica"/>
        </w:rPr>
        <w:t xml:space="preserve">coincidentally </w:t>
      </w:r>
      <w:r w:rsidRPr="0084698D">
        <w:rPr>
          <w:rStyle w:val="underline"/>
          <w:rFonts w:ascii="Helvetica" w:hAnsi="Helvetica"/>
          <w:highlight w:val="cyan"/>
        </w:rPr>
        <w:t>be halted by global war, but saving biodiversity or the environment will not be the cause of global war</w:t>
      </w:r>
      <w:r w:rsidRPr="0084698D">
        <w:rPr>
          <w:rStyle w:val="underline"/>
          <w:rFonts w:ascii="Helvetica" w:hAnsi="Helvetica"/>
        </w:rPr>
        <w:t>.</w:t>
      </w:r>
      <w:r w:rsidRPr="0084698D">
        <w:rPr>
          <w:rFonts w:ascii="Helvetica" w:hAnsi="Helvetica"/>
        </w:rPr>
        <w:t xml:space="preserve">  Less and less of nature remains with each passing year of the current "global peace" of global industrialization.  </w:t>
      </w:r>
      <w:r w:rsidRPr="0084698D">
        <w:rPr>
          <w:rStyle w:val="underline"/>
          <w:rFonts w:ascii="Helvetica" w:hAnsi="Helvetica"/>
          <w:highlight w:val="cyan"/>
        </w:rPr>
        <w:t>The longer global war is delayed, the less of nature</w:t>
      </w:r>
      <w:r w:rsidRPr="0084698D">
        <w:rPr>
          <w:rFonts w:ascii="Helvetica" w:hAnsi="Helvetica"/>
        </w:rPr>
        <w:t xml:space="preserve"> (species, biodiversity) </w:t>
      </w:r>
      <w:r w:rsidRPr="0084698D">
        <w:rPr>
          <w:rStyle w:val="underline"/>
          <w:rFonts w:ascii="Helvetica" w:hAnsi="Helvetica"/>
          <w:highlight w:val="cyan"/>
        </w:rPr>
        <w:t>will remain after its occurrence</w:t>
      </w:r>
      <w:r w:rsidRPr="0084698D">
        <w:rPr>
          <w:rStyle w:val="underline"/>
          <w:rFonts w:ascii="Helvetica" w:hAnsi="Helvetica"/>
        </w:rPr>
        <w:t>.</w:t>
      </w:r>
      <w:r w:rsidRPr="0084698D">
        <w:rPr>
          <w:rFonts w:ascii="Helvetica" w:hAnsi="Helvetica"/>
        </w:rPr>
        <w:t xml:space="preserve">  The large human population has been made possible because of access to fossil fuel.  The planet can support only a small fraction of its current human population on recurrent solar energy (which includes hydroelectric, biomass, and wind power).  Global petroleum and natural gas deposits will not be exhausted until about 2050 (and coal somewhat later), so the world's current fossil-fuel-driven economy can hypothetically continue for some time to come.  </w:t>
      </w:r>
      <w:r w:rsidRPr="0084698D">
        <w:rPr>
          <w:rStyle w:val="underline"/>
          <w:rFonts w:ascii="Helvetica" w:hAnsi="Helvetica"/>
          <w:highlight w:val="cyan"/>
        </w:rPr>
        <w:t>If industrialized human society continues to destroy other species at the current rate</w:t>
      </w:r>
      <w:r w:rsidRPr="0084698D">
        <w:rPr>
          <w:rStyle w:val="underline"/>
          <w:rFonts w:ascii="Helvetica" w:hAnsi="Helvetica"/>
        </w:rPr>
        <w:t xml:space="preserve"> (</w:t>
      </w:r>
      <w:r w:rsidRPr="0084698D">
        <w:rPr>
          <w:rStyle w:val="underline"/>
          <w:rFonts w:ascii="Helvetica" w:hAnsi="Helvetica"/>
          <w:highlight w:val="cyan"/>
        </w:rPr>
        <w:t>estimated 30,000 per year)</w:t>
      </w:r>
      <w:r w:rsidRPr="0084698D">
        <w:rPr>
          <w:rStyle w:val="underline"/>
          <w:rFonts w:ascii="Helvetica" w:hAnsi="Helvetica"/>
        </w:rPr>
        <w:t xml:space="preserve"> </w:t>
      </w:r>
      <w:r w:rsidRPr="0084698D">
        <w:rPr>
          <w:rStyle w:val="underline"/>
          <w:rFonts w:ascii="Helvetica" w:hAnsi="Helvetica"/>
          <w:highlight w:val="cyan"/>
        </w:rPr>
        <w:t xml:space="preserve">until fossil fuels </w:t>
      </w:r>
      <w:r w:rsidRPr="0084698D">
        <w:rPr>
          <w:rStyle w:val="underline"/>
          <w:rFonts w:ascii="Helvetica" w:hAnsi="Helvetica"/>
          <w:highlight w:val="cyan"/>
        </w:rPr>
        <w:lastRenderedPageBreak/>
        <w:t>are exhausted, little will remain of the planet's natural environment</w:t>
      </w:r>
      <w:r w:rsidRPr="0084698D">
        <w:rPr>
          <w:rFonts w:ascii="Helvetica" w:hAnsi="Helvetica"/>
        </w:rPr>
        <w:t xml:space="preserve"> as we know it.</w:t>
      </w:r>
      <w:r w:rsidR="00C02BF1" w:rsidRPr="0084698D">
        <w:rPr>
          <w:rFonts w:ascii="Helvetica" w:hAnsi="Helvetica"/>
        </w:rPr>
        <w:t xml:space="preserve"> </w:t>
      </w:r>
      <w:r w:rsidRPr="0084698D">
        <w:rPr>
          <w:rFonts w:ascii="Helvetica" w:hAnsi="Helvetica"/>
        </w:rPr>
        <w:t xml:space="preserve">Mankind is hurtling toward disaster -- the biosphere's and its own -- and there is nothing that will be done to stop it.  Industrial development has </w:t>
      </w:r>
      <w:proofErr w:type="spellStart"/>
      <w:r w:rsidRPr="0084698D">
        <w:rPr>
          <w:rFonts w:ascii="Helvetica" w:hAnsi="Helvetica"/>
        </w:rPr>
        <w:t>sewn</w:t>
      </w:r>
      <w:proofErr w:type="spellEnd"/>
      <w:r w:rsidRPr="0084698D">
        <w:rPr>
          <w:rFonts w:ascii="Helvetica" w:hAnsi="Helvetica"/>
        </w:rPr>
        <w:t xml:space="preserve"> the seeds of its own destruction.  </w:t>
      </w:r>
      <w:r w:rsidRPr="0084698D">
        <w:rPr>
          <w:rStyle w:val="underline"/>
          <w:rFonts w:ascii="Helvetica" w:hAnsi="Helvetica"/>
          <w:highlight w:val="cyan"/>
        </w:rPr>
        <w:t>The situation is out of control.  The human population explosion has already occurred</w:t>
      </w:r>
      <w:r w:rsidRPr="0084698D">
        <w:rPr>
          <w:rFonts w:ascii="Helvetica" w:hAnsi="Helvetica"/>
        </w:rPr>
        <w:t>, and the resultant destruction -- first of the environment and then of industrial society and then, perhaps, of the human race itself -- is at hand.  Mankind has chosen its destiny, and is well along the path to its realization.</w:t>
      </w:r>
    </w:p>
    <w:p w:rsidR="0052744B" w:rsidRPr="0084698D" w:rsidRDefault="0052744B" w:rsidP="0084698D">
      <w:pPr>
        <w:pStyle w:val="Tag0"/>
        <w:spacing w:line="276" w:lineRule="auto"/>
        <w:rPr>
          <w:rFonts w:ascii="Helvetica" w:hAnsi="Helvetica"/>
          <w:u w:val="single"/>
        </w:rPr>
      </w:pPr>
    </w:p>
    <w:p w:rsidR="0052744B" w:rsidRPr="0084698D" w:rsidRDefault="0052744B" w:rsidP="0084698D">
      <w:pPr>
        <w:spacing w:line="276" w:lineRule="auto"/>
        <w:rPr>
          <w:rStyle w:val="cite"/>
          <w:rFonts w:ascii="Helvetica" w:hAnsi="Helvetica"/>
        </w:rPr>
      </w:pPr>
      <w:r w:rsidRPr="0084698D">
        <w:rPr>
          <w:rStyle w:val="cite"/>
          <w:rFonts w:ascii="Helvetica" w:hAnsi="Helvetica"/>
        </w:rPr>
        <w:t>B. DRAMATIC reductions in human population key now – the longer industrial civilization survives the more likely it will lead to total global destruction</w:t>
      </w:r>
    </w:p>
    <w:p w:rsidR="0052744B" w:rsidRPr="0084698D" w:rsidRDefault="0052744B" w:rsidP="0084698D">
      <w:pPr>
        <w:pStyle w:val="CardFormat"/>
        <w:spacing w:line="276" w:lineRule="auto"/>
        <w:rPr>
          <w:rFonts w:ascii="Helvetica" w:hAnsi="Helvetica"/>
        </w:rPr>
      </w:pPr>
      <w:r w:rsidRPr="0084698D">
        <w:rPr>
          <w:rStyle w:val="TagChar"/>
          <w:rFonts w:ascii="Helvetica" w:hAnsi="Helvetica"/>
          <w:highlight w:val="cyan"/>
        </w:rPr>
        <w:t>Caldwell</w:t>
      </w:r>
      <w:r w:rsidRPr="0084698D">
        <w:rPr>
          <w:rFonts w:ascii="Helvetica" w:hAnsi="Helvetica"/>
          <w:highlight w:val="cyan"/>
        </w:rPr>
        <w:t>,</w:t>
      </w:r>
      <w:r w:rsidRPr="0084698D">
        <w:rPr>
          <w:rFonts w:ascii="Helvetica" w:hAnsi="Helvetica"/>
        </w:rPr>
        <w:t xml:space="preserve"> Economic Growth Supervisor with a PhD in Mathematical Statistics, 19</w:t>
      </w:r>
      <w:r w:rsidRPr="0084698D">
        <w:rPr>
          <w:rStyle w:val="TagChar"/>
          <w:rFonts w:ascii="Helvetica" w:hAnsi="Helvetica"/>
          <w:highlight w:val="cyan"/>
        </w:rPr>
        <w:t>99</w:t>
      </w:r>
    </w:p>
    <w:p w:rsidR="0052744B" w:rsidRPr="0084698D" w:rsidRDefault="0052744B"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52744B" w:rsidRPr="0084698D" w:rsidRDefault="0052744B" w:rsidP="0084698D">
      <w:pPr>
        <w:pStyle w:val="CardFormat"/>
        <w:spacing w:line="276" w:lineRule="auto"/>
        <w:rPr>
          <w:rFonts w:ascii="Helvetica" w:hAnsi="Helvetica"/>
        </w:rPr>
      </w:pPr>
    </w:p>
    <w:p w:rsidR="0052744B" w:rsidRPr="0084698D" w:rsidRDefault="0052744B" w:rsidP="0084698D">
      <w:pPr>
        <w:pStyle w:val="card"/>
        <w:spacing w:line="276" w:lineRule="auto"/>
        <w:rPr>
          <w:rFonts w:ascii="Helvetica" w:hAnsi="Helvetica"/>
        </w:rPr>
      </w:pPr>
      <w:r w:rsidRPr="0084698D">
        <w:rPr>
          <w:rFonts w:ascii="Helvetica" w:hAnsi="Helvetica"/>
          <w:u w:val="single"/>
        </w:rPr>
        <w:t>World Resources</w:t>
      </w:r>
      <w:r w:rsidR="00BE0D65" w:rsidRPr="0084698D">
        <w:rPr>
          <w:rFonts w:ascii="Helvetica" w:hAnsi="Helvetica"/>
          <w:u w:val="single"/>
        </w:rPr>
        <w:fldChar w:fldCharType="begin"/>
      </w:r>
      <w:r w:rsidRPr="0084698D">
        <w:rPr>
          <w:rFonts w:ascii="Helvetica" w:hAnsi="Helvetica"/>
          <w:u w:val="single"/>
        </w:rPr>
        <w:instrText xml:space="preserve"> XE "</w:instrText>
      </w:r>
      <w:r w:rsidRPr="0084698D">
        <w:rPr>
          <w:rFonts w:ascii="Helvetica" w:hAnsi="Helvetica"/>
        </w:rPr>
        <w:instrText>World Resources"</w:instrText>
      </w:r>
      <w:r w:rsidRPr="0084698D">
        <w:rPr>
          <w:rFonts w:ascii="Helvetica" w:hAnsi="Helvetica"/>
          <w:u w:val="single"/>
        </w:rPr>
        <w:instrText xml:space="preserve"> </w:instrText>
      </w:r>
      <w:r w:rsidR="00BE0D65" w:rsidRPr="0084698D">
        <w:rPr>
          <w:rFonts w:ascii="Helvetica" w:hAnsi="Helvetica"/>
          <w:u w:val="single"/>
        </w:rPr>
        <w:fldChar w:fldCharType="end"/>
      </w:r>
      <w:r w:rsidRPr="0084698D">
        <w:rPr>
          <w:rFonts w:ascii="Helvetica" w:hAnsi="Helvetica"/>
          <w:u w:val="single"/>
        </w:rPr>
        <w:t> 1998-1999</w:t>
      </w:r>
      <w:r w:rsidRPr="0084698D">
        <w:rPr>
          <w:rFonts w:ascii="Helvetica" w:hAnsi="Helvetica"/>
        </w:rPr>
        <w:t xml:space="preserve"> presents a table, “Atmospheric Concentrations of Greenhouse and Ozone-Depleting Gasses, 1965-96.” This table indicates that </w:t>
      </w:r>
      <w:r w:rsidRPr="0084698D">
        <w:rPr>
          <w:rStyle w:val="Underline0"/>
          <w:rFonts w:ascii="Helvetica" w:hAnsi="Helvetica"/>
        </w:rPr>
        <w:t>the concentration of carbon dioxide has risen from the preindustrial level of 260.0 parts per million</w:t>
      </w:r>
      <w:r w:rsidRPr="0084698D">
        <w:rPr>
          <w:rFonts w:ascii="Helvetica" w:hAnsi="Helvetica"/>
        </w:rPr>
        <w:t xml:space="preserve"> (ppm) </w:t>
      </w:r>
      <w:r w:rsidRPr="0084698D">
        <w:rPr>
          <w:rStyle w:val="Underline0"/>
          <w:rFonts w:ascii="Helvetica" w:hAnsi="Helvetica"/>
        </w:rPr>
        <w:t>to</w:t>
      </w:r>
      <w:r w:rsidRPr="0084698D">
        <w:rPr>
          <w:rFonts w:ascii="Helvetica" w:hAnsi="Helvetica"/>
        </w:rPr>
        <w:t xml:space="preserve"> 319.9 ppm in 1965 </w:t>
      </w:r>
      <w:r w:rsidRPr="0084698D">
        <w:rPr>
          <w:rStyle w:val="Underline0"/>
          <w:rFonts w:ascii="Helvetica" w:hAnsi="Helvetica"/>
          <w:b/>
          <w:highlight w:val="cyan"/>
        </w:rPr>
        <w:t>biodiversity</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"biodiversity"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left to save</w:t>
      </w:r>
      <w:r w:rsidRPr="0084698D">
        <w:rPr>
          <w:rFonts w:ascii="Helvetica" w:hAnsi="Helvetica"/>
        </w:rPr>
        <w:t>. As Walt Kelly</w:t>
      </w:r>
      <w:r w:rsidR="00BE0D65" w:rsidRPr="0084698D">
        <w:rPr>
          <w:rFonts w:ascii="Helvetica" w:hAnsi="Helvetica"/>
        </w:rPr>
        <w:fldChar w:fldCharType="begin"/>
      </w:r>
      <w:r w:rsidRPr="0084698D">
        <w:rPr>
          <w:rFonts w:ascii="Helvetica" w:hAnsi="Helvetica"/>
        </w:rPr>
        <w:instrText xml:space="preserve"> XE "Kelly, Walt" </w:instrText>
      </w:r>
      <w:r w:rsidR="00BE0D65" w:rsidRPr="0084698D">
        <w:rPr>
          <w:rFonts w:ascii="Helvetica" w:hAnsi="Helvetica"/>
        </w:rPr>
        <w:fldChar w:fldCharType="end"/>
      </w:r>
      <w:r w:rsidRPr="0084698D">
        <w:rPr>
          <w:rFonts w:ascii="Helvetica" w:hAnsi="Helvetica"/>
        </w:rPr>
        <w:t>’s cartoon character Pogo</w:t>
      </w:r>
      <w:r w:rsidR="00BE0D65" w:rsidRPr="0084698D">
        <w:rPr>
          <w:rFonts w:ascii="Helvetica" w:hAnsi="Helvetica"/>
        </w:rPr>
        <w:fldChar w:fldCharType="begin"/>
      </w:r>
      <w:r w:rsidRPr="0084698D">
        <w:rPr>
          <w:rFonts w:ascii="Helvetica" w:hAnsi="Helvetica"/>
        </w:rPr>
        <w:instrText xml:space="preserve"> XE "Pogo" </w:instrText>
      </w:r>
      <w:r w:rsidR="00BE0D65" w:rsidRPr="0084698D">
        <w:rPr>
          <w:rFonts w:ascii="Helvetica" w:hAnsi="Helvetica"/>
        </w:rPr>
        <w:fldChar w:fldCharType="end"/>
      </w:r>
      <w:r w:rsidRPr="0084698D">
        <w:rPr>
          <w:rFonts w:ascii="Helvetica" w:hAnsi="Helvetica"/>
        </w:rPr>
        <w:t> once observed, “</w:t>
      </w:r>
      <w:r w:rsidRPr="0084698D">
        <w:rPr>
          <w:rStyle w:val="Underline0"/>
          <w:rFonts w:ascii="Helvetica" w:hAnsi="Helvetica"/>
        </w:rPr>
        <w:t>We have met the enemy, and he is us!” What is causing the severe problems in the Earth’s biosphere is man’s presence in large numbers</w:t>
      </w:r>
      <w:r w:rsidRPr="0084698D">
        <w:rPr>
          <w:rFonts w:ascii="Helvetica" w:hAnsi="Helvetica"/>
        </w:rPr>
        <w:t xml:space="preserve">. </w:t>
      </w:r>
      <w:r w:rsidRPr="0084698D">
        <w:rPr>
          <w:rStyle w:val="Underline0"/>
          <w:rFonts w:ascii="Helvetica" w:hAnsi="Helvetica"/>
          <w:highlight w:val="cyan"/>
        </w:rPr>
        <w:t>The human species</w:t>
      </w:r>
      <w:r w:rsidR="00BE0D65" w:rsidRPr="0084698D">
        <w:rPr>
          <w:rFonts w:ascii="Helvetica" w:hAnsi="Helvetica"/>
        </w:rPr>
        <w:fldChar w:fldCharType="begin"/>
      </w:r>
      <w:r w:rsidRPr="0084698D">
        <w:rPr>
          <w:rFonts w:ascii="Helvetica" w:hAnsi="Helvetica"/>
        </w:rPr>
        <w:instrText xml:space="preserve"> XE "species" </w:instrText>
      </w:r>
      <w:r w:rsidR="00BE0D65" w:rsidRPr="0084698D">
        <w:rPr>
          <w:rFonts w:ascii="Helvetica" w:hAnsi="Helvetica"/>
        </w:rPr>
        <w:fldChar w:fldCharType="end"/>
      </w:r>
      <w:r w:rsidRPr="0084698D">
        <w:rPr>
          <w:rFonts w:ascii="Helvetica" w:hAnsi="Helvetica"/>
        </w:rPr>
        <w:t>, with economics</w:t>
      </w:r>
      <w:r w:rsidR="00BE0D65" w:rsidRPr="0084698D">
        <w:rPr>
          <w:rFonts w:ascii="Helvetica" w:hAnsi="Helvetica"/>
        </w:rPr>
        <w:fldChar w:fldCharType="begin"/>
      </w:r>
      <w:r w:rsidRPr="0084698D">
        <w:rPr>
          <w:rFonts w:ascii="Helvetica" w:hAnsi="Helvetica"/>
        </w:rPr>
        <w:instrText xml:space="preserve"> XE "economics" </w:instrText>
      </w:r>
      <w:r w:rsidR="00BE0D65" w:rsidRPr="0084698D">
        <w:rPr>
          <w:rFonts w:ascii="Helvetica" w:hAnsi="Helvetica"/>
        </w:rPr>
        <w:fldChar w:fldCharType="end"/>
      </w:r>
      <w:r w:rsidRPr="0084698D">
        <w:rPr>
          <w:rFonts w:ascii="Helvetica" w:hAnsi="Helvetica"/>
        </w:rPr>
        <w:t xml:space="preserve"> as a catalyst, has infested the planet. It </w:t>
      </w:r>
      <w:r w:rsidRPr="0084698D">
        <w:rPr>
          <w:rStyle w:val="Underline0"/>
          <w:rFonts w:ascii="Helvetica" w:hAnsi="Helvetica"/>
          <w:highlight w:val="cyan"/>
        </w:rPr>
        <w:t>has grown like a cancer to the point where it is killing many species</w:t>
      </w:r>
      <w:r w:rsidRPr="0084698D">
        <w:rPr>
          <w:rStyle w:val="Underline0"/>
          <w:rFonts w:ascii="Helvetica" w:hAnsi="Helvetica"/>
        </w:rPr>
        <w:t xml:space="preserve"> and, if it continues, will kill both </w:t>
      </w:r>
      <w:r w:rsidRPr="0084698D">
        <w:rPr>
          <w:rStyle w:val="Underline0"/>
          <w:rFonts w:ascii="Helvetica" w:hAnsi="Helvetica"/>
          <w:highlight w:val="cyan"/>
        </w:rPr>
        <w:t>itself and the rest of the biosphere</w:t>
      </w:r>
      <w:r w:rsidRPr="0084698D">
        <w:rPr>
          <w:rStyle w:val="Underline0"/>
          <w:rFonts w:ascii="Helvetica" w:hAnsi="Helvetica"/>
        </w:rPr>
        <w:t>. It is a parasite killing its host. The time to treat this disease is long overdue</w:t>
      </w:r>
      <w:r w:rsidRPr="0084698D">
        <w:rPr>
          <w:rFonts w:ascii="Helvetica" w:hAnsi="Helvetica"/>
        </w:rPr>
        <w:t xml:space="preserve">. and </w:t>
      </w:r>
      <w:r w:rsidRPr="0084698D">
        <w:rPr>
          <w:rStyle w:val="Underline0"/>
          <w:rFonts w:ascii="Helvetica" w:hAnsi="Helvetica"/>
        </w:rPr>
        <w:t>362.6 ppm in 1996. This concentration is increasing at the rate of almost .5% per year</w:t>
      </w:r>
      <w:r w:rsidRPr="0084698D">
        <w:rPr>
          <w:rFonts w:ascii="Helvetica" w:hAnsi="Helvetica"/>
        </w:rPr>
        <w:t>. Carbon dioxide concentrations are caused by burning of fossil fuels</w:t>
      </w:r>
      <w:r w:rsidR="00BE0D65" w:rsidRPr="0084698D">
        <w:rPr>
          <w:rFonts w:ascii="Helvetica" w:hAnsi="Helvetica"/>
        </w:rPr>
        <w:fldChar w:fldCharType="begin"/>
      </w:r>
      <w:r w:rsidRPr="0084698D">
        <w:rPr>
          <w:rFonts w:ascii="Helvetica" w:hAnsi="Helvetica"/>
        </w:rPr>
        <w:instrText xml:space="preserve"> XE "fossil fuel" </w:instrText>
      </w:r>
      <w:r w:rsidR="00BE0D65" w:rsidRPr="0084698D">
        <w:rPr>
          <w:rFonts w:ascii="Helvetica" w:hAnsi="Helvetica"/>
        </w:rPr>
        <w:fldChar w:fldCharType="end"/>
      </w:r>
      <w:r w:rsidRPr="0084698D">
        <w:rPr>
          <w:rFonts w:ascii="Helvetica" w:hAnsi="Helvetica"/>
        </w:rPr>
        <w:t xml:space="preserve"> and forests. </w:t>
      </w:r>
      <w:r w:rsidRPr="0084698D">
        <w:rPr>
          <w:rStyle w:val="Underline0"/>
          <w:rFonts w:ascii="Helvetica" w:hAnsi="Helvetica"/>
          <w:b/>
          <w:highlight w:val="cyan"/>
        </w:rPr>
        <w:t>Each year the concentration of this greenhouse gas increases, as the human species</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"species"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continues its</w:t>
      </w:r>
      <w:r w:rsidRPr="0084698D">
        <w:rPr>
          <w:rStyle w:val="Underline0"/>
          <w:rFonts w:ascii="Helvetica" w:hAnsi="Helvetica"/>
          <w:b/>
        </w:rPr>
        <w:t xml:space="preserve"> relentless </w:t>
      </w:r>
      <w:r w:rsidRPr="0084698D">
        <w:rPr>
          <w:rStyle w:val="Underline0"/>
          <w:rFonts w:ascii="Helvetica" w:hAnsi="Helvetica"/>
          <w:b/>
          <w:highlight w:val="cyan"/>
        </w:rPr>
        <w:t>destruction of irreplaceable fossil fuels and wildlife habitat</w:t>
      </w:r>
      <w:r w:rsidRPr="0084698D">
        <w:rPr>
          <w:rStyle w:val="Underline0"/>
          <w:rFonts w:ascii="Helvetica" w:hAnsi="Helvetica"/>
          <w:b/>
        </w:rPr>
        <w:t xml:space="preserve">. </w:t>
      </w:r>
      <w:r w:rsidRPr="0084698D">
        <w:rPr>
          <w:rStyle w:val="Underline0"/>
          <w:rFonts w:ascii="Helvetica" w:hAnsi="Helvetica"/>
          <w:b/>
          <w:highlight w:val="cyan"/>
        </w:rPr>
        <w:t>This destruction will not stop until a dramatic reduction is made in human population and industrial activity</w:t>
      </w:r>
      <w:r w:rsidRPr="0084698D">
        <w:rPr>
          <w:rStyle w:val="Underline0"/>
          <w:rFonts w:ascii="Helvetica" w:hAnsi="Helvetica"/>
          <w:b/>
        </w:rPr>
        <w:t>. Mankind’s industrial activity is causing changes at a horrific rate</w:t>
      </w:r>
      <w:r w:rsidRPr="0084698D">
        <w:rPr>
          <w:rFonts w:ascii="Helvetica" w:hAnsi="Helvetica"/>
        </w:rPr>
        <w:t xml:space="preserve">. </w:t>
      </w:r>
      <w:r w:rsidRPr="0084698D">
        <w:rPr>
          <w:rStyle w:val="Underline0"/>
          <w:rFonts w:ascii="Helvetica" w:hAnsi="Helvetica"/>
          <w:highlight w:val="cyan"/>
        </w:rPr>
        <w:t>The rate of change will increase even faster as undeveloped countries industrialize</w:t>
      </w:r>
      <w:r w:rsidRPr="0084698D">
        <w:rPr>
          <w:rFonts w:ascii="Helvetica" w:hAnsi="Helvetica"/>
          <w:highlight w:val="cyan"/>
        </w:rPr>
        <w:t>.</w:t>
      </w:r>
      <w:r w:rsidRPr="0084698D">
        <w:rPr>
          <w:rFonts w:ascii="Helvetica" w:hAnsi="Helvetica"/>
        </w:rPr>
        <w:t xml:space="preserve"> In view of the fact that the consequences of these changes will be catastrophic, as radical as it may seem, </w:t>
      </w:r>
      <w:r w:rsidRPr="0084698D">
        <w:rPr>
          <w:rStyle w:val="Underline0"/>
          <w:rFonts w:ascii="Helvetica" w:hAnsi="Helvetica"/>
        </w:rPr>
        <w:t>human population and industrial activity must be reduced dramatically and immediately in order for the planet to survive</w:t>
      </w:r>
      <w:r w:rsidRPr="0084698D">
        <w:rPr>
          <w:rFonts w:ascii="Helvetica" w:hAnsi="Helvetica"/>
        </w:rPr>
        <w:t xml:space="preserve">. </w:t>
      </w:r>
      <w:r w:rsidRPr="0084698D">
        <w:rPr>
          <w:rStyle w:val="Underline0"/>
          <w:rFonts w:ascii="Helvetica" w:hAnsi="Helvetica"/>
          <w:b/>
          <w:highlight w:val="cyan"/>
        </w:rPr>
        <w:t xml:space="preserve">There is no known reason for waiting. With every passing year there is less </w:t>
      </w:r>
    </w:p>
    <w:p w:rsidR="00C02BF1" w:rsidRPr="0084698D" w:rsidRDefault="0052744B" w:rsidP="0084698D">
      <w:pPr>
        <w:pStyle w:val="BlockTitle"/>
        <w:spacing w:line="276" w:lineRule="auto"/>
        <w:rPr>
          <w:rStyle w:val="Underline0"/>
          <w:rFonts w:ascii="Helvetica" w:hAnsi="Helvetica"/>
        </w:rPr>
      </w:pPr>
      <w:r w:rsidRPr="0084698D">
        <w:rPr>
          <w:rFonts w:ascii="Helvetica" w:hAnsi="Helvetica"/>
        </w:rPr>
        <w:lastRenderedPageBreak/>
        <w:br w:type="page"/>
      </w:r>
      <w:bookmarkEnd w:id="0"/>
    </w:p>
    <w:p w:rsidR="00432272" w:rsidRPr="0084698D" w:rsidRDefault="00432272" w:rsidP="0084698D">
      <w:pPr>
        <w:pStyle w:val="BlockTitle"/>
        <w:spacing w:line="276" w:lineRule="auto"/>
        <w:rPr>
          <w:rStyle w:val="Underline0"/>
          <w:rFonts w:ascii="Helvetica" w:hAnsi="Helvetica"/>
        </w:rPr>
      </w:pPr>
      <w:r w:rsidRPr="0084698D">
        <w:rPr>
          <w:rStyle w:val="Underline0"/>
          <w:rFonts w:ascii="Helvetica" w:hAnsi="Helvetica"/>
        </w:rPr>
        <w:lastRenderedPageBreak/>
        <w:t>Ethics</w:t>
      </w:r>
    </w:p>
    <w:p w:rsidR="00432272" w:rsidRPr="0084698D" w:rsidRDefault="00432272" w:rsidP="0084698D">
      <w:pPr>
        <w:pStyle w:val="CardFormat"/>
        <w:spacing w:line="276" w:lineRule="auto"/>
        <w:rPr>
          <w:rStyle w:val="Underline0"/>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Allowing nuclear war is more moral than allowing the destruction of the earth through overpopulation – mass nuclear war is the only way to ensure survival</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Style w:val="Underline0"/>
          <w:rFonts w:ascii="Helvetica" w:hAnsi="Helvetica"/>
        </w:rPr>
        <w:t>If the morality</w:t>
      </w:r>
      <w:r w:rsidR="00BE0D65" w:rsidRPr="0084698D">
        <w:rPr>
          <w:rStyle w:val="Underline0"/>
          <w:rFonts w:ascii="Helvetica" w:hAnsi="Helvetica"/>
        </w:rPr>
        <w:fldChar w:fldCharType="begin"/>
      </w:r>
      <w:r w:rsidRPr="0084698D">
        <w:rPr>
          <w:rStyle w:val="Underline0"/>
          <w:rFonts w:ascii="Helvetica" w:hAnsi="Helvetica"/>
        </w:rPr>
        <w:instrText xml:space="preserve"> XE "morality" </w:instrText>
      </w:r>
      <w:r w:rsidR="00BE0D65" w:rsidRPr="0084698D">
        <w:rPr>
          <w:rStyle w:val="Underline0"/>
          <w:rFonts w:ascii="Helvetica" w:hAnsi="Helvetica"/>
        </w:rPr>
        <w:fldChar w:fldCharType="end"/>
      </w:r>
      <w:r w:rsidRPr="0084698D">
        <w:rPr>
          <w:rStyle w:val="Underline0"/>
          <w:rFonts w:ascii="Helvetica" w:hAnsi="Helvetica"/>
        </w:rPr>
        <w:t> of nuclear war</w:t>
      </w:r>
      <w:r w:rsidR="00BE0D65" w:rsidRPr="0084698D">
        <w:rPr>
          <w:rStyle w:val="Underline0"/>
          <w:rFonts w:ascii="Helvetica" w:hAnsi="Helvetica"/>
        </w:rPr>
        <w:fldChar w:fldCharType="begin"/>
      </w:r>
      <w:r w:rsidRPr="0084698D">
        <w:rPr>
          <w:rStyle w:val="Underline0"/>
          <w:rFonts w:ascii="Helvetica" w:hAnsi="Helvetica"/>
        </w:rPr>
        <w:instrText xml:space="preserve"> XE "nuclear war" </w:instrText>
      </w:r>
      <w:r w:rsidR="00BE0D65" w:rsidRPr="0084698D">
        <w:rPr>
          <w:rStyle w:val="Underline0"/>
          <w:rFonts w:ascii="Helvetica" w:hAnsi="Helvetica"/>
        </w:rPr>
        <w:fldChar w:fldCharType="end"/>
      </w:r>
      <w:r w:rsidRPr="0084698D">
        <w:rPr>
          <w:rStyle w:val="Underline0"/>
          <w:rFonts w:ascii="Helvetica" w:hAnsi="Helvetica"/>
        </w:rPr>
        <w:t> is to be considered, the morality of destroying a planet and all its species</w:t>
      </w:r>
      <w:r w:rsidR="00BE0D65" w:rsidRPr="0084698D">
        <w:rPr>
          <w:rStyle w:val="Underline0"/>
          <w:rFonts w:ascii="Helvetica" w:hAnsi="Helvetica"/>
        </w:rPr>
        <w:fldChar w:fldCharType="begin"/>
      </w:r>
      <w:r w:rsidRPr="0084698D">
        <w:rPr>
          <w:rStyle w:val="Underline0"/>
          <w:rFonts w:ascii="Helvetica" w:hAnsi="Helvetica"/>
        </w:rPr>
        <w:instrText xml:space="preserve"> XE "species" </w:instrText>
      </w:r>
      <w:r w:rsidR="00BE0D65" w:rsidRPr="0084698D">
        <w:rPr>
          <w:rStyle w:val="Underline0"/>
          <w:rFonts w:ascii="Helvetica" w:hAnsi="Helvetica"/>
        </w:rPr>
        <w:fldChar w:fldCharType="end"/>
      </w:r>
      <w:r w:rsidRPr="0084698D">
        <w:rPr>
          <w:rStyle w:val="Underline0"/>
          <w:rFonts w:ascii="Helvetica" w:hAnsi="Helvetica"/>
        </w:rPr>
        <w:t> by overpopulation and industrialization</w:t>
      </w:r>
      <w:r w:rsidR="00BE0D65" w:rsidRPr="0084698D">
        <w:rPr>
          <w:rStyle w:val="Underline0"/>
          <w:rFonts w:ascii="Helvetica" w:hAnsi="Helvetica"/>
        </w:rPr>
        <w:fldChar w:fldCharType="begin"/>
      </w:r>
      <w:r w:rsidRPr="0084698D">
        <w:rPr>
          <w:rStyle w:val="Underline0"/>
          <w:rFonts w:ascii="Helvetica" w:hAnsi="Helvetica"/>
        </w:rPr>
        <w:instrText xml:space="preserve"> XE "industrialization" </w:instrText>
      </w:r>
      <w:r w:rsidR="00BE0D65" w:rsidRPr="0084698D">
        <w:rPr>
          <w:rStyle w:val="Underline0"/>
          <w:rFonts w:ascii="Helvetica" w:hAnsi="Helvetica"/>
        </w:rPr>
        <w:fldChar w:fldCharType="end"/>
      </w:r>
      <w:r w:rsidRPr="0084698D">
        <w:rPr>
          <w:rStyle w:val="Underline0"/>
          <w:rFonts w:ascii="Helvetica" w:hAnsi="Helvetica"/>
        </w:rPr>
        <w:t> must also be considered</w:t>
      </w:r>
      <w:r w:rsidRPr="0084698D">
        <w:rPr>
          <w:rFonts w:ascii="Helvetica" w:hAnsi="Helvetica"/>
        </w:rPr>
        <w:t>. Works on this subject include Fritz Schumacher</w:t>
      </w:r>
      <w:r w:rsidR="00BE0D65" w:rsidRPr="0084698D">
        <w:rPr>
          <w:rFonts w:ascii="Helvetica" w:hAnsi="Helvetica"/>
        </w:rPr>
        <w:fldChar w:fldCharType="begin"/>
      </w:r>
      <w:r w:rsidRPr="0084698D">
        <w:rPr>
          <w:rFonts w:ascii="Helvetica" w:hAnsi="Helvetica"/>
        </w:rPr>
        <w:instrText xml:space="preserve"> XE "Schumacher, Ernst Friedrich (“Fritz”)" </w:instrText>
      </w:r>
      <w:r w:rsidR="00BE0D65" w:rsidRPr="0084698D">
        <w:rPr>
          <w:rFonts w:ascii="Helvetica" w:hAnsi="Helvetica"/>
        </w:rPr>
        <w:fldChar w:fldCharType="end"/>
      </w:r>
      <w:r w:rsidRPr="0084698D">
        <w:rPr>
          <w:rFonts w:ascii="Helvetica" w:hAnsi="Helvetica"/>
        </w:rPr>
        <w:t>’s books and the plethora of books on environmentalism</w:t>
      </w:r>
      <w:r w:rsidR="00BE0D65" w:rsidRPr="0084698D">
        <w:rPr>
          <w:rFonts w:ascii="Helvetica" w:hAnsi="Helvetica"/>
        </w:rPr>
        <w:fldChar w:fldCharType="begin"/>
      </w:r>
      <w:r w:rsidRPr="0084698D">
        <w:rPr>
          <w:rFonts w:ascii="Helvetica" w:hAnsi="Helvetica"/>
        </w:rPr>
        <w:instrText xml:space="preserve"> XE "environmentalism" </w:instrText>
      </w:r>
      <w:r w:rsidR="00BE0D65" w:rsidRPr="0084698D">
        <w:rPr>
          <w:rFonts w:ascii="Helvetica" w:hAnsi="Helvetica"/>
        </w:rPr>
        <w:fldChar w:fldCharType="end"/>
      </w:r>
      <w:r w:rsidRPr="0084698D">
        <w:rPr>
          <w:rFonts w:ascii="Helvetica" w:hAnsi="Helvetica"/>
        </w:rPr>
        <w:t>, including Healing the Planet by Paul and Anne Ehrlich, Rescue the Earth! by Farley Mowat</w:t>
      </w:r>
      <w:r w:rsidR="00BE0D65" w:rsidRPr="0084698D">
        <w:rPr>
          <w:rFonts w:ascii="Helvetica" w:hAnsi="Helvetica"/>
        </w:rPr>
        <w:fldChar w:fldCharType="begin"/>
      </w:r>
      <w:r w:rsidRPr="0084698D">
        <w:rPr>
          <w:rFonts w:ascii="Helvetica" w:hAnsi="Helvetica"/>
        </w:rPr>
        <w:instrText xml:space="preserve"> XE "Mowat, Farley" </w:instrText>
      </w:r>
      <w:r w:rsidR="00BE0D65" w:rsidRPr="0084698D">
        <w:rPr>
          <w:rFonts w:ascii="Helvetica" w:hAnsi="Helvetica"/>
        </w:rPr>
        <w:fldChar w:fldCharType="end"/>
      </w:r>
      <w:r w:rsidRPr="0084698D">
        <w:rPr>
          <w:rFonts w:ascii="Helvetica" w:hAnsi="Helvetica"/>
        </w:rPr>
        <w:t>, Gaia</w:t>
      </w:r>
      <w:r w:rsidR="00BE0D65" w:rsidRPr="0084698D">
        <w:rPr>
          <w:rFonts w:ascii="Helvetica" w:hAnsi="Helvetica"/>
        </w:rPr>
        <w:fldChar w:fldCharType="begin"/>
      </w:r>
      <w:r w:rsidRPr="0084698D">
        <w:rPr>
          <w:rFonts w:ascii="Helvetica" w:hAnsi="Helvetica"/>
        </w:rPr>
        <w:instrText xml:space="preserve"> XE "Gaia" </w:instrText>
      </w:r>
      <w:r w:rsidR="00BE0D65" w:rsidRPr="0084698D">
        <w:rPr>
          <w:rFonts w:ascii="Helvetica" w:hAnsi="Helvetica"/>
        </w:rPr>
        <w:fldChar w:fldCharType="end"/>
      </w:r>
      <w:r w:rsidRPr="0084698D">
        <w:rPr>
          <w:rFonts w:ascii="Helvetica" w:hAnsi="Helvetica"/>
        </w:rPr>
        <w:t>: A New Look at Life on Earth by J. E. Lovelock</w:t>
      </w:r>
      <w:r w:rsidR="00BE0D65" w:rsidRPr="0084698D">
        <w:rPr>
          <w:rFonts w:ascii="Helvetica" w:hAnsi="Helvetica"/>
        </w:rPr>
        <w:fldChar w:fldCharType="begin"/>
      </w:r>
      <w:r w:rsidRPr="0084698D">
        <w:rPr>
          <w:rFonts w:ascii="Helvetica" w:hAnsi="Helvetica"/>
        </w:rPr>
        <w:instrText xml:space="preserve"> XE "Lovelock, J. E." </w:instrText>
      </w:r>
      <w:r w:rsidR="00BE0D65" w:rsidRPr="0084698D">
        <w:rPr>
          <w:rFonts w:ascii="Helvetica" w:hAnsi="Helvetica"/>
        </w:rPr>
        <w:fldChar w:fldCharType="end"/>
      </w:r>
      <w:r w:rsidRPr="0084698D">
        <w:rPr>
          <w:rFonts w:ascii="Helvetica" w:hAnsi="Helvetica"/>
        </w:rPr>
        <w:t>, The End of Nature by Bill McKibben</w:t>
      </w:r>
      <w:r w:rsidR="00BE0D65" w:rsidRPr="0084698D">
        <w:rPr>
          <w:rFonts w:ascii="Helvetica" w:hAnsi="Helvetica"/>
        </w:rPr>
        <w:fldChar w:fldCharType="begin"/>
      </w:r>
      <w:r w:rsidRPr="0084698D">
        <w:rPr>
          <w:rFonts w:ascii="Helvetica" w:hAnsi="Helvetica"/>
        </w:rPr>
        <w:instrText xml:space="preserve"> XE "McKibben, Bill" </w:instrText>
      </w:r>
      <w:r w:rsidR="00BE0D65" w:rsidRPr="0084698D">
        <w:rPr>
          <w:rFonts w:ascii="Helvetica" w:hAnsi="Helvetica"/>
        </w:rPr>
        <w:fldChar w:fldCharType="end"/>
      </w:r>
      <w:r w:rsidRPr="0084698D">
        <w:rPr>
          <w:rFonts w:ascii="Helvetica" w:hAnsi="Helvetica"/>
        </w:rPr>
        <w:t>, Silent Spring by Rachel Carson</w:t>
      </w:r>
      <w:r w:rsidR="00BE0D65" w:rsidRPr="0084698D">
        <w:rPr>
          <w:rFonts w:ascii="Helvetica" w:hAnsi="Helvetica"/>
        </w:rPr>
        <w:fldChar w:fldCharType="begin"/>
      </w:r>
      <w:r w:rsidRPr="0084698D">
        <w:rPr>
          <w:rFonts w:ascii="Helvetica" w:hAnsi="Helvetica"/>
        </w:rPr>
        <w:instrText xml:space="preserve"> XE "Carson, Rachel" </w:instrText>
      </w:r>
      <w:r w:rsidR="00BE0D65" w:rsidRPr="0084698D">
        <w:rPr>
          <w:rFonts w:ascii="Helvetica" w:hAnsi="Helvetica"/>
        </w:rPr>
        <w:fldChar w:fldCharType="end"/>
      </w:r>
      <w:r w:rsidRPr="0084698D">
        <w:rPr>
          <w:rFonts w:ascii="Helvetica" w:hAnsi="Helvetica"/>
        </w:rPr>
        <w:t xml:space="preserve">, Gaia: An Atlas of Planet Management by Norman Myers, ed., and many more, some of which are listed in the bibliography. </w:t>
      </w:r>
      <w:r w:rsidRPr="0084698D">
        <w:rPr>
          <w:rStyle w:val="Underline0"/>
          <w:rFonts w:ascii="Helvetica" w:hAnsi="Helvetica"/>
          <w:b/>
        </w:rPr>
        <w:t xml:space="preserve">Although </w:t>
      </w:r>
      <w:r w:rsidRPr="0084698D">
        <w:rPr>
          <w:rStyle w:val="Underline0"/>
          <w:rFonts w:ascii="Helvetica" w:hAnsi="Helvetica"/>
          <w:b/>
          <w:highlight w:val="cyan"/>
        </w:rPr>
        <w:t>a minimal-regret nuclear war</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"nuclear war"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may kill almost six billion people, that must be balanced against the</w:t>
      </w:r>
      <w:r w:rsidRPr="0084698D">
        <w:rPr>
          <w:rStyle w:val="Underline0"/>
          <w:rFonts w:ascii="Helvetica" w:hAnsi="Helvetica"/>
          <w:b/>
        </w:rPr>
        <w:t xml:space="preserve"> very real </w:t>
      </w:r>
      <w:r w:rsidRPr="0084698D">
        <w:rPr>
          <w:rStyle w:val="Underline0"/>
          <w:rFonts w:ascii="Helvetica" w:hAnsi="Helvetica"/>
          <w:b/>
          <w:highlight w:val="cyan"/>
        </w:rPr>
        <w:t>possibility that not having such a war</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"war"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may</w:t>
      </w:r>
      <w:r w:rsidRPr="0084698D">
        <w:rPr>
          <w:rStyle w:val="Underline0"/>
          <w:rFonts w:ascii="Helvetica" w:hAnsi="Helvetica"/>
          <w:b/>
        </w:rPr>
        <w:t xml:space="preserve"> not only </w:t>
      </w:r>
      <w:r w:rsidRPr="0084698D">
        <w:rPr>
          <w:rStyle w:val="Underline0"/>
          <w:rFonts w:ascii="Helvetica" w:hAnsi="Helvetica"/>
          <w:b/>
          <w:highlight w:val="cyan"/>
        </w:rPr>
        <w:t>result in the deaths of six billion people, but also the</w:t>
      </w:r>
      <w:r w:rsidRPr="0084698D">
        <w:rPr>
          <w:rStyle w:val="Underline0"/>
          <w:rFonts w:ascii="Helvetica" w:hAnsi="Helvetica"/>
          <w:b/>
        </w:rPr>
        <w:t xml:space="preserve"> extinction</w:t>
      </w:r>
      <w:r w:rsidR="00BE0D65" w:rsidRPr="0084698D">
        <w:rPr>
          <w:rStyle w:val="Underline0"/>
          <w:rFonts w:ascii="Helvetica" w:hAnsi="Helvetica"/>
          <w:b/>
        </w:rPr>
        <w:fldChar w:fldCharType="begin"/>
      </w:r>
      <w:r w:rsidRPr="0084698D">
        <w:rPr>
          <w:rStyle w:val="Underline0"/>
          <w:rFonts w:ascii="Helvetica" w:hAnsi="Helvetica"/>
          <w:b/>
        </w:rPr>
        <w:instrText xml:space="preserve"> XE "extinction" </w:instrText>
      </w:r>
      <w:r w:rsidR="00BE0D65" w:rsidRPr="0084698D">
        <w:rPr>
          <w:rStyle w:val="Underline0"/>
          <w:rFonts w:ascii="Helvetica" w:hAnsi="Helvetica"/>
          <w:b/>
        </w:rPr>
        <w:fldChar w:fldCharType="end"/>
      </w:r>
      <w:r w:rsidRPr="0084698D">
        <w:rPr>
          <w:rStyle w:val="Underline0"/>
          <w:rFonts w:ascii="Helvetica" w:hAnsi="Helvetica"/>
          <w:b/>
        </w:rPr>
        <w:t xml:space="preserve"> of mankind and the </w:t>
      </w:r>
      <w:r w:rsidRPr="0084698D">
        <w:rPr>
          <w:rStyle w:val="Underline0"/>
          <w:rFonts w:ascii="Helvetica" w:hAnsi="Helvetica"/>
          <w:b/>
          <w:highlight w:val="cyan"/>
        </w:rPr>
        <w:t>extinction of all other species</w:t>
      </w:r>
      <w:r w:rsidR="00BE0D65" w:rsidRPr="0084698D">
        <w:rPr>
          <w:rStyle w:val="Underline0"/>
          <w:rFonts w:ascii="Helvetica" w:hAnsi="Helvetica"/>
          <w:b/>
          <w:highlight w:val="green"/>
        </w:rPr>
        <w:fldChar w:fldCharType="begin"/>
      </w:r>
      <w:r w:rsidRPr="0084698D">
        <w:rPr>
          <w:rStyle w:val="Underline0"/>
          <w:rFonts w:ascii="Helvetica" w:hAnsi="Helvetica"/>
          <w:b/>
          <w:highlight w:val="green"/>
        </w:rPr>
        <w:instrText xml:space="preserve"> XE "species" </w:instrText>
      </w:r>
      <w:r w:rsidR="00BE0D65" w:rsidRPr="0084698D">
        <w:rPr>
          <w:rStyle w:val="Underline0"/>
          <w:rFonts w:ascii="Helvetica" w:hAnsi="Helvetica"/>
          <w:b/>
          <w:highlight w:val="green"/>
        </w:rPr>
        <w:fldChar w:fldCharType="end"/>
      </w:r>
      <w:r w:rsidRPr="0084698D">
        <w:rPr>
          <w:rStyle w:val="Underline0"/>
          <w:rFonts w:ascii="Helvetica" w:hAnsi="Helvetica"/>
          <w:b/>
        </w:rPr>
        <w:t> on the planet</w:t>
      </w:r>
      <w:r w:rsidRPr="0084698D">
        <w:rPr>
          <w:rFonts w:ascii="Helvetica" w:hAnsi="Helvetica"/>
        </w:rPr>
        <w:t xml:space="preserve"> (from the greenhouse effect). </w:t>
      </w:r>
      <w:r w:rsidRPr="0084698D">
        <w:rPr>
          <w:rStyle w:val="Underline0"/>
          <w:rFonts w:ascii="Helvetica" w:hAnsi="Helvetica"/>
          <w:highlight w:val="cyan"/>
        </w:rPr>
        <w:t>If the human race</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"race" </w:instrText>
      </w:r>
      <w:r w:rsidR="00BE0D65" w:rsidRPr="0084698D">
        <w:rPr>
          <w:rStyle w:val="Underline0"/>
          <w:rFonts w:ascii="Helvetica" w:hAnsi="Helvetica"/>
          <w:highlight w:val="cyan"/>
        </w:rPr>
        <w:fldChar w:fldCharType="end"/>
      </w:r>
      <w:r w:rsidRPr="0084698D">
        <w:rPr>
          <w:rStyle w:val="Underline0"/>
          <w:rFonts w:ascii="Helvetica" w:hAnsi="Helvetica"/>
          <w:highlight w:val="cyan"/>
        </w:rPr>
        <w:t> is made extinct</w:t>
      </w:r>
      <w:r w:rsidRPr="0084698D">
        <w:rPr>
          <w:rStyle w:val="Underline0"/>
          <w:rFonts w:ascii="Helvetica" w:hAnsi="Helvetica"/>
        </w:rPr>
        <w:t xml:space="preserve"> by the greenhouse effect, </w:t>
      </w:r>
      <w:r w:rsidRPr="0084698D">
        <w:rPr>
          <w:rStyle w:val="Underline0"/>
          <w:rFonts w:ascii="Helvetica" w:hAnsi="Helvetica"/>
          <w:highlight w:val="cyan"/>
        </w:rPr>
        <w:t>millions of people will have been denied life for every year of the next four billion years</w:t>
      </w:r>
      <w:r w:rsidRPr="0084698D">
        <w:rPr>
          <w:rStyle w:val="Underline0"/>
          <w:rFonts w:ascii="Helvetica" w:hAnsi="Helvetica"/>
        </w:rPr>
        <w:t xml:space="preserve"> that the solar system is expected to last. If the Earth can support ten million people indefinitely, </w:t>
      </w:r>
      <w:r w:rsidRPr="0084698D">
        <w:rPr>
          <w:rStyle w:val="Underline0"/>
          <w:rFonts w:ascii="Helvetica" w:hAnsi="Helvetica"/>
          <w:highlight w:val="cyan"/>
        </w:rPr>
        <w:t>that represents forty quadrillion person-years of life. Is that amount of human life inconsequential compared to the lives of the mere six billion that occupy the planet</w:t>
      </w:r>
      <w:r w:rsidRPr="0084698D">
        <w:rPr>
          <w:rStyle w:val="Underline0"/>
          <w:rFonts w:ascii="Helvetica" w:hAnsi="Helvetica"/>
        </w:rPr>
        <w:t xml:space="preserve"> today</w:t>
      </w:r>
      <w:r w:rsidRPr="0084698D">
        <w:rPr>
          <w:rFonts w:ascii="Helvetica" w:hAnsi="Helvetica"/>
        </w:rPr>
        <w:t xml:space="preserve">? </w:t>
      </w:r>
    </w:p>
    <w:p w:rsidR="00432272" w:rsidRPr="0084698D" w:rsidRDefault="00432272" w:rsidP="0084698D">
      <w:pPr>
        <w:pStyle w:val="CardFormat"/>
        <w:spacing w:line="276" w:lineRule="auto"/>
        <w:rPr>
          <w:rStyle w:val="Underline0"/>
          <w:rFonts w:ascii="Helvetica" w:hAnsi="Helvetica"/>
        </w:rPr>
      </w:pP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BlockTitle"/>
        <w:spacing w:line="276" w:lineRule="auto"/>
        <w:rPr>
          <w:rFonts w:ascii="Helvetica" w:hAnsi="Helvetica"/>
        </w:rPr>
      </w:pPr>
      <w:r w:rsidRPr="0084698D">
        <w:rPr>
          <w:rFonts w:ascii="Helvetica" w:hAnsi="Helvetica"/>
        </w:rPr>
        <w:lastRenderedPageBreak/>
        <w:br w:type="page"/>
      </w:r>
      <w:bookmarkStart w:id="1" w:name="_Toc151822359"/>
      <w:bookmarkStart w:id="2" w:name="_Toc239858089"/>
      <w:bookmarkStart w:id="3" w:name="_Toc151822360"/>
      <w:bookmarkStart w:id="4" w:name="_Toc239858090"/>
      <w:bookmarkStart w:id="5" w:name="_Toc151822361"/>
      <w:bookmarkStart w:id="6" w:name="_Toc239858091"/>
      <w:bookmarkStart w:id="7" w:name="_Toc151822362"/>
      <w:bookmarkStart w:id="8" w:name="_Toc239858092"/>
      <w:bookmarkStart w:id="9" w:name="_Toc151822363"/>
      <w:bookmarkStart w:id="10" w:name="_Toc239858093"/>
      <w:bookmarkStart w:id="11" w:name="_Toc151822364"/>
      <w:bookmarkStart w:id="12" w:name="_Toc239858094"/>
      <w:bookmarkStart w:id="13" w:name="_Toc151822368"/>
      <w:bookmarkStart w:id="14" w:name="_Toc239858098"/>
      <w:bookmarkStart w:id="15" w:name="_Toc151822369"/>
      <w:bookmarkStart w:id="16" w:name="_Toc239858099"/>
      <w:bookmarkStart w:id="17" w:name="_Toc151822370"/>
      <w:bookmarkStart w:id="18" w:name="_Toc239858100"/>
      <w:bookmarkStart w:id="19" w:name="_Toc151822371"/>
      <w:bookmarkStart w:id="20" w:name="_Toc239858101"/>
      <w:bookmarkStart w:id="21" w:name="_Toc151822372"/>
      <w:bookmarkStart w:id="22" w:name="_Toc239858102"/>
      <w:bookmarkStart w:id="23" w:name="_Toc151822373"/>
      <w:bookmarkStart w:id="24" w:name="_Toc239858103"/>
      <w:bookmarkStart w:id="25" w:name="_Toc151822374"/>
      <w:bookmarkStart w:id="26" w:name="_Toc239858104"/>
      <w:bookmarkStart w:id="27" w:name="_Toc151822376"/>
      <w:bookmarkStart w:id="28" w:name="_Toc239858106"/>
      <w:bookmarkStart w:id="29" w:name="_Toc151822377"/>
      <w:bookmarkStart w:id="30" w:name="_Toc239858107"/>
      <w:bookmarkStart w:id="31" w:name="_Toc151822378"/>
      <w:bookmarkStart w:id="32" w:name="_Toc239858108"/>
      <w:bookmarkStart w:id="33" w:name="_Toc151822382"/>
      <w:bookmarkStart w:id="34" w:name="_Toc239858112"/>
      <w:bookmarkStart w:id="35" w:name="_Toc151822386"/>
      <w:bookmarkStart w:id="36" w:name="_Toc239858116"/>
      <w:bookmarkStart w:id="37" w:name="_Toc151822385"/>
      <w:bookmarkStart w:id="38" w:name="_Toc239858115"/>
      <w:bookmarkStart w:id="39" w:name="_Toc151822387"/>
      <w:bookmarkStart w:id="40" w:name="_Toc239858117"/>
      <w:bookmarkStart w:id="41" w:name="_Toc151822388"/>
      <w:bookmarkStart w:id="42" w:name="_Toc239858118"/>
      <w:bookmarkStart w:id="43" w:name="_Toc151822389"/>
      <w:bookmarkStart w:id="44" w:name="_Toc239858119"/>
      <w:bookmarkStart w:id="45" w:name="_Toc151822399"/>
      <w:bookmarkStart w:id="46" w:name="_Toc239858129"/>
      <w:bookmarkStart w:id="47" w:name="_Toc151822400"/>
      <w:bookmarkStart w:id="48" w:name="_Toc239858130"/>
      <w:bookmarkStart w:id="49" w:name="_Toc151822404"/>
      <w:bookmarkStart w:id="50" w:name="_Toc239858134"/>
      <w:bookmarkStart w:id="51" w:name="_Toc151822403"/>
      <w:bookmarkStart w:id="52" w:name="_Toc239858133"/>
      <w:bookmarkStart w:id="53" w:name="_Toc151822402"/>
      <w:bookmarkStart w:id="54" w:name="_Toc239858132"/>
      <w:bookmarkStart w:id="55" w:name="_Toc151822401"/>
      <w:bookmarkStart w:id="56" w:name="_Toc239858131"/>
      <w:bookmarkStart w:id="57" w:name="_Toc151822408"/>
      <w:bookmarkStart w:id="58" w:name="_Toc239858138"/>
      <w:bookmarkStart w:id="59" w:name="_Toc151822410"/>
      <w:bookmarkStart w:id="60" w:name="_Toc239858140"/>
      <w:bookmarkStart w:id="61" w:name="_Toc151822409"/>
      <w:bookmarkStart w:id="62" w:name="_Toc239858139"/>
      <w:bookmarkStart w:id="63" w:name="_Toc151822412"/>
      <w:bookmarkStart w:id="64" w:name="_Toc239858142"/>
      <w:bookmarkStart w:id="65" w:name="_Toc151822413"/>
      <w:bookmarkStart w:id="66" w:name="_Toc239858143"/>
      <w:bookmarkStart w:id="67" w:name="_Toc151822414"/>
      <w:bookmarkStart w:id="68" w:name="_Toc239858144"/>
      <w:r w:rsidRPr="0084698D">
        <w:rPr>
          <w:rFonts w:ascii="Helvetica" w:hAnsi="Helvetica"/>
        </w:rPr>
        <w:lastRenderedPageBreak/>
        <w:t>Uniqueness – carrying capacity exists</w:t>
      </w:r>
      <w:bookmarkEnd w:id="1"/>
      <w:bookmarkEnd w:id="2"/>
    </w:p>
    <w:p w:rsidR="00432272" w:rsidRPr="0084698D" w:rsidRDefault="00432272" w:rsidP="0084698D">
      <w:pPr>
        <w:pStyle w:val="Tag0"/>
        <w:spacing w:line="276" w:lineRule="auto"/>
        <w:rPr>
          <w:rFonts w:ascii="Helvetica" w:hAnsi="Helvetica"/>
        </w:rPr>
      </w:pPr>
      <w:r w:rsidRPr="0084698D">
        <w:rPr>
          <w:rFonts w:ascii="Helvetica" w:hAnsi="Helvetica"/>
        </w:rPr>
        <w:t>Carrying capacity exists – human activity is currently causing overpopulation and species extinction, critics ignore this and their arguments are vacuous.</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 ‘99</w:t>
      </w:r>
      <w:r w:rsidRPr="0084698D">
        <w:rPr>
          <w:rFonts w:ascii="Helvetica" w:hAnsi="Helvetica"/>
        </w:rPr>
        <w:t>, Economic Growth Supervisor with a PhD in Mathematical Statistics</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Fonts w:ascii="Helvetica" w:hAnsi="Helvetica"/>
        </w:rPr>
        <w:t>Julian Simon</w:t>
      </w:r>
      <w:r w:rsidR="00BE0D65" w:rsidRPr="0084698D">
        <w:rPr>
          <w:rFonts w:ascii="Helvetica" w:hAnsi="Helvetica"/>
        </w:rPr>
        <w:fldChar w:fldCharType="begin"/>
      </w:r>
      <w:r w:rsidRPr="0084698D">
        <w:rPr>
          <w:rFonts w:ascii="Helvetica" w:hAnsi="Helvetica"/>
        </w:rPr>
        <w:instrText xml:space="preserve"> XE "Simon, Julian L." </w:instrText>
      </w:r>
      <w:r w:rsidR="00BE0D65" w:rsidRPr="0084698D">
        <w:rPr>
          <w:rFonts w:ascii="Helvetica" w:hAnsi="Helvetica"/>
        </w:rPr>
        <w:fldChar w:fldCharType="end"/>
      </w:r>
      <w:r w:rsidRPr="0084698D">
        <w:rPr>
          <w:rFonts w:ascii="Helvetica" w:hAnsi="Helvetica"/>
        </w:rPr>
        <w:t xml:space="preserve"> and other </w:t>
      </w:r>
      <w:r w:rsidRPr="0084698D">
        <w:rPr>
          <w:rStyle w:val="underline"/>
          <w:rFonts w:ascii="Helvetica" w:hAnsi="Helvetica"/>
        </w:rPr>
        <w:t xml:space="preserve">economists argue that the world can easily support even more people than it currently does, at a good level of living. Their arguments are vacuous, in view of the fact that </w:t>
      </w:r>
      <w:r w:rsidRPr="0084698D">
        <w:rPr>
          <w:rStyle w:val="underline"/>
          <w:rFonts w:ascii="Helvetica" w:hAnsi="Helvetica"/>
          <w:highlight w:val="cyan"/>
        </w:rPr>
        <w:t>the number of desperately poor people in the world has risen dramatically in the past half-century, despite Herculean efforts</w:t>
      </w:r>
      <w:r w:rsidRPr="0084698D">
        <w:rPr>
          <w:rStyle w:val="underline"/>
          <w:rFonts w:ascii="Helvetica" w:hAnsi="Helvetica"/>
        </w:rPr>
        <w:t xml:space="preserve"> by the World Bank</w:t>
      </w:r>
      <w:r w:rsidR="00BE0D65" w:rsidRPr="0084698D">
        <w:rPr>
          <w:rStyle w:val="Underline0"/>
          <w:rFonts w:ascii="Helvetica" w:hAnsi="Helvetica"/>
        </w:rPr>
        <w:fldChar w:fldCharType="begin"/>
      </w:r>
      <w:r w:rsidRPr="0084698D">
        <w:rPr>
          <w:rStyle w:val="Underline0"/>
          <w:rFonts w:ascii="Helvetica" w:hAnsi="Helvetica"/>
        </w:rPr>
        <w:instrText xml:space="preserve"> XE "World Bank" </w:instrText>
      </w:r>
      <w:r w:rsidR="00BE0D65" w:rsidRPr="0084698D">
        <w:rPr>
          <w:rStyle w:val="Underline0"/>
          <w:rFonts w:ascii="Helvetica" w:hAnsi="Helvetica"/>
        </w:rPr>
        <w:fldChar w:fldCharType="end"/>
      </w:r>
      <w:r w:rsidRPr="0084698D">
        <w:rPr>
          <w:rStyle w:val="underline"/>
          <w:rFonts w:ascii="Helvetica" w:hAnsi="Helvetica"/>
        </w:rPr>
        <w:t>, UN</w:t>
      </w:r>
      <w:r w:rsidR="00BE0D65" w:rsidRPr="0084698D">
        <w:rPr>
          <w:rStyle w:val="Underline0"/>
          <w:rFonts w:ascii="Helvetica" w:hAnsi="Helvetica"/>
        </w:rPr>
        <w:fldChar w:fldCharType="begin"/>
      </w:r>
      <w:r w:rsidRPr="0084698D">
        <w:rPr>
          <w:rStyle w:val="Underline0"/>
          <w:rFonts w:ascii="Helvetica" w:hAnsi="Helvetica"/>
        </w:rPr>
        <w:instrText xml:space="preserve"> XE "United Nations" </w:instrText>
      </w:r>
      <w:r w:rsidR="00BE0D65" w:rsidRPr="0084698D">
        <w:rPr>
          <w:rStyle w:val="Underline0"/>
          <w:rFonts w:ascii="Helvetica" w:hAnsi="Helvetica"/>
        </w:rPr>
        <w:fldChar w:fldCharType="end"/>
      </w:r>
      <w:r w:rsidRPr="0084698D">
        <w:rPr>
          <w:rStyle w:val="underline"/>
          <w:rFonts w:ascii="Helvetica" w:hAnsi="Helvetica"/>
        </w:rPr>
        <w:t> and other development agencies to accomplish otherwise</w:t>
      </w:r>
      <w:r w:rsidRPr="0084698D">
        <w:rPr>
          <w:rFonts w:ascii="Helvetica" w:hAnsi="Helvetica"/>
        </w:rPr>
        <w:t xml:space="preserve">. Economist Lyndon </w:t>
      </w:r>
      <w:proofErr w:type="spellStart"/>
      <w:r w:rsidRPr="0084698D">
        <w:rPr>
          <w:rStyle w:val="underline"/>
          <w:rFonts w:ascii="Helvetica" w:hAnsi="Helvetica"/>
        </w:rPr>
        <w:t>LaRouche</w:t>
      </w:r>
      <w:proofErr w:type="spellEnd"/>
      <w:r w:rsidRPr="0084698D">
        <w:rPr>
          <w:rFonts w:ascii="Helvetica" w:hAnsi="Helvetica"/>
        </w:rPr>
        <w:t xml:space="preserve"> (candidate for the 1988 US</w:t>
      </w:r>
      <w:r w:rsidR="00BE0D65" w:rsidRPr="0084698D">
        <w:rPr>
          <w:rFonts w:ascii="Helvetica" w:hAnsi="Helvetica"/>
        </w:rPr>
        <w:fldChar w:fldCharType="begin"/>
      </w:r>
      <w:r w:rsidRPr="0084698D">
        <w:rPr>
          <w:rFonts w:ascii="Helvetica" w:hAnsi="Helvetica"/>
        </w:rPr>
        <w:instrText xml:space="preserve"> XE "United States of America" </w:instrText>
      </w:r>
      <w:r w:rsidR="00BE0D65" w:rsidRPr="0084698D">
        <w:rPr>
          <w:rFonts w:ascii="Helvetica" w:hAnsi="Helvetica"/>
        </w:rPr>
        <w:fldChar w:fldCharType="end"/>
      </w:r>
      <w:r w:rsidRPr="0084698D">
        <w:rPr>
          <w:rFonts w:ascii="Helvetica" w:hAnsi="Helvetica"/>
        </w:rPr>
        <w:t> presidential race</w:t>
      </w:r>
      <w:r w:rsidR="00BE0D65" w:rsidRPr="0084698D">
        <w:rPr>
          <w:rFonts w:ascii="Helvetica" w:hAnsi="Helvetica"/>
        </w:rPr>
        <w:fldChar w:fldCharType="begin"/>
      </w:r>
      <w:r w:rsidRPr="0084698D">
        <w:rPr>
          <w:rFonts w:ascii="Helvetica" w:hAnsi="Helvetica"/>
        </w:rPr>
        <w:instrText xml:space="preserve"> XE "race"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argued strongly for a substantially higher global human population than presently exists</w:t>
      </w:r>
      <w:r w:rsidRPr="0084698D">
        <w:rPr>
          <w:rFonts w:ascii="Helvetica" w:hAnsi="Helvetica"/>
        </w:rPr>
        <w:t xml:space="preserve">. In his book, </w:t>
      </w:r>
      <w:r w:rsidRPr="0084698D">
        <w:rPr>
          <w:rStyle w:val="underline"/>
          <w:rFonts w:ascii="Helvetica" w:hAnsi="Helvetica"/>
        </w:rPr>
        <w:t>There Are No Limits to Growth</w:t>
      </w:r>
      <w:r w:rsidRPr="0084698D">
        <w:rPr>
          <w:rFonts w:ascii="Helvetica" w:hAnsi="Helvetica"/>
        </w:rPr>
        <w:t>, he states that “our planet could sustain a population of tens of billions of persons, and at an average standard of living higher than that for the United States during the early 1970s.” In the article, “The World Needs 10 Billion People,” Steven Bardwell argued that “a nuclear-powered, high-technology human civilization</w:t>
      </w:r>
      <w:r w:rsidR="00BE0D65" w:rsidRPr="0084698D">
        <w:rPr>
          <w:rFonts w:ascii="Helvetica" w:hAnsi="Helvetica"/>
        </w:rPr>
        <w:fldChar w:fldCharType="begin"/>
      </w:r>
      <w:r w:rsidRPr="0084698D">
        <w:rPr>
          <w:rFonts w:ascii="Helvetica" w:hAnsi="Helvetica"/>
        </w:rPr>
        <w:instrText xml:space="preserve"> XE "civilization" </w:instrText>
      </w:r>
      <w:r w:rsidR="00BE0D65" w:rsidRPr="0084698D">
        <w:rPr>
          <w:rFonts w:ascii="Helvetica" w:hAnsi="Helvetica"/>
        </w:rPr>
        <w:fldChar w:fldCharType="end"/>
      </w:r>
      <w:r w:rsidRPr="0084698D">
        <w:rPr>
          <w:rFonts w:ascii="Helvetica" w:hAnsi="Helvetica"/>
        </w:rPr>
        <w:t> that is capable of colonizing the solar system cannot function with fewer than 10 billion of us” (</w:t>
      </w:r>
      <w:r w:rsidRPr="0084698D">
        <w:rPr>
          <w:rStyle w:val="underline"/>
          <w:rFonts w:ascii="Helvetica" w:hAnsi="Helvetica"/>
        </w:rPr>
        <w:t>Fusion</w:t>
      </w:r>
      <w:r w:rsidRPr="0084698D">
        <w:rPr>
          <w:rFonts w:ascii="Helvetica" w:hAnsi="Helvetica"/>
        </w:rPr>
        <w:t>, September 1981). He observed that as population increases, the division of labor allows for more efficient use of human resources</w:t>
      </w:r>
      <w:r w:rsidR="00BE0D65" w:rsidRPr="0084698D">
        <w:rPr>
          <w:rFonts w:ascii="Helvetica" w:hAnsi="Helvetica"/>
        </w:rPr>
        <w:fldChar w:fldCharType="begin"/>
      </w:r>
      <w:r w:rsidRPr="0084698D">
        <w:rPr>
          <w:rFonts w:ascii="Helvetica" w:hAnsi="Helvetica"/>
        </w:rPr>
        <w:instrText xml:space="preserve"> XE "resources" </w:instrText>
      </w:r>
      <w:r w:rsidR="00BE0D65" w:rsidRPr="0084698D">
        <w:rPr>
          <w:rFonts w:ascii="Helvetica" w:hAnsi="Helvetica"/>
        </w:rPr>
        <w:fldChar w:fldCharType="end"/>
      </w:r>
      <w:r w:rsidRPr="0084698D">
        <w:rPr>
          <w:rFonts w:ascii="Helvetica" w:hAnsi="Helvetica"/>
        </w:rPr>
        <w:t xml:space="preserve"> and hence greater productivity. </w:t>
      </w:r>
      <w:r w:rsidRPr="0084698D">
        <w:rPr>
          <w:rStyle w:val="underline"/>
          <w:rFonts w:ascii="Helvetica" w:hAnsi="Helvetica"/>
        </w:rPr>
        <w:t xml:space="preserve">The fact that </w:t>
      </w:r>
      <w:r w:rsidRPr="0084698D">
        <w:rPr>
          <w:rStyle w:val="underline"/>
          <w:rFonts w:ascii="Helvetica" w:hAnsi="Helvetica"/>
          <w:highlight w:val="cyan"/>
        </w:rPr>
        <w:t>physical scientists estimate that the world is losing</w:t>
      </w:r>
      <w:r w:rsidRPr="0084698D">
        <w:rPr>
          <w:rStyle w:val="underline"/>
          <w:rFonts w:ascii="Helvetica" w:hAnsi="Helvetica"/>
        </w:rPr>
        <w:t xml:space="preserve"> 50-</w:t>
      </w:r>
      <w:r w:rsidRPr="0084698D">
        <w:rPr>
          <w:rStyle w:val="underline"/>
          <w:rFonts w:ascii="Helvetica" w:hAnsi="Helvetica"/>
          <w:highlight w:val="cyan"/>
        </w:rPr>
        <w:t>150 species</w:t>
      </w:r>
      <w:r w:rsidR="00BE0D65" w:rsidRPr="0084698D">
        <w:rPr>
          <w:rStyle w:val="Underline0"/>
          <w:rFonts w:ascii="Helvetica" w:hAnsi="Helvetica"/>
          <w:highlight w:val="yellow"/>
        </w:rPr>
        <w:fldChar w:fldCharType="begin"/>
      </w:r>
      <w:r w:rsidRPr="0084698D">
        <w:rPr>
          <w:rStyle w:val="Underline0"/>
          <w:rFonts w:ascii="Helvetica" w:hAnsi="Helvetica"/>
          <w:highlight w:val="yellow"/>
        </w:rPr>
        <w:instrText xml:space="preserve"> XE "species" </w:instrText>
      </w:r>
      <w:r w:rsidR="00BE0D65" w:rsidRPr="0084698D">
        <w:rPr>
          <w:rStyle w:val="Underline0"/>
          <w:rFonts w:ascii="Helvetica" w:hAnsi="Helvetica"/>
          <w:highlight w:val="yellow"/>
        </w:rPr>
        <w:fldChar w:fldCharType="end"/>
      </w:r>
      <w:r w:rsidRPr="0084698D">
        <w:rPr>
          <w:rStyle w:val="underline"/>
          <w:rFonts w:ascii="Helvetica" w:hAnsi="Helvetica"/>
        </w:rPr>
        <w:t xml:space="preserve"> or more </w:t>
      </w:r>
      <w:r w:rsidRPr="0084698D">
        <w:rPr>
          <w:rStyle w:val="underline"/>
          <w:rFonts w:ascii="Helvetica" w:hAnsi="Helvetica"/>
          <w:highlight w:val="cyan"/>
        </w:rPr>
        <w:t>per day because of human activities such as deforestation, pollution</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"pollution"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pesticides, and urbanization</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"urbanization"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is</w:t>
      </w:r>
      <w:r w:rsidRPr="0084698D">
        <w:rPr>
          <w:rStyle w:val="underline"/>
          <w:rFonts w:ascii="Helvetica" w:hAnsi="Helvetica"/>
        </w:rPr>
        <w:t xml:space="preserve"> of little or </w:t>
      </w:r>
      <w:r w:rsidRPr="0084698D">
        <w:rPr>
          <w:rStyle w:val="underline"/>
          <w:rFonts w:ascii="Helvetica" w:hAnsi="Helvetica"/>
          <w:highlight w:val="cyan"/>
        </w:rPr>
        <w:t>no concern to economists such as Simon</w:t>
      </w:r>
      <w:r w:rsidR="00BE0D65" w:rsidRPr="0084698D">
        <w:rPr>
          <w:rStyle w:val="Underline0"/>
          <w:rFonts w:ascii="Helvetica" w:hAnsi="Helvetica"/>
          <w:highlight w:val="yellow"/>
        </w:rPr>
        <w:fldChar w:fldCharType="begin"/>
      </w:r>
      <w:r w:rsidRPr="0084698D">
        <w:rPr>
          <w:rStyle w:val="Underline0"/>
          <w:rFonts w:ascii="Helvetica" w:hAnsi="Helvetica"/>
          <w:highlight w:val="yellow"/>
        </w:rPr>
        <w:instrText xml:space="preserve"> XE "Simon, Julian L." </w:instrText>
      </w:r>
      <w:r w:rsidR="00BE0D65" w:rsidRPr="0084698D">
        <w:rPr>
          <w:rStyle w:val="Underline0"/>
          <w:rFonts w:ascii="Helvetica" w:hAnsi="Helvetica"/>
          <w:highlight w:val="yellow"/>
        </w:rPr>
        <w:fldChar w:fldCharType="end"/>
      </w:r>
      <w:r w:rsidRPr="0084698D">
        <w:rPr>
          <w:rStyle w:val="underline"/>
          <w:rFonts w:ascii="Helvetica" w:hAnsi="Helvetica"/>
        </w:rPr>
        <w:t xml:space="preserve"> and </w:t>
      </w:r>
      <w:proofErr w:type="spellStart"/>
      <w:r w:rsidRPr="0084698D">
        <w:rPr>
          <w:rStyle w:val="underline"/>
          <w:rFonts w:ascii="Helvetica" w:hAnsi="Helvetica"/>
        </w:rPr>
        <w:t>LaRouche</w:t>
      </w:r>
      <w:proofErr w:type="spellEnd"/>
      <w:r w:rsidRPr="0084698D">
        <w:rPr>
          <w:rFonts w:ascii="Helvetica" w:hAnsi="Helvetica"/>
        </w:rPr>
        <w:t>. They routinely pooh-pooh such observations about human-caused destruction of the world environment</w:t>
      </w:r>
      <w:r w:rsidR="00BE0D65" w:rsidRPr="0084698D">
        <w:rPr>
          <w:rFonts w:ascii="Helvetica" w:hAnsi="Helvetica"/>
        </w:rPr>
        <w:fldChar w:fldCharType="begin"/>
      </w:r>
      <w:r w:rsidRPr="0084698D">
        <w:rPr>
          <w:rFonts w:ascii="Helvetica" w:hAnsi="Helvetica"/>
        </w:rPr>
        <w:instrText xml:space="preserve"> XE "environment" </w:instrText>
      </w:r>
      <w:r w:rsidR="00BE0D65" w:rsidRPr="0084698D">
        <w:rPr>
          <w:rFonts w:ascii="Helvetica" w:hAnsi="Helvetica"/>
        </w:rPr>
        <w:fldChar w:fldCharType="end"/>
      </w:r>
      <w:r w:rsidRPr="0084698D">
        <w:rPr>
          <w:rFonts w:ascii="Helvetica" w:hAnsi="Helvetica"/>
        </w:rPr>
        <w:t xml:space="preserve"> and ecosystem as erroneous, unfounded, overblown, or of no consequence. </w:t>
      </w:r>
      <w:r w:rsidRPr="0084698D">
        <w:rPr>
          <w:rStyle w:val="underline"/>
          <w:rFonts w:ascii="Helvetica" w:hAnsi="Helvetica"/>
        </w:rPr>
        <w:t>That we may all be as crowded as the people of Japan</w:t>
      </w:r>
      <w:r w:rsidR="00BE0D65" w:rsidRPr="0084698D">
        <w:rPr>
          <w:rStyle w:val="Underline0"/>
          <w:rFonts w:ascii="Helvetica" w:hAnsi="Helvetica"/>
        </w:rPr>
        <w:fldChar w:fldCharType="begin"/>
      </w:r>
      <w:r w:rsidRPr="0084698D">
        <w:rPr>
          <w:rStyle w:val="Underline0"/>
          <w:rFonts w:ascii="Helvetica" w:hAnsi="Helvetica"/>
        </w:rPr>
        <w:instrText xml:space="preserve"> XE "Japan" </w:instrText>
      </w:r>
      <w:r w:rsidR="00BE0D65" w:rsidRPr="0084698D">
        <w:rPr>
          <w:rStyle w:val="Underline0"/>
          <w:rFonts w:ascii="Helvetica" w:hAnsi="Helvetica"/>
        </w:rPr>
        <w:fldChar w:fldCharType="end"/>
      </w:r>
      <w:r w:rsidRPr="0084698D">
        <w:rPr>
          <w:rStyle w:val="underline"/>
          <w:rFonts w:ascii="Helvetica" w:hAnsi="Helvetica"/>
        </w:rPr>
        <w:t>, or Singapore, or Hong Kong</w:t>
      </w:r>
      <w:r w:rsidR="00BE0D65" w:rsidRPr="0084698D">
        <w:rPr>
          <w:rStyle w:val="Underline0"/>
          <w:rFonts w:ascii="Helvetica" w:hAnsi="Helvetica"/>
        </w:rPr>
        <w:fldChar w:fldCharType="begin"/>
      </w:r>
      <w:r w:rsidRPr="0084698D">
        <w:rPr>
          <w:rStyle w:val="Underline0"/>
          <w:rFonts w:ascii="Helvetica" w:hAnsi="Helvetica"/>
        </w:rPr>
        <w:instrText xml:space="preserve"> XE "Hong Kong" </w:instrText>
      </w:r>
      <w:r w:rsidR="00BE0D65" w:rsidRPr="0084698D">
        <w:rPr>
          <w:rStyle w:val="Underline0"/>
          <w:rFonts w:ascii="Helvetica" w:hAnsi="Helvetica"/>
        </w:rPr>
        <w:fldChar w:fldCharType="end"/>
      </w:r>
      <w:r w:rsidRPr="0084698D">
        <w:rPr>
          <w:rStyle w:val="underline"/>
          <w:rFonts w:ascii="Helvetica" w:hAnsi="Helvetica"/>
        </w:rPr>
        <w:t>, and live in a world devoid of tigers, pandas, eagles, and whales is of no significance, as long as economic productivity increases</w:t>
      </w:r>
      <w:r w:rsidRPr="0084698D">
        <w:rPr>
          <w:rFonts w:ascii="Helvetica" w:hAnsi="Helvetica"/>
        </w:rPr>
        <w:t>!</w:t>
      </w:r>
    </w:p>
    <w:bookmarkEnd w:id="3"/>
    <w:bookmarkEnd w:id="4"/>
    <w:p w:rsidR="0052744B" w:rsidRPr="0084698D" w:rsidRDefault="0052744B"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 xml:space="preserve">The US has already passed </w:t>
      </w:r>
      <w:proofErr w:type="spellStart"/>
      <w:r w:rsidRPr="0084698D">
        <w:rPr>
          <w:rFonts w:ascii="Helvetica" w:hAnsi="Helvetica"/>
        </w:rPr>
        <w:t>it’s</w:t>
      </w:r>
      <w:proofErr w:type="spellEnd"/>
      <w:r w:rsidRPr="0084698D">
        <w:rPr>
          <w:rFonts w:ascii="Helvetica" w:hAnsi="Helvetica"/>
        </w:rPr>
        <w:t xml:space="preserve"> carrying capacity – collapse inevitable </w:t>
      </w:r>
      <w:proofErr w:type="spellStart"/>
      <w:r w:rsidRPr="0084698D">
        <w:rPr>
          <w:rFonts w:ascii="Helvetica" w:hAnsi="Helvetica"/>
        </w:rPr>
        <w:t>with out</w:t>
      </w:r>
      <w:proofErr w:type="spellEnd"/>
      <w:r w:rsidRPr="0084698D">
        <w:rPr>
          <w:rFonts w:ascii="Helvetica" w:hAnsi="Helvetica"/>
        </w:rPr>
        <w:t xml:space="preserve"> population cuts</w:t>
      </w:r>
    </w:p>
    <w:p w:rsidR="00432272" w:rsidRPr="0084698D" w:rsidRDefault="00432272" w:rsidP="0084698D">
      <w:pPr>
        <w:pStyle w:val="CardFormat"/>
        <w:spacing w:line="276" w:lineRule="auto"/>
        <w:rPr>
          <w:rStyle w:val="TagChar"/>
          <w:rFonts w:ascii="Helvetica" w:hAnsi="Helvetica"/>
        </w:rPr>
      </w:pPr>
      <w:r w:rsidRPr="0084698D">
        <w:rPr>
          <w:rStyle w:val="TagChar"/>
          <w:rFonts w:ascii="Helvetica" w:hAnsi="Helvetica"/>
        </w:rPr>
        <w:t>Abernethy</w:t>
      </w:r>
      <w:r w:rsidRPr="0084698D">
        <w:rPr>
          <w:rFonts w:ascii="Helvetica" w:hAnsi="Helvetica"/>
        </w:rPr>
        <w:t xml:space="preserve">, </w:t>
      </w:r>
      <w:proofErr w:type="spellStart"/>
      <w:r w:rsidRPr="0084698D">
        <w:rPr>
          <w:rFonts w:ascii="Helvetica" w:hAnsi="Helvetica"/>
        </w:rPr>
        <w:t>Ph.D</w:t>
      </w:r>
      <w:proofErr w:type="spellEnd"/>
      <w:r w:rsidRPr="0084698D">
        <w:rPr>
          <w:rFonts w:ascii="Helvetica" w:hAnsi="Helvetica"/>
        </w:rPr>
        <w:t>, 19</w:t>
      </w:r>
      <w:r w:rsidRPr="0084698D">
        <w:rPr>
          <w:rStyle w:val="TagChar"/>
          <w:rFonts w:ascii="Helvetica" w:hAnsi="Helvetica"/>
        </w:rPr>
        <w:t>93</w:t>
      </w:r>
    </w:p>
    <w:p w:rsidR="00432272" w:rsidRPr="0084698D" w:rsidRDefault="00432272" w:rsidP="0084698D">
      <w:pPr>
        <w:pStyle w:val="CardFormat"/>
        <w:spacing w:line="276" w:lineRule="auto"/>
        <w:rPr>
          <w:rFonts w:ascii="Helvetica" w:hAnsi="Helvetica"/>
        </w:rPr>
      </w:pPr>
      <w:r w:rsidRPr="0084698D">
        <w:rPr>
          <w:rFonts w:ascii="Helvetica" w:hAnsi="Helvetica"/>
        </w:rPr>
        <w:t xml:space="preserve"> (Virginia, “Population Politics,” Carrying Capacity Network, http://dieoff.org/page58.htm)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Fonts w:ascii="Helvetica" w:hAnsi="Helvetica"/>
        </w:rPr>
        <w:t xml:space="preserve">Now for the bad news. </w:t>
      </w:r>
      <w:r w:rsidRPr="0084698D">
        <w:rPr>
          <w:rStyle w:val="underline"/>
          <w:rFonts w:ascii="Helvetica" w:hAnsi="Helvetica"/>
          <w:highlight w:val="cyan"/>
        </w:rPr>
        <w:t>Depletion of soil, water, and fuel</w:t>
      </w:r>
      <w:r w:rsidRPr="0084698D">
        <w:rPr>
          <w:rStyle w:val="underline"/>
          <w:rFonts w:ascii="Helvetica" w:hAnsi="Helvetica"/>
        </w:rPr>
        <w:t xml:space="preserve"> at a much faster rate than any of these can be replenished </w:t>
      </w:r>
      <w:r w:rsidRPr="0084698D">
        <w:rPr>
          <w:rStyle w:val="underline"/>
          <w:rFonts w:ascii="Helvetica" w:hAnsi="Helvetica"/>
          <w:highlight w:val="cyan"/>
        </w:rPr>
        <w:t>suggests</w:t>
      </w:r>
      <w:r w:rsidRPr="0084698D">
        <w:rPr>
          <w:rStyle w:val="underline"/>
          <w:rFonts w:ascii="Helvetica" w:hAnsi="Helvetica"/>
        </w:rPr>
        <w:t xml:space="preserve"> that </w:t>
      </w:r>
      <w:r w:rsidRPr="0084698D">
        <w:rPr>
          <w:rStyle w:val="Underline0"/>
          <w:rFonts w:ascii="Helvetica" w:hAnsi="Helvetica"/>
          <w:b/>
          <w:highlight w:val="cyan"/>
        </w:rPr>
        <w:t>the carrying capacity of the U</w:t>
      </w:r>
      <w:r w:rsidRPr="0084698D">
        <w:rPr>
          <w:rStyle w:val="Underline0"/>
          <w:rFonts w:ascii="Helvetica" w:hAnsi="Helvetica"/>
          <w:b/>
        </w:rPr>
        <w:t xml:space="preserve">nited </w:t>
      </w:r>
      <w:r w:rsidRPr="0084698D">
        <w:rPr>
          <w:rStyle w:val="Underline0"/>
          <w:rFonts w:ascii="Helvetica" w:hAnsi="Helvetica"/>
          <w:b/>
          <w:highlight w:val="cyan"/>
        </w:rPr>
        <w:t>S</w:t>
      </w:r>
      <w:r w:rsidRPr="0084698D">
        <w:rPr>
          <w:rStyle w:val="Underline0"/>
          <w:rFonts w:ascii="Helvetica" w:hAnsi="Helvetica"/>
          <w:b/>
        </w:rPr>
        <w:t xml:space="preserve">tates already </w:t>
      </w:r>
      <w:r w:rsidRPr="0084698D">
        <w:rPr>
          <w:rStyle w:val="Underline0"/>
          <w:rFonts w:ascii="Helvetica" w:hAnsi="Helvetica"/>
          <w:b/>
          <w:highlight w:val="cyan"/>
        </w:rPr>
        <w:t>has been exceeded</w:t>
      </w:r>
      <w:r w:rsidRPr="0084698D">
        <w:rPr>
          <w:rFonts w:ascii="Helvetica" w:hAnsi="Helvetica"/>
        </w:rPr>
        <w:t xml:space="preserve">. David and Marcia Pimentel (1991) of the College of Agriculture and Life Sciences, Cornell University, take these three factors into account to estimate that, </w:t>
      </w:r>
      <w:r w:rsidRPr="0084698D">
        <w:rPr>
          <w:rStyle w:val="underline"/>
          <w:rFonts w:ascii="Helvetica" w:hAnsi="Helvetica"/>
        </w:rPr>
        <w:t>at a standard of living only slightly lower than is enjoyed today</w:t>
      </w:r>
      <w:r w:rsidRPr="0084698D">
        <w:rPr>
          <w:rStyle w:val="underline"/>
          <w:rFonts w:ascii="Helvetica" w:hAnsi="Helvetica"/>
          <w:highlight w:val="cyan"/>
        </w:rPr>
        <w:t xml:space="preserve">, </w:t>
      </w:r>
      <w:r w:rsidRPr="0084698D">
        <w:rPr>
          <w:rStyle w:val="Underline0"/>
          <w:rFonts w:ascii="Helvetica" w:hAnsi="Helvetica"/>
          <w:b/>
          <w:highlight w:val="cyan"/>
        </w:rPr>
        <w:t>the sustainable population size for the U</w:t>
      </w:r>
      <w:r w:rsidRPr="0084698D">
        <w:rPr>
          <w:rStyle w:val="Underline0"/>
          <w:rFonts w:ascii="Helvetica" w:hAnsi="Helvetica"/>
          <w:b/>
        </w:rPr>
        <w:t xml:space="preserve">nited </w:t>
      </w:r>
      <w:r w:rsidRPr="0084698D">
        <w:rPr>
          <w:rStyle w:val="Underline0"/>
          <w:rFonts w:ascii="Helvetica" w:hAnsi="Helvetica"/>
          <w:b/>
          <w:highlight w:val="cyan"/>
        </w:rPr>
        <w:t>S</w:t>
      </w:r>
      <w:r w:rsidRPr="0084698D">
        <w:rPr>
          <w:rStyle w:val="Underline0"/>
          <w:rFonts w:ascii="Helvetica" w:hAnsi="Helvetica"/>
          <w:b/>
        </w:rPr>
        <w:t xml:space="preserve">tates is </w:t>
      </w:r>
      <w:r w:rsidRPr="0084698D">
        <w:rPr>
          <w:rStyle w:val="Underline0"/>
          <w:rFonts w:ascii="Helvetica" w:hAnsi="Helvetica"/>
          <w:b/>
          <w:highlight w:val="cyan"/>
        </w:rPr>
        <w:t>less than half its present number</w:t>
      </w:r>
      <w:r w:rsidRPr="0084698D">
        <w:rPr>
          <w:rFonts w:ascii="Helvetica" w:hAnsi="Helvetica"/>
        </w:rPr>
        <w:t xml:space="preserve">. Beyond this, </w:t>
      </w:r>
      <w:r w:rsidRPr="0084698D">
        <w:rPr>
          <w:rStyle w:val="underline"/>
          <w:rFonts w:ascii="Helvetica" w:hAnsi="Helvetica"/>
        </w:rPr>
        <w:t>we abuse the carrying capacity and should expect sudden shocks that will massively drive down the standard of living</w:t>
      </w:r>
      <w:r w:rsidRPr="0084698D">
        <w:rPr>
          <w:rFonts w:ascii="Helvetica" w:hAnsi="Helvetica"/>
        </w:rPr>
        <w:t xml:space="preserve">. The </w:t>
      </w:r>
      <w:proofErr w:type="spellStart"/>
      <w:r w:rsidRPr="0084698D">
        <w:rPr>
          <w:rFonts w:ascii="Helvetica" w:hAnsi="Helvetica"/>
        </w:rPr>
        <w:t>Pimentels</w:t>
      </w:r>
      <w:proofErr w:type="spellEnd"/>
      <w:r w:rsidRPr="0084698D">
        <w:rPr>
          <w:rFonts w:ascii="Helvetica" w:hAnsi="Helvetica"/>
        </w:rPr>
        <w:t xml:space="preserve"> embrace the desirability and potential for a </w:t>
      </w:r>
      <w:r w:rsidRPr="0084698D">
        <w:rPr>
          <w:rFonts w:ascii="Helvetica" w:hAnsi="Helvetica"/>
        </w:rPr>
        <w:lastRenderedPageBreak/>
        <w:t xml:space="preserve">transition to clean, renewable energy sources as substitute for most uses of oil. The very breadth of their approach leads to their addressing all present and potential energy sources. They find: </w:t>
      </w:r>
      <w:r w:rsidRPr="0084698D">
        <w:rPr>
          <w:rStyle w:val="underline"/>
          <w:rFonts w:ascii="Helvetica" w:hAnsi="Helvetica"/>
        </w:rPr>
        <w:t xml:space="preserve">Evaluating land, energy, and water, the </w:t>
      </w:r>
      <w:proofErr w:type="spellStart"/>
      <w:r w:rsidRPr="0084698D">
        <w:rPr>
          <w:rStyle w:val="underline"/>
          <w:rFonts w:ascii="Helvetica" w:hAnsi="Helvetica"/>
        </w:rPr>
        <w:t>Pimentels</w:t>
      </w:r>
      <w:proofErr w:type="spellEnd"/>
      <w:r w:rsidRPr="0084698D">
        <w:rPr>
          <w:rStyle w:val="underline"/>
          <w:rFonts w:ascii="Helvetica" w:hAnsi="Helvetica"/>
        </w:rPr>
        <w:t xml:space="preserve"> conclude that the United States is rapidly depleting its nonrenewable or very slowly renewable resources and overwhelming the capacity of the environment to neutralize wastes</w:t>
      </w:r>
      <w:r w:rsidRPr="0084698D">
        <w:rPr>
          <w:rFonts w:ascii="Helvetica" w:hAnsi="Helvetica"/>
        </w:rPr>
        <w:t xml:space="preserve">. The present level of resource use is probably unsustainable in even the minimal, physical sense. </w:t>
      </w:r>
      <w:r w:rsidRPr="0084698D">
        <w:rPr>
          <w:rStyle w:val="underline"/>
          <w:rFonts w:ascii="Helvetica" w:hAnsi="Helvetica"/>
          <w:highlight w:val="cyan"/>
        </w:rPr>
        <w:t>If population increase and</w:t>
      </w:r>
      <w:r w:rsidRPr="0084698D">
        <w:rPr>
          <w:rStyle w:val="underline"/>
          <w:rFonts w:ascii="Helvetica" w:hAnsi="Helvetica"/>
        </w:rPr>
        <w:t xml:space="preserve"> the present per capita </w:t>
      </w:r>
      <w:r w:rsidRPr="0084698D">
        <w:rPr>
          <w:rStyle w:val="underline"/>
          <w:rFonts w:ascii="Helvetica" w:hAnsi="Helvetica"/>
          <w:highlight w:val="cyan"/>
        </w:rPr>
        <w:t>use of resources persist, a crash becomes likely</w:t>
      </w:r>
      <w:r w:rsidRPr="0084698D">
        <w:rPr>
          <w:rFonts w:ascii="Helvetica" w:hAnsi="Helvetica"/>
        </w:rPr>
        <w:t xml:space="preserve">. </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Uniqueness – energy = finite</w:t>
      </w:r>
      <w:bookmarkEnd w:id="5"/>
      <w:bookmarkEnd w:id="6"/>
    </w:p>
    <w:p w:rsidR="00432272" w:rsidRPr="0084698D" w:rsidRDefault="00432272" w:rsidP="0084698D">
      <w:pPr>
        <w:pStyle w:val="Tag0"/>
        <w:spacing w:line="276" w:lineRule="auto"/>
        <w:rPr>
          <w:rFonts w:ascii="Helvetica" w:hAnsi="Helvetica"/>
        </w:rPr>
      </w:pPr>
      <w:r w:rsidRPr="0084698D">
        <w:rPr>
          <w:rFonts w:ascii="Helvetica" w:hAnsi="Helvetica"/>
        </w:rPr>
        <w:t>The amount of energy on earth is finite – abundance of energy is responsible for all benefits of society including technology, nothing except a massive decrease in consumption can save energy</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Style w:val="underline"/>
          <w:rFonts w:ascii="Helvetica" w:hAnsi="Helvetica"/>
        </w:rPr>
        <w:t>The current explosive growth in the human population has been made possible by the availability of a large amount of “cheap”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xml:space="preserve">. Some people mistakenly believe that the current large population and high standard of living (for some people) is due to technology. </w:t>
      </w:r>
      <w:r w:rsidRPr="0084698D">
        <w:rPr>
          <w:rStyle w:val="Underline0"/>
          <w:rFonts w:ascii="Helvetica" w:hAnsi="Helvetica"/>
          <w:b/>
          <w:highlight w:val="cyan"/>
        </w:rPr>
        <w:t>Tech</w:t>
      </w:r>
      <w:r w:rsidRPr="0084698D">
        <w:rPr>
          <w:rStyle w:val="Underline0"/>
          <w:rFonts w:ascii="Helvetica" w:hAnsi="Helvetica"/>
          <w:b/>
        </w:rPr>
        <w:t xml:space="preserve">nology </w:t>
      </w:r>
      <w:r w:rsidRPr="0084698D">
        <w:rPr>
          <w:rStyle w:val="Underline0"/>
          <w:rFonts w:ascii="Helvetica" w:hAnsi="Helvetica"/>
          <w:b/>
          <w:highlight w:val="cyan"/>
        </w:rPr>
        <w:t>without energy is useless</w:t>
      </w:r>
      <w:r w:rsidRPr="0084698D">
        <w:rPr>
          <w:rFonts w:ascii="Helvetica" w:hAnsi="Helvetica"/>
        </w:rPr>
        <w:t xml:space="preserve">. On the other hand, energy without technology is also useless (for industrial applications, not for natural biological processes). </w:t>
      </w:r>
      <w:r w:rsidRPr="0084698D">
        <w:rPr>
          <w:rStyle w:val="underline"/>
          <w:rFonts w:ascii="Helvetica" w:hAnsi="Helvetica"/>
        </w:rPr>
        <w:t>To use energy it is necessary to have an energy source</w:t>
      </w:r>
      <w:r w:rsidRPr="0084698D">
        <w:rPr>
          <w:rFonts w:ascii="Helvetica" w:hAnsi="Helvetica"/>
        </w:rPr>
        <w:t xml:space="preserve"> (e.g., the sun, uranium</w:t>
      </w:r>
      <w:r w:rsidR="00BE0D65" w:rsidRPr="0084698D">
        <w:rPr>
          <w:rFonts w:ascii="Helvetica" w:hAnsi="Helvetica"/>
        </w:rPr>
        <w:fldChar w:fldCharType="begin"/>
      </w:r>
      <w:r w:rsidRPr="0084698D">
        <w:rPr>
          <w:rFonts w:ascii="Helvetica" w:hAnsi="Helvetica"/>
        </w:rPr>
        <w:instrText xml:space="preserve"> XE "uranium"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and the technology to harness it</w:t>
      </w:r>
      <w:r w:rsidRPr="0084698D">
        <w:rPr>
          <w:rFonts w:ascii="Helvetica" w:hAnsi="Helvetica"/>
        </w:rPr>
        <w:t xml:space="preserve">. </w:t>
      </w:r>
      <w:r w:rsidRPr="0084698D">
        <w:rPr>
          <w:rStyle w:val="underline"/>
          <w:rFonts w:ascii="Helvetica" w:hAnsi="Helvetica"/>
        </w:rPr>
        <w:t xml:space="preserve">The human population will continue to grow as long as cheap energy is abundantly available. </w:t>
      </w:r>
      <w:r w:rsidRPr="0084698D">
        <w:rPr>
          <w:rStyle w:val="underline"/>
          <w:rFonts w:ascii="Helvetica" w:hAnsi="Helvetica"/>
          <w:highlight w:val="cyan"/>
        </w:rPr>
        <w:t>When fossil fuels</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"fossil fuel"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run out and cheap energy is no longer available, the human population will decline</w:t>
      </w:r>
      <w:r w:rsidRPr="0084698D">
        <w:rPr>
          <w:rStyle w:val="underline"/>
          <w:rFonts w:ascii="Helvetica" w:hAnsi="Helvetica"/>
        </w:rPr>
        <w:t xml:space="preserve"> markedly. </w:t>
      </w:r>
      <w:r w:rsidRPr="0084698D">
        <w:rPr>
          <w:rStyle w:val="Underline0"/>
          <w:rFonts w:ascii="Helvetica" w:hAnsi="Helvetica"/>
          <w:b/>
        </w:rPr>
        <w:t>All the technology in the world is of no avail</w:t>
      </w:r>
      <w:r w:rsidRPr="0084698D">
        <w:rPr>
          <w:rFonts w:ascii="Helvetica" w:hAnsi="Helvetica"/>
        </w:rPr>
        <w:t xml:space="preserve"> (for industrial activity) </w:t>
      </w:r>
      <w:r w:rsidRPr="0084698D">
        <w:rPr>
          <w:rStyle w:val="underline"/>
          <w:rFonts w:ascii="Helvetica" w:hAnsi="Helvetica"/>
        </w:rPr>
        <w:t>without a source of energy. The availability of large amounts of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xml:space="preserve"> is responsible not only for the explosive growth in the human population, but for virtually </w:t>
      </w:r>
      <w:r w:rsidRPr="0084698D">
        <w:rPr>
          <w:rStyle w:val="Underline0"/>
          <w:rFonts w:ascii="Helvetica" w:hAnsi="Helvetica"/>
          <w:b/>
        </w:rPr>
        <w:t>every material, social, and economic benefit of human society</w:t>
      </w:r>
      <w:r w:rsidRPr="0084698D">
        <w:rPr>
          <w:rFonts w:ascii="Helvetica" w:hAnsi="Helvetica"/>
        </w:rPr>
        <w:t>. Appendix F presents a number of graphs that show the relationship of a variety of social and economic indicators</w:t>
      </w:r>
      <w:r w:rsidR="00BE0D65" w:rsidRPr="0084698D">
        <w:rPr>
          <w:rFonts w:ascii="Helvetica" w:hAnsi="Helvetica"/>
        </w:rPr>
        <w:fldChar w:fldCharType="begin"/>
      </w:r>
      <w:r w:rsidRPr="0084698D">
        <w:rPr>
          <w:rFonts w:ascii="Helvetica" w:hAnsi="Helvetica"/>
        </w:rPr>
        <w:instrText xml:space="preserve"> XE "economic indicators" </w:instrText>
      </w:r>
      <w:r w:rsidR="00BE0D65" w:rsidRPr="0084698D">
        <w:rPr>
          <w:rFonts w:ascii="Helvetica" w:hAnsi="Helvetica"/>
        </w:rPr>
        <w:fldChar w:fldCharType="end"/>
      </w:r>
      <w:r w:rsidRPr="0084698D">
        <w:rPr>
          <w:rFonts w:ascii="Helvetica" w:hAnsi="Helvetica"/>
        </w:rPr>
        <w:t> to commercial energy use. These graphs show that, on average, the citizens of a country enjoy a high quality of life</w:t>
      </w:r>
      <w:r w:rsidR="00BE0D65" w:rsidRPr="0084698D">
        <w:rPr>
          <w:rFonts w:ascii="Helvetica" w:hAnsi="Helvetica"/>
        </w:rPr>
        <w:fldChar w:fldCharType="begin"/>
      </w:r>
      <w:r w:rsidRPr="0084698D">
        <w:rPr>
          <w:rFonts w:ascii="Helvetica" w:hAnsi="Helvetica"/>
        </w:rPr>
        <w:instrText xml:space="preserve"> XE "quality of life" </w:instrText>
      </w:r>
      <w:r w:rsidR="00BE0D65" w:rsidRPr="0084698D">
        <w:rPr>
          <w:rFonts w:ascii="Helvetica" w:hAnsi="Helvetica"/>
        </w:rPr>
        <w:fldChar w:fldCharType="end"/>
      </w:r>
      <w:r w:rsidRPr="0084698D">
        <w:rPr>
          <w:rFonts w:ascii="Helvetica" w:hAnsi="Helvetica"/>
        </w:rPr>
        <w:t> (e.g., high life expectancy, low infant mortality, high literacy rates) when the per capita commercial energy consumption</w:t>
      </w:r>
      <w:r w:rsidR="00BE0D65" w:rsidRPr="0084698D">
        <w:rPr>
          <w:rFonts w:ascii="Helvetica" w:hAnsi="Helvetica"/>
        </w:rPr>
        <w:fldChar w:fldCharType="begin"/>
      </w:r>
      <w:r w:rsidRPr="0084698D">
        <w:rPr>
          <w:rFonts w:ascii="Helvetica" w:hAnsi="Helvetica"/>
        </w:rPr>
        <w:instrText xml:space="preserve"> XE "energy consumption" </w:instrText>
      </w:r>
      <w:r w:rsidR="00BE0D65" w:rsidRPr="0084698D">
        <w:rPr>
          <w:rFonts w:ascii="Helvetica" w:hAnsi="Helvetica"/>
        </w:rPr>
        <w:fldChar w:fldCharType="end"/>
      </w:r>
      <w:r w:rsidRPr="0084698D">
        <w:rPr>
          <w:rFonts w:ascii="Helvetica" w:hAnsi="Helvetica"/>
        </w:rPr>
        <w:t> exceeds 2,500 kilograms of oil</w:t>
      </w:r>
      <w:r w:rsidR="00BE0D65" w:rsidRPr="0084698D">
        <w:rPr>
          <w:rFonts w:ascii="Helvetica" w:hAnsi="Helvetica"/>
        </w:rPr>
        <w:fldChar w:fldCharType="begin"/>
      </w:r>
      <w:r w:rsidRPr="0084698D">
        <w:rPr>
          <w:rFonts w:ascii="Helvetica" w:hAnsi="Helvetica"/>
        </w:rPr>
        <w:instrText xml:space="preserve"> XE "oil" </w:instrText>
      </w:r>
      <w:r w:rsidR="00BE0D65" w:rsidRPr="0084698D">
        <w:rPr>
          <w:rFonts w:ascii="Helvetica" w:hAnsi="Helvetica"/>
        </w:rPr>
        <w:fldChar w:fldCharType="end"/>
      </w:r>
      <w:r w:rsidRPr="0084698D">
        <w:rPr>
          <w:rFonts w:ascii="Helvetica" w:hAnsi="Helvetica"/>
        </w:rPr>
        <w:t> equivalent (</w:t>
      </w:r>
      <w:proofErr w:type="spellStart"/>
      <w:r w:rsidRPr="0084698D">
        <w:rPr>
          <w:rFonts w:ascii="Helvetica" w:hAnsi="Helvetica"/>
        </w:rPr>
        <w:t>koe</w:t>
      </w:r>
      <w:proofErr w:type="spellEnd"/>
      <w:r w:rsidRPr="0084698D">
        <w:rPr>
          <w:rFonts w:ascii="Helvetica" w:hAnsi="Helvetica"/>
        </w:rPr>
        <w:t xml:space="preserve">). </w:t>
      </w:r>
      <w:r w:rsidRPr="0084698D">
        <w:rPr>
          <w:rStyle w:val="underline"/>
          <w:rFonts w:ascii="Helvetica" w:hAnsi="Helvetica"/>
          <w:highlight w:val="cyan"/>
        </w:rPr>
        <w:t xml:space="preserve">As the energy consumption falls </w:t>
      </w:r>
      <w:r w:rsidRPr="0084698D">
        <w:rPr>
          <w:rStyle w:val="underline"/>
          <w:rFonts w:ascii="Helvetica" w:hAnsi="Helvetica"/>
        </w:rPr>
        <w:t>below that level</w:t>
      </w:r>
      <w:r w:rsidRPr="0084698D">
        <w:rPr>
          <w:rStyle w:val="underline"/>
          <w:rFonts w:ascii="Helvetica" w:hAnsi="Helvetica"/>
          <w:highlight w:val="cyan"/>
        </w:rPr>
        <w:t>, the quality of life falls</w:t>
      </w:r>
      <w:r w:rsidRPr="0084698D">
        <w:rPr>
          <w:rStyle w:val="underline"/>
          <w:rFonts w:ascii="Helvetica" w:hAnsi="Helvetica"/>
        </w:rPr>
        <w:t xml:space="preserve"> accordingly. </w:t>
      </w:r>
      <w:r w:rsidRPr="0084698D">
        <w:rPr>
          <w:rStyle w:val="underline"/>
          <w:rFonts w:ascii="Helvetica" w:hAnsi="Helvetica"/>
          <w:highlight w:val="cyan"/>
        </w:rPr>
        <w:t xml:space="preserve">The level 2,500 </w:t>
      </w:r>
      <w:proofErr w:type="spellStart"/>
      <w:r w:rsidRPr="0084698D">
        <w:rPr>
          <w:rStyle w:val="underline"/>
          <w:rFonts w:ascii="Helvetica" w:hAnsi="Helvetica"/>
          <w:highlight w:val="cyan"/>
        </w:rPr>
        <w:t>koe</w:t>
      </w:r>
      <w:proofErr w:type="spellEnd"/>
      <w:r w:rsidRPr="0084698D">
        <w:rPr>
          <w:rStyle w:val="underline"/>
          <w:rFonts w:ascii="Helvetica" w:hAnsi="Helvetica"/>
          <w:highlight w:val="cyan"/>
        </w:rPr>
        <w:t xml:space="preserve"> is the minimal energy level required for a country to be able to provide a good standard of living</w:t>
      </w:r>
      <w:r w:rsidRPr="0084698D">
        <w:rPr>
          <w:rStyle w:val="underline"/>
          <w:rFonts w:ascii="Helvetica" w:hAnsi="Helvetica"/>
        </w:rPr>
        <w:t xml:space="preserve"> for its citizens</w:t>
      </w:r>
      <w:r w:rsidRPr="0084698D">
        <w:rPr>
          <w:rFonts w:ascii="Helvetica" w:hAnsi="Helvetica"/>
        </w:rPr>
        <w:t xml:space="preserve">. The main implication of this observation is that </w:t>
      </w:r>
      <w:r w:rsidRPr="0084698D">
        <w:rPr>
          <w:rStyle w:val="underline"/>
          <w:rFonts w:ascii="Helvetica" w:hAnsi="Helvetica"/>
          <w:highlight w:val="cyan"/>
        </w:rPr>
        <w:t>the provision of a minimum of 2,500</w:t>
      </w:r>
      <w:r w:rsidRPr="0084698D">
        <w:rPr>
          <w:rStyle w:val="underline"/>
          <w:rFonts w:ascii="Helvetica" w:hAnsi="Helvetica"/>
        </w:rPr>
        <w:t xml:space="preserve"> </w:t>
      </w:r>
      <w:proofErr w:type="spellStart"/>
      <w:r w:rsidRPr="0084698D">
        <w:rPr>
          <w:rStyle w:val="underline"/>
          <w:rFonts w:ascii="Helvetica" w:hAnsi="Helvetica"/>
        </w:rPr>
        <w:t>koe</w:t>
      </w:r>
      <w:proofErr w:type="spellEnd"/>
      <w:r w:rsidRPr="0084698D">
        <w:rPr>
          <w:rStyle w:val="underline"/>
          <w:rFonts w:ascii="Helvetica" w:hAnsi="Helvetica"/>
        </w:rPr>
        <w:t xml:space="preserve"> per capita per annum to all human inhabitants of Earth </w:t>
      </w:r>
      <w:r w:rsidRPr="0084698D">
        <w:rPr>
          <w:rStyle w:val="underline"/>
          <w:rFonts w:ascii="Helvetica" w:hAnsi="Helvetica"/>
          <w:highlight w:val="cyan"/>
        </w:rPr>
        <w:t>will require</w:t>
      </w:r>
      <w:r w:rsidRPr="0084698D">
        <w:rPr>
          <w:rStyle w:val="underline"/>
          <w:rFonts w:ascii="Helvetica" w:hAnsi="Helvetica"/>
        </w:rPr>
        <w:t xml:space="preserve"> either a dramatic increase in the amount of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xml:space="preserve"> available, or </w:t>
      </w:r>
      <w:r w:rsidRPr="0084698D">
        <w:rPr>
          <w:rStyle w:val="underline"/>
          <w:rFonts w:ascii="Helvetica" w:hAnsi="Helvetica"/>
          <w:highlight w:val="cyan"/>
        </w:rPr>
        <w:t>a dramatic decrease in the human population</w:t>
      </w:r>
      <w:r w:rsidRPr="0084698D">
        <w:rPr>
          <w:rStyle w:val="underline"/>
          <w:rFonts w:ascii="Helvetica" w:hAnsi="Helvetica"/>
        </w:rPr>
        <w:t xml:space="preserve"> size</w:t>
      </w:r>
      <w:r w:rsidRPr="0084698D">
        <w:rPr>
          <w:rFonts w:ascii="Helvetica" w:hAnsi="Helvetica"/>
        </w:rPr>
        <w:t>. The following paragraphs show some of the calculations underlying the situation.</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Uniqueness – resource gone by 2050</w:t>
      </w:r>
      <w:bookmarkEnd w:id="7"/>
      <w:bookmarkEnd w:id="8"/>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Fossil fuels will be used up – oil and gas will be gone by 2050, coal will be gone by 2200 but will leave devastating climate changes behind</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highlight w:val="cyan"/>
        </w:rPr>
        <w:t>Caldwell</w:t>
      </w:r>
      <w:r w:rsidRPr="0084698D">
        <w:rPr>
          <w:rFonts w:ascii="Helvetica" w:hAnsi="Helvetica"/>
        </w:rPr>
        <w:t>, Economic Growth Supervisor with a PhD in Mathematical Statistics, 19</w:t>
      </w:r>
      <w:r w:rsidRPr="0084698D">
        <w:rPr>
          <w:rStyle w:val="TagChar"/>
          <w:rFonts w:ascii="Helvetica" w:hAnsi="Helvetica"/>
          <w:highlight w:val="cyan"/>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Fonts w:ascii="Helvetica" w:hAnsi="Helvetica"/>
        </w:rPr>
        <w:t xml:space="preserve">These tables show that even at current rates of production, </w:t>
      </w:r>
      <w:r w:rsidRPr="0084698D">
        <w:rPr>
          <w:rStyle w:val="underline"/>
          <w:rFonts w:ascii="Helvetica" w:hAnsi="Helvetica"/>
        </w:rPr>
        <w:t xml:space="preserve">it is projected that </w:t>
      </w:r>
      <w:r w:rsidRPr="0084698D">
        <w:rPr>
          <w:rStyle w:val="underline"/>
          <w:rFonts w:ascii="Helvetica" w:hAnsi="Helvetica"/>
          <w:highlight w:val="cyan"/>
        </w:rPr>
        <w:t>oil</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"oil"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and gas reserves will be exhausted in the next 50 years, and coal reserves within</w:t>
      </w:r>
      <w:r w:rsidRPr="0084698D">
        <w:rPr>
          <w:rStyle w:val="underline"/>
          <w:rFonts w:ascii="Helvetica" w:hAnsi="Helvetica"/>
        </w:rPr>
        <w:t xml:space="preserve"> about </w:t>
      </w:r>
      <w:r w:rsidRPr="0084698D">
        <w:rPr>
          <w:rStyle w:val="underline"/>
          <w:rFonts w:ascii="Helvetica" w:hAnsi="Helvetica"/>
          <w:highlight w:val="cyan"/>
        </w:rPr>
        <w:t>200</w:t>
      </w:r>
      <w:r w:rsidRPr="0084698D">
        <w:rPr>
          <w:rStyle w:val="underline"/>
          <w:rFonts w:ascii="Helvetica" w:hAnsi="Helvetica"/>
        </w:rPr>
        <w:t xml:space="preserve"> years</w:t>
      </w:r>
      <w:r w:rsidRPr="0084698D">
        <w:rPr>
          <w:rFonts w:ascii="Helvetica" w:hAnsi="Helvetica"/>
        </w:rPr>
        <w:t xml:space="preserve">. People argue about just exactly what the true size of the reserves is, but the point is that </w:t>
      </w:r>
      <w:r w:rsidRPr="0084698D">
        <w:rPr>
          <w:rStyle w:val="underline"/>
          <w:rFonts w:ascii="Helvetica" w:hAnsi="Helvetica"/>
        </w:rPr>
        <w:t>before very long industrialized man will have exhausted the fossil fuels</w:t>
      </w:r>
      <w:r w:rsidR="00BE0D65" w:rsidRPr="0084698D">
        <w:rPr>
          <w:rFonts w:ascii="Helvetica" w:hAnsi="Helvetica"/>
        </w:rPr>
        <w:fldChar w:fldCharType="begin"/>
      </w:r>
      <w:r w:rsidRPr="0084698D">
        <w:rPr>
          <w:rFonts w:ascii="Helvetica" w:hAnsi="Helvetica"/>
        </w:rPr>
        <w:instrText xml:space="preserve"> XE "fossil fuel" </w:instrText>
      </w:r>
      <w:r w:rsidR="00BE0D65" w:rsidRPr="0084698D">
        <w:rPr>
          <w:rFonts w:ascii="Helvetica" w:hAnsi="Helvetica"/>
        </w:rPr>
        <w:fldChar w:fldCharType="end"/>
      </w:r>
      <w:r w:rsidRPr="0084698D">
        <w:rPr>
          <w:rFonts w:ascii="Helvetica" w:hAnsi="Helvetica"/>
        </w:rPr>
        <w:t xml:space="preserve">. These projections are somewhat conjectural, since </w:t>
      </w:r>
      <w:r w:rsidRPr="0084698D">
        <w:rPr>
          <w:rStyle w:val="underline"/>
          <w:rFonts w:ascii="Helvetica" w:hAnsi="Helvetica"/>
          <w:highlight w:val="cyan"/>
        </w:rPr>
        <w:t>the burning of all</w:t>
      </w:r>
      <w:r w:rsidRPr="0084698D">
        <w:rPr>
          <w:rStyle w:val="underline"/>
          <w:rFonts w:ascii="Helvetica" w:hAnsi="Helvetica"/>
        </w:rPr>
        <w:t xml:space="preserve"> of </w:t>
      </w:r>
      <w:r w:rsidRPr="0084698D">
        <w:rPr>
          <w:rStyle w:val="underline"/>
          <w:rFonts w:ascii="Helvetica" w:hAnsi="Helvetica"/>
          <w:highlight w:val="cyan"/>
        </w:rPr>
        <w:t>the</w:t>
      </w:r>
      <w:r w:rsidRPr="0084698D">
        <w:rPr>
          <w:rStyle w:val="underline"/>
          <w:rFonts w:ascii="Helvetica" w:hAnsi="Helvetica"/>
        </w:rPr>
        <w:t xml:space="preserve"> oil, gas, and coal </w:t>
      </w:r>
      <w:r w:rsidRPr="0084698D">
        <w:rPr>
          <w:rStyle w:val="underline"/>
          <w:rFonts w:ascii="Helvetica" w:hAnsi="Helvetica"/>
          <w:highlight w:val="cyan"/>
        </w:rPr>
        <w:t>reserves, accompanied by the burning of</w:t>
      </w:r>
      <w:r w:rsidRPr="0084698D">
        <w:rPr>
          <w:rStyle w:val="underline"/>
          <w:rFonts w:ascii="Helvetica" w:hAnsi="Helvetica"/>
        </w:rPr>
        <w:t xml:space="preserve"> much of the world’s </w:t>
      </w:r>
      <w:r w:rsidRPr="0084698D">
        <w:rPr>
          <w:rStyle w:val="underline"/>
          <w:rFonts w:ascii="Helvetica" w:hAnsi="Helvetica"/>
          <w:highlight w:val="cyan"/>
        </w:rPr>
        <w:t>forests, would add such a large amount of carbon dioxide to the atmosphere that some sort of major climatic change would be expected to occur</w:t>
      </w:r>
      <w:r w:rsidRPr="0084698D">
        <w:rPr>
          <w:rStyle w:val="underline"/>
          <w:rFonts w:ascii="Helvetica" w:hAnsi="Helvetica"/>
        </w:rPr>
        <w:t xml:space="preserve"> before exhaustion of the reserves</w:t>
      </w:r>
      <w:r w:rsidRPr="0084698D">
        <w:rPr>
          <w:rFonts w:ascii="Helvetica" w:hAnsi="Helvetica"/>
        </w:rPr>
        <w:t>.</w:t>
      </w:r>
    </w:p>
    <w:p w:rsidR="00432272" w:rsidRPr="0084698D" w:rsidRDefault="00432272" w:rsidP="0084698D">
      <w:pPr>
        <w:pStyle w:val="CardFormat"/>
        <w:spacing w:line="276" w:lineRule="auto"/>
        <w:rPr>
          <w:rFonts w:ascii="Helvetica" w:hAnsi="Helvetica"/>
        </w:rPr>
      </w:pP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Uniqueness – industrialization increasing</w:t>
      </w:r>
      <w:bookmarkEnd w:id="9"/>
      <w:bookmarkEnd w:id="10"/>
    </w:p>
    <w:p w:rsidR="00432272" w:rsidRPr="0084698D" w:rsidRDefault="00432272" w:rsidP="0084698D">
      <w:pPr>
        <w:pStyle w:val="Tag0"/>
        <w:spacing w:line="276" w:lineRule="auto"/>
        <w:rPr>
          <w:rFonts w:ascii="Helvetica" w:hAnsi="Helvetica"/>
        </w:rPr>
      </w:pPr>
      <w:r w:rsidRPr="0084698D">
        <w:rPr>
          <w:rFonts w:ascii="Helvetica" w:hAnsi="Helvetica"/>
        </w:rPr>
        <w:t>The damage from industrialization is increasing exponentially – we use more resources to maintain civilization and hundreds of species go extinct every day</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Fonts w:ascii="Helvetica" w:hAnsi="Helvetica"/>
        </w:rPr>
        <w:t>The bleakest picture of all is painted by economist Julian Simon</w:t>
      </w:r>
      <w:r w:rsidR="00BE0D65" w:rsidRPr="0084698D">
        <w:rPr>
          <w:rFonts w:ascii="Helvetica" w:hAnsi="Helvetica"/>
        </w:rPr>
        <w:fldChar w:fldCharType="begin"/>
      </w:r>
      <w:r w:rsidRPr="0084698D">
        <w:rPr>
          <w:rFonts w:ascii="Helvetica" w:hAnsi="Helvetica"/>
        </w:rPr>
        <w:instrText xml:space="preserve"> XE "Simon, Julian L." </w:instrText>
      </w:r>
      <w:r w:rsidR="00BE0D65" w:rsidRPr="0084698D">
        <w:rPr>
          <w:rFonts w:ascii="Helvetica" w:hAnsi="Helvetica"/>
        </w:rPr>
        <w:fldChar w:fldCharType="end"/>
      </w:r>
      <w:r w:rsidRPr="0084698D">
        <w:rPr>
          <w:rFonts w:ascii="Helvetica" w:hAnsi="Helvetica"/>
        </w:rPr>
        <w:t xml:space="preserve">. He observes that, </w:t>
      </w:r>
      <w:r w:rsidRPr="0084698D">
        <w:rPr>
          <w:rStyle w:val="underline"/>
          <w:rFonts w:ascii="Helvetica" w:hAnsi="Helvetica"/>
        </w:rPr>
        <w:t>because of technological advances, the dollar cost of extracting resources</w:t>
      </w:r>
      <w:r w:rsidR="00BE0D65" w:rsidRPr="0084698D">
        <w:rPr>
          <w:rStyle w:val="Underline0"/>
          <w:rFonts w:ascii="Helvetica" w:hAnsi="Helvetica"/>
        </w:rPr>
        <w:fldChar w:fldCharType="begin"/>
      </w:r>
      <w:r w:rsidRPr="0084698D">
        <w:rPr>
          <w:rStyle w:val="Underline0"/>
          <w:rFonts w:ascii="Helvetica" w:hAnsi="Helvetica"/>
        </w:rPr>
        <w:instrText xml:space="preserve"> XE "resources" </w:instrText>
      </w:r>
      <w:r w:rsidR="00BE0D65" w:rsidRPr="0084698D">
        <w:rPr>
          <w:rStyle w:val="Underline0"/>
          <w:rFonts w:ascii="Helvetica" w:hAnsi="Helvetica"/>
        </w:rPr>
        <w:fldChar w:fldCharType="end"/>
      </w:r>
      <w:r w:rsidRPr="0084698D">
        <w:rPr>
          <w:rStyle w:val="underline"/>
          <w:rFonts w:ascii="Helvetica" w:hAnsi="Helvetica"/>
        </w:rPr>
        <w:t> from the natural environment</w:t>
      </w:r>
      <w:r w:rsidR="00BE0D65" w:rsidRPr="0084698D">
        <w:rPr>
          <w:rStyle w:val="Underline0"/>
          <w:rFonts w:ascii="Helvetica" w:hAnsi="Helvetica"/>
        </w:rPr>
        <w:fldChar w:fldCharType="begin"/>
      </w:r>
      <w:r w:rsidRPr="0084698D">
        <w:rPr>
          <w:rStyle w:val="Underline0"/>
          <w:rFonts w:ascii="Helvetica" w:hAnsi="Helvetica"/>
        </w:rPr>
        <w:instrText xml:space="preserve"> XE "environment" </w:instrText>
      </w:r>
      <w:r w:rsidR="00BE0D65" w:rsidRPr="0084698D">
        <w:rPr>
          <w:rStyle w:val="Underline0"/>
          <w:rFonts w:ascii="Helvetica" w:hAnsi="Helvetica"/>
        </w:rPr>
        <w:fldChar w:fldCharType="end"/>
      </w:r>
      <w:r w:rsidRPr="0084698D">
        <w:rPr>
          <w:rStyle w:val="underline"/>
          <w:rFonts w:ascii="Helvetica" w:hAnsi="Helvetica"/>
        </w:rPr>
        <w:t> falls year after year. As a result, the planet’s mineral, plant, and animal resources are plundered at an ever-increasing rate</w:t>
      </w:r>
      <w:r w:rsidRPr="0084698D">
        <w:rPr>
          <w:rFonts w:ascii="Helvetica" w:hAnsi="Helvetica"/>
        </w:rPr>
        <w:t xml:space="preserve">. It has been estimated a dead Bengal tiger’s parts now fetch a million dollars. Some time ago, it was speciously argued that if the price of animal products rose sufficiently, steps would be taken to preserve this valuable resource – it just made economic “sense” to do so. The falseness of this proposition has been demonstrated over and over again. </w:t>
      </w:r>
      <w:r w:rsidRPr="0084698D">
        <w:rPr>
          <w:rStyle w:val="underline"/>
          <w:rFonts w:ascii="Helvetica" w:hAnsi="Helvetica"/>
        </w:rPr>
        <w:t>So few tigers exist in the wild that they are now considered effectively extinct as a wild species</w:t>
      </w:r>
      <w:r w:rsidR="00BE0D65" w:rsidRPr="0084698D">
        <w:rPr>
          <w:rStyle w:val="Underline0"/>
          <w:rFonts w:ascii="Helvetica" w:hAnsi="Helvetica"/>
        </w:rPr>
        <w:fldChar w:fldCharType="begin"/>
      </w:r>
      <w:r w:rsidRPr="0084698D">
        <w:rPr>
          <w:rStyle w:val="Underline0"/>
          <w:rFonts w:ascii="Helvetica" w:hAnsi="Helvetica"/>
        </w:rPr>
        <w:instrText xml:space="preserve"> XE "species" </w:instrText>
      </w:r>
      <w:r w:rsidR="00BE0D65" w:rsidRPr="0084698D">
        <w:rPr>
          <w:rStyle w:val="Underline0"/>
          <w:rFonts w:ascii="Helvetica" w:hAnsi="Helvetica"/>
        </w:rPr>
        <w:fldChar w:fldCharType="end"/>
      </w:r>
      <w:r w:rsidRPr="0084698D">
        <w:rPr>
          <w:rStyle w:val="underline"/>
          <w:rFonts w:ascii="Helvetica" w:hAnsi="Helvetica"/>
        </w:rPr>
        <w:t>. Similar exterminations of the black rhino, the musk deer, the panda, and other animals have been caused directly by human overpopulation</w:t>
      </w:r>
      <w:r w:rsidRPr="0084698D">
        <w:rPr>
          <w:rFonts w:ascii="Helvetica" w:hAnsi="Helvetica"/>
        </w:rPr>
        <w:t>. While some of the rampant destruction of mammals is direct killing, much species</w:t>
      </w:r>
      <w:r w:rsidR="00BE0D65" w:rsidRPr="0084698D">
        <w:rPr>
          <w:rFonts w:ascii="Helvetica" w:hAnsi="Helvetica"/>
        </w:rPr>
        <w:fldChar w:fldCharType="begin"/>
      </w:r>
      <w:r w:rsidRPr="0084698D">
        <w:rPr>
          <w:rFonts w:ascii="Helvetica" w:hAnsi="Helvetica"/>
        </w:rPr>
        <w:instrText xml:space="preserve"> XE "species" </w:instrText>
      </w:r>
      <w:r w:rsidR="00BE0D65" w:rsidRPr="0084698D">
        <w:rPr>
          <w:rFonts w:ascii="Helvetica" w:hAnsi="Helvetica"/>
        </w:rPr>
        <w:fldChar w:fldCharType="end"/>
      </w:r>
      <w:r w:rsidRPr="0084698D">
        <w:rPr>
          <w:rFonts w:ascii="Helvetica" w:hAnsi="Helvetica"/>
        </w:rPr>
        <w:t> loss is an inevitable consequence of destruction of wildlife habitat, such as forests and wetlands</w:t>
      </w:r>
      <w:r w:rsidRPr="0084698D">
        <w:rPr>
          <w:rFonts w:ascii="Helvetica" w:hAnsi="Helvetica"/>
          <w:highlight w:val="cyan"/>
        </w:rPr>
        <w:t xml:space="preserve">. </w:t>
      </w:r>
      <w:r w:rsidRPr="0084698D">
        <w:rPr>
          <w:rStyle w:val="underline"/>
          <w:rFonts w:ascii="Helvetica" w:hAnsi="Helvetica"/>
          <w:highlight w:val="cyan"/>
        </w:rPr>
        <w:t>The planet is undergoing the greatest mass extinction</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"extinction"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since the time of the dinosaurs</w:t>
      </w:r>
      <w:r w:rsidRPr="0084698D">
        <w:rPr>
          <w:rStyle w:val="underline"/>
          <w:rFonts w:ascii="Helvetica" w:hAnsi="Helvetica"/>
        </w:rPr>
        <w:t>, 65 million years ago</w:t>
      </w:r>
      <w:r w:rsidRPr="0084698D">
        <w:rPr>
          <w:rFonts w:ascii="Helvetica" w:hAnsi="Helvetica"/>
        </w:rPr>
        <w:t>. Although nobody knows for sure, it has been estimated (</w:t>
      </w:r>
      <w:r w:rsidRPr="0084698D">
        <w:rPr>
          <w:rFonts w:ascii="Helvetica" w:hAnsi="Helvetica"/>
          <w:i/>
        </w:rPr>
        <w:t xml:space="preserve"> </w:t>
      </w:r>
      <w:r w:rsidRPr="0084698D">
        <w:rPr>
          <w:rFonts w:ascii="Helvetica" w:hAnsi="Helvetica"/>
        </w:rPr>
        <w:t xml:space="preserve">) that </w:t>
      </w:r>
      <w:r w:rsidRPr="0084698D">
        <w:rPr>
          <w:rStyle w:val="underline"/>
          <w:rFonts w:ascii="Helvetica" w:hAnsi="Helvetica"/>
        </w:rPr>
        <w:t>we are losing between 50 and 100 species</w:t>
      </w:r>
      <w:r w:rsidR="00BE0D65" w:rsidRPr="0084698D">
        <w:rPr>
          <w:rStyle w:val="Underline0"/>
          <w:rFonts w:ascii="Helvetica" w:hAnsi="Helvetica"/>
        </w:rPr>
        <w:fldChar w:fldCharType="begin"/>
      </w:r>
      <w:r w:rsidRPr="0084698D">
        <w:rPr>
          <w:rStyle w:val="Underline0"/>
          <w:rFonts w:ascii="Helvetica" w:hAnsi="Helvetica"/>
        </w:rPr>
        <w:instrText xml:space="preserve"> XE "species" </w:instrText>
      </w:r>
      <w:r w:rsidR="00BE0D65" w:rsidRPr="0084698D">
        <w:rPr>
          <w:rStyle w:val="Underline0"/>
          <w:rFonts w:ascii="Helvetica" w:hAnsi="Helvetica"/>
        </w:rPr>
        <w:fldChar w:fldCharType="end"/>
      </w:r>
      <w:r w:rsidRPr="0084698D">
        <w:rPr>
          <w:rStyle w:val="underline"/>
          <w:rFonts w:ascii="Helvetica" w:hAnsi="Helvetica"/>
        </w:rPr>
        <w:t> a day</w:t>
      </w:r>
      <w:r w:rsidRPr="0084698D">
        <w:rPr>
          <w:rFonts w:ascii="Helvetica" w:hAnsi="Helvetica"/>
        </w:rPr>
        <w:t xml:space="preserve"> (mostly from habitat destruction) from the 5-30 million species thought to exist</w:t>
      </w:r>
      <w:r w:rsidRPr="0084698D">
        <w:rPr>
          <w:rStyle w:val="underline"/>
          <w:rFonts w:ascii="Helvetica" w:hAnsi="Helvetica"/>
        </w:rPr>
        <w:t xml:space="preserve">. Some </w:t>
      </w:r>
      <w:r w:rsidRPr="0084698D">
        <w:rPr>
          <w:rStyle w:val="underline"/>
          <w:rFonts w:ascii="Helvetica" w:hAnsi="Helvetica"/>
          <w:highlight w:val="cyan"/>
        </w:rPr>
        <w:t>scientists estimate the extinction rate at 150 species per day</w:t>
      </w:r>
      <w:r w:rsidRPr="0084698D">
        <w:rPr>
          <w:rFonts w:ascii="Helvetica" w:hAnsi="Helvetica"/>
        </w:rPr>
        <w:t xml:space="preserve"> (W. V. Reid and K. R. Miller, , World Resources</w:t>
      </w:r>
      <w:r w:rsidR="00BE0D65" w:rsidRPr="0084698D">
        <w:rPr>
          <w:rFonts w:ascii="Helvetica" w:hAnsi="Helvetica"/>
        </w:rPr>
        <w:fldChar w:fldCharType="begin"/>
      </w:r>
      <w:r w:rsidRPr="0084698D">
        <w:rPr>
          <w:rFonts w:ascii="Helvetica" w:hAnsi="Helvetica"/>
        </w:rPr>
        <w:instrText xml:space="preserve"> XE "World Resources" </w:instrText>
      </w:r>
      <w:r w:rsidR="00BE0D65" w:rsidRPr="0084698D">
        <w:rPr>
          <w:rFonts w:ascii="Helvetica" w:hAnsi="Helvetica"/>
        </w:rPr>
        <w:fldChar w:fldCharType="end"/>
      </w:r>
      <w:r w:rsidRPr="0084698D">
        <w:rPr>
          <w:rFonts w:ascii="Helvetica" w:hAnsi="Helvetica"/>
        </w:rPr>
        <w:t> Institute, 1989). In 1970 there were 65,000 black rhinos in Africa; in 1993 there were just 2,000. The global population</w:t>
      </w:r>
      <w:r w:rsidR="00BE0D65" w:rsidRPr="0084698D">
        <w:rPr>
          <w:rFonts w:ascii="Helvetica" w:hAnsi="Helvetica"/>
        </w:rPr>
        <w:fldChar w:fldCharType="begin"/>
      </w:r>
      <w:r w:rsidRPr="0084698D">
        <w:rPr>
          <w:rFonts w:ascii="Helvetica" w:hAnsi="Helvetica"/>
        </w:rPr>
        <w:instrText xml:space="preserve"> XE "population, global" </w:instrText>
      </w:r>
      <w:r w:rsidR="00BE0D65" w:rsidRPr="0084698D">
        <w:rPr>
          <w:rFonts w:ascii="Helvetica" w:hAnsi="Helvetica"/>
        </w:rPr>
        <w:fldChar w:fldCharType="end"/>
      </w:r>
      <w:r w:rsidRPr="0084698D">
        <w:rPr>
          <w:rFonts w:ascii="Helvetica" w:hAnsi="Helvetica"/>
        </w:rPr>
        <w:t> of tigers has dropped by 95% in this century, to about 5,000. As of 1994, only a few dozen remained in China</w:t>
      </w:r>
      <w:r w:rsidR="00BE0D65" w:rsidRPr="0084698D">
        <w:rPr>
          <w:rFonts w:ascii="Helvetica" w:hAnsi="Helvetica"/>
        </w:rPr>
        <w:fldChar w:fldCharType="begin"/>
      </w:r>
      <w:r w:rsidRPr="0084698D">
        <w:rPr>
          <w:rFonts w:ascii="Helvetica" w:hAnsi="Helvetica"/>
        </w:rPr>
        <w:instrText xml:space="preserve"> XE "China" </w:instrText>
      </w:r>
      <w:r w:rsidR="00BE0D65" w:rsidRPr="0084698D">
        <w:rPr>
          <w:rFonts w:ascii="Helvetica" w:hAnsi="Helvetica"/>
        </w:rPr>
        <w:fldChar w:fldCharType="end"/>
      </w:r>
      <w:r w:rsidRPr="0084698D">
        <w:rPr>
          <w:rFonts w:ascii="Helvetica" w:hAnsi="Helvetica"/>
        </w:rPr>
        <w:t xml:space="preserve">. The Caspian, Balinese, and Javan tigers became extinct over a decade ago. The population of Sumatran tigers has dropped to 650, and the Siberian Amur has declined to 200. (See , March 28, 1994, “Tigers on the Brink.”) </w:t>
      </w:r>
      <w:r w:rsidRPr="0084698D">
        <w:rPr>
          <w:rStyle w:val="underline"/>
          <w:rFonts w:ascii="Helvetica" w:hAnsi="Helvetica"/>
        </w:rPr>
        <w:t>The alarming fact is that the destruction of the Earth’s environment</w:t>
      </w:r>
      <w:r w:rsidR="00BE0D65" w:rsidRPr="0084698D">
        <w:rPr>
          <w:rStyle w:val="Underline0"/>
          <w:rFonts w:ascii="Helvetica" w:hAnsi="Helvetica"/>
        </w:rPr>
        <w:fldChar w:fldCharType="begin"/>
      </w:r>
      <w:r w:rsidRPr="0084698D">
        <w:rPr>
          <w:rStyle w:val="Underline0"/>
          <w:rFonts w:ascii="Helvetica" w:hAnsi="Helvetica"/>
        </w:rPr>
        <w:instrText xml:space="preserve"> XE "environment" </w:instrText>
      </w:r>
      <w:r w:rsidR="00BE0D65" w:rsidRPr="0084698D">
        <w:rPr>
          <w:rStyle w:val="Underline0"/>
          <w:rFonts w:ascii="Helvetica" w:hAnsi="Helvetica"/>
        </w:rPr>
        <w:fldChar w:fldCharType="end"/>
      </w:r>
      <w:r w:rsidRPr="0084698D">
        <w:rPr>
          <w:rStyle w:val="underline"/>
          <w:rFonts w:ascii="Helvetica" w:hAnsi="Helvetica"/>
        </w:rPr>
        <w:t xml:space="preserve"> is increasing, not decreasing. The level of </w:t>
      </w:r>
      <w:r w:rsidRPr="0084698D">
        <w:rPr>
          <w:rStyle w:val="underline"/>
          <w:rFonts w:ascii="Helvetica" w:hAnsi="Helvetica"/>
          <w:highlight w:val="cyan"/>
        </w:rPr>
        <w:t>industrial activity is increasing</w:t>
      </w:r>
      <w:r w:rsidRPr="0084698D">
        <w:rPr>
          <w:rStyle w:val="underline"/>
          <w:rFonts w:ascii="Helvetica" w:hAnsi="Helvetica"/>
        </w:rPr>
        <w:t>, not decreasing, and the destruction of the environment is continuing apace</w:t>
      </w:r>
      <w:r w:rsidRPr="0084698D">
        <w:rPr>
          <w:rFonts w:ascii="Helvetica" w:hAnsi="Helvetica"/>
        </w:rPr>
        <w:t xml:space="preserve">. </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Uniqueness – Civilization Collapse Now Key</w:t>
      </w:r>
      <w:bookmarkEnd w:id="11"/>
      <w:bookmarkEnd w:id="12"/>
    </w:p>
    <w:p w:rsidR="00432272" w:rsidRPr="0084698D" w:rsidRDefault="00432272" w:rsidP="0084698D">
      <w:pPr>
        <w:pStyle w:val="Tag0"/>
        <w:spacing w:line="276" w:lineRule="auto"/>
        <w:rPr>
          <w:rFonts w:ascii="Helvetica" w:hAnsi="Helvetica"/>
        </w:rPr>
      </w:pPr>
      <w:r w:rsidRPr="0084698D">
        <w:rPr>
          <w:rFonts w:ascii="Helvetica" w:hAnsi="Helvetica"/>
        </w:rPr>
        <w:t>Each year industrial civilization is prolonged means more species extinction and further destruction of the biosphere – the sooner we end civilization the more likely we avoid extinction</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200</w:t>
      </w:r>
      <w:r w:rsidRPr="0084698D">
        <w:rPr>
          <w:rStyle w:val="TagChar"/>
          <w:rFonts w:ascii="Helvetica" w:hAnsi="Helvetica"/>
        </w:rPr>
        <w:t>3</w:t>
      </w:r>
    </w:p>
    <w:p w:rsidR="00432272" w:rsidRPr="0084698D" w:rsidRDefault="00432272" w:rsidP="0084698D">
      <w:pPr>
        <w:pStyle w:val="CardFormat"/>
        <w:spacing w:line="276" w:lineRule="auto"/>
        <w:rPr>
          <w:rFonts w:ascii="Helvetica" w:hAnsi="Helvetica"/>
        </w:rPr>
      </w:pPr>
      <w:r w:rsidRPr="0084698D">
        <w:rPr>
          <w:rFonts w:ascii="Helvetica" w:hAnsi="Helvetica"/>
        </w:rPr>
        <w:t>(Joseph, “The End of the World,” 6 March, http://foundation.bw/TheEndOfTheWorld.htm#_Toc34744202)</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Style w:val="underline"/>
          <w:rFonts w:ascii="Helvetica" w:hAnsi="Helvetica"/>
        </w:rPr>
        <w:t>The state of the world is disastrous.</w:t>
      </w:r>
      <w:r w:rsidRPr="0084698D">
        <w:rPr>
          <w:rFonts w:ascii="Helvetica" w:hAnsi="Helvetica"/>
        </w:rPr>
        <w:t xml:space="preserve"> </w:t>
      </w:r>
      <w:r w:rsidRPr="0084698D">
        <w:rPr>
          <w:rStyle w:val="underline"/>
          <w:rFonts w:ascii="Helvetica" w:hAnsi="Helvetica"/>
        </w:rPr>
        <w:t>The planet is currently experiencing the greatest mass extinction of species since the time of the dinosaurs</w:t>
      </w:r>
      <w:r w:rsidRPr="0084698D">
        <w:rPr>
          <w:rFonts w:ascii="Helvetica" w:hAnsi="Helvetica"/>
        </w:rPr>
        <w:t xml:space="preserve">, 65 million years ago, </w:t>
      </w:r>
      <w:r w:rsidRPr="0084698D">
        <w:rPr>
          <w:rStyle w:val="Underline0"/>
          <w:rFonts w:ascii="Helvetica" w:hAnsi="Helvetica"/>
          <w:b/>
        </w:rPr>
        <w:t>and it is being caused solely by mankind’s massive numbers and industrial activity</w:t>
      </w:r>
      <w:r w:rsidRPr="0084698D">
        <w:rPr>
          <w:rFonts w:ascii="Helvetica" w:hAnsi="Helvetica"/>
        </w:rPr>
        <w:t xml:space="preserve">. Most of the species extinction is being caused by rampant destruction of forests and wildlife habitat. In other cases, species are being deliberately singled out for destruction, as in the case of rhinoceros horn (for Yemeni dagger handles), or tigers (for Chinese medicine), or whales (for Japanese whale-meat shops). </w:t>
      </w:r>
      <w:r w:rsidRPr="0084698D">
        <w:rPr>
          <w:rStyle w:val="underline"/>
          <w:rFonts w:ascii="Helvetica" w:hAnsi="Helvetica"/>
        </w:rPr>
        <w:t>Industrial gasses are poisoning the atmosphere to such an extent that the ozone layer that protects all biological life from extreme radiation is being destroyed</w:t>
      </w:r>
      <w:r w:rsidRPr="0084698D">
        <w:rPr>
          <w:rFonts w:ascii="Helvetica" w:hAnsi="Helvetica"/>
        </w:rPr>
        <w:t xml:space="preserve">. </w:t>
      </w:r>
      <w:r w:rsidRPr="0084698D">
        <w:rPr>
          <w:rStyle w:val="underline"/>
          <w:rFonts w:ascii="Helvetica" w:hAnsi="Helvetica"/>
        </w:rPr>
        <w:t>These gasses are contributing to global warming</w:t>
      </w:r>
      <w:r w:rsidRPr="0084698D">
        <w:rPr>
          <w:rFonts w:ascii="Helvetica" w:hAnsi="Helvetica"/>
        </w:rPr>
        <w:t xml:space="preserve">. Signs of global warming are dramatic and ubiquitous; see the web site http://www.climatehotmap.org for a description of the global-warming picture. </w:t>
      </w:r>
      <w:r w:rsidRPr="0084698D">
        <w:rPr>
          <w:rStyle w:val="underline"/>
          <w:rFonts w:ascii="Helvetica" w:hAnsi="Helvetica"/>
        </w:rPr>
        <w:t>Mankind’s large numbers and industrial activity are causing such great changes to the atmosphere that it is conceivable that all life on the planet’s surface could be extinguished in a relatively short time</w:t>
      </w:r>
      <w:r w:rsidRPr="0084698D">
        <w:rPr>
          <w:rFonts w:ascii="Helvetica" w:hAnsi="Helvetica"/>
        </w:rPr>
        <w:t xml:space="preserve">. </w:t>
      </w:r>
      <w:r w:rsidRPr="0084698D">
        <w:rPr>
          <w:rStyle w:val="underline"/>
          <w:rFonts w:ascii="Helvetica" w:hAnsi="Helvetica"/>
        </w:rPr>
        <w:t>Apart from the possibility that present human numbers and activity risk catastrophic destruction of the planet’s biosphere, the human species is at the very least causing a tremendous change in the planet’s biodiversity</w:t>
      </w:r>
      <w:r w:rsidRPr="0084698D">
        <w:rPr>
          <w:rFonts w:ascii="Helvetica" w:hAnsi="Helvetica"/>
        </w:rPr>
        <w:t xml:space="preserve">. Of the estimated 5-30 million species on the planet’s surface, an estimated 30,000 are being exterminated every year. The naturalist Edward O. Wilson has estimated that if the current rate of extinction continues, half the Earth’s plant and animal species will disappear by the end of the twenty-first century. </w:t>
      </w:r>
      <w:r w:rsidRPr="0084698D">
        <w:rPr>
          <w:rStyle w:val="underline"/>
          <w:rFonts w:ascii="Helvetica" w:hAnsi="Helvetica"/>
        </w:rPr>
        <w:t xml:space="preserve">With each passing year, the world becomes a less and less varied and interesting place to be. </w:t>
      </w:r>
      <w:r w:rsidRPr="0084698D">
        <w:rPr>
          <w:rStyle w:val="Underline0"/>
          <w:rFonts w:ascii="Helvetica" w:hAnsi="Helvetica"/>
          <w:b/>
          <w:highlight w:val="cyan"/>
        </w:rPr>
        <w:t>With each passing year, mankind is disturbing to a greater degree the balance of nature in the biosphere</w:t>
      </w:r>
      <w:r w:rsidRPr="0084698D">
        <w:rPr>
          <w:rStyle w:val="Underline0"/>
          <w:rFonts w:ascii="Helvetica" w:hAnsi="Helvetica"/>
          <w:b/>
        </w:rPr>
        <w:t xml:space="preserve"> in which it evolved over millions of years</w:t>
      </w:r>
      <w:r w:rsidRPr="0084698D">
        <w:rPr>
          <w:rStyle w:val="Underline0"/>
          <w:rFonts w:ascii="Helvetica" w:hAnsi="Helvetica"/>
          <w:b/>
          <w:highlight w:val="cyan"/>
        </w:rPr>
        <w:t>, increasing the risk of</w:t>
      </w:r>
      <w:r w:rsidRPr="0084698D">
        <w:rPr>
          <w:rStyle w:val="Underline0"/>
          <w:rFonts w:ascii="Helvetica" w:hAnsi="Helvetica"/>
          <w:b/>
        </w:rPr>
        <w:t xml:space="preserve"> precipitating </w:t>
      </w:r>
      <w:r w:rsidRPr="0084698D">
        <w:rPr>
          <w:rStyle w:val="Underline0"/>
          <w:rFonts w:ascii="Helvetica" w:hAnsi="Helvetica"/>
          <w:b/>
          <w:highlight w:val="cyan"/>
        </w:rPr>
        <w:t>major planetary changes and its own extinction</w:t>
      </w:r>
      <w:r w:rsidRPr="0084698D">
        <w:rPr>
          <w:rFonts w:ascii="Helvetica" w:hAnsi="Helvetica"/>
          <w:highlight w:val="cyan"/>
        </w:rPr>
        <w:t>.</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 xml:space="preserve">Civilization Unsustainable – </w:t>
      </w:r>
      <w:proofErr w:type="spellStart"/>
      <w:r w:rsidR="00432272" w:rsidRPr="0084698D">
        <w:rPr>
          <w:rFonts w:ascii="Helvetica" w:hAnsi="Helvetica"/>
        </w:rPr>
        <w:t>overpop</w:t>
      </w:r>
      <w:proofErr w:type="spellEnd"/>
      <w:r w:rsidR="00432272" w:rsidRPr="0084698D">
        <w:rPr>
          <w:rFonts w:ascii="Helvetica" w:hAnsi="Helvetica"/>
        </w:rPr>
        <w:t xml:space="preserve"> and resources</w:t>
      </w:r>
      <w:bookmarkEnd w:id="13"/>
      <w:bookmarkEnd w:id="14"/>
    </w:p>
    <w:p w:rsidR="00432272" w:rsidRPr="0084698D" w:rsidRDefault="00432272" w:rsidP="0084698D">
      <w:pPr>
        <w:pStyle w:val="Tag0"/>
        <w:spacing w:line="276" w:lineRule="auto"/>
        <w:rPr>
          <w:rFonts w:ascii="Helvetica" w:hAnsi="Helvetica"/>
        </w:rPr>
      </w:pPr>
      <w:r w:rsidRPr="0084698D">
        <w:rPr>
          <w:rFonts w:ascii="Helvetica" w:hAnsi="Helvetica"/>
        </w:rPr>
        <w:t>Civilizations collapse is inevitable when overpopulation and resource use become too much - the longer we let industrial civilization continues the greater the risk of extinction from resource wars, species extinction, massive climate changes and overpopulations. Ending industrial civilization key.</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Fonts w:ascii="Helvetica" w:hAnsi="Helvetica"/>
        </w:rPr>
        <w:t xml:space="preserve">In the past four centuries, </w:t>
      </w:r>
      <w:r w:rsidRPr="0084698D">
        <w:rPr>
          <w:rStyle w:val="underline"/>
          <w:rFonts w:ascii="Helvetica" w:hAnsi="Helvetica"/>
        </w:rPr>
        <w:t>the world human population has skyrocketed, from about half a billion people to six billion at the present time</w:t>
      </w:r>
      <w:r w:rsidRPr="0084698D">
        <w:rPr>
          <w:rFonts w:ascii="Helvetica" w:hAnsi="Helvetica"/>
        </w:rPr>
        <w:t xml:space="preserve">. Population projections from various sources suggest that, </w:t>
      </w:r>
      <w:r w:rsidRPr="0084698D">
        <w:rPr>
          <w:rStyle w:val="underline"/>
          <w:rFonts w:ascii="Helvetica" w:hAnsi="Helvetica"/>
        </w:rPr>
        <w:t>barring a major change of some kind, the population will continue to soar, to nine billion or more by the year 2050</w:t>
      </w:r>
      <w:r w:rsidRPr="0084698D">
        <w:rPr>
          <w:rFonts w:ascii="Helvetica" w:hAnsi="Helvetica"/>
        </w:rPr>
        <w:t xml:space="preserve">. </w:t>
      </w:r>
      <w:r w:rsidRPr="0084698D">
        <w:rPr>
          <w:rStyle w:val="underline"/>
          <w:rFonts w:ascii="Helvetica" w:hAnsi="Helvetica"/>
        </w:rPr>
        <w:t>In the past half-century</w:t>
      </w:r>
      <w:r w:rsidRPr="0084698D">
        <w:rPr>
          <w:rFonts w:ascii="Helvetica" w:hAnsi="Helvetica"/>
        </w:rPr>
        <w:t xml:space="preserve"> – less than a lifetime -- </w:t>
      </w:r>
      <w:r w:rsidRPr="0084698D">
        <w:rPr>
          <w:rStyle w:val="underline"/>
          <w:rFonts w:ascii="Helvetica" w:hAnsi="Helvetica"/>
        </w:rPr>
        <w:t>the population of the US</w:t>
      </w:r>
      <w:r w:rsidR="00BE0D65" w:rsidRPr="0084698D">
        <w:rPr>
          <w:rStyle w:val="Underline0"/>
          <w:rFonts w:ascii="Helvetica" w:hAnsi="Helvetica"/>
        </w:rPr>
        <w:fldChar w:fldCharType="begin"/>
      </w:r>
      <w:r w:rsidRPr="0084698D">
        <w:rPr>
          <w:rStyle w:val="Underline0"/>
          <w:rFonts w:ascii="Helvetica" w:hAnsi="Helvetica"/>
        </w:rPr>
        <w:instrText xml:space="preserve"> XE "United States of America" </w:instrText>
      </w:r>
      <w:r w:rsidR="00BE0D65" w:rsidRPr="0084698D">
        <w:rPr>
          <w:rStyle w:val="Underline0"/>
          <w:rFonts w:ascii="Helvetica" w:hAnsi="Helvetica"/>
        </w:rPr>
        <w:fldChar w:fldCharType="end"/>
      </w:r>
      <w:r w:rsidRPr="0084698D">
        <w:rPr>
          <w:rStyle w:val="underline"/>
          <w:rFonts w:ascii="Helvetica" w:hAnsi="Helvetica"/>
        </w:rPr>
        <w:t> has exploded from about 150 million to over 270 million</w:t>
      </w:r>
      <w:r w:rsidRPr="0084698D">
        <w:rPr>
          <w:rFonts w:ascii="Helvetica" w:hAnsi="Helvetica"/>
        </w:rPr>
        <w:t xml:space="preserve">. </w:t>
      </w:r>
      <w:r w:rsidRPr="0084698D">
        <w:rPr>
          <w:rStyle w:val="underline"/>
          <w:rFonts w:ascii="Helvetica" w:hAnsi="Helvetica"/>
        </w:rPr>
        <w:t>This explosive growth occurred despite the fact that fertility</w:t>
      </w:r>
      <w:r w:rsidR="00BE0D65" w:rsidRPr="0084698D">
        <w:rPr>
          <w:rStyle w:val="Underline0"/>
          <w:rFonts w:ascii="Helvetica" w:hAnsi="Helvetica"/>
        </w:rPr>
        <w:fldChar w:fldCharType="begin"/>
      </w:r>
      <w:r w:rsidRPr="0084698D">
        <w:rPr>
          <w:rStyle w:val="Underline0"/>
          <w:rFonts w:ascii="Helvetica" w:hAnsi="Helvetica"/>
        </w:rPr>
        <w:instrText xml:space="preserve"> XE "fertility" </w:instrText>
      </w:r>
      <w:r w:rsidR="00BE0D65" w:rsidRPr="0084698D">
        <w:rPr>
          <w:rStyle w:val="Underline0"/>
          <w:rFonts w:ascii="Helvetica" w:hAnsi="Helvetica"/>
        </w:rPr>
        <w:fldChar w:fldCharType="end"/>
      </w:r>
      <w:r w:rsidRPr="0084698D">
        <w:rPr>
          <w:rStyle w:val="underline"/>
          <w:rFonts w:ascii="Helvetica" w:hAnsi="Helvetica"/>
        </w:rPr>
        <w:t> rates in the US dropped to low levels</w:t>
      </w:r>
      <w:r w:rsidRPr="0084698D">
        <w:rPr>
          <w:rFonts w:ascii="Helvetica" w:hAnsi="Helvetica"/>
        </w:rPr>
        <w:t xml:space="preserve"> – it is the result of uncontrolled immigration</w:t>
      </w:r>
      <w:r w:rsidR="00BE0D65" w:rsidRPr="0084698D">
        <w:rPr>
          <w:rFonts w:ascii="Helvetica" w:hAnsi="Helvetica"/>
        </w:rPr>
        <w:fldChar w:fldCharType="begin"/>
      </w:r>
      <w:r w:rsidRPr="0084698D">
        <w:rPr>
          <w:rFonts w:ascii="Helvetica" w:hAnsi="Helvetica"/>
        </w:rPr>
        <w:instrText xml:space="preserve"> XE "immigration"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The tremendous global population</w:t>
      </w:r>
      <w:r w:rsidR="00BE0D65" w:rsidRPr="0084698D">
        <w:rPr>
          <w:rStyle w:val="Underline0"/>
          <w:rFonts w:ascii="Helvetica" w:hAnsi="Helvetica"/>
        </w:rPr>
        <w:fldChar w:fldCharType="begin"/>
      </w:r>
      <w:r w:rsidRPr="0084698D">
        <w:rPr>
          <w:rStyle w:val="Underline0"/>
          <w:rFonts w:ascii="Helvetica" w:hAnsi="Helvetica"/>
        </w:rPr>
        <w:instrText xml:space="preserve"> XE "population, global" </w:instrText>
      </w:r>
      <w:r w:rsidR="00BE0D65" w:rsidRPr="0084698D">
        <w:rPr>
          <w:rStyle w:val="Underline0"/>
          <w:rFonts w:ascii="Helvetica" w:hAnsi="Helvetica"/>
        </w:rPr>
        <w:fldChar w:fldCharType="end"/>
      </w:r>
      <w:r w:rsidRPr="0084698D">
        <w:rPr>
          <w:rStyle w:val="underline"/>
          <w:rFonts w:ascii="Helvetica" w:hAnsi="Helvetica"/>
        </w:rPr>
        <w:t> increase has been brought about by the development of technology to utilize the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stored in fossil fuels</w:t>
      </w:r>
      <w:r w:rsidR="00BE0D65" w:rsidRPr="0084698D">
        <w:rPr>
          <w:rStyle w:val="Underline0"/>
          <w:rFonts w:ascii="Helvetica" w:hAnsi="Helvetica"/>
        </w:rPr>
        <w:fldChar w:fldCharType="begin"/>
      </w:r>
      <w:r w:rsidRPr="0084698D">
        <w:rPr>
          <w:rStyle w:val="Underline0"/>
          <w:rFonts w:ascii="Helvetica" w:hAnsi="Helvetica"/>
        </w:rPr>
        <w:instrText xml:space="preserve"> XE "fossil fuel" </w:instrText>
      </w:r>
      <w:r w:rsidR="00BE0D65" w:rsidRPr="0084698D">
        <w:rPr>
          <w:rStyle w:val="Underline0"/>
          <w:rFonts w:ascii="Helvetica" w:hAnsi="Helvetica"/>
        </w:rPr>
        <w:fldChar w:fldCharType="end"/>
      </w:r>
      <w:r w:rsidRPr="0084698D">
        <w:rPr>
          <w:rStyle w:val="underline"/>
          <w:rFonts w:ascii="Helvetica" w:hAnsi="Helvetica"/>
        </w:rPr>
        <w:t>, such as petroleum</w:t>
      </w:r>
      <w:r w:rsidR="00BE0D65" w:rsidRPr="0084698D">
        <w:rPr>
          <w:rStyle w:val="Underline0"/>
          <w:rFonts w:ascii="Helvetica" w:hAnsi="Helvetica"/>
        </w:rPr>
        <w:fldChar w:fldCharType="begin"/>
      </w:r>
      <w:r w:rsidRPr="0084698D">
        <w:rPr>
          <w:rStyle w:val="Underline0"/>
          <w:rFonts w:ascii="Helvetica" w:hAnsi="Helvetica"/>
        </w:rPr>
        <w:instrText xml:space="preserve"> XE "petroleum" </w:instrText>
      </w:r>
      <w:r w:rsidR="00BE0D65" w:rsidRPr="0084698D">
        <w:rPr>
          <w:rStyle w:val="Underline0"/>
          <w:rFonts w:ascii="Helvetica" w:hAnsi="Helvetica"/>
        </w:rPr>
        <w:fldChar w:fldCharType="end"/>
      </w:r>
      <w:r w:rsidRPr="0084698D">
        <w:rPr>
          <w:rStyle w:val="underline"/>
          <w:rFonts w:ascii="Helvetica" w:hAnsi="Helvetica"/>
        </w:rPr>
        <w:t>, natural gas, and coal</w:t>
      </w:r>
      <w:r w:rsidRPr="0084698D">
        <w:rPr>
          <w:rFonts w:ascii="Helvetica" w:hAnsi="Helvetica"/>
        </w:rPr>
        <w:t xml:space="preserve">. Petroleum and gas reserves will be exhausted, however, </w:t>
      </w:r>
      <w:r w:rsidRPr="0084698D">
        <w:rPr>
          <w:rStyle w:val="underline"/>
          <w:rFonts w:ascii="Helvetica" w:hAnsi="Helvetica"/>
        </w:rPr>
        <w:t>by</w:t>
      </w:r>
      <w:r w:rsidRPr="0084698D">
        <w:rPr>
          <w:rFonts w:ascii="Helvetica" w:hAnsi="Helvetica"/>
        </w:rPr>
        <w:t xml:space="preserve"> about </w:t>
      </w:r>
      <w:r w:rsidRPr="0084698D">
        <w:rPr>
          <w:rStyle w:val="underline"/>
          <w:rFonts w:ascii="Helvetica" w:hAnsi="Helvetica"/>
        </w:rPr>
        <w:t>2050, and coal reserves will not last much beyond that date if industrial development continues to expand worldwide</w:t>
      </w:r>
      <w:r w:rsidRPr="0084698D">
        <w:rPr>
          <w:rFonts w:ascii="Helvetica" w:hAnsi="Helvetica"/>
        </w:rPr>
        <w:t>. Look around you. If you live in the US</w:t>
      </w:r>
      <w:r w:rsidR="00BE0D65" w:rsidRPr="0084698D">
        <w:rPr>
          <w:rFonts w:ascii="Helvetica" w:hAnsi="Helvetica"/>
        </w:rPr>
        <w:fldChar w:fldCharType="begin"/>
      </w:r>
      <w:r w:rsidRPr="0084698D">
        <w:rPr>
          <w:rFonts w:ascii="Helvetica" w:hAnsi="Helvetica"/>
        </w:rPr>
        <w:instrText xml:space="preserve"> XE "United States of America" </w:instrText>
      </w:r>
      <w:r w:rsidR="00BE0D65" w:rsidRPr="0084698D">
        <w:rPr>
          <w:rFonts w:ascii="Helvetica" w:hAnsi="Helvetica"/>
        </w:rPr>
        <w:fldChar w:fldCharType="end"/>
      </w:r>
      <w:r w:rsidRPr="0084698D">
        <w:rPr>
          <w:rFonts w:ascii="Helvetica" w:hAnsi="Helvetica"/>
        </w:rPr>
        <w:t> or other economically developed country, every man-made thing you see or see happening is a product of the expenditure of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and most of that energy is derived from fossil fuels</w:t>
      </w:r>
      <w:r w:rsidR="00BE0D65" w:rsidRPr="0084698D">
        <w:rPr>
          <w:rFonts w:ascii="Helvetica" w:hAnsi="Helvetica"/>
        </w:rPr>
        <w:fldChar w:fldCharType="begin"/>
      </w:r>
      <w:r w:rsidRPr="0084698D">
        <w:rPr>
          <w:rFonts w:ascii="Helvetica" w:hAnsi="Helvetica"/>
        </w:rPr>
        <w:instrText xml:space="preserve"> XE "fossil fuel"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To establish and maintain our present lifestyle requires prodigious amounts of energy</w:t>
      </w:r>
      <w:r w:rsidRPr="0084698D">
        <w:rPr>
          <w:rFonts w:ascii="Helvetica" w:hAnsi="Helvetica"/>
        </w:rPr>
        <w:t xml:space="preserve"> – an amount equivalent to about 8,000 kilograms of oil</w:t>
      </w:r>
      <w:r w:rsidR="00BE0D65" w:rsidRPr="0084698D">
        <w:rPr>
          <w:rFonts w:ascii="Helvetica" w:hAnsi="Helvetica"/>
        </w:rPr>
        <w:fldChar w:fldCharType="begin"/>
      </w:r>
      <w:r w:rsidRPr="0084698D">
        <w:rPr>
          <w:rFonts w:ascii="Helvetica" w:hAnsi="Helvetica"/>
        </w:rPr>
        <w:instrText xml:space="preserve"> XE "oil" </w:instrText>
      </w:r>
      <w:r w:rsidR="00BE0D65" w:rsidRPr="0084698D">
        <w:rPr>
          <w:rFonts w:ascii="Helvetica" w:hAnsi="Helvetica"/>
        </w:rPr>
        <w:fldChar w:fldCharType="end"/>
      </w:r>
      <w:r w:rsidRPr="0084698D">
        <w:rPr>
          <w:rFonts w:ascii="Helvetica" w:hAnsi="Helvetica"/>
        </w:rPr>
        <w:t xml:space="preserve"> annually for each man, woman, and child living in the country. </w:t>
      </w:r>
      <w:r w:rsidRPr="0084698D">
        <w:rPr>
          <w:rStyle w:val="underline"/>
          <w:rFonts w:ascii="Helvetica" w:hAnsi="Helvetica"/>
        </w:rPr>
        <w:t>Pre-agricultural man lived “off the land,” consuming only the bounty of nature. Agricultural man could produce about 10 calories of energy with the expenditure of about one calorie of energy. Industrial man, it has been estimated, uses over ten calories of energy to produce a single calorie of food</w:t>
      </w:r>
      <w:r w:rsidRPr="0084698D">
        <w:rPr>
          <w:rFonts w:ascii="Helvetica" w:hAnsi="Helvetica"/>
        </w:rPr>
        <w:t xml:space="preserve">! </w:t>
      </w:r>
      <w:r w:rsidRPr="0084698D">
        <w:rPr>
          <w:rStyle w:val="underline"/>
          <w:rFonts w:ascii="Helvetica" w:hAnsi="Helvetica"/>
        </w:rPr>
        <w:t>The present system is not only exquisitely wasteful, but it is completely unsustainable</w:t>
      </w:r>
      <w:r w:rsidRPr="0084698D">
        <w:rPr>
          <w:rFonts w:ascii="Helvetica" w:hAnsi="Helvetica"/>
        </w:rPr>
        <w:t xml:space="preserve">. Most of what you see in the industrial world is a transitory illusion made possible by a one-time windfall supply of energy from fossil fuels that were accumulated over millions of years. </w:t>
      </w:r>
      <w:r w:rsidRPr="0084698D">
        <w:rPr>
          <w:rStyle w:val="underline"/>
          <w:rFonts w:ascii="Helvetica" w:hAnsi="Helvetica"/>
        </w:rPr>
        <w:t>When the fossil fuel reserves deplete in about 50 years, the modern world will simply disappear along with them</w:t>
      </w:r>
      <w:r w:rsidRPr="0084698D">
        <w:rPr>
          <w:rFonts w:ascii="Helvetica" w:hAnsi="Helvetica"/>
        </w:rPr>
        <w:t xml:space="preserve">. Whatever age you are, if you were raised in a town or a small city, go back to where you lived as a child and observe what has happened to the nearest natural field you played in. Chances are it is now urban sprawl – pavement, concrete, and steel. </w:t>
      </w:r>
      <w:r w:rsidRPr="0084698D">
        <w:rPr>
          <w:rStyle w:val="underline"/>
          <w:rFonts w:ascii="Helvetica" w:hAnsi="Helvetica"/>
        </w:rPr>
        <w:t>For each immigrant admitted to the US</w:t>
      </w:r>
      <w:r w:rsidR="00BE0D65" w:rsidRPr="0084698D">
        <w:rPr>
          <w:rStyle w:val="Underline0"/>
          <w:rFonts w:ascii="Helvetica" w:hAnsi="Helvetica"/>
        </w:rPr>
        <w:fldChar w:fldCharType="begin"/>
      </w:r>
      <w:r w:rsidRPr="0084698D">
        <w:rPr>
          <w:rStyle w:val="Underline0"/>
          <w:rFonts w:ascii="Helvetica" w:hAnsi="Helvetica"/>
        </w:rPr>
        <w:instrText xml:space="preserve"> XE "United States of America" </w:instrText>
      </w:r>
      <w:r w:rsidR="00BE0D65" w:rsidRPr="0084698D">
        <w:rPr>
          <w:rStyle w:val="Underline0"/>
          <w:rFonts w:ascii="Helvetica" w:hAnsi="Helvetica"/>
        </w:rPr>
        <w:fldChar w:fldCharType="end"/>
      </w:r>
      <w:r w:rsidRPr="0084698D">
        <w:rPr>
          <w:rFonts w:ascii="Helvetica" w:hAnsi="Helvetica"/>
        </w:rPr>
        <w:t xml:space="preserve"> – legal or illegal – </w:t>
      </w:r>
      <w:r w:rsidRPr="0084698D">
        <w:rPr>
          <w:rStyle w:val="underline"/>
          <w:rFonts w:ascii="Helvetica" w:hAnsi="Helvetica"/>
        </w:rPr>
        <w:t>about an acre of natural land is permanently destroyed</w:t>
      </w:r>
      <w:r w:rsidRPr="0084698D">
        <w:rPr>
          <w:rFonts w:ascii="Helvetica" w:hAnsi="Helvetica"/>
        </w:rPr>
        <w:t xml:space="preserve">, by roads, buildings, parking lots, houses, schools, and other structures that take the land out of production – both for wildlife and for agriculture. </w:t>
      </w:r>
      <w:r w:rsidRPr="0084698D">
        <w:rPr>
          <w:rStyle w:val="underline"/>
          <w:rFonts w:ascii="Helvetica" w:hAnsi="Helvetica"/>
        </w:rPr>
        <w:t>Last year the US admitted 1.2 million more immigrants</w:t>
      </w:r>
      <w:r w:rsidR="00BE0D65" w:rsidRPr="0084698D">
        <w:rPr>
          <w:rStyle w:val="Underline0"/>
          <w:rFonts w:ascii="Helvetica" w:hAnsi="Helvetica"/>
        </w:rPr>
        <w:fldChar w:fldCharType="begin"/>
      </w:r>
      <w:r w:rsidRPr="0084698D">
        <w:rPr>
          <w:rStyle w:val="Underline0"/>
          <w:rFonts w:ascii="Helvetica" w:hAnsi="Helvetica"/>
        </w:rPr>
        <w:instrText xml:space="preserve"> XE "immigrants" </w:instrText>
      </w:r>
      <w:r w:rsidR="00BE0D65" w:rsidRPr="0084698D">
        <w:rPr>
          <w:rStyle w:val="Underline0"/>
          <w:rFonts w:ascii="Helvetica" w:hAnsi="Helvetica"/>
        </w:rPr>
        <w:fldChar w:fldCharType="end"/>
      </w:r>
      <w:r w:rsidRPr="0084698D">
        <w:rPr>
          <w:rStyle w:val="underline"/>
          <w:rFonts w:ascii="Helvetica" w:hAnsi="Helvetica"/>
        </w:rPr>
        <w:t>. That represents the complete destruction of another .6 million acres of farmland, forest</w:t>
      </w:r>
      <w:r w:rsidR="00BE0D65" w:rsidRPr="0084698D">
        <w:rPr>
          <w:rStyle w:val="Underline0"/>
          <w:rFonts w:ascii="Helvetica" w:hAnsi="Helvetica"/>
        </w:rPr>
        <w:fldChar w:fldCharType="begin"/>
      </w:r>
      <w:r w:rsidRPr="0084698D">
        <w:rPr>
          <w:rStyle w:val="Underline0"/>
          <w:rFonts w:ascii="Helvetica" w:hAnsi="Helvetica"/>
        </w:rPr>
        <w:instrText xml:space="preserve"> XE "forest" </w:instrText>
      </w:r>
      <w:r w:rsidR="00BE0D65" w:rsidRPr="0084698D">
        <w:rPr>
          <w:rStyle w:val="Underline0"/>
          <w:rFonts w:ascii="Helvetica" w:hAnsi="Helvetica"/>
        </w:rPr>
        <w:fldChar w:fldCharType="end"/>
      </w:r>
      <w:r w:rsidRPr="0084698D">
        <w:rPr>
          <w:rStyle w:val="underline"/>
          <w:rFonts w:ascii="Helvetica" w:hAnsi="Helvetica"/>
        </w:rPr>
        <w:t>, and pastureland</w:t>
      </w:r>
      <w:r w:rsidRPr="0084698D">
        <w:rPr>
          <w:rFonts w:ascii="Helvetica" w:hAnsi="Helvetica"/>
        </w:rPr>
        <w:t xml:space="preserve">. Who cares? Certainly not the people in charge – they </w:t>
      </w:r>
      <w:r w:rsidRPr="0084698D">
        <w:rPr>
          <w:rStyle w:val="underline"/>
          <w:rFonts w:ascii="Helvetica" w:hAnsi="Helvetica"/>
        </w:rPr>
        <w:t>want</w:t>
      </w:r>
      <w:r w:rsidRPr="0084698D">
        <w:rPr>
          <w:rFonts w:ascii="Helvetica" w:hAnsi="Helvetica"/>
        </w:rPr>
        <w:t xml:space="preserve"> more people because it makes more money, and they are not particularly concerned with the concomitant destruction of the environment</w:t>
      </w:r>
      <w:r w:rsidR="00BE0D65" w:rsidRPr="0084698D">
        <w:rPr>
          <w:rFonts w:ascii="Helvetica" w:hAnsi="Helvetica"/>
        </w:rPr>
        <w:fldChar w:fldCharType="begin"/>
      </w:r>
      <w:r w:rsidRPr="0084698D">
        <w:rPr>
          <w:rFonts w:ascii="Helvetica" w:hAnsi="Helvetica"/>
        </w:rPr>
        <w:instrText xml:space="preserve"> XE "environment"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Industrial activity at the massive scale of the present is causing substantial changes to Earth’s environment</w:t>
      </w:r>
      <w:r w:rsidR="00BE0D65" w:rsidRPr="0084698D">
        <w:rPr>
          <w:rFonts w:ascii="Helvetica" w:hAnsi="Helvetica"/>
        </w:rPr>
        <w:fldChar w:fldCharType="begin"/>
      </w:r>
      <w:r w:rsidRPr="0084698D">
        <w:rPr>
          <w:rFonts w:ascii="Helvetica" w:hAnsi="Helvetica"/>
        </w:rPr>
        <w:instrText xml:space="preserve"> XE "environment" </w:instrText>
      </w:r>
      <w:r w:rsidR="00BE0D65" w:rsidRPr="0084698D">
        <w:rPr>
          <w:rFonts w:ascii="Helvetica" w:hAnsi="Helvetica"/>
        </w:rPr>
        <w:fldChar w:fldCharType="end"/>
      </w:r>
      <w:r w:rsidRPr="0084698D">
        <w:rPr>
          <w:rFonts w:ascii="Helvetica" w:hAnsi="Helvetica"/>
        </w:rPr>
        <w:t xml:space="preserve">. By now, everyone knows that </w:t>
      </w:r>
      <w:r w:rsidRPr="0084698D">
        <w:rPr>
          <w:rStyle w:val="underline"/>
          <w:rFonts w:ascii="Helvetica" w:hAnsi="Helvetica"/>
        </w:rPr>
        <w:t>the atmospheric concentration of carbon dioxide and other gases produced by industrial activity is increasing substantially every year, and that the planet’s climate and weather are controlled by these concentrations</w:t>
      </w:r>
      <w:r w:rsidRPr="0084698D">
        <w:rPr>
          <w:rFonts w:ascii="Helvetica" w:hAnsi="Helvetica"/>
        </w:rPr>
        <w:t>. Large-scale industrial activity is causing substantial changes to the planet’s environment – land, air, water, and ecology</w:t>
      </w:r>
      <w:r w:rsidR="00BE0D65" w:rsidRPr="0084698D">
        <w:rPr>
          <w:rFonts w:ascii="Helvetica" w:hAnsi="Helvetica"/>
        </w:rPr>
        <w:fldChar w:fldCharType="begin"/>
      </w:r>
      <w:r w:rsidRPr="0084698D">
        <w:rPr>
          <w:rFonts w:ascii="Helvetica" w:hAnsi="Helvetica"/>
        </w:rPr>
        <w:instrText xml:space="preserve"> XE "ecology"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 xml:space="preserve">In view of the established relationship of the planet’s climate </w:t>
      </w:r>
      <w:r w:rsidRPr="0084698D">
        <w:rPr>
          <w:rStyle w:val="underline"/>
          <w:rFonts w:ascii="Helvetica" w:hAnsi="Helvetica"/>
        </w:rPr>
        <w:lastRenderedPageBreak/>
        <w:t>and ecosystem to these concentrations, it is possible that man’s industrial activity could cause dramatic changes in the sea level, and trigger another ice age or create a lifeless “hothouse</w:t>
      </w:r>
      <w:r w:rsidRPr="0084698D">
        <w:rPr>
          <w:rFonts w:ascii="Helvetica" w:hAnsi="Helvetica"/>
        </w:rPr>
        <w:t xml:space="preserve">.” And for what good reason? </w:t>
      </w:r>
      <w:r w:rsidRPr="0084698D">
        <w:rPr>
          <w:rStyle w:val="Underline0"/>
          <w:rFonts w:ascii="Helvetica" w:hAnsi="Helvetica"/>
          <w:b/>
        </w:rPr>
        <w:t>What is the good purpose of burning all the planet’s fossil fuels</w:t>
      </w:r>
      <w:r w:rsidR="00BE0D65" w:rsidRPr="0084698D">
        <w:rPr>
          <w:rStyle w:val="Underline0"/>
          <w:rFonts w:ascii="Helvetica" w:hAnsi="Helvetica"/>
          <w:b/>
        </w:rPr>
        <w:fldChar w:fldCharType="begin"/>
      </w:r>
      <w:r w:rsidRPr="0084698D">
        <w:rPr>
          <w:rStyle w:val="Underline0"/>
          <w:rFonts w:ascii="Helvetica" w:hAnsi="Helvetica"/>
          <w:b/>
        </w:rPr>
        <w:instrText xml:space="preserve"> XE "fossil fuel" </w:instrText>
      </w:r>
      <w:r w:rsidR="00BE0D65" w:rsidRPr="0084698D">
        <w:rPr>
          <w:rStyle w:val="Underline0"/>
          <w:rFonts w:ascii="Helvetica" w:hAnsi="Helvetica"/>
          <w:b/>
        </w:rPr>
        <w:fldChar w:fldCharType="end"/>
      </w:r>
      <w:r w:rsidRPr="0084698D">
        <w:rPr>
          <w:rStyle w:val="Underline0"/>
          <w:rFonts w:ascii="Helvetica" w:hAnsi="Helvetica"/>
          <w:b/>
        </w:rPr>
        <w:t> as fast as possible, when it risks the destruction not only of mankind but of much other life on the planet as well? The answer is “None.” This activity cannot continue at current levels without risking dire consequences, even apart from the issue of depletion of fossil fuel reserves and other nonrenewable resources</w:t>
      </w:r>
      <w:r w:rsidR="00BE0D65" w:rsidRPr="0084698D">
        <w:rPr>
          <w:rStyle w:val="Underline0"/>
          <w:rFonts w:ascii="Helvetica" w:hAnsi="Helvetica"/>
          <w:b/>
        </w:rPr>
        <w:fldChar w:fldCharType="begin"/>
      </w:r>
      <w:r w:rsidRPr="0084698D">
        <w:rPr>
          <w:rStyle w:val="Underline0"/>
          <w:rFonts w:ascii="Helvetica" w:hAnsi="Helvetica"/>
          <w:b/>
        </w:rPr>
        <w:instrText xml:space="preserve"> XE "resources" </w:instrText>
      </w:r>
      <w:r w:rsidR="00BE0D65" w:rsidRPr="0084698D">
        <w:rPr>
          <w:rStyle w:val="Underline0"/>
          <w:rFonts w:ascii="Helvetica" w:hAnsi="Helvetica"/>
          <w:b/>
        </w:rPr>
        <w:fldChar w:fldCharType="end"/>
      </w:r>
      <w:r w:rsidRPr="0084698D">
        <w:rPr>
          <w:rStyle w:val="Underline0"/>
          <w:rFonts w:ascii="Helvetica" w:hAnsi="Helvetica"/>
          <w:b/>
        </w:rPr>
        <w:t>. To continue to do so is the height of folly</w:t>
      </w:r>
      <w:r w:rsidRPr="0084698D">
        <w:rPr>
          <w:rFonts w:ascii="Helvetica" w:hAnsi="Helvetica"/>
        </w:rPr>
        <w:t xml:space="preserve">. </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Civilization Unsustainable – waste products</w:t>
      </w:r>
      <w:bookmarkEnd w:id="15"/>
      <w:bookmarkEnd w:id="16"/>
    </w:p>
    <w:p w:rsidR="00432272" w:rsidRPr="0084698D" w:rsidRDefault="00432272" w:rsidP="0084698D">
      <w:pPr>
        <w:pStyle w:val="Tag0"/>
        <w:spacing w:line="276" w:lineRule="auto"/>
        <w:rPr>
          <w:rFonts w:ascii="Helvetica" w:hAnsi="Helvetica"/>
        </w:rPr>
      </w:pPr>
      <w:r w:rsidRPr="0084698D">
        <w:rPr>
          <w:rFonts w:ascii="Helvetica" w:hAnsi="Helvetica"/>
        </w:rPr>
        <w:t>Waste produced by industrial civilization makes it unsustainable – the ecosystem cannot sustain industrialization</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Style w:val="underline"/>
          <w:rFonts w:ascii="Helvetica" w:hAnsi="Helvetica"/>
        </w:rPr>
        <w:t>Having an adequate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supply is just half of the problem. The other half of the problem is what to do about the waste</w:t>
      </w:r>
      <w:r w:rsidRPr="0084698D">
        <w:rPr>
          <w:rFonts w:ascii="Helvetica" w:hAnsi="Helvetica"/>
        </w:rPr>
        <w:t xml:space="preserve">. In the natural ecosystem, energy is obtained from the sun each day, and continuously converted by living creatures into waste that is completely consumed by other living creatures. </w:t>
      </w:r>
      <w:r w:rsidRPr="0084698D">
        <w:rPr>
          <w:rStyle w:val="underline"/>
          <w:rFonts w:ascii="Helvetica" w:hAnsi="Helvetica"/>
        </w:rPr>
        <w:t>Mankind</w:t>
      </w:r>
      <w:r w:rsidRPr="0084698D">
        <w:rPr>
          <w:rFonts w:ascii="Helvetica" w:hAnsi="Helvetica"/>
        </w:rPr>
        <w:t xml:space="preserve">, however, </w:t>
      </w:r>
      <w:r w:rsidRPr="0084698D">
        <w:rPr>
          <w:rStyle w:val="underline"/>
          <w:rFonts w:ascii="Helvetica" w:hAnsi="Helvetica"/>
        </w:rPr>
        <w:t>uses energy to produce waste that cannot be consumed by living creatures</w:t>
      </w:r>
      <w:r w:rsidRPr="0084698D">
        <w:rPr>
          <w:rFonts w:ascii="Helvetica" w:hAnsi="Helvetica"/>
        </w:rPr>
        <w:t xml:space="preserve">. </w:t>
      </w:r>
      <w:r w:rsidRPr="0084698D">
        <w:rPr>
          <w:rStyle w:val="underline"/>
          <w:rFonts w:ascii="Helvetica" w:hAnsi="Helvetica"/>
        </w:rPr>
        <w:t>For industrial man to continue to survive</w:t>
      </w:r>
      <w:r w:rsidRPr="0084698D">
        <w:rPr>
          <w:rFonts w:ascii="Helvetica" w:hAnsi="Helvetica"/>
        </w:rPr>
        <w:t xml:space="preserve">, i.e., to be sustainable, </w:t>
      </w:r>
      <w:r w:rsidRPr="0084698D">
        <w:rPr>
          <w:rStyle w:val="underline"/>
          <w:rFonts w:ascii="Helvetica" w:hAnsi="Helvetica"/>
        </w:rPr>
        <w:t>it is necessary</w:t>
      </w:r>
      <w:r w:rsidRPr="0084698D">
        <w:rPr>
          <w:rFonts w:ascii="Helvetica" w:hAnsi="Helvetica"/>
        </w:rPr>
        <w:t xml:space="preserve"> (although not sufficient) </w:t>
      </w:r>
      <w:r w:rsidRPr="0084698D">
        <w:rPr>
          <w:rStyle w:val="Underline0"/>
          <w:rFonts w:ascii="Helvetica" w:hAnsi="Helvetica"/>
          <w:b/>
        </w:rPr>
        <w:t>for him to eliminate all of the waste that his industrial activity produces</w:t>
      </w:r>
      <w:r w:rsidRPr="0084698D">
        <w:rPr>
          <w:rFonts w:ascii="Helvetica" w:hAnsi="Helvetica"/>
        </w:rPr>
        <w:t xml:space="preserve">. </w:t>
      </w:r>
      <w:r w:rsidRPr="0084698D">
        <w:rPr>
          <w:rStyle w:val="underline"/>
          <w:rFonts w:ascii="Helvetica" w:hAnsi="Helvetica"/>
        </w:rPr>
        <w:t>Present day man</w:t>
      </w:r>
      <w:r w:rsidRPr="0084698D">
        <w:rPr>
          <w:rFonts w:ascii="Helvetica" w:hAnsi="Helvetica"/>
        </w:rPr>
        <w:t xml:space="preserve"> does not do this. He </w:t>
      </w:r>
      <w:r w:rsidRPr="0084698D">
        <w:rPr>
          <w:rStyle w:val="underline"/>
          <w:rFonts w:ascii="Helvetica" w:hAnsi="Helvetica"/>
        </w:rPr>
        <w:t>simply dumps most of the waste</w:t>
      </w:r>
      <w:r w:rsidRPr="0084698D">
        <w:rPr>
          <w:rFonts w:ascii="Helvetica" w:hAnsi="Helvetica"/>
        </w:rPr>
        <w:t xml:space="preserve"> – toxic, radioactive</w:t>
      </w:r>
      <w:r w:rsidR="00BE0D65" w:rsidRPr="0084698D">
        <w:rPr>
          <w:rFonts w:ascii="Helvetica" w:hAnsi="Helvetica"/>
        </w:rPr>
        <w:fldChar w:fldCharType="begin"/>
      </w:r>
      <w:r w:rsidRPr="0084698D">
        <w:rPr>
          <w:rFonts w:ascii="Helvetica" w:hAnsi="Helvetica"/>
        </w:rPr>
        <w:instrText xml:space="preserve"> XE "radioactive" </w:instrText>
      </w:r>
      <w:r w:rsidR="00BE0D65" w:rsidRPr="0084698D">
        <w:rPr>
          <w:rFonts w:ascii="Helvetica" w:hAnsi="Helvetica"/>
        </w:rPr>
        <w:fldChar w:fldCharType="end"/>
      </w:r>
      <w:r w:rsidRPr="0084698D">
        <w:rPr>
          <w:rFonts w:ascii="Helvetica" w:hAnsi="Helvetica"/>
        </w:rPr>
        <w:t xml:space="preserve">, or other – </w:t>
      </w:r>
      <w:r w:rsidRPr="0084698D">
        <w:rPr>
          <w:rStyle w:val="underline"/>
          <w:rFonts w:ascii="Helvetica" w:hAnsi="Helvetica"/>
        </w:rPr>
        <w:t>into the environment</w:t>
      </w:r>
      <w:r w:rsidR="00BE0D65" w:rsidRPr="0084698D">
        <w:rPr>
          <w:rFonts w:ascii="Helvetica" w:hAnsi="Helvetica"/>
        </w:rPr>
        <w:fldChar w:fldCharType="begin"/>
      </w:r>
      <w:r w:rsidRPr="0084698D">
        <w:rPr>
          <w:rFonts w:ascii="Helvetica" w:hAnsi="Helvetica"/>
        </w:rPr>
        <w:instrText xml:space="preserve"> XE "environment" </w:instrText>
      </w:r>
      <w:r w:rsidR="00BE0D65" w:rsidRPr="0084698D">
        <w:rPr>
          <w:rFonts w:ascii="Helvetica" w:hAnsi="Helvetica"/>
        </w:rPr>
        <w:fldChar w:fldCharType="end"/>
      </w:r>
      <w:r w:rsidRPr="0084698D">
        <w:rPr>
          <w:rFonts w:ascii="Helvetica" w:hAnsi="Helvetica"/>
        </w:rPr>
        <w:t xml:space="preserve">. In order for man to survive in the ecosystem as we know it, </w:t>
      </w:r>
      <w:r w:rsidRPr="0084698D">
        <w:rPr>
          <w:rStyle w:val="underline"/>
          <w:rFonts w:ascii="Helvetica" w:hAnsi="Helvetica"/>
        </w:rPr>
        <w:t>it must be the case that all of his waste is reprocessed. Otherwise there is no balance of nature</w:t>
      </w:r>
      <w:r w:rsidRPr="0084698D">
        <w:rPr>
          <w:rFonts w:ascii="Helvetica" w:hAnsi="Helvetica"/>
        </w:rPr>
        <w:t xml:space="preserve">. Biological creatures do not have to worry about reprocessing their waste; evolution and the balance of nature have taken care of that. Industrial creatures such as man must worry very much about this, or they will “soil their nest” and make it unlivable. </w:t>
      </w:r>
      <w:r w:rsidRPr="0084698D">
        <w:rPr>
          <w:rStyle w:val="underline"/>
          <w:rFonts w:ascii="Helvetica" w:hAnsi="Helvetica"/>
        </w:rPr>
        <w:t>For every joule of energy that is used by man, he must insure that the waste produced by it is reprocessed</w:t>
      </w:r>
      <w:r w:rsidRPr="0084698D">
        <w:rPr>
          <w:rFonts w:ascii="Helvetica" w:hAnsi="Helvetica"/>
        </w:rPr>
        <w:t xml:space="preserve"> (completely). </w:t>
      </w:r>
      <w:r w:rsidRPr="0084698D">
        <w:rPr>
          <w:rStyle w:val="underline"/>
          <w:rFonts w:ascii="Helvetica" w:hAnsi="Helvetica"/>
        </w:rPr>
        <w:t>In order for mankind to continue indefinitely with any level of industrial activity, its production of nonbiodegradable or nonrecyclable waste must stop. Either the production of nonbiodegradable items must cease, or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must be expended to transform the industrial products into biodegradable ones</w:t>
      </w:r>
      <w:r w:rsidRPr="0084698D">
        <w:rPr>
          <w:rFonts w:ascii="Helvetica" w:hAnsi="Helvetica"/>
        </w:rPr>
        <w:t>. Virtually all industrial products end up as waste, within a few years. This includes all of our appliances, containers, clothes, furniture, cars, buildings, and infrastructure (roads, bridges, power</w:t>
      </w:r>
      <w:r w:rsidR="00BE0D65" w:rsidRPr="0084698D">
        <w:rPr>
          <w:rFonts w:ascii="Helvetica" w:hAnsi="Helvetica"/>
        </w:rPr>
        <w:fldChar w:fldCharType="begin"/>
      </w:r>
      <w:r w:rsidRPr="0084698D">
        <w:rPr>
          <w:rFonts w:ascii="Helvetica" w:hAnsi="Helvetica"/>
        </w:rPr>
        <w:instrText xml:space="preserve"> XE "power" </w:instrText>
      </w:r>
      <w:r w:rsidR="00BE0D65" w:rsidRPr="0084698D">
        <w:rPr>
          <w:rFonts w:ascii="Helvetica" w:hAnsi="Helvetica"/>
        </w:rPr>
        <w:fldChar w:fldCharType="end"/>
      </w:r>
      <w:r w:rsidRPr="0084698D">
        <w:rPr>
          <w:rFonts w:ascii="Helvetica" w:hAnsi="Helvetica"/>
        </w:rPr>
        <w:t xml:space="preserve"> lines, sewage treatment plants). </w:t>
      </w:r>
      <w:r w:rsidRPr="0084698D">
        <w:rPr>
          <w:rStyle w:val="underline"/>
          <w:rFonts w:ascii="Helvetica" w:hAnsi="Helvetica"/>
        </w:rPr>
        <w:t>Transforming nonbiodegradable substances into biodegradable ones requires energy, and usually lots of it</w:t>
      </w:r>
      <w:r w:rsidRPr="0084698D">
        <w:rPr>
          <w:rFonts w:ascii="Helvetica" w:hAnsi="Helvetica"/>
        </w:rPr>
        <w:t xml:space="preserve">. In some cases, nonbiodegradable items can be reprocessed and reused, e.g., used aluminum cans into new aluminum cans. In some cases, highly toxic materials must be burned at high temperatures to break them down. </w:t>
      </w:r>
      <w:r w:rsidRPr="0084698D">
        <w:rPr>
          <w:rStyle w:val="underline"/>
          <w:rFonts w:ascii="Helvetica" w:hAnsi="Helvetica"/>
        </w:rPr>
        <w:t>Radioactive materials cannot be destroyed</w:t>
      </w:r>
      <w:r w:rsidRPr="0084698D">
        <w:rPr>
          <w:rFonts w:ascii="Helvetica" w:hAnsi="Helvetica"/>
        </w:rPr>
        <w:t xml:space="preserve"> (except in a nuclear reaction). </w:t>
      </w:r>
      <w:r w:rsidRPr="0084698D">
        <w:rPr>
          <w:rStyle w:val="underline"/>
          <w:rFonts w:ascii="Helvetica" w:hAnsi="Helvetica"/>
        </w:rPr>
        <w:t>To date, the approach to industrial waste has largely been to ignore it</w:t>
      </w:r>
      <w:r w:rsidRPr="0084698D">
        <w:rPr>
          <w:rFonts w:ascii="Helvetica" w:hAnsi="Helvetica"/>
        </w:rPr>
        <w:t xml:space="preserve">, i.e., to “sweep it under the rug” by transporting to landfills, or by dumping in rivers, lakes, or oceans. </w:t>
      </w:r>
      <w:r w:rsidRPr="0084698D">
        <w:rPr>
          <w:rStyle w:val="underline"/>
          <w:rFonts w:ascii="Helvetica" w:hAnsi="Helvetica"/>
        </w:rPr>
        <w:t>This approach is not sustainable, and in fact cannot continue for very long at all at today’s high rates of industrial activity</w:t>
      </w:r>
      <w:r w:rsidRPr="0084698D">
        <w:rPr>
          <w:rFonts w:ascii="Helvetica" w:hAnsi="Helvetica"/>
        </w:rPr>
        <w:t>. At some point sufficient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xml:space="preserve"> must be expended to convert all industrial waste into useful products or biodegradable products. Data are not readily available on how much energy will be required to do this. If it is (optimistically?) assumed that the same amount of energy is required to dispose of industrial products as was expended to create them in the first place, then the amount of energy required per capita doubles. In this case, </w:t>
      </w:r>
      <w:r w:rsidRPr="0084698D">
        <w:rPr>
          <w:rStyle w:val="underline"/>
          <w:rFonts w:ascii="Helvetica" w:hAnsi="Helvetica"/>
        </w:rPr>
        <w:t>the planet’s solar energy</w:t>
      </w:r>
      <w:r w:rsidR="00BE0D65" w:rsidRPr="0084698D">
        <w:rPr>
          <w:rStyle w:val="Underline0"/>
          <w:rFonts w:ascii="Helvetica" w:hAnsi="Helvetica"/>
        </w:rPr>
        <w:fldChar w:fldCharType="begin"/>
      </w:r>
      <w:r w:rsidRPr="0084698D">
        <w:rPr>
          <w:rStyle w:val="Underline0"/>
          <w:rFonts w:ascii="Helvetica" w:hAnsi="Helvetica"/>
        </w:rPr>
        <w:instrText xml:space="preserve"> XE "solar energy" </w:instrText>
      </w:r>
      <w:r w:rsidR="00BE0D65" w:rsidRPr="0084698D">
        <w:rPr>
          <w:rStyle w:val="Underline0"/>
          <w:rFonts w:ascii="Helvetica" w:hAnsi="Helvetica"/>
        </w:rPr>
        <w:fldChar w:fldCharType="end"/>
      </w:r>
      <w:r w:rsidRPr="0084698D">
        <w:rPr>
          <w:rStyle w:val="underline"/>
          <w:rFonts w:ascii="Helvetica" w:hAnsi="Helvetica"/>
        </w:rPr>
        <w:t xml:space="preserve"> budget could not support one billion industrial human beings, but only 500 million. It is quite possible that </w:t>
      </w:r>
      <w:r w:rsidRPr="0084698D">
        <w:rPr>
          <w:rStyle w:val="Underline0"/>
          <w:rFonts w:ascii="Helvetica" w:hAnsi="Helvetica"/>
          <w:b/>
        </w:rPr>
        <w:t>a significant population of industrial human beings can never be sustained on the planet</w:t>
      </w:r>
      <w:r w:rsidRPr="0084698D">
        <w:rPr>
          <w:rFonts w:ascii="Helvetica" w:hAnsi="Helvetica"/>
        </w:rPr>
        <w:t xml:space="preserve">. Prior to </w:t>
      </w:r>
      <w:r w:rsidRPr="0084698D">
        <w:rPr>
          <w:rFonts w:ascii="Helvetica" w:hAnsi="Helvetica"/>
        </w:rPr>
        <w:lastRenderedPageBreak/>
        <w:t>industrial man, all of the plant and animal waste production from the entire solar energy</w:t>
      </w:r>
      <w:r w:rsidR="00BE0D65" w:rsidRPr="0084698D">
        <w:rPr>
          <w:rFonts w:ascii="Helvetica" w:hAnsi="Helvetica"/>
        </w:rPr>
        <w:fldChar w:fldCharType="begin"/>
      </w:r>
      <w:r w:rsidRPr="0084698D">
        <w:rPr>
          <w:rFonts w:ascii="Helvetica" w:hAnsi="Helvetica"/>
        </w:rPr>
        <w:instrText xml:space="preserve"> XE "solar energy" </w:instrText>
      </w:r>
      <w:r w:rsidR="00BE0D65" w:rsidRPr="0084698D">
        <w:rPr>
          <w:rFonts w:ascii="Helvetica" w:hAnsi="Helvetica"/>
        </w:rPr>
        <w:fldChar w:fldCharType="end"/>
      </w:r>
      <w:r w:rsidRPr="0084698D">
        <w:rPr>
          <w:rFonts w:ascii="Helvetica" w:hAnsi="Helvetica"/>
        </w:rPr>
        <w:t> supply was 100% recycled – all of the waste from one species</w:t>
      </w:r>
      <w:r w:rsidR="00BE0D65" w:rsidRPr="0084698D">
        <w:rPr>
          <w:rFonts w:ascii="Helvetica" w:hAnsi="Helvetica"/>
        </w:rPr>
        <w:fldChar w:fldCharType="begin"/>
      </w:r>
      <w:r w:rsidRPr="0084698D">
        <w:rPr>
          <w:rFonts w:ascii="Helvetica" w:hAnsi="Helvetica"/>
        </w:rPr>
        <w:instrText xml:space="preserve"> XE "species" </w:instrText>
      </w:r>
      <w:r w:rsidR="00BE0D65" w:rsidRPr="0084698D">
        <w:rPr>
          <w:rFonts w:ascii="Helvetica" w:hAnsi="Helvetica"/>
        </w:rPr>
        <w:fldChar w:fldCharType="end"/>
      </w:r>
      <w:r w:rsidRPr="0084698D">
        <w:rPr>
          <w:rFonts w:ascii="Helvetica" w:hAnsi="Helvetica"/>
        </w:rPr>
        <w:t xml:space="preserve"> was food for another. </w:t>
      </w:r>
      <w:r w:rsidRPr="0084698D">
        <w:rPr>
          <w:rStyle w:val="underline"/>
          <w:rFonts w:ascii="Helvetica" w:hAnsi="Helvetica"/>
        </w:rPr>
        <w:t>Industrial mankind produces waste that is toxic to the ecology</w:t>
      </w:r>
      <w:r w:rsidR="00BE0D65" w:rsidRPr="0084698D">
        <w:rPr>
          <w:rStyle w:val="Underline0"/>
          <w:rFonts w:ascii="Helvetica" w:hAnsi="Helvetica"/>
        </w:rPr>
        <w:fldChar w:fldCharType="begin"/>
      </w:r>
      <w:r w:rsidRPr="0084698D">
        <w:rPr>
          <w:rStyle w:val="Underline0"/>
          <w:rFonts w:ascii="Helvetica" w:hAnsi="Helvetica"/>
        </w:rPr>
        <w:instrText xml:space="preserve"> XE "ecology" </w:instrText>
      </w:r>
      <w:r w:rsidR="00BE0D65" w:rsidRPr="0084698D">
        <w:rPr>
          <w:rStyle w:val="Underline0"/>
          <w:rFonts w:ascii="Helvetica" w:hAnsi="Helvetica"/>
        </w:rPr>
        <w:fldChar w:fldCharType="end"/>
      </w:r>
      <w:r w:rsidRPr="0084698D">
        <w:rPr>
          <w:rStyle w:val="underline"/>
          <w:rFonts w:ascii="Helvetica" w:hAnsi="Helvetica"/>
        </w:rPr>
        <w:t>, and that is not recycled at all. By relying on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sources other than solar</w:t>
      </w:r>
      <w:r w:rsidRPr="0084698D">
        <w:rPr>
          <w:rFonts w:ascii="Helvetica" w:hAnsi="Helvetica"/>
        </w:rPr>
        <w:t xml:space="preserve"> (such as nuclear), </w:t>
      </w:r>
      <w:r w:rsidRPr="0084698D">
        <w:rPr>
          <w:rStyle w:val="underline"/>
          <w:rFonts w:ascii="Helvetica" w:hAnsi="Helvetica"/>
        </w:rPr>
        <w:t>man also generates much more waste than is possible under a “current solar energy budget</w:t>
      </w:r>
      <w:r w:rsidRPr="0084698D">
        <w:rPr>
          <w:rFonts w:ascii="Helvetica" w:hAnsi="Helvetica"/>
        </w:rPr>
        <w:t xml:space="preserve">.” At some industrial activity level, </w:t>
      </w:r>
      <w:r w:rsidRPr="0084698D">
        <w:rPr>
          <w:rStyle w:val="underline"/>
          <w:rFonts w:ascii="Helvetica" w:hAnsi="Helvetica"/>
        </w:rPr>
        <w:t>the planet’s ecosystem will simply be unable to reprocess the industrial waste generated by man on a long-term basis. It is quite conceivable that the planet’s ecosystem</w:t>
      </w:r>
      <w:r w:rsidRPr="0084698D">
        <w:rPr>
          <w:rFonts w:ascii="Helvetica" w:hAnsi="Helvetica"/>
        </w:rPr>
        <w:t xml:space="preserve"> (as we currently know it) </w:t>
      </w:r>
      <w:r w:rsidRPr="0084698D">
        <w:rPr>
          <w:rStyle w:val="underline"/>
          <w:rFonts w:ascii="Helvetica" w:hAnsi="Helvetica"/>
        </w:rPr>
        <w:t>can survive in the long run only as a photosynthetic system on a “current solar energy budget,” without massive input of energy</w:t>
      </w:r>
      <w:r w:rsidRPr="0084698D">
        <w:rPr>
          <w:rFonts w:ascii="Helvetica" w:hAnsi="Helvetica"/>
        </w:rPr>
        <w:t xml:space="preserve"> (and toxic waste) </w:t>
      </w:r>
      <w:r w:rsidRPr="0084698D">
        <w:rPr>
          <w:rStyle w:val="underline"/>
          <w:rFonts w:ascii="Helvetica" w:hAnsi="Helvetica"/>
        </w:rPr>
        <w:t xml:space="preserve">from other sources. If this is the case, </w:t>
      </w:r>
      <w:r w:rsidRPr="0084698D">
        <w:rPr>
          <w:rStyle w:val="Underline0"/>
          <w:rFonts w:ascii="Helvetica" w:hAnsi="Helvetica"/>
          <w:b/>
        </w:rPr>
        <w:t>there is no place for industrial man on the planet at all</w:t>
      </w:r>
      <w:r w:rsidRPr="0084698D">
        <w:rPr>
          <w:rFonts w:ascii="Helvetica" w:hAnsi="Helvetica"/>
        </w:rPr>
        <w:t xml:space="preserve">. </w:t>
      </w:r>
    </w:p>
    <w:p w:rsidR="00432272" w:rsidRPr="0084698D" w:rsidRDefault="00432272" w:rsidP="0084698D">
      <w:pPr>
        <w:pStyle w:val="BlockTitle"/>
        <w:spacing w:line="276" w:lineRule="auto"/>
        <w:rPr>
          <w:rFonts w:ascii="Helvetica" w:hAnsi="Helvetica"/>
        </w:rPr>
      </w:pPr>
      <w:r w:rsidRPr="0084698D">
        <w:rPr>
          <w:rFonts w:ascii="Helvetica" w:hAnsi="Helvetica"/>
        </w:rPr>
        <w:lastRenderedPageBreak/>
        <w:t>Current Population Unsustainable (1/2)</w:t>
      </w:r>
      <w:bookmarkEnd w:id="17"/>
      <w:bookmarkEnd w:id="18"/>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Current levels of resource consumption and production will not be able to sustain population growth</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Style w:val="underline"/>
          <w:rFonts w:ascii="Helvetica" w:hAnsi="Helvetica"/>
        </w:rPr>
        <w:t>The current commercial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consumption</w:t>
      </w:r>
      <w:r w:rsidR="00BE0D65" w:rsidRPr="0084698D">
        <w:rPr>
          <w:rStyle w:val="Underline0"/>
          <w:rFonts w:ascii="Helvetica" w:hAnsi="Helvetica"/>
        </w:rPr>
        <w:fldChar w:fldCharType="begin"/>
      </w:r>
      <w:r w:rsidRPr="0084698D">
        <w:rPr>
          <w:rStyle w:val="Underline0"/>
          <w:rFonts w:ascii="Helvetica" w:hAnsi="Helvetica"/>
        </w:rPr>
        <w:instrText xml:space="preserve"> XE "energy consumption" </w:instrText>
      </w:r>
      <w:r w:rsidR="00BE0D65" w:rsidRPr="0084698D">
        <w:rPr>
          <w:rStyle w:val="Underline0"/>
          <w:rFonts w:ascii="Helvetica" w:hAnsi="Helvetica"/>
        </w:rPr>
        <w:fldChar w:fldCharType="end"/>
      </w:r>
      <w:r w:rsidRPr="0084698D">
        <w:rPr>
          <w:rStyle w:val="underline"/>
          <w:rFonts w:ascii="Helvetica" w:hAnsi="Helvetica"/>
        </w:rPr>
        <w:t> of all countries in the world is about 8,000 megatons</w:t>
      </w:r>
      <w:r w:rsidRPr="0084698D">
        <w:rPr>
          <w:rFonts w:ascii="Helvetica" w:hAnsi="Helvetica"/>
        </w:rPr>
        <w:t xml:space="preserve"> (million tons) </w:t>
      </w:r>
      <w:r w:rsidRPr="0084698D">
        <w:rPr>
          <w:rStyle w:val="underline"/>
          <w:rFonts w:ascii="Helvetica" w:hAnsi="Helvetica"/>
        </w:rPr>
        <w:t>of oil</w:t>
      </w:r>
      <w:r w:rsidR="00BE0D65" w:rsidRPr="0084698D">
        <w:rPr>
          <w:rStyle w:val="Underline0"/>
          <w:rFonts w:ascii="Helvetica" w:hAnsi="Helvetica"/>
        </w:rPr>
        <w:fldChar w:fldCharType="begin"/>
      </w:r>
      <w:r w:rsidRPr="0084698D">
        <w:rPr>
          <w:rStyle w:val="Underline0"/>
          <w:rFonts w:ascii="Helvetica" w:hAnsi="Helvetica"/>
        </w:rPr>
        <w:instrText xml:space="preserve"> XE "oil" </w:instrText>
      </w:r>
      <w:r w:rsidR="00BE0D65" w:rsidRPr="0084698D">
        <w:rPr>
          <w:rStyle w:val="Underline0"/>
          <w:rFonts w:ascii="Helvetica" w:hAnsi="Helvetica"/>
        </w:rPr>
        <w:fldChar w:fldCharType="end"/>
      </w:r>
      <w:r w:rsidRPr="0084698D">
        <w:rPr>
          <w:rStyle w:val="underline"/>
          <w:rFonts w:ascii="Helvetica" w:hAnsi="Helvetica"/>
        </w:rPr>
        <w:t> equivalent</w:t>
      </w:r>
      <w:r w:rsidRPr="0084698D">
        <w:rPr>
          <w:rFonts w:ascii="Helvetica" w:hAnsi="Helvetica"/>
        </w:rPr>
        <w:t xml:space="preserve"> (International Energy Agency</w:t>
      </w:r>
      <w:r w:rsidR="00BE0D65" w:rsidRPr="0084698D">
        <w:rPr>
          <w:rFonts w:ascii="Helvetica" w:hAnsi="Helvetica"/>
        </w:rPr>
        <w:fldChar w:fldCharType="begin"/>
      </w:r>
      <w:r w:rsidRPr="0084698D">
        <w:rPr>
          <w:rFonts w:ascii="Helvetica" w:hAnsi="Helvetica"/>
        </w:rPr>
        <w:instrText xml:space="preserve"> XE "International Energy Agency"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Energy Statistics and Balances of Non-OECD Countries</w:t>
      </w:r>
      <w:r w:rsidRPr="0084698D">
        <w:rPr>
          <w:rFonts w:ascii="Helvetica" w:hAnsi="Helvetica"/>
        </w:rPr>
        <w:t xml:space="preserve">, 1993-1994, p. 61). This means that </w:t>
      </w:r>
      <w:r w:rsidRPr="0084698D">
        <w:rPr>
          <w:rStyle w:val="underline"/>
          <w:rFonts w:ascii="Helvetica" w:hAnsi="Helvetica"/>
        </w:rPr>
        <w:t>at current production levels, the average energy consumption per person worldwide is</w:t>
      </w:r>
      <w:r w:rsidRPr="0084698D">
        <w:rPr>
          <w:rFonts w:ascii="Helvetica" w:hAnsi="Helvetica"/>
        </w:rPr>
        <w:t xml:space="preserve"> 6 billion people divided by 8 billion tons of oil equivalent, or about </w:t>
      </w:r>
      <w:r w:rsidRPr="0084698D">
        <w:rPr>
          <w:rStyle w:val="underline"/>
          <w:rFonts w:ascii="Helvetica" w:hAnsi="Helvetica"/>
        </w:rPr>
        <w:t>1.333 tons of oil equivalent</w:t>
      </w:r>
      <w:r w:rsidRPr="0084698D">
        <w:rPr>
          <w:rFonts w:ascii="Helvetica" w:hAnsi="Helvetica"/>
        </w:rPr>
        <w:t xml:space="preserve"> (toe) = 1,333 </w:t>
      </w:r>
      <w:proofErr w:type="spellStart"/>
      <w:r w:rsidRPr="0084698D">
        <w:rPr>
          <w:rFonts w:ascii="Helvetica" w:hAnsi="Helvetica"/>
        </w:rPr>
        <w:t>koe</w:t>
      </w:r>
      <w:proofErr w:type="spellEnd"/>
      <w:r w:rsidRPr="0084698D">
        <w:rPr>
          <w:rFonts w:ascii="Helvetica" w:hAnsi="Helvetica"/>
        </w:rPr>
        <w:t xml:space="preserve"> (the “official” figure for 1995 is 1,474 </w:t>
      </w:r>
      <w:proofErr w:type="spellStart"/>
      <w:r w:rsidRPr="0084698D">
        <w:rPr>
          <w:rFonts w:ascii="Helvetica" w:hAnsi="Helvetica"/>
        </w:rPr>
        <w:t>koe</w:t>
      </w:r>
      <w:proofErr w:type="spellEnd"/>
      <w:r w:rsidRPr="0084698D">
        <w:rPr>
          <w:rFonts w:ascii="Helvetica" w:hAnsi="Helvetica"/>
        </w:rPr>
        <w:t xml:space="preserve">, according to </w:t>
      </w:r>
      <w:r w:rsidRPr="0084698D">
        <w:rPr>
          <w:rStyle w:val="underline"/>
          <w:rFonts w:ascii="Helvetica" w:hAnsi="Helvetica"/>
        </w:rPr>
        <w:t>World Development Report</w:t>
      </w:r>
      <w:r w:rsidR="00BE0D65" w:rsidRPr="0084698D">
        <w:rPr>
          <w:rFonts w:ascii="Helvetica" w:hAnsi="Helvetica"/>
          <w:u w:val="single"/>
        </w:rPr>
        <w:fldChar w:fldCharType="begin"/>
      </w:r>
      <w:r w:rsidRPr="0084698D">
        <w:rPr>
          <w:rFonts w:ascii="Helvetica" w:hAnsi="Helvetica"/>
          <w:u w:val="single"/>
        </w:rPr>
        <w:instrText xml:space="preserve"> XE "</w:instrText>
      </w:r>
      <w:r w:rsidRPr="0084698D">
        <w:rPr>
          <w:rFonts w:ascii="Helvetica" w:hAnsi="Helvetica"/>
        </w:rPr>
        <w:instrText>World Development Report"</w:instrText>
      </w:r>
      <w:r w:rsidRPr="0084698D">
        <w:rPr>
          <w:rFonts w:ascii="Helvetica" w:hAnsi="Helvetica"/>
          <w:u w:val="single"/>
        </w:rPr>
        <w:instrText xml:space="preserve"> </w:instrText>
      </w:r>
      <w:r w:rsidR="00BE0D65" w:rsidRPr="0084698D">
        <w:rPr>
          <w:rFonts w:ascii="Helvetica" w:hAnsi="Helvetica"/>
          <w:u w:val="single"/>
        </w:rPr>
        <w:fldChar w:fldCharType="end"/>
      </w:r>
      <w:r w:rsidRPr="0084698D">
        <w:rPr>
          <w:rStyle w:val="underline"/>
          <w:rFonts w:ascii="Helvetica" w:hAnsi="Helvetica"/>
        </w:rPr>
        <w:t> 1998/99</w:t>
      </w:r>
      <w:r w:rsidRPr="0084698D">
        <w:rPr>
          <w:rFonts w:ascii="Helvetica" w:hAnsi="Helvetica"/>
        </w:rPr>
        <w:t xml:space="preserve">). </w:t>
      </w:r>
      <w:r w:rsidRPr="0084698D">
        <w:rPr>
          <w:rStyle w:val="underline"/>
          <w:rFonts w:ascii="Helvetica" w:hAnsi="Helvetica"/>
        </w:rPr>
        <w:t>For each of the world’s current six billion people to have access to 2,500 kilograms</w:t>
      </w:r>
      <w:r w:rsidRPr="0084698D">
        <w:rPr>
          <w:rFonts w:ascii="Helvetica" w:hAnsi="Helvetica"/>
        </w:rPr>
        <w:t xml:space="preserve"> (2.5 tons) </w:t>
      </w:r>
      <w:r w:rsidRPr="0084698D">
        <w:rPr>
          <w:rStyle w:val="underline"/>
          <w:rFonts w:ascii="Helvetica" w:hAnsi="Helvetica"/>
        </w:rPr>
        <w:t>of oil equivalent annually would require a total production of 15 gigatons</w:t>
      </w:r>
      <w:r w:rsidRPr="0084698D">
        <w:rPr>
          <w:rFonts w:ascii="Helvetica" w:hAnsi="Helvetica"/>
        </w:rPr>
        <w:t xml:space="preserve"> (billion tons) of oil equivalent (6 billion people x 2.5 toe per person). That is about </w:t>
      </w:r>
      <w:r w:rsidRPr="0084698D">
        <w:rPr>
          <w:rStyle w:val="Underline0"/>
          <w:rFonts w:ascii="Helvetica" w:hAnsi="Helvetica"/>
          <w:b/>
        </w:rPr>
        <w:t>double current production</w:t>
      </w:r>
      <w:r w:rsidRPr="0084698D">
        <w:rPr>
          <w:rFonts w:ascii="Helvetica" w:hAnsi="Helvetica"/>
        </w:rPr>
        <w:t xml:space="preserve">. </w:t>
      </w:r>
      <w:r w:rsidRPr="0084698D">
        <w:rPr>
          <w:rStyle w:val="underline"/>
          <w:rFonts w:ascii="Helvetica" w:hAnsi="Helvetica"/>
        </w:rPr>
        <w:t>When the world population</w:t>
      </w:r>
      <w:r w:rsidR="00BE0D65" w:rsidRPr="0084698D">
        <w:rPr>
          <w:rStyle w:val="Underline0"/>
          <w:rFonts w:ascii="Helvetica" w:hAnsi="Helvetica"/>
        </w:rPr>
        <w:fldChar w:fldCharType="begin"/>
      </w:r>
      <w:r w:rsidRPr="0084698D">
        <w:rPr>
          <w:rStyle w:val="Underline0"/>
          <w:rFonts w:ascii="Helvetica" w:hAnsi="Helvetica"/>
        </w:rPr>
        <w:instrText xml:space="preserve"> XE "population, world" </w:instrText>
      </w:r>
      <w:r w:rsidR="00BE0D65" w:rsidRPr="0084698D">
        <w:rPr>
          <w:rStyle w:val="Underline0"/>
          <w:rFonts w:ascii="Helvetica" w:hAnsi="Helvetica"/>
        </w:rPr>
        <w:fldChar w:fldCharType="end"/>
      </w:r>
      <w:r w:rsidRPr="0084698D">
        <w:rPr>
          <w:rStyle w:val="underline"/>
          <w:rFonts w:ascii="Helvetica" w:hAnsi="Helvetica"/>
        </w:rPr>
        <w:t> reaches nine or twelve billion</w:t>
      </w:r>
      <w:r w:rsidRPr="0084698D">
        <w:rPr>
          <w:rFonts w:ascii="Helvetica" w:hAnsi="Helvetica"/>
        </w:rPr>
        <w:t xml:space="preserve">, </w:t>
      </w:r>
      <w:r w:rsidRPr="0084698D">
        <w:rPr>
          <w:rStyle w:val="underline"/>
          <w:rFonts w:ascii="Helvetica" w:hAnsi="Helvetica"/>
        </w:rPr>
        <w:t>the amount required will be</w:t>
      </w:r>
      <w:r w:rsidRPr="0084698D">
        <w:rPr>
          <w:rFonts w:ascii="Helvetica" w:hAnsi="Helvetica"/>
        </w:rPr>
        <w:t xml:space="preserve"> 22.5 gigatons or 30 gigatons, respectively, or </w:t>
      </w:r>
      <w:r w:rsidRPr="0084698D">
        <w:rPr>
          <w:rStyle w:val="Underline0"/>
          <w:rFonts w:ascii="Helvetica" w:hAnsi="Helvetica"/>
          <w:b/>
        </w:rPr>
        <w:t>three or four times current production</w:t>
      </w:r>
      <w:r w:rsidRPr="0084698D">
        <w:rPr>
          <w:rFonts w:ascii="Helvetica" w:hAnsi="Helvetica"/>
        </w:rPr>
        <w:t>. When compared to the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that will be available from current solar sources, the comparisons are even starker. Pimentel</w:t>
      </w:r>
      <w:r w:rsidR="00BE0D65" w:rsidRPr="0084698D">
        <w:rPr>
          <w:rFonts w:ascii="Helvetica" w:hAnsi="Helvetica"/>
        </w:rPr>
        <w:fldChar w:fldCharType="begin"/>
      </w:r>
      <w:r w:rsidRPr="0084698D">
        <w:rPr>
          <w:rFonts w:ascii="Helvetica" w:hAnsi="Helvetica"/>
        </w:rPr>
        <w:instrText xml:space="preserve"> XE "Pimentel, David and Marcia" </w:instrText>
      </w:r>
      <w:r w:rsidR="00BE0D65" w:rsidRPr="0084698D">
        <w:rPr>
          <w:rFonts w:ascii="Helvetica" w:hAnsi="Helvetica"/>
        </w:rPr>
        <w:fldChar w:fldCharType="end"/>
      </w:r>
      <w:r w:rsidRPr="0084698D">
        <w:rPr>
          <w:rFonts w:ascii="Helvetica" w:hAnsi="Helvetica"/>
        </w:rPr>
        <w:t xml:space="preserve"> et al. estimate that </w:t>
      </w:r>
      <w:r w:rsidRPr="0084698D">
        <w:rPr>
          <w:rStyle w:val="underline"/>
          <w:rFonts w:ascii="Helvetica" w:hAnsi="Helvetica"/>
        </w:rPr>
        <w:t>a maximum of 200 quads</w:t>
      </w:r>
      <w:r w:rsidRPr="0084698D">
        <w:rPr>
          <w:rFonts w:ascii="Helvetica" w:hAnsi="Helvetica"/>
        </w:rPr>
        <w:t xml:space="preserve"> (quadrillion BTU, where “quadrillion” means one million million) </w:t>
      </w:r>
      <w:r w:rsidRPr="0084698D">
        <w:rPr>
          <w:rStyle w:val="underline"/>
          <w:rFonts w:ascii="Helvetica" w:hAnsi="Helvetica"/>
        </w:rPr>
        <w:t>of energy might be available for human use from solar sources, or about five billion tons of oil</w:t>
      </w:r>
      <w:r w:rsidR="00BE0D65" w:rsidRPr="0084698D">
        <w:rPr>
          <w:rStyle w:val="Underline0"/>
          <w:rFonts w:ascii="Helvetica" w:hAnsi="Helvetica"/>
        </w:rPr>
        <w:fldChar w:fldCharType="begin"/>
      </w:r>
      <w:r w:rsidRPr="0084698D">
        <w:rPr>
          <w:rStyle w:val="Underline0"/>
          <w:rFonts w:ascii="Helvetica" w:hAnsi="Helvetica"/>
        </w:rPr>
        <w:instrText xml:space="preserve"> XE "oil" </w:instrText>
      </w:r>
      <w:r w:rsidR="00BE0D65" w:rsidRPr="0084698D">
        <w:rPr>
          <w:rStyle w:val="Underline0"/>
          <w:rFonts w:ascii="Helvetica" w:hAnsi="Helvetica"/>
        </w:rPr>
        <w:fldChar w:fldCharType="end"/>
      </w:r>
      <w:r w:rsidRPr="0084698D">
        <w:rPr>
          <w:rStyle w:val="underline"/>
          <w:rFonts w:ascii="Helvetica" w:hAnsi="Helvetica"/>
        </w:rPr>
        <w:t> equivalent</w:t>
      </w:r>
      <w:r w:rsidRPr="0084698D">
        <w:rPr>
          <w:rFonts w:ascii="Helvetica" w:hAnsi="Helvetica"/>
        </w:rPr>
        <w:t xml:space="preserve"> (toe). This is about five gigatons of oil equivalent (</w:t>
      </w:r>
      <w:proofErr w:type="spellStart"/>
      <w:r w:rsidRPr="0084698D">
        <w:rPr>
          <w:rFonts w:ascii="Helvetica" w:hAnsi="Helvetica"/>
        </w:rPr>
        <w:t>Gtoe</w:t>
      </w:r>
      <w:proofErr w:type="spellEnd"/>
      <w:r w:rsidRPr="0084698D">
        <w:rPr>
          <w:rFonts w:ascii="Helvetica" w:hAnsi="Helvetica"/>
        </w:rPr>
        <w:t xml:space="preserve">). (See Appendix B for factors for converting from BTUs to other energy units.) </w:t>
      </w:r>
      <w:r w:rsidRPr="0084698D">
        <w:rPr>
          <w:rStyle w:val="underline"/>
          <w:rFonts w:ascii="Helvetica" w:hAnsi="Helvetica"/>
        </w:rPr>
        <w:t>That is, the amount of energy that would be required to provide twelve billion people with 2.5 toe</w:t>
      </w:r>
      <w:r w:rsidRPr="0084698D">
        <w:rPr>
          <w:rFonts w:ascii="Helvetica" w:hAnsi="Helvetica"/>
        </w:rPr>
        <w:t xml:space="preserve"> (i.e., 30 </w:t>
      </w:r>
      <w:proofErr w:type="spellStart"/>
      <w:r w:rsidRPr="0084698D">
        <w:rPr>
          <w:rFonts w:ascii="Helvetica" w:hAnsi="Helvetica"/>
        </w:rPr>
        <w:t>Gtoe</w:t>
      </w:r>
      <w:proofErr w:type="spellEnd"/>
      <w:r w:rsidRPr="0084698D">
        <w:rPr>
          <w:rFonts w:ascii="Helvetica" w:hAnsi="Helvetica"/>
        </w:rPr>
        <w:t xml:space="preserve">) </w:t>
      </w:r>
      <w:r w:rsidRPr="0084698D">
        <w:rPr>
          <w:rStyle w:val="underline"/>
          <w:rFonts w:ascii="Helvetica" w:hAnsi="Helvetica"/>
        </w:rPr>
        <w:t>is about six times that available from solar energy</w:t>
      </w:r>
      <w:r w:rsidR="00BE0D65" w:rsidRPr="0084698D">
        <w:rPr>
          <w:rFonts w:ascii="Helvetica" w:hAnsi="Helvetica"/>
        </w:rPr>
        <w:fldChar w:fldCharType="begin"/>
      </w:r>
      <w:r w:rsidRPr="0084698D">
        <w:rPr>
          <w:rFonts w:ascii="Helvetica" w:hAnsi="Helvetica"/>
        </w:rPr>
        <w:instrText xml:space="preserve"> XE "solar energy" </w:instrText>
      </w:r>
      <w:r w:rsidR="00BE0D65" w:rsidRPr="0084698D">
        <w:rPr>
          <w:rFonts w:ascii="Helvetica" w:hAnsi="Helvetica"/>
        </w:rPr>
        <w:fldChar w:fldCharType="end"/>
      </w:r>
      <w:r w:rsidRPr="0084698D">
        <w:rPr>
          <w:rFonts w:ascii="Helvetica" w:hAnsi="Helvetica"/>
        </w:rPr>
        <w:t xml:space="preserve"> (i.e., 5 </w:t>
      </w:r>
      <w:proofErr w:type="spellStart"/>
      <w:r w:rsidRPr="0084698D">
        <w:rPr>
          <w:rFonts w:ascii="Helvetica" w:hAnsi="Helvetica"/>
        </w:rPr>
        <w:t>Gtoe</w:t>
      </w:r>
      <w:proofErr w:type="spellEnd"/>
      <w:r w:rsidRPr="0084698D">
        <w:rPr>
          <w:rFonts w:ascii="Helvetica" w:hAnsi="Helvetica"/>
        </w:rPr>
        <w:t xml:space="preserve">). What does this mean? Well, </w:t>
      </w:r>
      <w:r w:rsidRPr="0084698D">
        <w:rPr>
          <w:rStyle w:val="underline"/>
          <w:rFonts w:ascii="Helvetica" w:hAnsi="Helvetica"/>
        </w:rPr>
        <w:t>China</w:t>
      </w:r>
      <w:r w:rsidR="00BE0D65" w:rsidRPr="0084698D">
        <w:rPr>
          <w:rStyle w:val="Underline0"/>
          <w:rFonts w:ascii="Helvetica" w:hAnsi="Helvetica"/>
        </w:rPr>
        <w:fldChar w:fldCharType="begin"/>
      </w:r>
      <w:r w:rsidRPr="0084698D">
        <w:rPr>
          <w:rStyle w:val="Underline0"/>
          <w:rFonts w:ascii="Helvetica" w:hAnsi="Helvetica"/>
        </w:rPr>
        <w:instrText xml:space="preserve"> XE "China" </w:instrText>
      </w:r>
      <w:r w:rsidR="00BE0D65" w:rsidRPr="0084698D">
        <w:rPr>
          <w:rStyle w:val="Underline0"/>
          <w:rFonts w:ascii="Helvetica" w:hAnsi="Helvetica"/>
        </w:rPr>
        <w:fldChar w:fldCharType="end"/>
      </w:r>
      <w:r w:rsidRPr="0084698D">
        <w:rPr>
          <w:rStyle w:val="underline"/>
          <w:rFonts w:ascii="Helvetica" w:hAnsi="Helvetica"/>
        </w:rPr>
        <w:t> and India</w:t>
      </w:r>
      <w:r w:rsidR="00BE0D65" w:rsidRPr="0084698D">
        <w:rPr>
          <w:rStyle w:val="Underline0"/>
          <w:rFonts w:ascii="Helvetica" w:hAnsi="Helvetica"/>
        </w:rPr>
        <w:fldChar w:fldCharType="begin"/>
      </w:r>
      <w:r w:rsidRPr="0084698D">
        <w:rPr>
          <w:rStyle w:val="Underline0"/>
          <w:rFonts w:ascii="Helvetica" w:hAnsi="Helvetica"/>
        </w:rPr>
        <w:instrText xml:space="preserve"> XE "India" </w:instrText>
      </w:r>
      <w:r w:rsidR="00BE0D65" w:rsidRPr="0084698D">
        <w:rPr>
          <w:rStyle w:val="Underline0"/>
          <w:rFonts w:ascii="Helvetica" w:hAnsi="Helvetica"/>
        </w:rPr>
        <w:fldChar w:fldCharType="end"/>
      </w:r>
      <w:r w:rsidRPr="0084698D">
        <w:rPr>
          <w:rStyle w:val="underline"/>
          <w:rFonts w:ascii="Helvetica" w:hAnsi="Helvetica"/>
        </w:rPr>
        <w:t> intend to raise the standard of living for their two billion people to a level comparable to the rest of the world</w:t>
      </w:r>
      <w:r w:rsidRPr="0084698D">
        <w:rPr>
          <w:rFonts w:ascii="Helvetica" w:hAnsi="Helvetica"/>
        </w:rPr>
        <w:t>. At a level of 2.5 tons of oil</w:t>
      </w:r>
      <w:r w:rsidR="00BE0D65" w:rsidRPr="0084698D">
        <w:rPr>
          <w:rFonts w:ascii="Helvetica" w:hAnsi="Helvetica"/>
        </w:rPr>
        <w:fldChar w:fldCharType="begin"/>
      </w:r>
      <w:r w:rsidRPr="0084698D">
        <w:rPr>
          <w:rFonts w:ascii="Helvetica" w:hAnsi="Helvetica"/>
        </w:rPr>
        <w:instrText xml:space="preserve"> XE "oil" </w:instrText>
      </w:r>
      <w:r w:rsidR="00BE0D65" w:rsidRPr="0084698D">
        <w:rPr>
          <w:rFonts w:ascii="Helvetica" w:hAnsi="Helvetica"/>
        </w:rPr>
        <w:fldChar w:fldCharType="end"/>
      </w:r>
      <w:r w:rsidRPr="0084698D">
        <w:rPr>
          <w:rFonts w:ascii="Helvetica" w:hAnsi="Helvetica"/>
        </w:rPr>
        <w:t> equivalent (toe) per person, that will require 5 billion toe of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or all of that available from solar energy</w:t>
      </w:r>
      <w:r w:rsidR="00BE0D65" w:rsidRPr="0084698D">
        <w:rPr>
          <w:rFonts w:ascii="Helvetica" w:hAnsi="Helvetica"/>
        </w:rPr>
        <w:fldChar w:fldCharType="begin"/>
      </w:r>
      <w:r w:rsidRPr="0084698D">
        <w:rPr>
          <w:rFonts w:ascii="Helvetica" w:hAnsi="Helvetica"/>
        </w:rPr>
        <w:instrText xml:space="preserve"> XE "solar energy"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This means that, when the oil, gas and coal run out, China and India will require the entire solar energy budget for the planet, just for their people alone</w:t>
      </w:r>
      <w:r w:rsidRPr="0084698D">
        <w:rPr>
          <w:rFonts w:ascii="Helvetica" w:hAnsi="Helvetica"/>
        </w:rPr>
        <w:t xml:space="preserve">. </w:t>
      </w:r>
      <w:r w:rsidRPr="0084698D">
        <w:rPr>
          <w:rStyle w:val="underline"/>
          <w:rFonts w:ascii="Helvetica" w:hAnsi="Helvetica"/>
        </w:rPr>
        <w:t>This means either that there will be an awful lot of nuclear power</w:t>
      </w:r>
      <w:r w:rsidR="00BE0D65" w:rsidRPr="0084698D">
        <w:rPr>
          <w:rStyle w:val="Underline0"/>
          <w:rFonts w:ascii="Helvetica" w:hAnsi="Helvetica"/>
        </w:rPr>
        <w:fldChar w:fldCharType="begin"/>
      </w:r>
      <w:r w:rsidRPr="0084698D">
        <w:rPr>
          <w:rStyle w:val="Underline0"/>
          <w:rFonts w:ascii="Helvetica" w:hAnsi="Helvetica"/>
        </w:rPr>
        <w:instrText xml:space="preserve"> XE "nuclear power" </w:instrText>
      </w:r>
      <w:r w:rsidR="00BE0D65" w:rsidRPr="0084698D">
        <w:rPr>
          <w:rStyle w:val="Underline0"/>
          <w:rFonts w:ascii="Helvetica" w:hAnsi="Helvetica"/>
        </w:rPr>
        <w:fldChar w:fldCharType="end"/>
      </w:r>
      <w:r w:rsidRPr="0084698D">
        <w:rPr>
          <w:rStyle w:val="underline"/>
          <w:rFonts w:ascii="Helvetica" w:hAnsi="Helvetica"/>
        </w:rPr>
        <w:t> being used, or the rest of us will just have to go</w:t>
      </w:r>
      <w:r w:rsidRPr="0084698D">
        <w:rPr>
          <w:rFonts w:ascii="Helvetica" w:hAnsi="Helvetica"/>
        </w:rPr>
        <w:t>! And the problem is not just China</w:t>
      </w:r>
      <w:r w:rsidR="00BE0D65" w:rsidRPr="0084698D">
        <w:rPr>
          <w:rFonts w:ascii="Helvetica" w:hAnsi="Helvetica"/>
        </w:rPr>
        <w:fldChar w:fldCharType="begin"/>
      </w:r>
      <w:r w:rsidRPr="0084698D">
        <w:rPr>
          <w:rFonts w:ascii="Helvetica" w:hAnsi="Helvetica"/>
        </w:rPr>
        <w:instrText xml:space="preserve"> XE "China" </w:instrText>
      </w:r>
      <w:r w:rsidR="00BE0D65" w:rsidRPr="0084698D">
        <w:rPr>
          <w:rFonts w:ascii="Helvetica" w:hAnsi="Helvetica"/>
        </w:rPr>
        <w:fldChar w:fldCharType="end"/>
      </w:r>
      <w:r w:rsidRPr="0084698D">
        <w:rPr>
          <w:rFonts w:ascii="Helvetica" w:hAnsi="Helvetica"/>
        </w:rPr>
        <w:t> and India</w:t>
      </w:r>
      <w:r w:rsidR="00BE0D65" w:rsidRPr="0084698D">
        <w:rPr>
          <w:rFonts w:ascii="Helvetica" w:hAnsi="Helvetica"/>
        </w:rPr>
        <w:fldChar w:fldCharType="begin"/>
      </w:r>
      <w:r w:rsidRPr="0084698D">
        <w:rPr>
          <w:rFonts w:ascii="Helvetica" w:hAnsi="Helvetica"/>
        </w:rPr>
        <w:instrText xml:space="preserve"> XE "India" </w:instrText>
      </w:r>
      <w:r w:rsidR="00BE0D65" w:rsidRPr="0084698D">
        <w:rPr>
          <w:rFonts w:ascii="Helvetica" w:hAnsi="Helvetica"/>
        </w:rPr>
        <w:fldChar w:fldCharType="end"/>
      </w:r>
      <w:r w:rsidRPr="0084698D">
        <w:rPr>
          <w:rFonts w:ascii="Helvetica" w:hAnsi="Helvetica"/>
        </w:rPr>
        <w:t>. Figures 26-28 of Appendix F summarize the distribution of commercial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xml:space="preserve"> use for the countries of the world. These figures show that </w:t>
      </w:r>
      <w:r w:rsidRPr="0084698D">
        <w:rPr>
          <w:rStyle w:val="underline"/>
          <w:rFonts w:ascii="Helvetica" w:hAnsi="Helvetica"/>
        </w:rPr>
        <w:t>the vast majority of countries</w:t>
      </w:r>
      <w:r w:rsidRPr="0084698D">
        <w:rPr>
          <w:rFonts w:ascii="Helvetica" w:hAnsi="Helvetica"/>
        </w:rPr>
        <w:t xml:space="preserve"> (about 55%) </w:t>
      </w:r>
      <w:r w:rsidRPr="0084698D">
        <w:rPr>
          <w:rStyle w:val="underline"/>
          <w:rFonts w:ascii="Helvetica" w:hAnsi="Helvetica"/>
        </w:rPr>
        <w:t>have per capita commercial energy consumption</w:t>
      </w:r>
      <w:r w:rsidR="00BE0D65" w:rsidRPr="0084698D">
        <w:rPr>
          <w:rStyle w:val="Underline0"/>
          <w:rFonts w:ascii="Helvetica" w:hAnsi="Helvetica"/>
        </w:rPr>
        <w:fldChar w:fldCharType="begin"/>
      </w:r>
      <w:r w:rsidRPr="0084698D">
        <w:rPr>
          <w:rStyle w:val="Underline0"/>
          <w:rFonts w:ascii="Helvetica" w:hAnsi="Helvetica"/>
        </w:rPr>
        <w:instrText xml:space="preserve"> XE "energy consumption" </w:instrText>
      </w:r>
      <w:r w:rsidR="00BE0D65" w:rsidRPr="0084698D">
        <w:rPr>
          <w:rStyle w:val="Underline0"/>
          <w:rFonts w:ascii="Helvetica" w:hAnsi="Helvetica"/>
        </w:rPr>
        <w:fldChar w:fldCharType="end"/>
      </w:r>
      <w:r w:rsidRPr="0084698D">
        <w:rPr>
          <w:rStyle w:val="underline"/>
          <w:rFonts w:ascii="Helvetica" w:hAnsi="Helvetica"/>
        </w:rPr>
        <w:t xml:space="preserve">s of 1,000 </w:t>
      </w:r>
      <w:proofErr w:type="spellStart"/>
      <w:r w:rsidRPr="0084698D">
        <w:rPr>
          <w:rStyle w:val="underline"/>
          <w:rFonts w:ascii="Helvetica" w:hAnsi="Helvetica"/>
        </w:rPr>
        <w:t>koe</w:t>
      </w:r>
      <w:proofErr w:type="spellEnd"/>
      <w:r w:rsidRPr="0084698D">
        <w:rPr>
          <w:rStyle w:val="underline"/>
          <w:rFonts w:ascii="Helvetica" w:hAnsi="Helvetica"/>
        </w:rPr>
        <w:t xml:space="preserve"> or less, and that only 25% have per capita energy consumptions of 2,500 </w:t>
      </w:r>
      <w:proofErr w:type="spellStart"/>
      <w:r w:rsidRPr="0084698D">
        <w:rPr>
          <w:rStyle w:val="underline"/>
          <w:rFonts w:ascii="Helvetica" w:hAnsi="Helvetica"/>
        </w:rPr>
        <w:t>koe</w:t>
      </w:r>
      <w:proofErr w:type="spellEnd"/>
      <w:r w:rsidRPr="0084698D">
        <w:rPr>
          <w:rStyle w:val="underline"/>
          <w:rFonts w:ascii="Helvetica" w:hAnsi="Helvetica"/>
        </w:rPr>
        <w:t xml:space="preserve"> or more</w:t>
      </w:r>
      <w:r w:rsidRPr="0084698D">
        <w:rPr>
          <w:rFonts w:ascii="Helvetica" w:hAnsi="Helvetica"/>
        </w:rPr>
        <w:t xml:space="preserve">. In other words, </w:t>
      </w:r>
      <w:r w:rsidRPr="0084698D">
        <w:rPr>
          <w:rStyle w:val="underline"/>
          <w:rFonts w:ascii="Helvetica" w:hAnsi="Helvetica"/>
        </w:rPr>
        <w:t>in the world of today, relatively few countries have per capita energy use levels that enable a high standard of living. Most of these countries have no access to nuclear power</w:t>
      </w:r>
      <w:r w:rsidR="00BE0D65" w:rsidRPr="0084698D">
        <w:rPr>
          <w:rStyle w:val="Underline0"/>
          <w:rFonts w:ascii="Helvetica" w:hAnsi="Helvetica"/>
        </w:rPr>
        <w:fldChar w:fldCharType="begin"/>
      </w:r>
      <w:r w:rsidRPr="0084698D">
        <w:rPr>
          <w:rStyle w:val="Underline0"/>
          <w:rFonts w:ascii="Helvetica" w:hAnsi="Helvetica"/>
        </w:rPr>
        <w:instrText xml:space="preserve"> XE "nuclear power" </w:instrText>
      </w:r>
      <w:r w:rsidR="00BE0D65" w:rsidRPr="0084698D">
        <w:rPr>
          <w:rStyle w:val="Underline0"/>
          <w:rFonts w:ascii="Helvetica" w:hAnsi="Helvetica"/>
        </w:rPr>
        <w:fldChar w:fldCharType="end"/>
      </w:r>
      <w:r w:rsidR="00BE0D65" w:rsidRPr="0084698D">
        <w:rPr>
          <w:rStyle w:val="Underline0"/>
          <w:rFonts w:ascii="Helvetica" w:hAnsi="Helvetica"/>
        </w:rPr>
        <w:fldChar w:fldCharType="begin"/>
      </w:r>
      <w:r w:rsidRPr="0084698D">
        <w:rPr>
          <w:rStyle w:val="Underline0"/>
          <w:rFonts w:ascii="Helvetica" w:hAnsi="Helvetica"/>
        </w:rPr>
        <w:instrText xml:space="preserve"> XE "power" </w:instrText>
      </w:r>
      <w:r w:rsidR="00BE0D65" w:rsidRPr="0084698D">
        <w:rPr>
          <w:rStyle w:val="Underline0"/>
          <w:rFonts w:ascii="Helvetica" w:hAnsi="Helvetica"/>
        </w:rPr>
        <w:fldChar w:fldCharType="end"/>
      </w:r>
      <w:r w:rsidRPr="0084698D">
        <w:rPr>
          <w:rStyle w:val="underline"/>
          <w:rFonts w:ascii="Helvetica" w:hAnsi="Helvetica"/>
        </w:rPr>
        <w:t>, and it is unlikely that they ever will. When oil</w:t>
      </w:r>
      <w:r w:rsidR="00BE0D65" w:rsidRPr="0084698D">
        <w:rPr>
          <w:rStyle w:val="Underline0"/>
          <w:rFonts w:ascii="Helvetica" w:hAnsi="Helvetica"/>
        </w:rPr>
        <w:fldChar w:fldCharType="begin"/>
      </w:r>
      <w:r w:rsidRPr="0084698D">
        <w:rPr>
          <w:rStyle w:val="Underline0"/>
          <w:rFonts w:ascii="Helvetica" w:hAnsi="Helvetica"/>
        </w:rPr>
        <w:instrText xml:space="preserve"> XE "oil" </w:instrText>
      </w:r>
      <w:r w:rsidR="00BE0D65" w:rsidRPr="0084698D">
        <w:rPr>
          <w:rStyle w:val="Underline0"/>
          <w:rFonts w:ascii="Helvetica" w:hAnsi="Helvetica"/>
        </w:rPr>
        <w:fldChar w:fldCharType="end"/>
      </w:r>
      <w:r w:rsidRPr="0084698D">
        <w:rPr>
          <w:rStyle w:val="underline"/>
          <w:rFonts w:ascii="Helvetica" w:hAnsi="Helvetica"/>
        </w:rPr>
        <w:t>, gas, and coal run out, there are going to be a lot of very unhappy people around</w:t>
      </w:r>
      <w:r w:rsidRPr="0084698D">
        <w:rPr>
          <w:rFonts w:ascii="Helvetica" w:hAnsi="Helvetica"/>
        </w:rPr>
        <w:t>.</w:t>
      </w:r>
    </w:p>
    <w:p w:rsidR="00432272" w:rsidRPr="0084698D" w:rsidRDefault="00432272" w:rsidP="0084698D">
      <w:pPr>
        <w:pStyle w:val="BlockTitle"/>
        <w:spacing w:line="276" w:lineRule="auto"/>
        <w:rPr>
          <w:rFonts w:ascii="Helvetica" w:hAnsi="Helvetica"/>
        </w:rPr>
      </w:pPr>
      <w:r w:rsidRPr="0084698D">
        <w:rPr>
          <w:rFonts w:ascii="Helvetica" w:hAnsi="Helvetica"/>
        </w:rPr>
        <w:lastRenderedPageBreak/>
        <w:t>Current Population Unsustainable (2/2)</w:t>
      </w:r>
      <w:bookmarkEnd w:id="19"/>
      <w:bookmarkEnd w:id="20"/>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Current population levels unsustainable – massive wars inevitable</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Fonts w:ascii="Helvetica" w:hAnsi="Helvetica"/>
        </w:rPr>
        <w:t>World “</w:t>
      </w:r>
      <w:r w:rsidRPr="0084698D">
        <w:rPr>
          <w:rStyle w:val="underline"/>
          <w:rFonts w:ascii="Helvetica" w:hAnsi="Helvetica"/>
        </w:rPr>
        <w:t>peace</w:t>
      </w:r>
      <w:r w:rsidRPr="0084698D">
        <w:rPr>
          <w:rFonts w:ascii="Helvetica" w:hAnsi="Helvetica"/>
        </w:rPr>
        <w:t xml:space="preserve">” – in an absolute sense meaning the total absence of organized conflict – </w:t>
      </w:r>
      <w:r w:rsidRPr="0084698D">
        <w:rPr>
          <w:rStyle w:val="underline"/>
          <w:rFonts w:ascii="Helvetica" w:hAnsi="Helvetica"/>
        </w:rPr>
        <w:t>is evidently an unachievable goal for mankind</w:t>
      </w:r>
      <w:r w:rsidRPr="0084698D">
        <w:rPr>
          <w:rFonts w:ascii="Helvetica" w:hAnsi="Helvetica"/>
        </w:rPr>
        <w:t xml:space="preserve">. A more realistic goal may be some sort of semi-stable equilibrium involving a controlled level of conflict. </w:t>
      </w:r>
      <w:r w:rsidRPr="0084698D">
        <w:rPr>
          <w:rStyle w:val="underline"/>
          <w:rFonts w:ascii="Helvetica" w:hAnsi="Helvetica"/>
        </w:rPr>
        <w:t>All plant and animal species</w:t>
      </w:r>
      <w:r w:rsidR="00BE0D65" w:rsidRPr="0084698D">
        <w:rPr>
          <w:rStyle w:val="Underline0"/>
          <w:rFonts w:ascii="Helvetica" w:hAnsi="Helvetica"/>
        </w:rPr>
        <w:fldChar w:fldCharType="begin"/>
      </w:r>
      <w:r w:rsidRPr="0084698D">
        <w:rPr>
          <w:rStyle w:val="Underline0"/>
          <w:rFonts w:ascii="Helvetica" w:hAnsi="Helvetica"/>
        </w:rPr>
        <w:instrText xml:space="preserve"> XE "species" </w:instrText>
      </w:r>
      <w:r w:rsidR="00BE0D65" w:rsidRPr="0084698D">
        <w:rPr>
          <w:rStyle w:val="Underline0"/>
          <w:rFonts w:ascii="Helvetica" w:hAnsi="Helvetica"/>
        </w:rPr>
        <w:fldChar w:fldCharType="end"/>
      </w:r>
      <w:r w:rsidRPr="0084698D">
        <w:rPr>
          <w:rStyle w:val="underline"/>
          <w:rFonts w:ascii="Helvetica" w:hAnsi="Helvetica"/>
        </w:rPr>
        <w:t xml:space="preserve"> have birth rates that exceed replacement levels, else they would soon become extinct. The population sizes of all species would “explode” were it not for the “balance of nature” that keeps population sizes in equilibrium. </w:t>
      </w:r>
      <w:r w:rsidRPr="0084698D">
        <w:rPr>
          <w:rStyle w:val="Underline0"/>
          <w:rFonts w:ascii="Helvetica" w:hAnsi="Helvetica"/>
          <w:b/>
        </w:rPr>
        <w:t>Any species that proliferates is doomed to a rapid, “</w:t>
      </w:r>
      <w:proofErr w:type="spellStart"/>
      <w:r w:rsidRPr="0084698D">
        <w:rPr>
          <w:rStyle w:val="Underline0"/>
          <w:rFonts w:ascii="Helvetica" w:hAnsi="Helvetica"/>
          <w:b/>
        </w:rPr>
        <w:t>edsxzcatastrophic</w:t>
      </w:r>
      <w:proofErr w:type="spellEnd"/>
      <w:r w:rsidRPr="0084698D">
        <w:rPr>
          <w:rStyle w:val="Underline0"/>
          <w:rFonts w:ascii="Helvetica" w:hAnsi="Helvetica"/>
          <w:b/>
        </w:rPr>
        <w:t>” population collapse</w:t>
      </w:r>
      <w:r w:rsidRPr="0084698D">
        <w:rPr>
          <w:rFonts w:ascii="Helvetica" w:hAnsi="Helvetica"/>
        </w:rPr>
        <w:t xml:space="preserve">. </w:t>
      </w:r>
      <w:r w:rsidRPr="0084698D">
        <w:rPr>
          <w:rStyle w:val="underline"/>
          <w:rFonts w:ascii="Helvetica" w:hAnsi="Helvetica"/>
        </w:rPr>
        <w:t xml:space="preserve">Technological man can temporarily upset the balance of nature and fill the planet with billions of human beings, </w:t>
      </w:r>
      <w:r w:rsidRPr="0084698D">
        <w:rPr>
          <w:rStyle w:val="Underline0"/>
          <w:rFonts w:ascii="Helvetica" w:hAnsi="Helvetica"/>
          <w:b/>
        </w:rPr>
        <w:t>but this cannot last</w:t>
      </w:r>
      <w:r w:rsidRPr="0084698D">
        <w:rPr>
          <w:rStyle w:val="underline"/>
          <w:rFonts w:ascii="Helvetica" w:hAnsi="Helvetica"/>
        </w:rPr>
        <w:t xml:space="preserve">. If nature’s other species do not keep the human population in check, then </w:t>
      </w:r>
      <w:r w:rsidRPr="0084698D">
        <w:rPr>
          <w:rStyle w:val="Underline0"/>
          <w:rFonts w:ascii="Helvetica" w:hAnsi="Helvetica"/>
          <w:b/>
        </w:rPr>
        <w:t>mankind will perform this function itself, through war</w:t>
      </w:r>
      <w:r w:rsidR="00BE0D65" w:rsidRPr="0084698D">
        <w:rPr>
          <w:rFonts w:ascii="Helvetica" w:hAnsi="Helvetica"/>
          <w:b/>
        </w:rPr>
        <w:fldChar w:fldCharType="begin"/>
      </w:r>
      <w:r w:rsidRPr="0084698D">
        <w:rPr>
          <w:rFonts w:ascii="Helvetica" w:hAnsi="Helvetica"/>
          <w:b/>
        </w:rPr>
        <w:instrText xml:space="preserve"> XE "war" </w:instrText>
      </w:r>
      <w:r w:rsidR="00BE0D65" w:rsidRPr="0084698D">
        <w:rPr>
          <w:rFonts w:ascii="Helvetica" w:hAnsi="Helvetica"/>
          <w:b/>
        </w:rPr>
        <w:fldChar w:fldCharType="end"/>
      </w:r>
      <w:r w:rsidRPr="0084698D">
        <w:rPr>
          <w:rFonts w:ascii="Helvetica" w:hAnsi="Helvetica"/>
        </w:rPr>
        <w:t> (organized conflict – “collective killing for a collective purpose,” in the words of John Keegan</w:t>
      </w:r>
      <w:r w:rsidR="00BE0D65" w:rsidRPr="0084698D">
        <w:rPr>
          <w:rFonts w:ascii="Helvetica" w:hAnsi="Helvetica"/>
        </w:rPr>
        <w:fldChar w:fldCharType="begin"/>
      </w:r>
      <w:r w:rsidRPr="0084698D">
        <w:rPr>
          <w:rFonts w:ascii="Helvetica" w:hAnsi="Helvetica"/>
        </w:rPr>
        <w:instrText xml:space="preserve"> XE "Keegan, John" </w:instrText>
      </w:r>
      <w:r w:rsidR="00BE0D65" w:rsidRPr="0084698D">
        <w:rPr>
          <w:rFonts w:ascii="Helvetica" w:hAnsi="Helvetica"/>
        </w:rPr>
        <w:fldChar w:fldCharType="end"/>
      </w:r>
      <w:r w:rsidRPr="0084698D">
        <w:rPr>
          <w:rFonts w:ascii="Helvetica" w:hAnsi="Helvetica"/>
        </w:rPr>
        <w:t xml:space="preserve">). In the absence of “natural” control of mankind’s numbers, </w:t>
      </w:r>
      <w:r w:rsidRPr="0084698D">
        <w:rPr>
          <w:rStyle w:val="underline"/>
          <w:rFonts w:ascii="Helvetica" w:hAnsi="Helvetica"/>
        </w:rPr>
        <w:t>war is inevitable. And as the human population explodes, the likelihood and the magnitude of war must explode as well. War, war, and more war – that is what is in mankind’s future</w:t>
      </w:r>
      <w:r w:rsidR="00BE0D65" w:rsidRPr="0084698D">
        <w:rPr>
          <w:rFonts w:ascii="Helvetica" w:hAnsi="Helvetica"/>
        </w:rPr>
        <w:fldChar w:fldCharType="begin"/>
      </w:r>
      <w:r w:rsidRPr="0084698D">
        <w:rPr>
          <w:rFonts w:ascii="Helvetica" w:hAnsi="Helvetica"/>
        </w:rPr>
        <w:instrText xml:space="preserve"> XE "future" </w:instrText>
      </w:r>
      <w:r w:rsidR="00BE0D65" w:rsidRPr="0084698D">
        <w:rPr>
          <w:rFonts w:ascii="Helvetica" w:hAnsi="Helvetica"/>
        </w:rPr>
        <w:fldChar w:fldCharType="end"/>
      </w:r>
      <w:r w:rsidRPr="0084698D">
        <w:rPr>
          <w:rFonts w:ascii="Helvetica" w:hAnsi="Helvetica"/>
        </w:rPr>
        <w:t>.</w:t>
      </w:r>
    </w:p>
    <w:p w:rsidR="0052744B"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p>
    <w:p w:rsidR="00432272" w:rsidRPr="0084698D" w:rsidRDefault="00432272" w:rsidP="0084698D">
      <w:pPr>
        <w:pStyle w:val="BlockTitle"/>
        <w:spacing w:line="276" w:lineRule="auto"/>
        <w:rPr>
          <w:rFonts w:ascii="Helvetica" w:hAnsi="Helvetica"/>
        </w:rPr>
      </w:pPr>
      <w:r w:rsidRPr="0084698D">
        <w:rPr>
          <w:rFonts w:ascii="Helvetica" w:hAnsi="Helvetica"/>
        </w:rPr>
        <w:lastRenderedPageBreak/>
        <w:t>Nuclear War Inevitable</w:t>
      </w:r>
      <w:bookmarkEnd w:id="21"/>
      <w:bookmarkEnd w:id="22"/>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The end of mutual deterrence makes nuclear war and nuclear technology development inevitable</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Fonts w:ascii="Helvetica" w:hAnsi="Helvetica"/>
        </w:rPr>
        <w:t xml:space="preserve">The situation is now quite different. </w:t>
      </w:r>
      <w:r w:rsidRPr="0084698D">
        <w:rPr>
          <w:rStyle w:val="underline"/>
          <w:rFonts w:ascii="Helvetica" w:hAnsi="Helvetica"/>
        </w:rPr>
        <w:t>The chance of a large-scale ballistic missile</w:t>
      </w:r>
      <w:r w:rsidR="00BE0D65" w:rsidRPr="0084698D">
        <w:rPr>
          <w:rStyle w:val="Underline0"/>
          <w:rFonts w:ascii="Helvetica" w:hAnsi="Helvetica"/>
        </w:rPr>
        <w:fldChar w:fldCharType="begin"/>
      </w:r>
      <w:r w:rsidRPr="0084698D">
        <w:rPr>
          <w:rStyle w:val="Underline0"/>
          <w:rFonts w:ascii="Helvetica" w:hAnsi="Helvetica"/>
        </w:rPr>
        <w:instrText xml:space="preserve"> XE "ballistic missile" </w:instrText>
      </w:r>
      <w:r w:rsidR="00BE0D65" w:rsidRPr="0084698D">
        <w:rPr>
          <w:rStyle w:val="Underline0"/>
          <w:rFonts w:ascii="Helvetica" w:hAnsi="Helvetica"/>
        </w:rPr>
        <w:fldChar w:fldCharType="end"/>
      </w:r>
      <w:r w:rsidRPr="0084698D">
        <w:rPr>
          <w:rStyle w:val="underline"/>
          <w:rFonts w:ascii="Helvetica" w:hAnsi="Helvetica"/>
        </w:rPr>
        <w:t> nuclear war</w:t>
      </w:r>
      <w:r w:rsidR="00BE0D65" w:rsidRPr="0084698D">
        <w:rPr>
          <w:rStyle w:val="Underline0"/>
          <w:rFonts w:ascii="Helvetica" w:hAnsi="Helvetica"/>
        </w:rPr>
        <w:fldChar w:fldCharType="begin"/>
      </w:r>
      <w:r w:rsidRPr="0084698D">
        <w:rPr>
          <w:rStyle w:val="Underline0"/>
          <w:rFonts w:ascii="Helvetica" w:hAnsi="Helvetica"/>
        </w:rPr>
        <w:instrText xml:space="preserve"> XE "nuclear war" </w:instrText>
      </w:r>
      <w:r w:rsidR="00BE0D65" w:rsidRPr="0084698D">
        <w:rPr>
          <w:rStyle w:val="Underline0"/>
          <w:rFonts w:ascii="Helvetica" w:hAnsi="Helvetica"/>
        </w:rPr>
        <w:fldChar w:fldCharType="end"/>
      </w:r>
      <w:r w:rsidRPr="0084698D">
        <w:rPr>
          <w:rStyle w:val="underline"/>
          <w:rFonts w:ascii="Helvetica" w:hAnsi="Helvetica"/>
        </w:rPr>
        <w:t xml:space="preserve"> may have lessened, but </w:t>
      </w:r>
      <w:r w:rsidRPr="0084698D">
        <w:rPr>
          <w:rStyle w:val="underline"/>
          <w:rFonts w:ascii="Helvetica" w:hAnsi="Helvetica"/>
          <w:highlight w:val="cyan"/>
        </w:rPr>
        <w:t>because of the lessening of control over nuclear weapons</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"nuclear weapons"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tech</w:t>
      </w:r>
      <w:r w:rsidRPr="0084698D">
        <w:rPr>
          <w:rStyle w:val="underline"/>
          <w:rFonts w:ascii="Helvetica" w:hAnsi="Helvetica"/>
        </w:rPr>
        <w:t xml:space="preserve">nology, </w:t>
      </w:r>
      <w:r w:rsidRPr="0084698D">
        <w:rPr>
          <w:rStyle w:val="underline"/>
          <w:rFonts w:ascii="Helvetica" w:hAnsi="Helvetica"/>
          <w:highlight w:val="cyan"/>
        </w:rPr>
        <w:t>and materials</w:t>
      </w:r>
      <w:r w:rsidRPr="0084698D">
        <w:rPr>
          <w:rFonts w:ascii="Helvetica" w:hAnsi="Helvetica"/>
        </w:rPr>
        <w:t xml:space="preserve"> (following the disintegration of the Soviet Union), </w:t>
      </w:r>
      <w:r w:rsidRPr="0084698D">
        <w:rPr>
          <w:rStyle w:val="underline"/>
          <w:rFonts w:ascii="Helvetica" w:hAnsi="Helvetica"/>
          <w:highlight w:val="cyan"/>
        </w:rPr>
        <w:t>the odds of a</w:t>
      </w:r>
      <w:r w:rsidRPr="0084698D">
        <w:rPr>
          <w:rStyle w:val="underline"/>
          <w:rFonts w:ascii="Helvetica" w:hAnsi="Helvetica"/>
        </w:rPr>
        <w:t xml:space="preserve"> small-scale </w:t>
      </w:r>
      <w:r w:rsidRPr="0084698D">
        <w:rPr>
          <w:rStyle w:val="underline"/>
          <w:rFonts w:ascii="Helvetica" w:hAnsi="Helvetica"/>
          <w:highlight w:val="cyan"/>
        </w:rPr>
        <w:t>nuclear war</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"war"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would appear to have increased substantially</w:t>
      </w:r>
      <w:r w:rsidRPr="0084698D">
        <w:rPr>
          <w:rFonts w:ascii="Helvetica" w:hAnsi="Helvetica"/>
        </w:rPr>
        <w:t>. India</w:t>
      </w:r>
      <w:r w:rsidR="00BE0D65" w:rsidRPr="0084698D">
        <w:rPr>
          <w:rFonts w:ascii="Helvetica" w:hAnsi="Helvetica"/>
        </w:rPr>
        <w:fldChar w:fldCharType="begin"/>
      </w:r>
      <w:r w:rsidRPr="0084698D">
        <w:rPr>
          <w:rFonts w:ascii="Helvetica" w:hAnsi="Helvetica"/>
        </w:rPr>
        <w:instrText xml:space="preserve"> XE "India" </w:instrText>
      </w:r>
      <w:r w:rsidR="00BE0D65" w:rsidRPr="0084698D">
        <w:rPr>
          <w:rFonts w:ascii="Helvetica" w:hAnsi="Helvetica"/>
        </w:rPr>
        <w:fldChar w:fldCharType="end"/>
      </w:r>
      <w:r w:rsidRPr="0084698D">
        <w:rPr>
          <w:rFonts w:ascii="Helvetica" w:hAnsi="Helvetica"/>
        </w:rPr>
        <w:t> and Pakistan</w:t>
      </w:r>
      <w:r w:rsidR="00BE0D65" w:rsidRPr="0084698D">
        <w:rPr>
          <w:rFonts w:ascii="Helvetica" w:hAnsi="Helvetica"/>
        </w:rPr>
        <w:fldChar w:fldCharType="begin"/>
      </w:r>
      <w:r w:rsidRPr="0084698D">
        <w:rPr>
          <w:rFonts w:ascii="Helvetica" w:hAnsi="Helvetica"/>
        </w:rPr>
        <w:instrText xml:space="preserve"> XE "Pakistan" </w:instrText>
      </w:r>
      <w:r w:rsidR="00BE0D65" w:rsidRPr="0084698D">
        <w:rPr>
          <w:rFonts w:ascii="Helvetica" w:hAnsi="Helvetica"/>
        </w:rPr>
        <w:fldChar w:fldCharType="end"/>
      </w:r>
      <w:r w:rsidRPr="0084698D">
        <w:rPr>
          <w:rFonts w:ascii="Helvetica" w:hAnsi="Helvetica"/>
        </w:rPr>
        <w:t xml:space="preserve"> recently conducted nuclear-bomb tests, and are now members of the nuclear “club.” Their relations are antagonistic. </w:t>
      </w:r>
      <w:r w:rsidRPr="0084698D">
        <w:rPr>
          <w:rStyle w:val="underline"/>
          <w:rFonts w:ascii="Helvetica" w:hAnsi="Helvetica"/>
        </w:rPr>
        <w:t xml:space="preserve">With the decreased level of control over nuclear weapons, technology, and materials, </w:t>
      </w:r>
      <w:r w:rsidRPr="0084698D">
        <w:rPr>
          <w:rStyle w:val="underline"/>
          <w:rFonts w:ascii="Helvetica" w:hAnsi="Helvetica"/>
          <w:highlight w:val="cyan"/>
        </w:rPr>
        <w:t>the chance that a “rogue nation” or terrorist group could bomb</w:t>
      </w:r>
      <w:r w:rsidRPr="0084698D">
        <w:rPr>
          <w:rStyle w:val="underline"/>
          <w:rFonts w:ascii="Helvetica" w:hAnsi="Helvetica"/>
        </w:rPr>
        <w:t xml:space="preserve"> one or even many </w:t>
      </w:r>
      <w:r w:rsidRPr="0084698D">
        <w:rPr>
          <w:rStyle w:val="underline"/>
          <w:rFonts w:ascii="Helvetica" w:hAnsi="Helvetica"/>
          <w:highlight w:val="cyan"/>
        </w:rPr>
        <w:t>cities using small “suitcase-sized” nuclear bombs has</w:t>
      </w:r>
      <w:r w:rsidRPr="0084698D">
        <w:rPr>
          <w:rStyle w:val="underline"/>
          <w:rFonts w:ascii="Helvetica" w:hAnsi="Helvetica"/>
        </w:rPr>
        <w:t xml:space="preserve"> probably </w:t>
      </w:r>
      <w:r w:rsidRPr="0084698D">
        <w:rPr>
          <w:rStyle w:val="underline"/>
          <w:rFonts w:ascii="Helvetica" w:hAnsi="Helvetica"/>
          <w:highlight w:val="cyan"/>
        </w:rPr>
        <w:t>increased substantially</w:t>
      </w:r>
      <w:r w:rsidRPr="0084698D">
        <w:rPr>
          <w:rFonts w:ascii="Helvetica" w:hAnsi="Helvetica"/>
        </w:rPr>
        <w:t xml:space="preserve">. In any event, </w:t>
      </w:r>
      <w:r w:rsidRPr="0084698D">
        <w:rPr>
          <w:rStyle w:val="underline"/>
          <w:rFonts w:ascii="Helvetica" w:hAnsi="Helvetica"/>
          <w:highlight w:val="cyan"/>
        </w:rPr>
        <w:t>the means and opportunity</w:t>
      </w:r>
      <w:r w:rsidRPr="0084698D">
        <w:rPr>
          <w:rStyle w:val="underline"/>
          <w:rFonts w:ascii="Helvetica" w:hAnsi="Helvetica"/>
        </w:rPr>
        <w:t xml:space="preserve"> for a small nuclear attack </w:t>
      </w:r>
      <w:r w:rsidRPr="0084698D">
        <w:rPr>
          <w:rStyle w:val="underline"/>
          <w:rFonts w:ascii="Helvetica" w:hAnsi="Helvetica"/>
          <w:highlight w:val="cyan"/>
        </w:rPr>
        <w:t>are growing every year</w:t>
      </w:r>
      <w:r w:rsidRPr="0084698D">
        <w:rPr>
          <w:rFonts w:ascii="Helvetica" w:hAnsi="Helvetica"/>
        </w:rPr>
        <w:t>. The only consolation is that such an attack would probably not be large (like a full-fledged ballistic-missile attack). The state of the world</w:t>
      </w:r>
      <w:r w:rsidR="00BE0D65" w:rsidRPr="0084698D">
        <w:rPr>
          <w:rFonts w:ascii="Helvetica" w:hAnsi="Helvetica"/>
        </w:rPr>
        <w:fldChar w:fldCharType="begin"/>
      </w:r>
      <w:r w:rsidRPr="0084698D">
        <w:rPr>
          <w:rFonts w:ascii="Helvetica" w:hAnsi="Helvetica"/>
        </w:rPr>
        <w:instrText xml:space="preserve"> XE "state of the world" </w:instrText>
      </w:r>
      <w:r w:rsidR="00BE0D65" w:rsidRPr="0084698D">
        <w:rPr>
          <w:rFonts w:ascii="Helvetica" w:hAnsi="Helvetica"/>
        </w:rPr>
        <w:fldChar w:fldCharType="end"/>
      </w:r>
      <w:r w:rsidRPr="0084698D">
        <w:rPr>
          <w:rFonts w:ascii="Helvetica" w:hAnsi="Helvetica"/>
        </w:rPr>
        <w:t> with respect to nuclear war</w:t>
      </w:r>
      <w:r w:rsidR="00BE0D65" w:rsidRPr="0084698D">
        <w:rPr>
          <w:rFonts w:ascii="Helvetica" w:hAnsi="Helvetica"/>
        </w:rPr>
        <w:fldChar w:fldCharType="begin"/>
      </w:r>
      <w:r w:rsidRPr="0084698D">
        <w:rPr>
          <w:rFonts w:ascii="Helvetica" w:hAnsi="Helvetica"/>
        </w:rPr>
        <w:instrText xml:space="preserve"> XE "nuclear war" </w:instrText>
      </w:r>
      <w:r w:rsidR="00BE0D65" w:rsidRPr="0084698D">
        <w:rPr>
          <w:rFonts w:ascii="Helvetica" w:hAnsi="Helvetica"/>
        </w:rPr>
        <w:fldChar w:fldCharType="end"/>
      </w:r>
      <w:r w:rsidRPr="0084698D">
        <w:rPr>
          <w:rFonts w:ascii="Helvetica" w:hAnsi="Helvetica"/>
        </w:rPr>
        <w:t> was dangerous during the Cold War, and it remains so. While the odds of a large-scale ballistic-missile war</w:t>
      </w:r>
      <w:r w:rsidR="00BE0D65" w:rsidRPr="0084698D">
        <w:rPr>
          <w:rFonts w:ascii="Helvetica" w:hAnsi="Helvetica"/>
        </w:rPr>
        <w:fldChar w:fldCharType="begin"/>
      </w:r>
      <w:r w:rsidRPr="0084698D">
        <w:rPr>
          <w:rFonts w:ascii="Helvetica" w:hAnsi="Helvetica"/>
        </w:rPr>
        <w:instrText xml:space="preserve"> XE "war" </w:instrText>
      </w:r>
      <w:r w:rsidR="00BE0D65" w:rsidRPr="0084698D">
        <w:rPr>
          <w:rFonts w:ascii="Helvetica" w:hAnsi="Helvetica"/>
        </w:rPr>
        <w:fldChar w:fldCharType="end"/>
      </w:r>
      <w:r w:rsidRPr="0084698D">
        <w:rPr>
          <w:rFonts w:ascii="Helvetica" w:hAnsi="Helvetica"/>
        </w:rPr>
        <w:t> may have decreased, the odds of a small-scale nuclear war have increased.</w:t>
      </w:r>
      <w:bookmarkEnd w:id="23"/>
      <w:bookmarkEnd w:id="24"/>
    </w:p>
    <w:p w:rsidR="0028354A" w:rsidRPr="0084698D" w:rsidRDefault="0028354A" w:rsidP="0084698D">
      <w:pPr>
        <w:pStyle w:val="CardFormat"/>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Nuclear War Inevitable – envious nations</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Fonts w:ascii="Helvetica" w:hAnsi="Helvetica"/>
        </w:rPr>
        <w:t>What are the odds that a “minimal-regret” war</w:t>
      </w:r>
      <w:r w:rsidR="00BE0D65" w:rsidRPr="0084698D">
        <w:rPr>
          <w:rFonts w:ascii="Helvetica" w:hAnsi="Helvetica"/>
        </w:rPr>
        <w:fldChar w:fldCharType="begin"/>
      </w:r>
      <w:r w:rsidRPr="0084698D">
        <w:rPr>
          <w:rFonts w:ascii="Helvetica" w:hAnsi="Helvetica"/>
        </w:rPr>
        <w:instrText xml:space="preserve"> XE "war" </w:instrText>
      </w:r>
      <w:r w:rsidR="00BE0D65" w:rsidRPr="0084698D">
        <w:rPr>
          <w:rFonts w:ascii="Helvetica" w:hAnsi="Helvetica"/>
        </w:rPr>
        <w:fldChar w:fldCharType="end"/>
      </w:r>
      <w:r w:rsidRPr="0084698D">
        <w:rPr>
          <w:rFonts w:ascii="Helvetica" w:hAnsi="Helvetica"/>
        </w:rPr>
        <w:t> will occur, and a minimal-regret population</w:t>
      </w:r>
      <w:r w:rsidR="00BE0D65" w:rsidRPr="0084698D">
        <w:rPr>
          <w:rFonts w:ascii="Helvetica" w:hAnsi="Helvetica"/>
        </w:rPr>
        <w:fldChar w:fldCharType="begin"/>
      </w:r>
      <w:r w:rsidRPr="0084698D">
        <w:rPr>
          <w:rFonts w:ascii="Helvetica" w:hAnsi="Helvetica"/>
        </w:rPr>
        <w:instrText xml:space="preserve"> XE "minimal-regret population" </w:instrText>
      </w:r>
      <w:r w:rsidR="00BE0D65" w:rsidRPr="0084698D">
        <w:rPr>
          <w:rFonts w:ascii="Helvetica" w:hAnsi="Helvetica"/>
        </w:rPr>
        <w:fldChar w:fldCharType="end"/>
      </w:r>
      <w:r w:rsidRPr="0084698D">
        <w:rPr>
          <w:rFonts w:ascii="Helvetica" w:hAnsi="Helvetica"/>
        </w:rPr>
        <w:t xml:space="preserve"> established? I’m not sure about the odds that a minimal-regret population will be established, but I believe strongly that </w:t>
      </w:r>
      <w:r w:rsidRPr="0084698D">
        <w:rPr>
          <w:rStyle w:val="Underline0"/>
          <w:rFonts w:ascii="Helvetica" w:hAnsi="Helvetica"/>
          <w:b/>
          <w:highlight w:val="cyan"/>
        </w:rPr>
        <w:t>a nuclear war</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"nuclear war"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is inevitable</w:t>
      </w:r>
      <w:r w:rsidRPr="0084698D">
        <w:rPr>
          <w:rFonts w:ascii="Helvetica" w:hAnsi="Helvetica"/>
          <w:highlight w:val="cyan"/>
        </w:rPr>
        <w:t xml:space="preserve">. </w:t>
      </w:r>
      <w:r w:rsidRPr="0084698D">
        <w:rPr>
          <w:rStyle w:val="underline"/>
          <w:rFonts w:ascii="Helvetica" w:hAnsi="Helvetica"/>
          <w:highlight w:val="cyan"/>
        </w:rPr>
        <w:t>The reason</w:t>
      </w:r>
      <w:r w:rsidRPr="0084698D">
        <w:rPr>
          <w:rStyle w:val="underline"/>
          <w:rFonts w:ascii="Helvetica" w:hAnsi="Helvetica"/>
        </w:rPr>
        <w:t xml:space="preserve"> for this conviction </w:t>
      </w:r>
      <w:r w:rsidRPr="0084698D">
        <w:rPr>
          <w:rStyle w:val="underline"/>
          <w:rFonts w:ascii="Helvetica" w:hAnsi="Helvetica"/>
          <w:highlight w:val="cyan"/>
        </w:rPr>
        <w:t>is the “politics of envy</w:t>
      </w:r>
      <w:r w:rsidR="00BE0D65" w:rsidRPr="0084698D">
        <w:rPr>
          <w:rFonts w:ascii="Helvetica" w:hAnsi="Helvetica"/>
        </w:rPr>
        <w:fldChar w:fldCharType="begin"/>
      </w:r>
      <w:r w:rsidRPr="0084698D">
        <w:rPr>
          <w:rFonts w:ascii="Helvetica" w:hAnsi="Helvetica"/>
        </w:rPr>
        <w:instrText xml:space="preserve"> XE "politics of envy" </w:instrText>
      </w:r>
      <w:r w:rsidR="00BE0D65" w:rsidRPr="0084698D">
        <w:rPr>
          <w:rFonts w:ascii="Helvetica" w:hAnsi="Helvetica"/>
        </w:rPr>
        <w:fldChar w:fldCharType="end"/>
      </w:r>
      <w:r w:rsidRPr="0084698D">
        <w:rPr>
          <w:rFonts w:ascii="Helvetica" w:hAnsi="Helvetica"/>
        </w:rPr>
        <w:t xml:space="preserve">” – the desire of a “have-not” group to destroy an opponent who is better off, even if by doing so his own position is unchanged or even worsened. </w:t>
      </w:r>
      <w:r w:rsidRPr="0084698D">
        <w:rPr>
          <w:rStyle w:val="underline"/>
          <w:rFonts w:ascii="Helvetica" w:hAnsi="Helvetica"/>
        </w:rPr>
        <w:t xml:space="preserve">The politics of envy is </w:t>
      </w:r>
      <w:r w:rsidRPr="0084698D">
        <w:rPr>
          <w:rStyle w:val="underline"/>
          <w:rFonts w:ascii="Helvetica" w:hAnsi="Helvetica"/>
          <w:highlight w:val="cyan"/>
        </w:rPr>
        <w:t>a principal motivation of terrorist groups who attack the U</w:t>
      </w:r>
      <w:r w:rsidRPr="0084698D">
        <w:rPr>
          <w:rStyle w:val="underline"/>
          <w:rFonts w:ascii="Helvetica" w:hAnsi="Helvetica"/>
        </w:rPr>
        <w:t xml:space="preserve">nited </w:t>
      </w:r>
      <w:r w:rsidRPr="0084698D">
        <w:rPr>
          <w:rStyle w:val="underline"/>
          <w:rFonts w:ascii="Helvetica" w:hAnsi="Helvetica"/>
          <w:highlight w:val="cyan"/>
        </w:rPr>
        <w:t>S</w:t>
      </w:r>
      <w:r w:rsidRPr="0084698D">
        <w:rPr>
          <w:rStyle w:val="underline"/>
          <w:rFonts w:ascii="Helvetica" w:hAnsi="Helvetica"/>
        </w:rPr>
        <w:t>tates</w:t>
      </w:r>
      <w:r w:rsidR="00BE0D65" w:rsidRPr="0084698D">
        <w:rPr>
          <w:rFonts w:ascii="Helvetica" w:hAnsi="Helvetica"/>
        </w:rPr>
        <w:fldChar w:fldCharType="begin"/>
      </w:r>
      <w:r w:rsidRPr="0084698D">
        <w:rPr>
          <w:rFonts w:ascii="Helvetica" w:hAnsi="Helvetica"/>
        </w:rPr>
        <w:instrText xml:space="preserve"> XE "United States of America"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With the proliferation of nuclear-weapon technology and weapons-grade fissionable material, it is just a matter of time until a terrorist group decides to use nuclear weapons</w:t>
      </w:r>
      <w:r w:rsidR="00BE0D65" w:rsidRPr="0084698D">
        <w:rPr>
          <w:rStyle w:val="Underline0"/>
          <w:rFonts w:ascii="Helvetica" w:hAnsi="Helvetica"/>
        </w:rPr>
        <w:fldChar w:fldCharType="begin"/>
      </w:r>
      <w:r w:rsidRPr="0084698D">
        <w:rPr>
          <w:rStyle w:val="Underline0"/>
          <w:rFonts w:ascii="Helvetica" w:hAnsi="Helvetica"/>
        </w:rPr>
        <w:instrText xml:space="preserve"> XE "nuclear weapons" </w:instrText>
      </w:r>
      <w:r w:rsidR="00BE0D65" w:rsidRPr="0084698D">
        <w:rPr>
          <w:rStyle w:val="Underline0"/>
          <w:rFonts w:ascii="Helvetica" w:hAnsi="Helvetica"/>
        </w:rPr>
        <w:fldChar w:fldCharType="end"/>
      </w:r>
      <w:r w:rsidRPr="0084698D">
        <w:rPr>
          <w:rStyle w:val="underline"/>
          <w:rFonts w:ascii="Helvetica" w:hAnsi="Helvetica"/>
        </w:rPr>
        <w:t> against US cities</w:t>
      </w:r>
      <w:r w:rsidRPr="0084698D">
        <w:rPr>
          <w:rFonts w:ascii="Helvetica" w:hAnsi="Helvetica"/>
        </w:rPr>
        <w:t xml:space="preserve">. </w:t>
      </w:r>
      <w:r w:rsidRPr="0084698D">
        <w:rPr>
          <w:rStyle w:val="underline"/>
          <w:rFonts w:ascii="Helvetica" w:hAnsi="Helvetica"/>
        </w:rPr>
        <w:t>The US</w:t>
      </w:r>
      <w:r w:rsidRPr="0084698D">
        <w:rPr>
          <w:rFonts w:ascii="Helvetica" w:hAnsi="Helvetica"/>
        </w:rPr>
        <w:t xml:space="preserve"> has lost control of its borders, and has accepted immigrants</w:t>
      </w:r>
      <w:r w:rsidR="00BE0D65" w:rsidRPr="0084698D">
        <w:rPr>
          <w:rFonts w:ascii="Helvetica" w:hAnsi="Helvetica"/>
        </w:rPr>
        <w:fldChar w:fldCharType="begin"/>
      </w:r>
      <w:r w:rsidRPr="0084698D">
        <w:rPr>
          <w:rFonts w:ascii="Helvetica" w:hAnsi="Helvetica"/>
        </w:rPr>
        <w:instrText xml:space="preserve"> XE "immigrants" </w:instrText>
      </w:r>
      <w:r w:rsidR="00BE0D65" w:rsidRPr="0084698D">
        <w:rPr>
          <w:rFonts w:ascii="Helvetica" w:hAnsi="Helvetica"/>
        </w:rPr>
        <w:fldChar w:fldCharType="end"/>
      </w:r>
      <w:r w:rsidRPr="0084698D">
        <w:rPr>
          <w:rFonts w:ascii="Helvetica" w:hAnsi="Helvetica"/>
        </w:rPr>
        <w:t xml:space="preserve"> from all cultures into all levels of its society. It </w:t>
      </w:r>
      <w:r w:rsidRPr="0084698D">
        <w:rPr>
          <w:rStyle w:val="underline"/>
          <w:rFonts w:ascii="Helvetica" w:hAnsi="Helvetica"/>
        </w:rPr>
        <w:t>is very vulnerable. Under the “politics of greed</w:t>
      </w:r>
      <w:r w:rsidR="00BE0D65" w:rsidRPr="0084698D">
        <w:rPr>
          <w:rFonts w:ascii="Helvetica" w:hAnsi="Helvetica"/>
        </w:rPr>
        <w:fldChar w:fldCharType="begin"/>
      </w:r>
      <w:r w:rsidRPr="0084698D">
        <w:rPr>
          <w:rFonts w:ascii="Helvetica" w:hAnsi="Helvetica"/>
        </w:rPr>
        <w:instrText xml:space="preserve"> XE "politics of greed" </w:instrText>
      </w:r>
      <w:r w:rsidR="00BE0D65" w:rsidRPr="0084698D">
        <w:rPr>
          <w:rFonts w:ascii="Helvetica" w:hAnsi="Helvetica"/>
        </w:rPr>
        <w:fldChar w:fldCharType="end"/>
      </w:r>
      <w:r w:rsidRPr="0084698D">
        <w:rPr>
          <w:rFonts w:ascii="Helvetica" w:hAnsi="Helvetica"/>
        </w:rPr>
        <w:t xml:space="preserve">” – the use of politics to acquire more for yourself regardless of the effect on your opponent, </w:t>
      </w:r>
      <w:r w:rsidRPr="0084698D">
        <w:rPr>
          <w:rStyle w:val="underline"/>
          <w:rFonts w:ascii="Helvetica" w:hAnsi="Helvetica"/>
        </w:rPr>
        <w:t>it may be in the best interest of all groups to avoid nuclear war</w:t>
      </w:r>
      <w:r w:rsidR="00BE0D65" w:rsidRPr="0084698D">
        <w:rPr>
          <w:rFonts w:ascii="Helvetica" w:hAnsi="Helvetica"/>
        </w:rPr>
        <w:fldChar w:fldCharType="begin"/>
      </w:r>
      <w:r w:rsidRPr="0084698D">
        <w:rPr>
          <w:rFonts w:ascii="Helvetica" w:hAnsi="Helvetica"/>
        </w:rPr>
        <w:instrText xml:space="preserve"> XE "nuclear war" </w:instrText>
      </w:r>
      <w:r w:rsidR="00BE0D65" w:rsidRPr="0084698D">
        <w:rPr>
          <w:rFonts w:ascii="Helvetica" w:hAnsi="Helvetica"/>
        </w:rPr>
        <w:fldChar w:fldCharType="end"/>
      </w:r>
      <w:r w:rsidRPr="0084698D">
        <w:rPr>
          <w:rFonts w:ascii="Helvetica" w:hAnsi="Helvetica"/>
        </w:rPr>
        <w:t>. That was the basis for the decades-long Cold War, in which neither the US</w:t>
      </w:r>
      <w:r w:rsidR="00BE0D65" w:rsidRPr="0084698D">
        <w:rPr>
          <w:rFonts w:ascii="Helvetica" w:hAnsi="Helvetica"/>
        </w:rPr>
        <w:fldChar w:fldCharType="begin"/>
      </w:r>
      <w:r w:rsidRPr="0084698D">
        <w:rPr>
          <w:rFonts w:ascii="Helvetica" w:hAnsi="Helvetica"/>
        </w:rPr>
        <w:instrText xml:space="preserve"> XE "United States of America" </w:instrText>
      </w:r>
      <w:r w:rsidR="00BE0D65" w:rsidRPr="0084698D">
        <w:rPr>
          <w:rFonts w:ascii="Helvetica" w:hAnsi="Helvetica"/>
        </w:rPr>
        <w:fldChar w:fldCharType="end"/>
      </w:r>
      <w:r w:rsidRPr="0084698D">
        <w:rPr>
          <w:rFonts w:ascii="Helvetica" w:hAnsi="Helvetica"/>
        </w:rPr>
        <w:t> nor the Soviet Union used nuclear weapons</w:t>
      </w:r>
      <w:r w:rsidR="00BE0D65" w:rsidRPr="0084698D">
        <w:rPr>
          <w:rFonts w:ascii="Helvetica" w:hAnsi="Helvetica"/>
        </w:rPr>
        <w:fldChar w:fldCharType="begin"/>
      </w:r>
      <w:r w:rsidRPr="0084698D">
        <w:rPr>
          <w:rFonts w:ascii="Helvetica" w:hAnsi="Helvetica"/>
        </w:rPr>
        <w:instrText xml:space="preserve"> XE "nuclear weapons" </w:instrText>
      </w:r>
      <w:r w:rsidR="00BE0D65" w:rsidRPr="0084698D">
        <w:rPr>
          <w:rFonts w:ascii="Helvetica" w:hAnsi="Helvetica"/>
        </w:rPr>
        <w:fldChar w:fldCharType="end"/>
      </w:r>
      <w:r w:rsidRPr="0084698D">
        <w:rPr>
          <w:rFonts w:ascii="Helvetica" w:hAnsi="Helvetica"/>
        </w:rPr>
        <w:t xml:space="preserve">. Both would lose more than they gained. </w:t>
      </w:r>
      <w:r w:rsidRPr="0084698D">
        <w:rPr>
          <w:rStyle w:val="underline"/>
          <w:rFonts w:ascii="Helvetica" w:hAnsi="Helvetica"/>
        </w:rPr>
        <w:t>Under the politics of greed, mutually assured destruction</w:t>
      </w:r>
      <w:r w:rsidRPr="0084698D">
        <w:rPr>
          <w:rFonts w:ascii="Helvetica" w:hAnsi="Helvetica"/>
        </w:rPr>
        <w:t xml:space="preserve"> (MAD</w:t>
      </w:r>
      <w:r w:rsidR="00BE0D65" w:rsidRPr="0084698D">
        <w:rPr>
          <w:rFonts w:ascii="Helvetica" w:hAnsi="Helvetica"/>
        </w:rPr>
        <w:fldChar w:fldCharType="begin"/>
      </w:r>
      <w:r w:rsidRPr="0084698D">
        <w:rPr>
          <w:rFonts w:ascii="Helvetica" w:hAnsi="Helvetica"/>
        </w:rPr>
        <w:instrText xml:space="preserve"> XE "mutual assured destruction"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works as a deterrent to war</w:t>
      </w:r>
      <w:r w:rsidR="00BE0D65" w:rsidRPr="0084698D">
        <w:rPr>
          <w:rStyle w:val="Underline0"/>
          <w:rFonts w:ascii="Helvetica" w:hAnsi="Helvetica"/>
        </w:rPr>
        <w:fldChar w:fldCharType="begin"/>
      </w:r>
      <w:r w:rsidRPr="0084698D">
        <w:rPr>
          <w:rStyle w:val="Underline0"/>
          <w:rFonts w:ascii="Helvetica" w:hAnsi="Helvetica"/>
        </w:rPr>
        <w:instrText xml:space="preserve"> XE "war" </w:instrText>
      </w:r>
      <w:r w:rsidR="00BE0D65" w:rsidRPr="0084698D">
        <w:rPr>
          <w:rStyle w:val="Underline0"/>
          <w:rFonts w:ascii="Helvetica" w:hAnsi="Helvetica"/>
        </w:rPr>
        <w:fldChar w:fldCharType="end"/>
      </w:r>
      <w:r w:rsidRPr="0084698D">
        <w:rPr>
          <w:rStyle w:val="underline"/>
          <w:rFonts w:ascii="Helvetica" w:hAnsi="Helvetica"/>
        </w:rPr>
        <w:t xml:space="preserve">. </w:t>
      </w:r>
      <w:r w:rsidRPr="0084698D">
        <w:rPr>
          <w:rStyle w:val="underline"/>
          <w:rFonts w:ascii="Helvetica" w:hAnsi="Helvetica"/>
          <w:highlight w:val="cyan"/>
        </w:rPr>
        <w:t>Under the politics of envy</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"politics of envy"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xml:space="preserve">, MAD is essentially irrelevant. What matters most is destruction of </w:t>
      </w:r>
      <w:r w:rsidRPr="0084698D">
        <w:rPr>
          <w:rStyle w:val="underline"/>
          <w:rFonts w:ascii="Helvetica" w:hAnsi="Helvetica"/>
          <w:highlight w:val="cyan"/>
        </w:rPr>
        <w:lastRenderedPageBreak/>
        <w:t>the opponent</w:t>
      </w:r>
      <w:r w:rsidRPr="0084698D">
        <w:rPr>
          <w:rStyle w:val="underline"/>
          <w:rFonts w:ascii="Helvetica" w:hAnsi="Helvetica"/>
        </w:rPr>
        <w:t xml:space="preserve">, at any cost. </w:t>
      </w:r>
      <w:r w:rsidRPr="0084698D">
        <w:rPr>
          <w:rStyle w:val="underline"/>
          <w:rFonts w:ascii="Helvetica" w:hAnsi="Helvetica"/>
          <w:highlight w:val="cyan"/>
        </w:rPr>
        <w:t>MAD will not save the US now that the nuclear jinn is out of the bottle</w:t>
      </w:r>
      <w:r w:rsidRPr="0084698D">
        <w:rPr>
          <w:rStyle w:val="underline"/>
          <w:rFonts w:ascii="Helvetica" w:hAnsi="Helvetica"/>
        </w:rPr>
        <w:t>, and the world is filled with unhappy have-nots with access to nuclear technology</w:t>
      </w:r>
      <w:r w:rsidRPr="0084698D">
        <w:rPr>
          <w:rFonts w:ascii="Helvetica" w:hAnsi="Helvetica"/>
        </w:rPr>
        <w:t xml:space="preserve">. </w:t>
      </w:r>
    </w:p>
    <w:bookmarkEnd w:id="25"/>
    <w:bookmarkEnd w:id="26"/>
    <w:p w:rsidR="0028354A" w:rsidRPr="0084698D" w:rsidRDefault="0028354A"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Nuclear War Inevitable – envious nations, desire to save the planet and diminishing resources</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200</w:t>
      </w:r>
      <w:r w:rsidRPr="0084698D">
        <w:rPr>
          <w:rStyle w:val="TagChar"/>
          <w:rFonts w:ascii="Helvetica" w:hAnsi="Helvetica"/>
        </w:rPr>
        <w:t>3</w:t>
      </w:r>
    </w:p>
    <w:p w:rsidR="00432272" w:rsidRPr="0084698D" w:rsidRDefault="00432272" w:rsidP="0084698D">
      <w:pPr>
        <w:pStyle w:val="CardFormat"/>
        <w:spacing w:line="276" w:lineRule="auto"/>
        <w:rPr>
          <w:rFonts w:ascii="Helvetica" w:hAnsi="Helvetica"/>
        </w:rPr>
      </w:pPr>
      <w:r w:rsidRPr="0084698D">
        <w:rPr>
          <w:rFonts w:ascii="Helvetica" w:hAnsi="Helvetica"/>
        </w:rPr>
        <w:t>(Joseph, “The End of the World,” 6 March, http://foundation.bw/TheEndOfTheWorld.htm#_Toc34744202)</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Fonts w:ascii="Helvetica" w:hAnsi="Helvetica"/>
        </w:rPr>
        <w:t xml:space="preserve">It would appear that </w:t>
      </w:r>
      <w:r w:rsidRPr="0084698D">
        <w:rPr>
          <w:rStyle w:val="underline"/>
          <w:rFonts w:ascii="Helvetica" w:hAnsi="Helvetica"/>
          <w:highlight w:val="cyan"/>
        </w:rPr>
        <w:t>global nuclear war is inevitable</w:t>
      </w:r>
      <w:r w:rsidRPr="0084698D">
        <w:rPr>
          <w:rFonts w:ascii="Helvetica" w:hAnsi="Helvetica"/>
        </w:rPr>
        <w:t xml:space="preserve">, for several reasons. </w:t>
      </w:r>
      <w:r w:rsidRPr="0084698D">
        <w:rPr>
          <w:rStyle w:val="underline"/>
          <w:rFonts w:ascii="Helvetica" w:hAnsi="Helvetica"/>
        </w:rPr>
        <w:t>A major factor is the “politics of envy</w:t>
      </w:r>
      <w:r w:rsidRPr="0084698D">
        <w:rPr>
          <w:rFonts w:ascii="Helvetica" w:hAnsi="Helvetica"/>
        </w:rPr>
        <w:t xml:space="preserve">” – the desire for the “have-nots” of the world to destroy what the “haves” have. </w:t>
      </w:r>
      <w:r w:rsidRPr="0084698D">
        <w:rPr>
          <w:rStyle w:val="underline"/>
          <w:rFonts w:ascii="Helvetica" w:hAnsi="Helvetica"/>
        </w:rPr>
        <w:t>The gap between the industrialized “west” and the rest of the world is widening, and the hatred and envy are growing as the poorer nations realize that they will never catch up</w:t>
      </w:r>
      <w:r w:rsidRPr="0084698D">
        <w:rPr>
          <w:rFonts w:ascii="Helvetica" w:hAnsi="Helvetica"/>
        </w:rPr>
        <w:t xml:space="preserve">. Each year, millions more human beings are born into direst poverty, overcrowding, misery and hopelessness. </w:t>
      </w:r>
      <w:r w:rsidRPr="0084698D">
        <w:rPr>
          <w:rStyle w:val="Underline0"/>
          <w:rFonts w:ascii="Helvetica" w:hAnsi="Helvetica"/>
          <w:b/>
          <w:highlight w:val="cyan"/>
        </w:rPr>
        <w:t>The realization is dawning that it is global industrialization that is the root cause of human misery, and the motivation to bring that inhumane system to an end is growing as fast as the global human population</w:t>
      </w:r>
      <w:r w:rsidRPr="0084698D">
        <w:rPr>
          <w:rFonts w:ascii="Helvetica" w:hAnsi="Helvetica"/>
        </w:rPr>
        <w:t xml:space="preserve">. With the proliferation of plutonium from nuclear reactors, </w:t>
      </w:r>
      <w:r w:rsidRPr="0084698D">
        <w:rPr>
          <w:rStyle w:val="underline"/>
          <w:rFonts w:ascii="Helvetica" w:hAnsi="Helvetica"/>
        </w:rPr>
        <w:t>terrorists and rogue nations will soon have the capability to produce thousands of suitcase-sized nuclear bombs, and deliver them to any cities in the world</w:t>
      </w:r>
      <w:r w:rsidRPr="0084698D">
        <w:rPr>
          <w:rFonts w:ascii="Helvetica" w:hAnsi="Helvetica"/>
        </w:rPr>
        <w:t xml:space="preserve">. As mentioned earlier, no missiles or airplanes or submarines are required. </w:t>
      </w:r>
      <w:r w:rsidRPr="0084698D">
        <w:rPr>
          <w:rStyle w:val="underline"/>
          <w:rFonts w:ascii="Helvetica" w:hAnsi="Helvetica"/>
        </w:rPr>
        <w:t>Another reason why global nuclear war appears inevitable is the fact that nuclear war “dominates” all other proposed solutions as a means of stopping the ongoing species extinction</w:t>
      </w:r>
      <w:r w:rsidRPr="0084698D">
        <w:rPr>
          <w:rFonts w:ascii="Helvetica" w:hAnsi="Helvetica"/>
        </w:rPr>
        <w:t xml:space="preserve">. No other alternative accomplishes this. </w:t>
      </w:r>
      <w:r w:rsidRPr="0084698D">
        <w:rPr>
          <w:rStyle w:val="Underline0"/>
          <w:rFonts w:ascii="Helvetica" w:hAnsi="Helvetica"/>
          <w:b/>
        </w:rPr>
        <w:t xml:space="preserve">As long as this situation holds, </w:t>
      </w:r>
      <w:r w:rsidRPr="0084698D">
        <w:rPr>
          <w:rStyle w:val="Underline0"/>
          <w:rFonts w:ascii="Helvetica" w:hAnsi="Helvetica"/>
          <w:b/>
          <w:highlight w:val="cyan"/>
        </w:rPr>
        <w:t>it is just a matter of time until the global-nuclear-war solution is implemented, since continuing on the present course leads to a “dead” planet</w:t>
      </w:r>
      <w:r w:rsidRPr="0084698D">
        <w:rPr>
          <w:rFonts w:ascii="Helvetica" w:hAnsi="Helvetica"/>
        </w:rPr>
        <w:t xml:space="preserve">. It would appear that global nuclear war will happen very soon, for two main reasons, alluded to above. First, human poverty and misery are increasing at an incredible rate. There are now three billion more desperately poor people on the planet than there were just forty years ago. Despite decades of industrial development, the number of wretchedly poor people continues to soar. The pressure for war mounts as the population explodes. Second, war is motivated by resource scarcity -- the desire of one group to acquire the land, water, energy, or other resources possessed by another. With each passing year, crowding and misery increase, raising the motivation for war to higher levels. </w:t>
      </w:r>
      <w:r w:rsidRPr="0084698D">
        <w:rPr>
          <w:rStyle w:val="underline"/>
          <w:rFonts w:ascii="Helvetica" w:hAnsi="Helvetica"/>
        </w:rPr>
        <w:t>There is also a third factor motivating global war, and that involves timing. With the passage of time, less and less benefit accrues to the winner. If anyone is motivated to wage global nuclear war and has the means to do so, sooner is very likely better than later. If delayed too long, there may be nothing left to gain</w:t>
      </w:r>
      <w:r w:rsidRPr="0084698D">
        <w:rPr>
          <w:rFonts w:ascii="Helvetica" w:hAnsi="Helvetica"/>
        </w:rPr>
        <w:t xml:space="preserve">. With each passing year, the planet's biodiversity decreases, another two percent of the planet's remaining petroleum reserves are consumed, and the risk of biospheric extinction (e.g., from a greenhouse effect) increases. </w:t>
      </w:r>
    </w:p>
    <w:p w:rsidR="0052744B"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p>
    <w:p w:rsidR="00432272" w:rsidRPr="0084698D" w:rsidRDefault="00432272" w:rsidP="0084698D">
      <w:pPr>
        <w:pStyle w:val="BlockTitle"/>
        <w:spacing w:line="276" w:lineRule="auto"/>
        <w:rPr>
          <w:rFonts w:ascii="Helvetica" w:hAnsi="Helvetica"/>
        </w:rPr>
      </w:pPr>
      <w:r w:rsidRPr="0084698D">
        <w:rPr>
          <w:rFonts w:ascii="Helvetica" w:hAnsi="Helvetica"/>
        </w:rPr>
        <w:lastRenderedPageBreak/>
        <w:t>Impact – deforestation</w:t>
      </w:r>
      <w:bookmarkEnd w:id="27"/>
      <w:bookmarkEnd w:id="28"/>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Maintaining industrial civilization causes massive deforestation leading to plant and animal extinction</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r w:rsidRPr="0084698D">
        <w:rPr>
          <w:rFonts w:ascii="Helvetica" w:hAnsi="Helvetica"/>
        </w:rPr>
        <w:t>L</w:t>
      </w:r>
    </w:p>
    <w:p w:rsidR="00432272" w:rsidRPr="0084698D" w:rsidRDefault="00432272" w:rsidP="0084698D">
      <w:pPr>
        <w:pStyle w:val="CardFormat"/>
        <w:spacing w:line="276" w:lineRule="auto"/>
        <w:rPr>
          <w:rFonts w:ascii="Helvetica" w:hAnsi="Helvetica"/>
        </w:rPr>
      </w:pPr>
      <w:r w:rsidRPr="0084698D">
        <w:rPr>
          <w:rStyle w:val="underline"/>
          <w:rFonts w:ascii="Helvetica" w:hAnsi="Helvetica"/>
          <w:highlight w:val="cyan"/>
        </w:rPr>
        <w:t>Over the last century the world has lost half its original forest</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"forest"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area, and</w:t>
      </w:r>
      <w:r w:rsidRPr="0084698D">
        <w:rPr>
          <w:rStyle w:val="underline"/>
          <w:rFonts w:ascii="Helvetica" w:hAnsi="Helvetica"/>
        </w:rPr>
        <w:t xml:space="preserve"> much so-called </w:t>
      </w:r>
      <w:r w:rsidRPr="0084698D">
        <w:rPr>
          <w:rStyle w:val="underline"/>
          <w:rFonts w:ascii="Helvetica" w:hAnsi="Helvetica"/>
          <w:highlight w:val="cyan"/>
        </w:rPr>
        <w:t>“reforestation” is</w:t>
      </w:r>
      <w:r w:rsidRPr="0084698D">
        <w:rPr>
          <w:rStyle w:val="underline"/>
          <w:rFonts w:ascii="Helvetica" w:hAnsi="Helvetica"/>
        </w:rPr>
        <w:t xml:space="preserve"> simply </w:t>
      </w:r>
      <w:r w:rsidRPr="0084698D">
        <w:rPr>
          <w:rStyle w:val="underline"/>
          <w:rFonts w:ascii="Helvetica" w:hAnsi="Helvetica"/>
          <w:highlight w:val="cyan"/>
        </w:rPr>
        <w:t>replacing ecologically diverse forests with monoculture tree plantations</w:t>
      </w:r>
      <w:r w:rsidRPr="0084698D">
        <w:rPr>
          <w:rFonts w:ascii="Helvetica" w:hAnsi="Helvetica"/>
        </w:rPr>
        <w:t xml:space="preserve">. </w:t>
      </w:r>
      <w:r w:rsidRPr="0084698D">
        <w:rPr>
          <w:rStyle w:val="underline"/>
          <w:rFonts w:ascii="Helvetica" w:hAnsi="Helvetica"/>
        </w:rPr>
        <w:t>Each year, man destroys another 16 million hectares of ecologically diverse forest</w:t>
      </w:r>
      <w:r w:rsidRPr="0084698D">
        <w:rPr>
          <w:rFonts w:ascii="Helvetica" w:hAnsi="Helvetica"/>
        </w:rPr>
        <w:t xml:space="preserve">. In the article, “A Non-Fuzzy Earth Day,” in the May 3, 1999 issue of Time, Pranay Gupte (editor and publisher of </w:t>
      </w:r>
      <w:r w:rsidRPr="0084698D">
        <w:rPr>
          <w:rFonts w:ascii="Helvetica" w:hAnsi="Helvetica"/>
          <w:i/>
          <w:iCs/>
        </w:rPr>
        <w:t>The Earth Times</w:t>
      </w:r>
      <w:r w:rsidRPr="0084698D">
        <w:rPr>
          <w:rFonts w:ascii="Helvetica" w:hAnsi="Helvetica"/>
        </w:rPr>
        <w:t xml:space="preserve">) summarizes the situation. </w:t>
      </w:r>
      <w:r w:rsidRPr="0084698D">
        <w:rPr>
          <w:rStyle w:val="underline"/>
          <w:rFonts w:ascii="Helvetica" w:hAnsi="Helvetica"/>
          <w:highlight w:val="cyan"/>
        </w:rPr>
        <w:t>In the past 20 years, forests have disappeared in 25 countries</w:t>
      </w:r>
      <w:r w:rsidRPr="0084698D">
        <w:rPr>
          <w:rStyle w:val="underline"/>
          <w:rFonts w:ascii="Helvetica" w:hAnsi="Helvetica"/>
        </w:rPr>
        <w:t xml:space="preserve">, and over 95% of the forests have disappeared in 18 countries. </w:t>
      </w:r>
      <w:r w:rsidRPr="0084698D">
        <w:rPr>
          <w:rStyle w:val="underline"/>
          <w:rFonts w:ascii="Helvetica" w:hAnsi="Helvetica"/>
          <w:highlight w:val="cyan"/>
        </w:rPr>
        <w:t>There were an estimated 60 billion hectares</w:t>
      </w:r>
      <w:r w:rsidRPr="0084698D">
        <w:rPr>
          <w:rStyle w:val="underline"/>
          <w:rFonts w:ascii="Helvetica" w:hAnsi="Helvetica"/>
        </w:rPr>
        <w:t xml:space="preserve"> of forest on the planet just </w:t>
      </w:r>
      <w:r w:rsidRPr="0084698D">
        <w:rPr>
          <w:rStyle w:val="underline"/>
          <w:rFonts w:ascii="Helvetica" w:hAnsi="Helvetica"/>
          <w:highlight w:val="cyan"/>
        </w:rPr>
        <w:t>before World War II</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"World War II"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now,</w:t>
      </w:r>
      <w:r w:rsidRPr="0084698D">
        <w:rPr>
          <w:rStyle w:val="underline"/>
          <w:rFonts w:ascii="Helvetica" w:hAnsi="Helvetica"/>
        </w:rPr>
        <w:t xml:space="preserve"> because of logging, cutting for firewood, and desertification, </w:t>
      </w:r>
      <w:r w:rsidRPr="0084698D">
        <w:rPr>
          <w:rStyle w:val="underline"/>
          <w:rFonts w:ascii="Helvetica" w:hAnsi="Helvetica"/>
          <w:highlight w:val="cyan"/>
        </w:rPr>
        <w:t>there are 3.6 billion</w:t>
      </w:r>
      <w:r w:rsidRPr="0084698D">
        <w:rPr>
          <w:rFonts w:ascii="Helvetica" w:hAnsi="Helvetica"/>
        </w:rPr>
        <w:t xml:space="preserve">. (Figures from the World Commission on Forests and Sustainable Development). The World Conservation Union estimates that this </w:t>
      </w:r>
      <w:r w:rsidRPr="0084698D">
        <w:rPr>
          <w:rStyle w:val="underline"/>
          <w:rFonts w:ascii="Helvetica" w:hAnsi="Helvetica"/>
          <w:highlight w:val="cyan"/>
        </w:rPr>
        <w:t>forest decline threatens 12.5% of the world’s</w:t>
      </w:r>
      <w:r w:rsidRPr="0084698D">
        <w:rPr>
          <w:rStyle w:val="underline"/>
          <w:rFonts w:ascii="Helvetica" w:hAnsi="Helvetica"/>
        </w:rPr>
        <w:t xml:space="preserve"> 275,000 species</w:t>
      </w:r>
      <w:r w:rsidR="00BE0D65" w:rsidRPr="0084698D">
        <w:rPr>
          <w:rStyle w:val="Underline0"/>
          <w:rFonts w:ascii="Helvetica" w:hAnsi="Helvetica"/>
        </w:rPr>
        <w:fldChar w:fldCharType="begin"/>
      </w:r>
      <w:r w:rsidRPr="0084698D">
        <w:rPr>
          <w:rStyle w:val="Underline0"/>
          <w:rFonts w:ascii="Helvetica" w:hAnsi="Helvetica"/>
        </w:rPr>
        <w:instrText xml:space="preserve"> XE "species" </w:instrText>
      </w:r>
      <w:r w:rsidR="00BE0D65" w:rsidRPr="0084698D">
        <w:rPr>
          <w:rStyle w:val="Underline0"/>
          <w:rFonts w:ascii="Helvetica" w:hAnsi="Helvetica"/>
        </w:rPr>
        <w:fldChar w:fldCharType="end"/>
      </w:r>
      <w:r w:rsidRPr="0084698D">
        <w:rPr>
          <w:rStyle w:val="underline"/>
          <w:rFonts w:ascii="Helvetica" w:hAnsi="Helvetica"/>
        </w:rPr>
        <w:t xml:space="preserve"> of </w:t>
      </w:r>
      <w:r w:rsidRPr="0084698D">
        <w:rPr>
          <w:rStyle w:val="underline"/>
          <w:rFonts w:ascii="Helvetica" w:hAnsi="Helvetica"/>
          <w:highlight w:val="cyan"/>
        </w:rPr>
        <w:t>plants and 75% of its mammals</w:t>
      </w:r>
      <w:r w:rsidRPr="0084698D">
        <w:rPr>
          <w:rFonts w:ascii="Helvetica" w:hAnsi="Helvetica"/>
        </w:rPr>
        <w:t>.</w:t>
      </w:r>
    </w:p>
    <w:p w:rsidR="00432272" w:rsidRPr="0084698D" w:rsidRDefault="0028354A"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Impact - environment</w:t>
      </w:r>
      <w:bookmarkEnd w:id="29"/>
      <w:bookmarkEnd w:id="30"/>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Tag0"/>
        <w:spacing w:line="276" w:lineRule="auto"/>
        <w:rPr>
          <w:rStyle w:val="Underline0"/>
          <w:rFonts w:ascii="Helvetica" w:hAnsi="Helvetica"/>
        </w:rPr>
      </w:pPr>
      <w:r w:rsidRPr="0084698D">
        <w:rPr>
          <w:rStyle w:val="Underline0"/>
          <w:rFonts w:ascii="Helvetica" w:hAnsi="Helvetica"/>
        </w:rPr>
        <w:t>Overpopulation is the root cause of environmental destruction – continuing population explosion resulting from industrial society will ultimately lead to extinction</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Style w:val="underline"/>
          <w:rFonts w:ascii="Helvetica" w:hAnsi="Helvetica"/>
        </w:rPr>
      </w:pPr>
    </w:p>
    <w:p w:rsidR="00432272" w:rsidRPr="0084698D" w:rsidRDefault="00432272" w:rsidP="0084698D">
      <w:pPr>
        <w:pStyle w:val="CardFormat"/>
        <w:spacing w:line="276" w:lineRule="auto"/>
        <w:rPr>
          <w:rFonts w:ascii="Helvetica" w:hAnsi="Helvetica"/>
        </w:rPr>
      </w:pPr>
      <w:r w:rsidRPr="0084698D">
        <w:rPr>
          <w:rStyle w:val="underline"/>
          <w:rFonts w:ascii="Helvetica" w:hAnsi="Helvetica"/>
        </w:rPr>
        <w:t>The root cause of all of the environmental and ecological problems facing the planet is</w:t>
      </w:r>
      <w:r w:rsidRPr="0084698D">
        <w:rPr>
          <w:rFonts w:ascii="Helvetica" w:hAnsi="Helvetica"/>
        </w:rPr>
        <w:t xml:space="preserve"> twofold: </w:t>
      </w:r>
      <w:r w:rsidRPr="0084698D">
        <w:rPr>
          <w:rStyle w:val="underline"/>
          <w:rFonts w:ascii="Helvetica" w:hAnsi="Helvetica"/>
        </w:rPr>
        <w:t>the very large human population, and the extraordinarily high levels of toxic waste produced by industrial activity</w:t>
      </w:r>
      <w:r w:rsidRPr="0084698D">
        <w:rPr>
          <w:rFonts w:ascii="Helvetica" w:hAnsi="Helvetica"/>
        </w:rPr>
        <w:t xml:space="preserve">. The planet can and has harbored a large number of human beings for very long periods in the past. </w:t>
      </w:r>
      <w:r w:rsidRPr="0084698D">
        <w:rPr>
          <w:rStyle w:val="underline"/>
          <w:rFonts w:ascii="Helvetica" w:hAnsi="Helvetica"/>
        </w:rPr>
        <w:t>It has been estimated that the human population has been approximately 2-20 million for the past hundred thousand years</w:t>
      </w:r>
      <w:r w:rsidRPr="0084698D">
        <w:rPr>
          <w:rFonts w:ascii="Helvetica" w:hAnsi="Helvetica"/>
        </w:rPr>
        <w:t>, while mankind existed in a hunting-gathering</w:t>
      </w:r>
      <w:r w:rsidR="00BE0D65" w:rsidRPr="0084698D">
        <w:rPr>
          <w:rFonts w:ascii="Helvetica" w:hAnsi="Helvetica"/>
        </w:rPr>
        <w:fldChar w:fldCharType="begin"/>
      </w:r>
      <w:r w:rsidRPr="0084698D">
        <w:rPr>
          <w:rFonts w:ascii="Helvetica" w:hAnsi="Helvetica"/>
        </w:rPr>
        <w:instrText xml:space="preserve"> XE "hunting-gathering" </w:instrText>
      </w:r>
      <w:r w:rsidR="00BE0D65" w:rsidRPr="0084698D">
        <w:rPr>
          <w:rFonts w:ascii="Helvetica" w:hAnsi="Helvetica"/>
        </w:rPr>
        <w:fldChar w:fldCharType="end"/>
      </w:r>
      <w:r w:rsidRPr="0084698D">
        <w:rPr>
          <w:rFonts w:ascii="Helvetica" w:hAnsi="Helvetica"/>
        </w:rPr>
        <w:t xml:space="preserve"> mode, increasing </w:t>
      </w:r>
      <w:r w:rsidRPr="0084698D">
        <w:rPr>
          <w:rStyle w:val="underline"/>
          <w:rFonts w:ascii="Helvetica" w:hAnsi="Helvetica"/>
        </w:rPr>
        <w:t>to about 200-300 million after the advent of the agricultural revolution</w:t>
      </w:r>
      <w:r w:rsidR="00BE0D65" w:rsidRPr="0084698D">
        <w:rPr>
          <w:rStyle w:val="Underline0"/>
          <w:rFonts w:ascii="Helvetica" w:hAnsi="Helvetica"/>
        </w:rPr>
        <w:fldChar w:fldCharType="begin"/>
      </w:r>
      <w:r w:rsidRPr="0084698D">
        <w:rPr>
          <w:rStyle w:val="Underline0"/>
          <w:rFonts w:ascii="Helvetica" w:hAnsi="Helvetica"/>
        </w:rPr>
        <w:instrText xml:space="preserve"> XE "revolution" </w:instrText>
      </w:r>
      <w:r w:rsidR="00BE0D65" w:rsidRPr="0084698D">
        <w:rPr>
          <w:rStyle w:val="Underline0"/>
          <w:rFonts w:ascii="Helvetica" w:hAnsi="Helvetica"/>
        </w:rPr>
        <w:fldChar w:fldCharType="end"/>
      </w:r>
      <w:r w:rsidRPr="0084698D">
        <w:rPr>
          <w:rFonts w:ascii="Helvetica" w:hAnsi="Helvetica"/>
        </w:rPr>
        <w:t> (10,000 years ago). Human population growth is often depicted in a famous curve called “</w:t>
      </w:r>
      <w:proofErr w:type="spellStart"/>
      <w:r w:rsidRPr="0084698D">
        <w:rPr>
          <w:rFonts w:ascii="Helvetica" w:hAnsi="Helvetica"/>
        </w:rPr>
        <w:t>Deevy’s</w:t>
      </w:r>
      <w:proofErr w:type="spellEnd"/>
      <w:r w:rsidRPr="0084698D">
        <w:rPr>
          <w:rFonts w:ascii="Helvetica" w:hAnsi="Helvetica"/>
        </w:rPr>
        <w:t xml:space="preserve"> curve,” after the man who first presented it (Edward S. </w:t>
      </w:r>
      <w:proofErr w:type="spellStart"/>
      <w:r w:rsidRPr="0084698D">
        <w:rPr>
          <w:rFonts w:ascii="Helvetica" w:hAnsi="Helvetica"/>
        </w:rPr>
        <w:t>Deevy</w:t>
      </w:r>
      <w:proofErr w:type="spellEnd"/>
      <w:r w:rsidRPr="0084698D">
        <w:rPr>
          <w:rFonts w:ascii="Helvetica" w:hAnsi="Helvetica"/>
        </w:rPr>
        <w:t xml:space="preserve">, “The Human Population,” </w:t>
      </w:r>
      <w:r w:rsidRPr="0084698D">
        <w:rPr>
          <w:rStyle w:val="underline"/>
          <w:rFonts w:ascii="Helvetica" w:hAnsi="Helvetica"/>
        </w:rPr>
        <w:t>Scientific American</w:t>
      </w:r>
      <w:r w:rsidRPr="0084698D">
        <w:rPr>
          <w:rFonts w:ascii="Helvetica" w:hAnsi="Helvetica"/>
        </w:rPr>
        <w:t>, vol. 203, no. 9, September 1960, pp. 195-204). This curve is shown, for example, on p. 95 of Cohen</w:t>
      </w:r>
      <w:r w:rsidR="00BE0D65" w:rsidRPr="0084698D">
        <w:rPr>
          <w:rFonts w:ascii="Helvetica" w:hAnsi="Helvetica"/>
        </w:rPr>
        <w:fldChar w:fldCharType="begin"/>
      </w:r>
      <w:r w:rsidRPr="0084698D">
        <w:rPr>
          <w:rFonts w:ascii="Helvetica" w:hAnsi="Helvetica"/>
        </w:rPr>
        <w:instrText xml:space="preserve"> XE "Cohen, Joel E." </w:instrText>
      </w:r>
      <w:r w:rsidR="00BE0D65" w:rsidRPr="0084698D">
        <w:rPr>
          <w:rFonts w:ascii="Helvetica" w:hAnsi="Helvetica"/>
        </w:rPr>
        <w:fldChar w:fldCharType="end"/>
      </w:r>
      <w:r w:rsidRPr="0084698D">
        <w:rPr>
          <w:rFonts w:ascii="Helvetica" w:hAnsi="Helvetica"/>
        </w:rPr>
        <w:t xml:space="preserve">’s </w:t>
      </w:r>
      <w:r w:rsidRPr="0084698D">
        <w:rPr>
          <w:rStyle w:val="underline"/>
          <w:rFonts w:ascii="Helvetica" w:hAnsi="Helvetica"/>
        </w:rPr>
        <w:t>How Many People Can the Earth Support</w:t>
      </w:r>
      <w:r w:rsidRPr="0084698D">
        <w:rPr>
          <w:rFonts w:ascii="Helvetica" w:hAnsi="Helvetica"/>
        </w:rPr>
        <w:t>, or p. 101 of Piel</w:t>
      </w:r>
      <w:r w:rsidR="00BE0D65" w:rsidRPr="0084698D">
        <w:rPr>
          <w:rFonts w:ascii="Helvetica" w:hAnsi="Helvetica"/>
        </w:rPr>
        <w:fldChar w:fldCharType="begin"/>
      </w:r>
      <w:r w:rsidRPr="0084698D">
        <w:rPr>
          <w:rFonts w:ascii="Helvetica" w:hAnsi="Helvetica"/>
        </w:rPr>
        <w:instrText xml:space="preserve"> XE "Piel, Gerard" </w:instrText>
      </w:r>
      <w:r w:rsidR="00BE0D65" w:rsidRPr="0084698D">
        <w:rPr>
          <w:rFonts w:ascii="Helvetica" w:hAnsi="Helvetica"/>
        </w:rPr>
        <w:fldChar w:fldCharType="end"/>
      </w:r>
      <w:r w:rsidRPr="0084698D">
        <w:rPr>
          <w:rFonts w:ascii="Helvetica" w:hAnsi="Helvetica"/>
        </w:rPr>
        <w:t xml:space="preserve">’s </w:t>
      </w:r>
      <w:r w:rsidRPr="0084698D">
        <w:rPr>
          <w:rStyle w:val="underline"/>
          <w:rFonts w:ascii="Helvetica" w:hAnsi="Helvetica"/>
        </w:rPr>
        <w:t>Only One World</w:t>
      </w:r>
      <w:r w:rsidRPr="0084698D">
        <w:rPr>
          <w:rFonts w:ascii="Helvetica" w:hAnsi="Helvetica"/>
        </w:rPr>
        <w:t xml:space="preserve">. It shows </w:t>
      </w:r>
      <w:r w:rsidRPr="0084698D">
        <w:rPr>
          <w:rStyle w:val="underline"/>
          <w:rFonts w:ascii="Helvetica" w:hAnsi="Helvetica"/>
        </w:rPr>
        <w:t>three main population surges: one when man invented weapons and tools</w:t>
      </w:r>
      <w:r w:rsidRPr="0084698D">
        <w:rPr>
          <w:rFonts w:ascii="Helvetica" w:hAnsi="Helvetica"/>
        </w:rPr>
        <w:t xml:space="preserve"> (three million years ago); one </w:t>
      </w:r>
      <w:r w:rsidRPr="0084698D">
        <w:rPr>
          <w:rStyle w:val="underline"/>
          <w:rFonts w:ascii="Helvetica" w:hAnsi="Helvetica"/>
        </w:rPr>
        <w:t>when man developed agriculture</w:t>
      </w:r>
      <w:r w:rsidRPr="0084698D">
        <w:rPr>
          <w:rFonts w:ascii="Helvetica" w:hAnsi="Helvetica"/>
        </w:rPr>
        <w:t xml:space="preserve"> (about 10,000 years ago</w:t>
      </w:r>
      <w:r w:rsidRPr="0084698D">
        <w:rPr>
          <w:rStyle w:val="underline"/>
          <w:rFonts w:ascii="Helvetica" w:hAnsi="Helvetica"/>
        </w:rPr>
        <w:t>); and one when the industrial revolution</w:t>
      </w:r>
      <w:r w:rsidR="00BE0D65" w:rsidRPr="0084698D">
        <w:rPr>
          <w:rStyle w:val="Underline0"/>
          <w:rFonts w:ascii="Helvetica" w:hAnsi="Helvetica"/>
        </w:rPr>
        <w:fldChar w:fldCharType="begin"/>
      </w:r>
      <w:r w:rsidRPr="0084698D">
        <w:rPr>
          <w:rStyle w:val="Underline0"/>
          <w:rFonts w:ascii="Helvetica" w:hAnsi="Helvetica"/>
        </w:rPr>
        <w:instrText xml:space="preserve"> XE "revolution" </w:instrText>
      </w:r>
      <w:r w:rsidR="00BE0D65" w:rsidRPr="0084698D">
        <w:rPr>
          <w:rStyle w:val="Underline0"/>
          <w:rFonts w:ascii="Helvetica" w:hAnsi="Helvetica"/>
        </w:rPr>
        <w:fldChar w:fldCharType="end"/>
      </w:r>
      <w:r w:rsidRPr="0084698D">
        <w:rPr>
          <w:rStyle w:val="underline"/>
          <w:rFonts w:ascii="Helvetica" w:hAnsi="Helvetica"/>
        </w:rPr>
        <w:t> began</w:t>
      </w:r>
      <w:r w:rsidRPr="0084698D">
        <w:rPr>
          <w:rFonts w:ascii="Helvetica" w:hAnsi="Helvetica"/>
        </w:rPr>
        <w:t>, less than 500 year ago. The three levels of population for these “surges” are global population</w:t>
      </w:r>
      <w:r w:rsidR="00BE0D65" w:rsidRPr="0084698D">
        <w:rPr>
          <w:rFonts w:ascii="Helvetica" w:hAnsi="Helvetica"/>
        </w:rPr>
        <w:fldChar w:fldCharType="begin"/>
      </w:r>
      <w:r w:rsidRPr="0084698D">
        <w:rPr>
          <w:rFonts w:ascii="Helvetica" w:hAnsi="Helvetica"/>
        </w:rPr>
        <w:instrText xml:space="preserve"> XE "population, global" </w:instrText>
      </w:r>
      <w:r w:rsidR="00BE0D65" w:rsidRPr="0084698D">
        <w:rPr>
          <w:rFonts w:ascii="Helvetica" w:hAnsi="Helvetica"/>
        </w:rPr>
        <w:fldChar w:fldCharType="end"/>
      </w:r>
      <w:r w:rsidRPr="0084698D">
        <w:rPr>
          <w:rFonts w:ascii="Helvetica" w:hAnsi="Helvetica"/>
        </w:rPr>
        <w:t xml:space="preserve">s of about 2-20 million human beings (preagricultural Stone Age), 200-300 million (preindustrial agriculture), and the present time. </w:t>
      </w:r>
      <w:r w:rsidRPr="0084698D">
        <w:rPr>
          <w:rStyle w:val="underline"/>
          <w:rFonts w:ascii="Helvetica" w:hAnsi="Helvetica"/>
        </w:rPr>
        <w:t>The population surge for the present time has not yet leveled off, but it will, very soon. The</w:t>
      </w:r>
      <w:r w:rsidRPr="0084698D">
        <w:rPr>
          <w:rFonts w:ascii="Helvetica" w:hAnsi="Helvetica"/>
        </w:rPr>
        <w:t xml:space="preserve"> total land area of </w:t>
      </w:r>
      <w:r w:rsidRPr="0084698D">
        <w:rPr>
          <w:rStyle w:val="underline"/>
          <w:rFonts w:ascii="Helvetica" w:hAnsi="Helvetica"/>
        </w:rPr>
        <w:t>Earth</w:t>
      </w:r>
      <w:r w:rsidRPr="0084698D">
        <w:rPr>
          <w:rFonts w:ascii="Helvetica" w:hAnsi="Helvetica"/>
        </w:rPr>
        <w:t xml:space="preserve"> is 148.9 million square kilometers, of which 14.2 million is Antarctica and 11 million is desert. This </w:t>
      </w:r>
      <w:r w:rsidRPr="0084698D">
        <w:rPr>
          <w:rStyle w:val="underline"/>
          <w:rFonts w:ascii="Helvetica" w:hAnsi="Helvetica"/>
        </w:rPr>
        <w:t>leaves about 125 million square kilometers of habitable land</w:t>
      </w:r>
      <w:r w:rsidRPr="0084698D">
        <w:rPr>
          <w:rFonts w:ascii="Helvetica" w:hAnsi="Helvetica"/>
        </w:rPr>
        <w:t xml:space="preserve">. A total population size of say, 5 million, hence represents a density of about 4 people every 100 square kilometers. </w:t>
      </w:r>
      <w:r w:rsidRPr="0084698D">
        <w:rPr>
          <w:rStyle w:val="underline"/>
          <w:rFonts w:ascii="Helvetica" w:hAnsi="Helvetica"/>
        </w:rPr>
        <w:t>At that low level of population, with no industrial activity, mankind did not materially affect the balance of nature</w:t>
      </w:r>
      <w:r w:rsidRPr="0084698D">
        <w:rPr>
          <w:rFonts w:ascii="Helvetica" w:hAnsi="Helvetica"/>
        </w:rPr>
        <w:t>. (The term “balance of nature” refers to the fact that all of the waste products produced by one species</w:t>
      </w:r>
      <w:r w:rsidR="00BE0D65" w:rsidRPr="0084698D">
        <w:rPr>
          <w:rFonts w:ascii="Helvetica" w:hAnsi="Helvetica"/>
        </w:rPr>
        <w:fldChar w:fldCharType="begin"/>
      </w:r>
      <w:r w:rsidRPr="0084698D">
        <w:rPr>
          <w:rFonts w:ascii="Helvetica" w:hAnsi="Helvetica"/>
        </w:rPr>
        <w:instrText xml:space="preserve"> XE "species" </w:instrText>
      </w:r>
      <w:r w:rsidR="00BE0D65" w:rsidRPr="0084698D">
        <w:rPr>
          <w:rFonts w:ascii="Helvetica" w:hAnsi="Helvetica"/>
        </w:rPr>
        <w:fldChar w:fldCharType="end"/>
      </w:r>
      <w:r w:rsidRPr="0084698D">
        <w:rPr>
          <w:rFonts w:ascii="Helvetica" w:hAnsi="Helvetica"/>
        </w:rPr>
        <w:t xml:space="preserve"> are food for other species and the overall system is in a state of relative equilibrium (slow evolutionary change).) The net production of </w:t>
      </w:r>
      <w:proofErr w:type="spellStart"/>
      <w:r w:rsidRPr="0084698D">
        <w:rPr>
          <w:rFonts w:ascii="Helvetica" w:hAnsi="Helvetica"/>
        </w:rPr>
        <w:t>unreprocessed</w:t>
      </w:r>
      <w:proofErr w:type="spellEnd"/>
      <w:r w:rsidRPr="0084698D">
        <w:rPr>
          <w:rFonts w:ascii="Helvetica" w:hAnsi="Helvetica"/>
        </w:rPr>
        <w:t xml:space="preserve"> waste is effectively zero. </w:t>
      </w:r>
      <w:r w:rsidRPr="0084698D">
        <w:rPr>
          <w:rStyle w:val="underline"/>
          <w:rFonts w:ascii="Helvetica" w:hAnsi="Helvetica"/>
        </w:rPr>
        <w:t>The only significant ecological change attributed to mankind over the millions of years of his hunter-gatherer</w:t>
      </w:r>
      <w:r w:rsidR="00BE0D65" w:rsidRPr="0084698D">
        <w:rPr>
          <w:rStyle w:val="Underline0"/>
          <w:rFonts w:ascii="Helvetica" w:hAnsi="Helvetica"/>
        </w:rPr>
        <w:fldChar w:fldCharType="begin"/>
      </w:r>
      <w:r w:rsidRPr="0084698D">
        <w:rPr>
          <w:rStyle w:val="Underline0"/>
          <w:rFonts w:ascii="Helvetica" w:hAnsi="Helvetica"/>
        </w:rPr>
        <w:instrText xml:space="preserve"> XE "hunter-gatherer" </w:instrText>
      </w:r>
      <w:r w:rsidR="00BE0D65" w:rsidRPr="0084698D">
        <w:rPr>
          <w:rStyle w:val="Underline0"/>
          <w:rFonts w:ascii="Helvetica" w:hAnsi="Helvetica"/>
        </w:rPr>
        <w:fldChar w:fldCharType="end"/>
      </w:r>
      <w:r w:rsidRPr="0084698D">
        <w:rPr>
          <w:rStyle w:val="underline"/>
          <w:rFonts w:ascii="Helvetica" w:hAnsi="Helvetica"/>
        </w:rPr>
        <w:t> existence was the extinction</w:t>
      </w:r>
      <w:r w:rsidR="00BE0D65" w:rsidRPr="0084698D">
        <w:rPr>
          <w:rStyle w:val="Underline0"/>
          <w:rFonts w:ascii="Helvetica" w:hAnsi="Helvetica"/>
        </w:rPr>
        <w:fldChar w:fldCharType="begin"/>
      </w:r>
      <w:r w:rsidRPr="0084698D">
        <w:rPr>
          <w:rStyle w:val="Underline0"/>
          <w:rFonts w:ascii="Helvetica" w:hAnsi="Helvetica"/>
        </w:rPr>
        <w:instrText xml:space="preserve"> XE "extinction" </w:instrText>
      </w:r>
      <w:r w:rsidR="00BE0D65" w:rsidRPr="0084698D">
        <w:rPr>
          <w:rStyle w:val="Underline0"/>
          <w:rFonts w:ascii="Helvetica" w:hAnsi="Helvetica"/>
        </w:rPr>
        <w:fldChar w:fldCharType="end"/>
      </w:r>
      <w:r w:rsidRPr="0084698D">
        <w:rPr>
          <w:rStyle w:val="underline"/>
          <w:rFonts w:ascii="Helvetica" w:hAnsi="Helvetica"/>
        </w:rPr>
        <w:t> of most large mammals</w:t>
      </w:r>
      <w:r w:rsidRPr="0084698D">
        <w:rPr>
          <w:rFonts w:ascii="Helvetica" w:hAnsi="Helvetica"/>
        </w:rPr>
        <w:t xml:space="preserve"> (mammoths, mastodons, giant camels, and the like) at the end of the last ice age, about 10,000 years ago, and there is even doubt that mankind accomplished that. When mankind began to use agriculture, about 10,000 years ago, a lot of forest</w:t>
      </w:r>
      <w:r w:rsidR="00BE0D65" w:rsidRPr="0084698D">
        <w:rPr>
          <w:rFonts w:ascii="Helvetica" w:hAnsi="Helvetica"/>
        </w:rPr>
        <w:fldChar w:fldCharType="begin"/>
      </w:r>
      <w:r w:rsidRPr="0084698D">
        <w:rPr>
          <w:rFonts w:ascii="Helvetica" w:hAnsi="Helvetica"/>
        </w:rPr>
        <w:instrText xml:space="preserve"> XE "forest" </w:instrText>
      </w:r>
      <w:r w:rsidR="00BE0D65" w:rsidRPr="0084698D">
        <w:rPr>
          <w:rFonts w:ascii="Helvetica" w:hAnsi="Helvetica"/>
        </w:rPr>
        <w:fldChar w:fldCharType="end"/>
      </w:r>
      <w:r w:rsidRPr="0084698D">
        <w:rPr>
          <w:rFonts w:ascii="Helvetica" w:hAnsi="Helvetica"/>
        </w:rPr>
        <w:t> was cleared, and many local species</w:t>
      </w:r>
      <w:r w:rsidR="00BE0D65" w:rsidRPr="0084698D">
        <w:rPr>
          <w:rFonts w:ascii="Helvetica" w:hAnsi="Helvetica"/>
        </w:rPr>
        <w:fldChar w:fldCharType="begin"/>
      </w:r>
      <w:r w:rsidRPr="0084698D">
        <w:rPr>
          <w:rFonts w:ascii="Helvetica" w:hAnsi="Helvetica"/>
        </w:rPr>
        <w:instrText xml:space="preserve"> XE "species" </w:instrText>
      </w:r>
      <w:r w:rsidR="00BE0D65" w:rsidRPr="0084698D">
        <w:rPr>
          <w:rFonts w:ascii="Helvetica" w:hAnsi="Helvetica"/>
        </w:rPr>
        <w:fldChar w:fldCharType="end"/>
      </w:r>
      <w:r w:rsidRPr="0084698D">
        <w:rPr>
          <w:rFonts w:ascii="Helvetica" w:hAnsi="Helvetica"/>
        </w:rPr>
        <w:t xml:space="preserve"> were exterminated. </w:t>
      </w:r>
      <w:r w:rsidRPr="0084698D">
        <w:rPr>
          <w:rStyle w:val="underline"/>
          <w:rFonts w:ascii="Helvetica" w:hAnsi="Helvetica"/>
        </w:rPr>
        <w:t>The rise of civilization</w:t>
      </w:r>
      <w:r w:rsidR="00BE0D65" w:rsidRPr="0084698D">
        <w:rPr>
          <w:rStyle w:val="Underline0"/>
          <w:rFonts w:ascii="Helvetica" w:hAnsi="Helvetica"/>
        </w:rPr>
        <w:fldChar w:fldCharType="begin"/>
      </w:r>
      <w:r w:rsidRPr="0084698D">
        <w:rPr>
          <w:rStyle w:val="Underline0"/>
          <w:rFonts w:ascii="Helvetica" w:hAnsi="Helvetica"/>
        </w:rPr>
        <w:instrText xml:space="preserve"> XE "civilization" </w:instrText>
      </w:r>
      <w:r w:rsidR="00BE0D65" w:rsidRPr="0084698D">
        <w:rPr>
          <w:rStyle w:val="Underline0"/>
          <w:rFonts w:ascii="Helvetica" w:hAnsi="Helvetica"/>
        </w:rPr>
        <w:fldChar w:fldCharType="end"/>
      </w:r>
      <w:r w:rsidRPr="0084698D">
        <w:rPr>
          <w:rStyle w:val="underline"/>
          <w:rFonts w:ascii="Helvetica" w:hAnsi="Helvetica"/>
        </w:rPr>
        <w:t> was responsible, for example, for the extermination of the black Atlas-mountain lion, and for the elimination of lions in general from the area occupied by the Roman Empire</w:t>
      </w:r>
      <w:r w:rsidRPr="0084698D">
        <w:rPr>
          <w:rFonts w:ascii="Helvetica" w:hAnsi="Helvetica"/>
        </w:rPr>
        <w:t>. Agricultural man could produce about 10 calories of food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xml:space="preserve"> for the expenditure of one calorie of food energy. This meant that a single man could produce enough </w:t>
      </w:r>
      <w:r w:rsidRPr="0084698D">
        <w:rPr>
          <w:rFonts w:ascii="Helvetica" w:hAnsi="Helvetica"/>
        </w:rPr>
        <w:lastRenderedPageBreak/>
        <w:t>food for his immediate family, and still have a surplus that could support a nonagricultural urban civilization</w:t>
      </w:r>
      <w:r w:rsidR="00BE0D65" w:rsidRPr="0084698D">
        <w:rPr>
          <w:rFonts w:ascii="Helvetica" w:hAnsi="Helvetica"/>
        </w:rPr>
        <w:fldChar w:fldCharType="begin"/>
      </w:r>
      <w:r w:rsidRPr="0084698D">
        <w:rPr>
          <w:rFonts w:ascii="Helvetica" w:hAnsi="Helvetica"/>
        </w:rPr>
        <w:instrText xml:space="preserve"> XE "civilization"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Conversion of much of the land area to agriculture allowed the human population to grow substantially, to the level of a few hundred million at the time of the Roman Empire. Until about the year 1500, the size of the human population did not change much</w:t>
      </w:r>
      <w:r w:rsidRPr="0084698D">
        <w:rPr>
          <w:rFonts w:ascii="Helvetica" w:hAnsi="Helvetica"/>
        </w:rPr>
        <w:t xml:space="preserve">. Overall, agricultural yields were low – perhaps 1/10 of current yields. </w:t>
      </w:r>
      <w:r w:rsidRPr="0084698D">
        <w:rPr>
          <w:rStyle w:val="underline"/>
          <w:rFonts w:ascii="Helvetica" w:hAnsi="Helvetica"/>
        </w:rPr>
        <w:t>Another reason for lack of population growth was limited access to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resources</w:t>
      </w:r>
      <w:r w:rsidR="00BE0D65" w:rsidRPr="0084698D">
        <w:rPr>
          <w:rFonts w:ascii="Helvetica" w:hAnsi="Helvetica"/>
        </w:rPr>
        <w:fldChar w:fldCharType="begin"/>
      </w:r>
      <w:r w:rsidRPr="0084698D">
        <w:rPr>
          <w:rFonts w:ascii="Helvetica" w:hAnsi="Helvetica"/>
        </w:rPr>
        <w:instrText xml:space="preserve"> XE "resources"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About 1500</w:t>
      </w:r>
      <w:r w:rsidRPr="0084698D">
        <w:rPr>
          <w:rFonts w:ascii="Helvetica" w:hAnsi="Helvetica"/>
        </w:rPr>
        <w:t xml:space="preserve">, however, </w:t>
      </w:r>
      <w:r w:rsidRPr="0084698D">
        <w:rPr>
          <w:rStyle w:val="underline"/>
          <w:rFonts w:ascii="Helvetica" w:hAnsi="Helvetica"/>
        </w:rPr>
        <w:t>mankind started using coal instead of wood</w:t>
      </w:r>
      <w:r w:rsidR="00BE0D65" w:rsidRPr="0084698D">
        <w:rPr>
          <w:rStyle w:val="Underline0"/>
          <w:rFonts w:ascii="Helvetica" w:hAnsi="Helvetica"/>
        </w:rPr>
        <w:fldChar w:fldCharType="begin"/>
      </w:r>
      <w:r w:rsidRPr="0084698D">
        <w:rPr>
          <w:rStyle w:val="Underline0"/>
          <w:rFonts w:ascii="Helvetica" w:hAnsi="Helvetica"/>
        </w:rPr>
        <w:instrText xml:space="preserve"> XE "wood" </w:instrText>
      </w:r>
      <w:r w:rsidR="00BE0D65" w:rsidRPr="0084698D">
        <w:rPr>
          <w:rStyle w:val="Underline0"/>
          <w:rFonts w:ascii="Helvetica" w:hAnsi="Helvetica"/>
        </w:rPr>
        <w:fldChar w:fldCharType="end"/>
      </w:r>
      <w:r w:rsidRPr="0084698D">
        <w:rPr>
          <w:rStyle w:val="underline"/>
          <w:rFonts w:ascii="Helvetica" w:hAnsi="Helvetica"/>
        </w:rPr>
        <w:t> as a major source of energy. The difficulties in extracting coal led to technological advances such as the development of an efficient steam engine. These developments enabled man to utilize much larger amounts of energy</w:t>
      </w:r>
      <w:r w:rsidRPr="0084698D">
        <w:rPr>
          <w:rFonts w:ascii="Helvetica" w:hAnsi="Helvetica"/>
        </w:rPr>
        <w:t xml:space="preserve">. Technological development followed technological development, leading ultimately to man’s ability to produce much larger amounts of food. </w:t>
      </w:r>
      <w:r w:rsidRPr="0084698D">
        <w:rPr>
          <w:rStyle w:val="underline"/>
          <w:rFonts w:ascii="Helvetica" w:hAnsi="Helvetica"/>
        </w:rPr>
        <w:t>The human population explosion</w:t>
      </w:r>
      <w:r w:rsidR="00BE0D65" w:rsidRPr="0084698D">
        <w:rPr>
          <w:rStyle w:val="Underline0"/>
          <w:rFonts w:ascii="Helvetica" w:hAnsi="Helvetica"/>
        </w:rPr>
        <w:fldChar w:fldCharType="begin"/>
      </w:r>
      <w:r w:rsidRPr="0084698D">
        <w:rPr>
          <w:rStyle w:val="Underline0"/>
          <w:rFonts w:ascii="Helvetica" w:hAnsi="Helvetica"/>
        </w:rPr>
        <w:instrText xml:space="preserve"> XE "population explosion" </w:instrText>
      </w:r>
      <w:r w:rsidR="00BE0D65" w:rsidRPr="0084698D">
        <w:rPr>
          <w:rStyle w:val="Underline0"/>
          <w:rFonts w:ascii="Helvetica" w:hAnsi="Helvetica"/>
        </w:rPr>
        <w:fldChar w:fldCharType="end"/>
      </w:r>
      <w:r w:rsidRPr="0084698D">
        <w:rPr>
          <w:rStyle w:val="underline"/>
          <w:rFonts w:ascii="Helvetica" w:hAnsi="Helvetica"/>
        </w:rPr>
        <w:t> was on! The population increased to about a billion in 1800, to two billion in 1925, three billion in 1960, four billion in 1974, five billion in 1987, and to six billion today</w:t>
      </w:r>
      <w:r w:rsidRPr="0084698D">
        <w:rPr>
          <w:rFonts w:ascii="Helvetica" w:hAnsi="Helvetica"/>
        </w:rPr>
        <w:t xml:space="preserve"> (1999). </w:t>
      </w:r>
      <w:r w:rsidRPr="0084698D">
        <w:rPr>
          <w:rStyle w:val="underline"/>
          <w:rFonts w:ascii="Helvetica" w:hAnsi="Helvetica"/>
        </w:rPr>
        <w:t>Human population is exploding at the rate of about 80 million a year, or a billion every twelve years</w:t>
      </w:r>
      <w:r w:rsidRPr="0084698D">
        <w:rPr>
          <w:rFonts w:ascii="Helvetica" w:hAnsi="Helvetica"/>
        </w:rPr>
        <w:t xml:space="preserve">. As discussed at length in the references of the preceding chapter, </w:t>
      </w:r>
      <w:r w:rsidRPr="0084698D">
        <w:rPr>
          <w:rStyle w:val="underline"/>
          <w:rFonts w:ascii="Helvetica" w:hAnsi="Helvetica"/>
        </w:rPr>
        <w:t>mankind’s large population size and industrial activity are literally destroying the ecological environment</w:t>
      </w:r>
      <w:r w:rsidR="00BE0D65" w:rsidRPr="0084698D">
        <w:rPr>
          <w:rStyle w:val="Underline0"/>
          <w:rFonts w:ascii="Helvetica" w:hAnsi="Helvetica"/>
        </w:rPr>
        <w:fldChar w:fldCharType="begin"/>
      </w:r>
      <w:r w:rsidRPr="0084698D">
        <w:rPr>
          <w:rStyle w:val="Underline0"/>
          <w:rFonts w:ascii="Helvetica" w:hAnsi="Helvetica"/>
        </w:rPr>
        <w:instrText xml:space="preserve"> XE "environment" </w:instrText>
      </w:r>
      <w:r w:rsidR="00BE0D65" w:rsidRPr="0084698D">
        <w:rPr>
          <w:rStyle w:val="Underline0"/>
          <w:rFonts w:ascii="Helvetica" w:hAnsi="Helvetica"/>
        </w:rPr>
        <w:fldChar w:fldCharType="end"/>
      </w:r>
      <w:r w:rsidRPr="0084698D">
        <w:rPr>
          <w:rStyle w:val="underline"/>
          <w:rFonts w:ascii="Helvetica" w:hAnsi="Helvetica"/>
        </w:rPr>
        <w:t> on which he depends for his very existence</w:t>
      </w:r>
      <w:r w:rsidRPr="0084698D">
        <w:rPr>
          <w:rFonts w:ascii="Helvetica" w:hAnsi="Helvetica"/>
        </w:rPr>
        <w:t>. Since the human population explosion</w:t>
      </w:r>
      <w:r w:rsidR="00BE0D65" w:rsidRPr="0084698D">
        <w:rPr>
          <w:rFonts w:ascii="Helvetica" w:hAnsi="Helvetica"/>
        </w:rPr>
        <w:fldChar w:fldCharType="begin"/>
      </w:r>
      <w:r w:rsidRPr="0084698D">
        <w:rPr>
          <w:rFonts w:ascii="Helvetica" w:hAnsi="Helvetica"/>
        </w:rPr>
        <w:instrText xml:space="preserve"> XE "population explosion" </w:instrText>
      </w:r>
      <w:r w:rsidR="00BE0D65" w:rsidRPr="0084698D">
        <w:rPr>
          <w:rFonts w:ascii="Helvetica" w:hAnsi="Helvetica"/>
        </w:rPr>
        <w:fldChar w:fldCharType="end"/>
      </w:r>
      <w:r w:rsidRPr="0084698D">
        <w:rPr>
          <w:rFonts w:ascii="Helvetica" w:hAnsi="Helvetica"/>
        </w:rPr>
        <w:t xml:space="preserve"> threatens our existence, one would think that this topic would receive more attention than any other. Incredibly, this is not the case. Although a number of perceptive books have been written on the subject, they represent a miniscule proportion of all literature. </w:t>
      </w:r>
    </w:p>
    <w:p w:rsidR="00432272" w:rsidRPr="0084698D" w:rsidRDefault="0028354A"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Impact – overpopulation =&gt; nuke war</w:t>
      </w:r>
      <w:bookmarkEnd w:id="31"/>
      <w:bookmarkEnd w:id="32"/>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Overpopulation leads to proliferation of nuclear reactors and nuclear war</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Style w:val="underline"/>
          <w:rFonts w:ascii="Helvetica" w:hAnsi="Helvetica"/>
        </w:rPr>
        <w:t>The basic approach to the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problem</w:t>
      </w:r>
      <w:r w:rsidRPr="0084698D">
        <w:rPr>
          <w:rFonts w:ascii="Helvetica" w:hAnsi="Helvetica"/>
        </w:rPr>
        <w:t xml:space="preserve"> (i.e., the depletion of fossil fuels</w:t>
      </w:r>
      <w:r w:rsidR="00BE0D65" w:rsidRPr="0084698D">
        <w:rPr>
          <w:rFonts w:ascii="Helvetica" w:hAnsi="Helvetica"/>
        </w:rPr>
        <w:fldChar w:fldCharType="begin"/>
      </w:r>
      <w:r w:rsidRPr="0084698D">
        <w:rPr>
          <w:rFonts w:ascii="Helvetica" w:hAnsi="Helvetica"/>
        </w:rPr>
        <w:instrText xml:space="preserve"> XE "fossil fuel" </w:instrText>
      </w:r>
      <w:r w:rsidR="00BE0D65" w:rsidRPr="0084698D">
        <w:rPr>
          <w:rFonts w:ascii="Helvetica" w:hAnsi="Helvetica"/>
        </w:rPr>
        <w:fldChar w:fldCharType="end"/>
      </w:r>
      <w:r w:rsidRPr="0084698D">
        <w:rPr>
          <w:rFonts w:ascii="Helvetica" w:hAnsi="Helvetica"/>
        </w:rPr>
        <w:t xml:space="preserve"> in a few decades) by </w:t>
      </w:r>
      <w:r w:rsidRPr="0084698D">
        <w:rPr>
          <w:rStyle w:val="underline"/>
          <w:rFonts w:ascii="Helvetica" w:hAnsi="Helvetica"/>
        </w:rPr>
        <w:t>the world government</w:t>
      </w:r>
      <w:r w:rsidR="00BE0D65" w:rsidRPr="0084698D">
        <w:rPr>
          <w:rStyle w:val="Underline0"/>
          <w:rFonts w:ascii="Helvetica" w:hAnsi="Helvetica"/>
        </w:rPr>
        <w:fldChar w:fldCharType="begin"/>
      </w:r>
      <w:r w:rsidRPr="0084698D">
        <w:rPr>
          <w:rStyle w:val="Underline0"/>
          <w:rFonts w:ascii="Helvetica" w:hAnsi="Helvetica"/>
        </w:rPr>
        <w:instrText xml:space="preserve"> XE "world government" </w:instrText>
      </w:r>
      <w:r w:rsidR="00BE0D65" w:rsidRPr="0084698D">
        <w:rPr>
          <w:rStyle w:val="Underline0"/>
          <w:rFonts w:ascii="Helvetica" w:hAnsi="Helvetica"/>
        </w:rPr>
        <w:fldChar w:fldCharType="end"/>
      </w:r>
      <w:r w:rsidRPr="0084698D">
        <w:rPr>
          <w:rStyle w:val="underline"/>
          <w:rFonts w:ascii="Helvetica" w:hAnsi="Helvetica"/>
        </w:rPr>
        <w:t>s is to ignore it</w:t>
      </w:r>
      <w:r w:rsidRPr="0084698D">
        <w:rPr>
          <w:rFonts w:ascii="Helvetica" w:hAnsi="Helvetica"/>
        </w:rPr>
        <w:t>. There is much talk of alternatives to fossil fuels and fission</w:t>
      </w:r>
      <w:r w:rsidR="00BE0D65" w:rsidRPr="0084698D">
        <w:rPr>
          <w:rFonts w:ascii="Helvetica" w:hAnsi="Helvetica"/>
        </w:rPr>
        <w:fldChar w:fldCharType="begin"/>
      </w:r>
      <w:r w:rsidRPr="0084698D">
        <w:rPr>
          <w:rFonts w:ascii="Helvetica" w:hAnsi="Helvetica"/>
        </w:rPr>
        <w:instrText xml:space="preserve"> XE "fission" </w:instrText>
      </w:r>
      <w:r w:rsidR="00BE0D65" w:rsidRPr="0084698D">
        <w:rPr>
          <w:rFonts w:ascii="Helvetica" w:hAnsi="Helvetica"/>
        </w:rPr>
        <w:fldChar w:fldCharType="end"/>
      </w:r>
      <w:r w:rsidRPr="0084698D">
        <w:rPr>
          <w:rFonts w:ascii="Helvetica" w:hAnsi="Helvetica"/>
        </w:rPr>
        <w:t> nuclear energy</w:t>
      </w:r>
      <w:r w:rsidR="00BE0D65" w:rsidRPr="0084698D">
        <w:rPr>
          <w:rFonts w:ascii="Helvetica" w:hAnsi="Helvetica"/>
        </w:rPr>
        <w:fldChar w:fldCharType="begin"/>
      </w:r>
      <w:r w:rsidRPr="0084698D">
        <w:rPr>
          <w:rFonts w:ascii="Helvetica" w:hAnsi="Helvetica"/>
        </w:rPr>
        <w:instrText xml:space="preserve"> XE "nuclear energy" </w:instrText>
      </w:r>
      <w:r w:rsidR="00BE0D65" w:rsidRPr="0084698D">
        <w:rPr>
          <w:rFonts w:ascii="Helvetica" w:hAnsi="Helvetica"/>
        </w:rPr>
        <w:fldChar w:fldCharType="end"/>
      </w:r>
      <w:r w:rsidRPr="0084698D">
        <w:rPr>
          <w:rFonts w:ascii="Helvetica" w:hAnsi="Helvetica"/>
        </w:rPr>
        <w:t>, such as solar energy</w:t>
      </w:r>
      <w:r w:rsidR="00BE0D65" w:rsidRPr="0084698D">
        <w:rPr>
          <w:rFonts w:ascii="Helvetica" w:hAnsi="Helvetica"/>
        </w:rPr>
        <w:fldChar w:fldCharType="begin"/>
      </w:r>
      <w:r w:rsidRPr="0084698D">
        <w:rPr>
          <w:rFonts w:ascii="Helvetica" w:hAnsi="Helvetica"/>
        </w:rPr>
        <w:instrText xml:space="preserve"> XE "solar energy" </w:instrText>
      </w:r>
      <w:r w:rsidR="00BE0D65" w:rsidRPr="0084698D">
        <w:rPr>
          <w:rFonts w:ascii="Helvetica" w:hAnsi="Helvetica"/>
        </w:rPr>
        <w:fldChar w:fldCharType="end"/>
      </w:r>
      <w:r w:rsidRPr="0084698D">
        <w:rPr>
          <w:rFonts w:ascii="Helvetica" w:hAnsi="Helvetica"/>
        </w:rPr>
        <w:t> and fusion</w:t>
      </w:r>
      <w:r w:rsidR="00BE0D65" w:rsidRPr="0084698D">
        <w:rPr>
          <w:rFonts w:ascii="Helvetica" w:hAnsi="Helvetica"/>
        </w:rPr>
        <w:fldChar w:fldCharType="begin"/>
      </w:r>
      <w:r w:rsidRPr="0084698D">
        <w:rPr>
          <w:rFonts w:ascii="Helvetica" w:hAnsi="Helvetica"/>
        </w:rPr>
        <w:instrText xml:space="preserve"> XE "fusion" </w:instrText>
      </w:r>
      <w:r w:rsidR="00BE0D65" w:rsidRPr="0084698D">
        <w:rPr>
          <w:rFonts w:ascii="Helvetica" w:hAnsi="Helvetica"/>
        </w:rPr>
        <w:fldChar w:fldCharType="end"/>
      </w:r>
      <w:r w:rsidRPr="0084698D">
        <w:rPr>
          <w:rFonts w:ascii="Helvetica" w:hAnsi="Helvetica"/>
        </w:rPr>
        <w:t xml:space="preserve"> energy, but it is just talk. </w:t>
      </w:r>
      <w:r w:rsidRPr="0084698D">
        <w:rPr>
          <w:rStyle w:val="underline"/>
          <w:rFonts w:ascii="Helvetica" w:hAnsi="Helvetica"/>
        </w:rPr>
        <w:t>Despite much investment and research, alternative technologies have not been developed</w:t>
      </w:r>
      <w:r w:rsidRPr="0084698D">
        <w:rPr>
          <w:rFonts w:ascii="Helvetica" w:hAnsi="Helvetica"/>
        </w:rPr>
        <w:t>. They are in the realm of science</w:t>
      </w:r>
      <w:r w:rsidR="00BE0D65" w:rsidRPr="0084698D">
        <w:rPr>
          <w:rFonts w:ascii="Helvetica" w:hAnsi="Helvetica"/>
        </w:rPr>
        <w:fldChar w:fldCharType="begin"/>
      </w:r>
      <w:r w:rsidRPr="0084698D">
        <w:rPr>
          <w:rFonts w:ascii="Helvetica" w:hAnsi="Helvetica"/>
        </w:rPr>
        <w:instrText xml:space="preserve"> XE "science" </w:instrText>
      </w:r>
      <w:r w:rsidR="00BE0D65" w:rsidRPr="0084698D">
        <w:rPr>
          <w:rFonts w:ascii="Helvetica" w:hAnsi="Helvetica"/>
        </w:rPr>
        <w:fldChar w:fldCharType="end"/>
      </w:r>
      <w:r w:rsidRPr="0084698D">
        <w:rPr>
          <w:rFonts w:ascii="Helvetica" w:hAnsi="Helvetica"/>
        </w:rPr>
        <w:t> fiction or “new age” literature. Isaac Asimov conceived a universe parallel to our own with which energy could be exchanged. Edgar Cayce</w:t>
      </w:r>
      <w:r w:rsidR="00BE0D65" w:rsidRPr="0084698D">
        <w:rPr>
          <w:rFonts w:ascii="Helvetica" w:hAnsi="Helvetica"/>
        </w:rPr>
        <w:fldChar w:fldCharType="begin"/>
      </w:r>
      <w:r w:rsidRPr="0084698D">
        <w:rPr>
          <w:rFonts w:ascii="Helvetica" w:hAnsi="Helvetica"/>
        </w:rPr>
        <w:instrText xml:space="preserve"> XE "Cayce, Edgar" </w:instrText>
      </w:r>
      <w:r w:rsidR="00BE0D65" w:rsidRPr="0084698D">
        <w:rPr>
          <w:rFonts w:ascii="Helvetica" w:hAnsi="Helvetica"/>
        </w:rPr>
        <w:fldChar w:fldCharType="end"/>
      </w:r>
      <w:r w:rsidRPr="0084698D">
        <w:rPr>
          <w:rFonts w:ascii="Helvetica" w:hAnsi="Helvetica"/>
        </w:rPr>
        <w:t> describes crystal power</w:t>
      </w:r>
      <w:r w:rsidR="00BE0D65" w:rsidRPr="0084698D">
        <w:rPr>
          <w:rFonts w:ascii="Helvetica" w:hAnsi="Helvetica"/>
        </w:rPr>
        <w:fldChar w:fldCharType="begin"/>
      </w:r>
      <w:r w:rsidRPr="0084698D">
        <w:rPr>
          <w:rFonts w:ascii="Helvetica" w:hAnsi="Helvetica"/>
        </w:rPr>
        <w:instrText xml:space="preserve"> XE "power" </w:instrText>
      </w:r>
      <w:r w:rsidR="00BE0D65" w:rsidRPr="0084698D">
        <w:rPr>
          <w:rFonts w:ascii="Helvetica" w:hAnsi="Helvetica"/>
        </w:rPr>
        <w:fldChar w:fldCharType="end"/>
      </w:r>
      <w:r w:rsidRPr="0084698D">
        <w:rPr>
          <w:rFonts w:ascii="Helvetica" w:hAnsi="Helvetica"/>
        </w:rPr>
        <w:t> plants in Atlantis that collected energy from the sun and other sources. Alan F. Alford (</w:t>
      </w:r>
      <w:r w:rsidRPr="0084698D">
        <w:rPr>
          <w:rStyle w:val="underline"/>
          <w:rFonts w:ascii="Helvetica" w:hAnsi="Helvetica"/>
        </w:rPr>
        <w:t>Gods of the New Millennium</w:t>
      </w:r>
      <w:r w:rsidR="00BE0D65" w:rsidRPr="0084698D">
        <w:rPr>
          <w:rFonts w:ascii="Helvetica" w:hAnsi="Helvetica"/>
          <w:u w:val="single"/>
        </w:rPr>
        <w:fldChar w:fldCharType="begin"/>
      </w:r>
      <w:r w:rsidRPr="0084698D">
        <w:rPr>
          <w:rFonts w:ascii="Helvetica" w:hAnsi="Helvetica"/>
          <w:u w:val="single"/>
        </w:rPr>
        <w:instrText xml:space="preserve"> XE "</w:instrText>
      </w:r>
      <w:r w:rsidRPr="0084698D">
        <w:rPr>
          <w:rFonts w:ascii="Helvetica" w:hAnsi="Helvetica"/>
        </w:rPr>
        <w:instrText>millennium"</w:instrText>
      </w:r>
      <w:r w:rsidRPr="0084698D">
        <w:rPr>
          <w:rFonts w:ascii="Helvetica" w:hAnsi="Helvetica"/>
          <w:u w:val="single"/>
        </w:rPr>
        <w:instrText xml:space="preserve"> </w:instrText>
      </w:r>
      <w:r w:rsidR="00BE0D65" w:rsidRPr="0084698D">
        <w:rPr>
          <w:rFonts w:ascii="Helvetica" w:hAnsi="Helvetica"/>
          <w:u w:val="single"/>
        </w:rPr>
        <w:fldChar w:fldCharType="end"/>
      </w:r>
      <w:r w:rsidRPr="0084698D">
        <w:rPr>
          <w:rFonts w:ascii="Helvetica" w:hAnsi="Helvetica"/>
        </w:rPr>
        <w:t xml:space="preserve">, Hodder and Stoughton, London, 1996) describes pyramid-energy sources in the ancient world. </w:t>
      </w:r>
      <w:r w:rsidRPr="0084698D">
        <w:rPr>
          <w:rStyle w:val="underline"/>
          <w:rFonts w:ascii="Helvetica" w:hAnsi="Helvetica"/>
        </w:rPr>
        <w:t>These alternatives are not too promising, to say the least</w:t>
      </w:r>
      <w:r w:rsidRPr="0084698D">
        <w:rPr>
          <w:rFonts w:ascii="Helvetica" w:hAnsi="Helvetica"/>
        </w:rPr>
        <w:t xml:space="preserve">! Clearly, </w:t>
      </w:r>
      <w:r w:rsidRPr="0084698D">
        <w:rPr>
          <w:rStyle w:val="underline"/>
          <w:rFonts w:ascii="Helvetica" w:hAnsi="Helvetica"/>
        </w:rPr>
        <w:t>mankind is facing some difficult decisions. Either reduce global population</w:t>
      </w:r>
      <w:r w:rsidR="00BE0D65" w:rsidRPr="0084698D">
        <w:rPr>
          <w:rStyle w:val="Underline0"/>
          <w:rFonts w:ascii="Helvetica" w:hAnsi="Helvetica"/>
        </w:rPr>
        <w:fldChar w:fldCharType="begin"/>
      </w:r>
      <w:r w:rsidRPr="0084698D">
        <w:rPr>
          <w:rStyle w:val="Underline0"/>
          <w:rFonts w:ascii="Helvetica" w:hAnsi="Helvetica"/>
        </w:rPr>
        <w:instrText xml:space="preserve"> XE "population, global" </w:instrText>
      </w:r>
      <w:r w:rsidR="00BE0D65" w:rsidRPr="0084698D">
        <w:rPr>
          <w:rStyle w:val="Underline0"/>
          <w:rFonts w:ascii="Helvetica" w:hAnsi="Helvetica"/>
        </w:rPr>
        <w:fldChar w:fldCharType="end"/>
      </w:r>
      <w:r w:rsidRPr="0084698D">
        <w:rPr>
          <w:rStyle w:val="underline"/>
          <w:rFonts w:ascii="Helvetica" w:hAnsi="Helvetica"/>
        </w:rPr>
        <w:t> size to a level that is supportable by the annual budget of solar energy</w:t>
      </w:r>
      <w:r w:rsidR="00BE0D65" w:rsidRPr="0084698D">
        <w:rPr>
          <w:rStyle w:val="Underline0"/>
          <w:rFonts w:ascii="Helvetica" w:hAnsi="Helvetica"/>
        </w:rPr>
        <w:fldChar w:fldCharType="begin"/>
      </w:r>
      <w:r w:rsidRPr="0084698D">
        <w:rPr>
          <w:rStyle w:val="Underline0"/>
          <w:rFonts w:ascii="Helvetica" w:hAnsi="Helvetica"/>
        </w:rPr>
        <w:instrText xml:space="preserve"> XE "solar energy" </w:instrText>
      </w:r>
      <w:r w:rsidR="00BE0D65" w:rsidRPr="0084698D">
        <w:rPr>
          <w:rStyle w:val="Underline0"/>
          <w:rFonts w:ascii="Helvetica" w:hAnsi="Helvetica"/>
        </w:rPr>
        <w:fldChar w:fldCharType="end"/>
      </w:r>
      <w:r w:rsidRPr="0084698D">
        <w:rPr>
          <w:rStyle w:val="underline"/>
          <w:rFonts w:ascii="Helvetica" w:hAnsi="Helvetica"/>
        </w:rPr>
        <w:t>, or use nuclear fission</w:t>
      </w:r>
      <w:r w:rsidR="00BE0D65" w:rsidRPr="0084698D">
        <w:rPr>
          <w:rStyle w:val="Underline0"/>
          <w:rFonts w:ascii="Helvetica" w:hAnsi="Helvetica"/>
        </w:rPr>
        <w:fldChar w:fldCharType="begin"/>
      </w:r>
      <w:r w:rsidRPr="0084698D">
        <w:rPr>
          <w:rStyle w:val="Underline0"/>
          <w:rFonts w:ascii="Helvetica" w:hAnsi="Helvetica"/>
        </w:rPr>
        <w:instrText xml:space="preserve"> XE "fission" </w:instrText>
      </w:r>
      <w:r w:rsidR="00BE0D65" w:rsidRPr="0084698D">
        <w:rPr>
          <w:rStyle w:val="Underline0"/>
          <w:rFonts w:ascii="Helvetica" w:hAnsi="Helvetica"/>
        </w:rPr>
        <w:fldChar w:fldCharType="end"/>
      </w:r>
      <w:r w:rsidRPr="0084698D">
        <w:rPr>
          <w:rStyle w:val="underline"/>
          <w:rFonts w:ascii="Helvetica" w:hAnsi="Helvetica"/>
        </w:rPr>
        <w:t> to generate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thereby producing long-lasting radioactive</w:t>
      </w:r>
      <w:r w:rsidR="00BE0D65" w:rsidRPr="0084698D">
        <w:rPr>
          <w:rStyle w:val="Underline0"/>
          <w:rFonts w:ascii="Helvetica" w:hAnsi="Helvetica"/>
        </w:rPr>
        <w:fldChar w:fldCharType="begin"/>
      </w:r>
      <w:r w:rsidRPr="0084698D">
        <w:rPr>
          <w:rStyle w:val="Underline0"/>
          <w:rFonts w:ascii="Helvetica" w:hAnsi="Helvetica"/>
        </w:rPr>
        <w:instrText xml:space="preserve"> XE "radioactive" </w:instrText>
      </w:r>
      <w:r w:rsidR="00BE0D65" w:rsidRPr="0084698D">
        <w:rPr>
          <w:rStyle w:val="Underline0"/>
          <w:rFonts w:ascii="Helvetica" w:hAnsi="Helvetica"/>
        </w:rPr>
        <w:fldChar w:fldCharType="end"/>
      </w:r>
      <w:r w:rsidRPr="0084698D">
        <w:rPr>
          <w:rStyle w:val="underline"/>
          <w:rFonts w:ascii="Helvetica" w:hAnsi="Helvetica"/>
        </w:rPr>
        <w:t> waste</w:t>
      </w:r>
      <w:r w:rsidR="00BE0D65" w:rsidRPr="0084698D">
        <w:rPr>
          <w:rStyle w:val="Underline0"/>
          <w:rFonts w:ascii="Helvetica" w:hAnsi="Helvetica"/>
        </w:rPr>
        <w:fldChar w:fldCharType="begin"/>
      </w:r>
      <w:r w:rsidRPr="0084698D">
        <w:rPr>
          <w:rStyle w:val="Underline0"/>
          <w:rFonts w:ascii="Helvetica" w:hAnsi="Helvetica"/>
        </w:rPr>
        <w:instrText xml:space="preserve"> XE "radioactive waste" </w:instrText>
      </w:r>
      <w:r w:rsidR="00BE0D65" w:rsidRPr="0084698D">
        <w:rPr>
          <w:rStyle w:val="Underline0"/>
          <w:rFonts w:ascii="Helvetica" w:hAnsi="Helvetica"/>
        </w:rPr>
        <w:fldChar w:fldCharType="end"/>
      </w:r>
      <w:r w:rsidRPr="0084698D">
        <w:rPr>
          <w:rStyle w:val="underline"/>
          <w:rFonts w:ascii="Helvetica" w:hAnsi="Helvetica"/>
        </w:rPr>
        <w:t> and the material used to produce nuclear bombs</w:t>
      </w:r>
      <w:r w:rsidRPr="0084698D">
        <w:rPr>
          <w:rFonts w:ascii="Helvetica" w:hAnsi="Helvetica"/>
        </w:rPr>
        <w:t>. Since no steps are being taken by world government</w:t>
      </w:r>
      <w:r w:rsidR="00BE0D65" w:rsidRPr="0084698D">
        <w:rPr>
          <w:rFonts w:ascii="Helvetica" w:hAnsi="Helvetica"/>
        </w:rPr>
        <w:fldChar w:fldCharType="begin"/>
      </w:r>
      <w:r w:rsidRPr="0084698D">
        <w:rPr>
          <w:rFonts w:ascii="Helvetica" w:hAnsi="Helvetica"/>
        </w:rPr>
        <w:instrText xml:space="preserve"> XE "world government" </w:instrText>
      </w:r>
      <w:r w:rsidR="00BE0D65" w:rsidRPr="0084698D">
        <w:rPr>
          <w:rFonts w:ascii="Helvetica" w:hAnsi="Helvetica"/>
        </w:rPr>
        <w:fldChar w:fldCharType="end"/>
      </w:r>
      <w:r w:rsidRPr="0084698D">
        <w:rPr>
          <w:rFonts w:ascii="Helvetica" w:hAnsi="Helvetica"/>
        </w:rPr>
        <w:t xml:space="preserve">s to accomplish the former (i.e., a human population of size that can be supported by solar energy), </w:t>
      </w:r>
      <w:r w:rsidRPr="0084698D">
        <w:rPr>
          <w:rStyle w:val="underline"/>
          <w:rFonts w:ascii="Helvetica" w:hAnsi="Helvetica"/>
        </w:rPr>
        <w:t>it is pretty clear where we are headed: more people and more nuclear energy</w:t>
      </w:r>
      <w:r w:rsidR="00BE0D65" w:rsidRPr="0084698D">
        <w:rPr>
          <w:rStyle w:val="Underline0"/>
          <w:rFonts w:ascii="Helvetica" w:hAnsi="Helvetica"/>
        </w:rPr>
        <w:fldChar w:fldCharType="begin"/>
      </w:r>
      <w:r w:rsidRPr="0084698D">
        <w:rPr>
          <w:rStyle w:val="Underline0"/>
          <w:rFonts w:ascii="Helvetica" w:hAnsi="Helvetica"/>
        </w:rPr>
        <w:instrText xml:space="preserve"> XE "nuclear energy" </w:instrText>
      </w:r>
      <w:r w:rsidR="00BE0D65" w:rsidRPr="0084698D">
        <w:rPr>
          <w:rStyle w:val="Underline0"/>
          <w:rFonts w:ascii="Helvetica" w:hAnsi="Helvetica"/>
        </w:rPr>
        <w:fldChar w:fldCharType="end"/>
      </w:r>
      <w:r w:rsidRPr="0084698D">
        <w:rPr>
          <w:rStyle w:val="underline"/>
          <w:rFonts w:ascii="Helvetica" w:hAnsi="Helvetica"/>
        </w:rPr>
        <w:t>. Human population will continue to expand, and mankind will continue to use nuclear energy</w:t>
      </w:r>
      <w:r w:rsidR="00BE0D65" w:rsidRPr="0084698D">
        <w:rPr>
          <w:rStyle w:val="Underline0"/>
          <w:rFonts w:ascii="Helvetica" w:hAnsi="Helvetica"/>
        </w:rPr>
        <w:fldChar w:fldCharType="begin"/>
      </w:r>
      <w:r w:rsidRPr="0084698D">
        <w:rPr>
          <w:rStyle w:val="Underline0"/>
          <w:rFonts w:ascii="Helvetica" w:hAnsi="Helvetica"/>
        </w:rPr>
        <w:instrText xml:space="preserve"> XE "nuclear energy" </w:instrText>
      </w:r>
      <w:r w:rsidR="00BE0D65" w:rsidRPr="0084698D">
        <w:rPr>
          <w:rStyle w:val="Underline0"/>
          <w:rFonts w:ascii="Helvetica" w:hAnsi="Helvetica"/>
        </w:rPr>
        <w:fldChar w:fldCharType="end"/>
      </w:r>
      <w:r w:rsidRPr="0084698D">
        <w:rPr>
          <w:rStyle w:val="underline"/>
          <w:rFonts w:ascii="Helvetica" w:hAnsi="Helvetica"/>
        </w:rPr>
        <w:t> and generate nuclear waste</w:t>
      </w:r>
      <w:r w:rsidRPr="0084698D">
        <w:rPr>
          <w:rFonts w:ascii="Helvetica" w:hAnsi="Helvetica"/>
        </w:rPr>
        <w:t xml:space="preserve">. Industrial man will </w:t>
      </w:r>
      <w:r w:rsidRPr="0084698D">
        <w:rPr>
          <w:rFonts w:ascii="Helvetica" w:hAnsi="Helvetica"/>
          <w:b/>
          <w:bCs/>
        </w:rPr>
        <w:t>not</w:t>
      </w:r>
      <w:r w:rsidRPr="0084698D">
        <w:rPr>
          <w:rFonts w:ascii="Helvetica" w:hAnsi="Helvetica"/>
        </w:rPr>
        <w:t xml:space="preserve"> be denied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or he will cease to exist. The fact that nuclear reactor</w:t>
      </w:r>
      <w:r w:rsidR="00BE0D65" w:rsidRPr="0084698D">
        <w:rPr>
          <w:rFonts w:ascii="Helvetica" w:hAnsi="Helvetica"/>
        </w:rPr>
        <w:fldChar w:fldCharType="begin"/>
      </w:r>
      <w:r w:rsidRPr="0084698D">
        <w:rPr>
          <w:rFonts w:ascii="Helvetica" w:hAnsi="Helvetica"/>
        </w:rPr>
        <w:instrText xml:space="preserve"> XE "reactor, nuclear" </w:instrText>
      </w:r>
      <w:r w:rsidR="00BE0D65" w:rsidRPr="0084698D">
        <w:rPr>
          <w:rFonts w:ascii="Helvetica" w:hAnsi="Helvetica"/>
        </w:rPr>
        <w:fldChar w:fldCharType="end"/>
      </w:r>
      <w:r w:rsidRPr="0084698D">
        <w:rPr>
          <w:rFonts w:ascii="Helvetica" w:hAnsi="Helvetica"/>
        </w:rPr>
        <w:t>s generate radioactive</w:t>
      </w:r>
      <w:r w:rsidR="00BE0D65" w:rsidRPr="0084698D">
        <w:rPr>
          <w:rFonts w:ascii="Helvetica" w:hAnsi="Helvetica"/>
        </w:rPr>
        <w:fldChar w:fldCharType="begin"/>
      </w:r>
      <w:r w:rsidRPr="0084698D">
        <w:rPr>
          <w:rFonts w:ascii="Helvetica" w:hAnsi="Helvetica"/>
        </w:rPr>
        <w:instrText xml:space="preserve"> XE "radioactive" </w:instrText>
      </w:r>
      <w:r w:rsidR="00BE0D65" w:rsidRPr="0084698D">
        <w:rPr>
          <w:rFonts w:ascii="Helvetica" w:hAnsi="Helvetica"/>
        </w:rPr>
        <w:fldChar w:fldCharType="end"/>
      </w:r>
      <w:r w:rsidRPr="0084698D">
        <w:rPr>
          <w:rFonts w:ascii="Helvetica" w:hAnsi="Helvetica"/>
        </w:rPr>
        <w:t> waste</w:t>
      </w:r>
      <w:r w:rsidR="00BE0D65" w:rsidRPr="0084698D">
        <w:rPr>
          <w:rFonts w:ascii="Helvetica" w:hAnsi="Helvetica"/>
        </w:rPr>
        <w:fldChar w:fldCharType="begin"/>
      </w:r>
      <w:r w:rsidRPr="0084698D">
        <w:rPr>
          <w:rFonts w:ascii="Helvetica" w:hAnsi="Helvetica"/>
        </w:rPr>
        <w:instrText xml:space="preserve"> XE "radioactive waste" </w:instrText>
      </w:r>
      <w:r w:rsidR="00BE0D65" w:rsidRPr="0084698D">
        <w:rPr>
          <w:rFonts w:ascii="Helvetica" w:hAnsi="Helvetica"/>
        </w:rPr>
        <w:fldChar w:fldCharType="end"/>
      </w:r>
      <w:r w:rsidRPr="0084698D">
        <w:rPr>
          <w:rFonts w:ascii="Helvetica" w:hAnsi="Helvetica"/>
        </w:rPr>
        <w:t xml:space="preserve"> and waste heat will not deter mankind in the least from using them. </w:t>
      </w:r>
      <w:r w:rsidRPr="0084698D">
        <w:rPr>
          <w:rStyle w:val="underline"/>
          <w:rFonts w:ascii="Helvetica" w:hAnsi="Helvetica"/>
        </w:rPr>
        <w:t>But the fact that the most promising type of nuclear reactor</w:t>
      </w:r>
      <w:r w:rsidR="00BE0D65" w:rsidRPr="0084698D">
        <w:rPr>
          <w:rStyle w:val="Underline0"/>
          <w:rFonts w:ascii="Helvetica" w:hAnsi="Helvetica"/>
        </w:rPr>
        <w:fldChar w:fldCharType="begin"/>
      </w:r>
      <w:r w:rsidRPr="0084698D">
        <w:rPr>
          <w:rStyle w:val="Underline0"/>
          <w:rFonts w:ascii="Helvetica" w:hAnsi="Helvetica"/>
        </w:rPr>
        <w:instrText xml:space="preserve"> XE "reactor" </w:instrText>
      </w:r>
      <w:r w:rsidR="00BE0D65" w:rsidRPr="0084698D">
        <w:rPr>
          <w:rStyle w:val="Underline0"/>
          <w:rFonts w:ascii="Helvetica" w:hAnsi="Helvetica"/>
        </w:rPr>
        <w:fldChar w:fldCharType="end"/>
      </w:r>
      <w:r w:rsidRPr="0084698D">
        <w:rPr>
          <w:rStyle w:val="underline"/>
          <w:rFonts w:ascii="Helvetica" w:hAnsi="Helvetica"/>
        </w:rPr>
        <w:t> – the fast breeder reactor</w:t>
      </w:r>
      <w:r w:rsidR="00BE0D65" w:rsidRPr="0084698D">
        <w:rPr>
          <w:rStyle w:val="Underline0"/>
          <w:rFonts w:ascii="Helvetica" w:hAnsi="Helvetica"/>
        </w:rPr>
        <w:fldChar w:fldCharType="begin"/>
      </w:r>
      <w:r w:rsidRPr="0084698D">
        <w:rPr>
          <w:rStyle w:val="Underline0"/>
          <w:rFonts w:ascii="Helvetica" w:hAnsi="Helvetica"/>
        </w:rPr>
        <w:instrText xml:space="preserve"> XE "fast breeder reactor" </w:instrText>
      </w:r>
      <w:r w:rsidR="00BE0D65" w:rsidRPr="0084698D">
        <w:rPr>
          <w:rStyle w:val="Underline0"/>
          <w:rFonts w:ascii="Helvetica" w:hAnsi="Helvetica"/>
        </w:rPr>
        <w:fldChar w:fldCharType="end"/>
      </w:r>
      <w:r w:rsidRPr="0084698D">
        <w:rPr>
          <w:rStyle w:val="underline"/>
          <w:rFonts w:ascii="Helvetica" w:hAnsi="Helvetica"/>
        </w:rPr>
        <w:t> – generates large amounts of plutonium</w:t>
      </w:r>
      <w:r w:rsidR="00BE0D65" w:rsidRPr="0084698D">
        <w:rPr>
          <w:rStyle w:val="Underline0"/>
          <w:rFonts w:ascii="Helvetica" w:hAnsi="Helvetica"/>
        </w:rPr>
        <w:fldChar w:fldCharType="begin"/>
      </w:r>
      <w:r w:rsidRPr="0084698D">
        <w:rPr>
          <w:rStyle w:val="Underline0"/>
          <w:rFonts w:ascii="Helvetica" w:hAnsi="Helvetica"/>
        </w:rPr>
        <w:instrText xml:space="preserve"> XE "plutonium" </w:instrText>
      </w:r>
      <w:r w:rsidR="00BE0D65" w:rsidRPr="0084698D">
        <w:rPr>
          <w:rStyle w:val="Underline0"/>
          <w:rFonts w:ascii="Helvetica" w:hAnsi="Helvetica"/>
        </w:rPr>
        <w:fldChar w:fldCharType="end"/>
      </w:r>
      <w:r w:rsidRPr="0084698D">
        <w:rPr>
          <w:rStyle w:val="underline"/>
          <w:rFonts w:ascii="Helvetica" w:hAnsi="Helvetica"/>
        </w:rPr>
        <w:t> will have a significant Impact on man’s future</w:t>
      </w:r>
      <w:r w:rsidR="00BE0D65" w:rsidRPr="0084698D">
        <w:rPr>
          <w:rFonts w:ascii="Helvetica" w:hAnsi="Helvetica"/>
        </w:rPr>
        <w:fldChar w:fldCharType="begin"/>
      </w:r>
      <w:r w:rsidRPr="0084698D">
        <w:rPr>
          <w:rFonts w:ascii="Helvetica" w:hAnsi="Helvetica"/>
        </w:rPr>
        <w:instrText xml:space="preserve"> XE "future" </w:instrText>
      </w:r>
      <w:r w:rsidR="00BE0D65" w:rsidRPr="0084698D">
        <w:rPr>
          <w:rFonts w:ascii="Helvetica" w:hAnsi="Helvetica"/>
        </w:rPr>
        <w:fldChar w:fldCharType="end"/>
      </w:r>
      <w:r w:rsidRPr="0084698D">
        <w:rPr>
          <w:rFonts w:ascii="Helvetica" w:hAnsi="Helvetica"/>
        </w:rPr>
        <w:t xml:space="preserve">. </w:t>
      </w:r>
      <w:r w:rsidRPr="0084698D">
        <w:rPr>
          <w:rStyle w:val="Underline0"/>
          <w:rFonts w:ascii="Helvetica" w:hAnsi="Helvetica"/>
          <w:b/>
        </w:rPr>
        <w:t>The availability of large amounts of plutonium significantly increases the likelihood of nuclear war</w:t>
      </w:r>
      <w:r w:rsidR="00BE0D65" w:rsidRPr="0084698D">
        <w:rPr>
          <w:rFonts w:ascii="Helvetica" w:hAnsi="Helvetica"/>
        </w:rPr>
        <w:fldChar w:fldCharType="begin"/>
      </w:r>
      <w:r w:rsidRPr="0084698D">
        <w:rPr>
          <w:rFonts w:ascii="Helvetica" w:hAnsi="Helvetica"/>
        </w:rPr>
        <w:instrText xml:space="preserve"> XE "nuclear war" </w:instrText>
      </w:r>
      <w:r w:rsidR="00BE0D65" w:rsidRPr="0084698D">
        <w:rPr>
          <w:rFonts w:ascii="Helvetica" w:hAnsi="Helvetica"/>
        </w:rPr>
        <w:fldChar w:fldCharType="end"/>
      </w:r>
      <w:r w:rsidRPr="0084698D">
        <w:rPr>
          <w:rFonts w:ascii="Helvetica" w:hAnsi="Helvetica"/>
        </w:rPr>
        <w:t xml:space="preserve">. </w:t>
      </w:r>
    </w:p>
    <w:p w:rsidR="00432272" w:rsidRPr="0084698D" w:rsidRDefault="00C02BF1"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Impact framework – save biosphere first</w:t>
      </w:r>
      <w:bookmarkEnd w:id="33"/>
      <w:bookmarkEnd w:id="34"/>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The primary goal of population control should be to minimize the chance of biosphere collapse – all other factors are irrelevant</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Style w:val="underline"/>
          <w:rFonts w:ascii="Helvetica" w:hAnsi="Helvetica"/>
        </w:rPr>
        <w:t>The criterion of “minimal regret” specifies that if one of several different possible decisions</w:t>
      </w:r>
      <w:r w:rsidRPr="0084698D">
        <w:rPr>
          <w:rFonts w:ascii="Helvetica" w:hAnsi="Helvetica"/>
        </w:rPr>
        <w:t xml:space="preserve"> (courses of action) </w:t>
      </w:r>
      <w:r w:rsidRPr="0084698D">
        <w:rPr>
          <w:rStyle w:val="underline"/>
          <w:rFonts w:ascii="Helvetica" w:hAnsi="Helvetica"/>
        </w:rPr>
        <w:t>must be made, then select the one that, no matter what happens, the “regret” is least</w:t>
      </w:r>
      <w:r w:rsidRPr="0084698D">
        <w:rPr>
          <w:rFonts w:ascii="Helvetica" w:hAnsi="Helvetica"/>
        </w:rPr>
        <w:t>. "</w:t>
      </w:r>
      <w:r w:rsidRPr="0084698D">
        <w:rPr>
          <w:rStyle w:val="underline"/>
          <w:rFonts w:ascii="Helvetica" w:hAnsi="Helvetica"/>
        </w:rPr>
        <w:t>Regret" is loosely defined as the likelihood that mankind and the planet's biodiversity</w:t>
      </w:r>
      <w:r w:rsidR="00BE0D65" w:rsidRPr="0084698D">
        <w:rPr>
          <w:rStyle w:val="Underline0"/>
          <w:rFonts w:ascii="Helvetica" w:hAnsi="Helvetica"/>
        </w:rPr>
        <w:fldChar w:fldCharType="begin"/>
      </w:r>
      <w:r w:rsidRPr="0084698D">
        <w:rPr>
          <w:rStyle w:val="Underline0"/>
          <w:rFonts w:ascii="Helvetica" w:hAnsi="Helvetica"/>
        </w:rPr>
        <w:instrText xml:space="preserve"> XE "biodiversity" </w:instrText>
      </w:r>
      <w:r w:rsidR="00BE0D65" w:rsidRPr="0084698D">
        <w:rPr>
          <w:rStyle w:val="Underline0"/>
          <w:rFonts w:ascii="Helvetica" w:hAnsi="Helvetica"/>
        </w:rPr>
        <w:fldChar w:fldCharType="end"/>
      </w:r>
      <w:r w:rsidRPr="0084698D">
        <w:rPr>
          <w:rStyle w:val="underline"/>
          <w:rFonts w:ascii="Helvetica" w:hAnsi="Helvetica"/>
        </w:rPr>
        <w:t> are destroyed</w:t>
      </w:r>
      <w:r w:rsidRPr="0084698D">
        <w:rPr>
          <w:rFonts w:ascii="Helvetica" w:hAnsi="Helvetica"/>
        </w:rPr>
        <w:t>. This approach may result in a result quite different from the usual approach of determining optimal population</w:t>
      </w:r>
      <w:r w:rsidR="00BE0D65" w:rsidRPr="0084698D">
        <w:rPr>
          <w:rFonts w:ascii="Helvetica" w:hAnsi="Helvetica"/>
        </w:rPr>
        <w:fldChar w:fldCharType="begin"/>
      </w:r>
      <w:r w:rsidRPr="0084698D">
        <w:rPr>
          <w:rFonts w:ascii="Helvetica" w:hAnsi="Helvetica"/>
        </w:rPr>
        <w:instrText xml:space="preserve"> XE "population, optimal" </w:instrText>
      </w:r>
      <w:r w:rsidR="00BE0D65" w:rsidRPr="0084698D">
        <w:rPr>
          <w:rFonts w:ascii="Helvetica" w:hAnsi="Helvetica"/>
        </w:rPr>
        <w:fldChar w:fldCharType="end"/>
      </w:r>
      <w:r w:rsidRPr="0084698D">
        <w:rPr>
          <w:rFonts w:ascii="Helvetica" w:hAnsi="Helvetica"/>
        </w:rPr>
        <w:t> size. The objective in determining the optimal population size is to identify the largest possible population that can achieve a particular lifestyle, with the constraint that it be “sustainable,” i.e., not cause so much damage to the environment</w:t>
      </w:r>
      <w:r w:rsidR="00BE0D65" w:rsidRPr="0084698D">
        <w:rPr>
          <w:rFonts w:ascii="Helvetica" w:hAnsi="Helvetica"/>
        </w:rPr>
        <w:fldChar w:fldCharType="begin"/>
      </w:r>
      <w:r w:rsidRPr="0084698D">
        <w:rPr>
          <w:rFonts w:ascii="Helvetica" w:hAnsi="Helvetica"/>
        </w:rPr>
        <w:instrText xml:space="preserve"> XE "environment" </w:instrText>
      </w:r>
      <w:r w:rsidR="00BE0D65" w:rsidRPr="0084698D">
        <w:rPr>
          <w:rFonts w:ascii="Helvetica" w:hAnsi="Helvetica"/>
        </w:rPr>
        <w:fldChar w:fldCharType="end"/>
      </w:r>
      <w:r w:rsidRPr="0084698D">
        <w:rPr>
          <w:rFonts w:ascii="Helvetica" w:hAnsi="Helvetica"/>
        </w:rPr>
        <w:t xml:space="preserve"> that it cannot continue indefinitely. </w:t>
      </w:r>
      <w:r w:rsidRPr="0084698D">
        <w:rPr>
          <w:rStyle w:val="underline"/>
          <w:rFonts w:ascii="Helvetica" w:hAnsi="Helvetica"/>
          <w:highlight w:val="cyan"/>
        </w:rPr>
        <w:t>The very serious drawback of the optimal-population-size approach is that it does not address the issue of how much stress the environment</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"environment"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can sustain without collapsing</w:t>
      </w:r>
      <w:r w:rsidRPr="0084698D">
        <w:rPr>
          <w:rStyle w:val="underline"/>
          <w:rFonts w:ascii="Helvetica" w:hAnsi="Helvetica"/>
        </w:rPr>
        <w:t>. It is simply hypothesized that, if there is sufficient solar or nuclear energy</w:t>
      </w:r>
      <w:r w:rsidR="00BE0D65" w:rsidRPr="0084698D">
        <w:rPr>
          <w:rStyle w:val="Underline0"/>
          <w:rFonts w:ascii="Helvetica" w:hAnsi="Helvetica"/>
        </w:rPr>
        <w:fldChar w:fldCharType="begin"/>
      </w:r>
      <w:r w:rsidRPr="0084698D">
        <w:rPr>
          <w:rStyle w:val="Underline0"/>
          <w:rFonts w:ascii="Helvetica" w:hAnsi="Helvetica"/>
        </w:rPr>
        <w:instrText xml:space="preserve"> XE "nuclear energy" </w:instrText>
      </w:r>
      <w:r w:rsidR="00BE0D65" w:rsidRPr="0084698D">
        <w:rPr>
          <w:rStyle w:val="Underline0"/>
          <w:rFonts w:ascii="Helvetica" w:hAnsi="Helvetica"/>
        </w:rPr>
        <w:fldChar w:fldCharType="end"/>
      </w:r>
      <w:r w:rsidRPr="0084698D">
        <w:rPr>
          <w:rStyle w:val="underline"/>
          <w:rFonts w:ascii="Helvetica" w:hAnsi="Helvetica"/>
        </w:rPr>
        <w:t> and land to support one billion people, that the environment can “take it,” and will “take it” indefinitely</w:t>
      </w:r>
      <w:r w:rsidRPr="0084698D">
        <w:rPr>
          <w:rFonts w:ascii="Helvetica" w:hAnsi="Helvetica"/>
        </w:rPr>
        <w:t xml:space="preserve">. </w:t>
      </w:r>
      <w:r w:rsidRPr="0084698D">
        <w:rPr>
          <w:rStyle w:val="underline"/>
          <w:rFonts w:ascii="Helvetica" w:hAnsi="Helvetica"/>
          <w:highlight w:val="cyan"/>
        </w:rPr>
        <w:t>If the environment cannot “take it,” the whole human race</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"race"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is destroyed</w:t>
      </w:r>
      <w:r w:rsidRPr="0084698D">
        <w:rPr>
          <w:rFonts w:ascii="Helvetica" w:hAnsi="Helvetica"/>
          <w:highlight w:val="cyan"/>
        </w:rPr>
        <w:t xml:space="preserve">. </w:t>
      </w:r>
      <w:r w:rsidRPr="0084698D">
        <w:rPr>
          <w:rStyle w:val="underline"/>
          <w:rFonts w:ascii="Helvetica" w:hAnsi="Helvetica"/>
          <w:highlight w:val="cyan"/>
        </w:rPr>
        <w:t>From the viewpoint of long-term survival</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"survival"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of the human race, this is</w:t>
      </w:r>
      <w:r w:rsidRPr="0084698D">
        <w:rPr>
          <w:rStyle w:val="underline"/>
          <w:rFonts w:ascii="Helvetica" w:hAnsi="Helvetica"/>
        </w:rPr>
        <w:t xml:space="preserve"> an incredibly </w:t>
      </w:r>
      <w:r w:rsidRPr="0084698D">
        <w:rPr>
          <w:rStyle w:val="underline"/>
          <w:rFonts w:ascii="Helvetica" w:hAnsi="Helvetica"/>
          <w:highlight w:val="cyan"/>
        </w:rPr>
        <w:t>absurd a</w:t>
      </w:r>
      <w:r w:rsidRPr="0084698D">
        <w:rPr>
          <w:rStyle w:val="underline"/>
          <w:rFonts w:ascii="Helvetica" w:hAnsi="Helvetica"/>
        </w:rPr>
        <w:t xml:space="preserve">pproach. </w:t>
      </w:r>
      <w:r w:rsidRPr="0084698D">
        <w:rPr>
          <w:rStyle w:val="underline"/>
          <w:rFonts w:ascii="Helvetica" w:hAnsi="Helvetica"/>
          <w:highlight w:val="cyan"/>
        </w:rPr>
        <w:t>The approach of determining optimal population</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"population, optimal"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size is an attempt to maximize the number of human beings</w:t>
      </w:r>
      <w:r w:rsidRPr="0084698D">
        <w:rPr>
          <w:rStyle w:val="underline"/>
          <w:rFonts w:ascii="Helvetica" w:hAnsi="Helvetica"/>
        </w:rPr>
        <w:t xml:space="preserve"> on the planet</w:t>
      </w:r>
      <w:r w:rsidRPr="0084698D">
        <w:rPr>
          <w:rFonts w:ascii="Helvetica" w:hAnsi="Helvetica"/>
        </w:rPr>
        <w:t xml:space="preserve">, </w:t>
      </w:r>
      <w:r w:rsidRPr="0084698D">
        <w:rPr>
          <w:rStyle w:val="underline"/>
          <w:rFonts w:ascii="Helvetica" w:hAnsi="Helvetica"/>
          <w:highlight w:val="cyan"/>
        </w:rPr>
        <w:t>while</w:t>
      </w:r>
      <w:r w:rsidRPr="0084698D">
        <w:rPr>
          <w:rStyle w:val="underline"/>
          <w:rFonts w:ascii="Helvetica" w:hAnsi="Helvetica"/>
        </w:rPr>
        <w:t xml:space="preserve"> completely </w:t>
      </w:r>
      <w:r w:rsidRPr="0084698D">
        <w:rPr>
          <w:rStyle w:val="underline"/>
          <w:rFonts w:ascii="Helvetica" w:hAnsi="Helvetica"/>
          <w:highlight w:val="cyan"/>
        </w:rPr>
        <w:t>ignoring the</w:t>
      </w:r>
      <w:r w:rsidRPr="0084698D">
        <w:rPr>
          <w:rStyle w:val="underline"/>
          <w:rFonts w:ascii="Helvetica" w:hAnsi="Helvetica"/>
        </w:rPr>
        <w:t xml:space="preserve"> </w:t>
      </w:r>
      <w:r w:rsidRPr="0084698D">
        <w:rPr>
          <w:rStyle w:val="underline"/>
          <w:rFonts w:ascii="Helvetica" w:hAnsi="Helvetica"/>
          <w:highlight w:val="cyan"/>
        </w:rPr>
        <w:t>possibility that mankind’s</w:t>
      </w:r>
      <w:r w:rsidRPr="0084698D">
        <w:rPr>
          <w:rStyle w:val="underline"/>
          <w:rFonts w:ascii="Helvetica" w:hAnsi="Helvetica"/>
        </w:rPr>
        <w:t xml:space="preserve"> economic activity </w:t>
      </w:r>
      <w:r w:rsidRPr="0084698D">
        <w:rPr>
          <w:rStyle w:val="underline"/>
          <w:rFonts w:ascii="Helvetica" w:hAnsi="Helvetica"/>
          <w:highlight w:val="cyan"/>
        </w:rPr>
        <w:t>may destroy all life on the planet</w:t>
      </w:r>
      <w:r w:rsidRPr="0084698D">
        <w:rPr>
          <w:rFonts w:ascii="Helvetica" w:hAnsi="Helvetica"/>
        </w:rPr>
        <w:t xml:space="preserve">. It is a horribly flawed approach in which a major possibility – global destruction – is permitted. </w:t>
      </w:r>
      <w:r w:rsidRPr="0084698D">
        <w:rPr>
          <w:rStyle w:val="underline"/>
          <w:rFonts w:ascii="Helvetica" w:hAnsi="Helvetica"/>
        </w:rPr>
        <w:t>The possibility of planetary destruction is willfully recognized and accepted, and conspiratorially ignored. In contrast, the minimal-regret approach addresses the issue of planetary destruction head on, and takes it fully into account</w:t>
      </w:r>
      <w:r w:rsidRPr="0084698D">
        <w:rPr>
          <w:rFonts w:ascii="Helvetica" w:hAnsi="Helvetica"/>
        </w:rPr>
        <w:t xml:space="preserve">. </w:t>
      </w:r>
    </w:p>
    <w:p w:rsidR="00377023" w:rsidRPr="0084698D" w:rsidRDefault="00377023" w:rsidP="0084698D">
      <w:pPr>
        <w:pStyle w:val="BlockTitle"/>
        <w:spacing w:line="276" w:lineRule="auto"/>
        <w:rPr>
          <w:rFonts w:ascii="Helvetica" w:hAnsi="Helvetica"/>
        </w:rPr>
      </w:pPr>
      <w:r w:rsidRPr="0084698D">
        <w:rPr>
          <w:rFonts w:ascii="Helvetica" w:hAnsi="Helvetica"/>
        </w:rPr>
        <w:lastRenderedPageBreak/>
        <w:br w:type="page"/>
      </w:r>
      <w:r w:rsidRPr="0084698D">
        <w:rPr>
          <w:rFonts w:ascii="Helvetica" w:hAnsi="Helvetica"/>
        </w:rPr>
        <w:lastRenderedPageBreak/>
        <w:t>Impact – Oceans</w:t>
      </w:r>
    </w:p>
    <w:p w:rsidR="00377023" w:rsidRPr="0084698D" w:rsidRDefault="00377023" w:rsidP="0084698D">
      <w:pPr>
        <w:pStyle w:val="tag"/>
        <w:spacing w:line="276" w:lineRule="auto"/>
        <w:rPr>
          <w:rFonts w:ascii="Helvetica" w:hAnsi="Helvetica"/>
        </w:rPr>
      </w:pPr>
      <w:r w:rsidRPr="0084698D">
        <w:rPr>
          <w:rFonts w:ascii="Helvetica" w:hAnsi="Helvetica"/>
        </w:rPr>
        <w:t>The ocean is on the brink – overfishing destroys resiliency, outweighs any other alternate causalities</w:t>
      </w:r>
    </w:p>
    <w:p w:rsidR="00377023" w:rsidRPr="0084698D" w:rsidRDefault="00377023" w:rsidP="0084698D">
      <w:pPr>
        <w:pStyle w:val="NoSpacing"/>
        <w:spacing w:line="276" w:lineRule="auto"/>
        <w:rPr>
          <w:rFonts w:ascii="Helvetica" w:hAnsi="Helvetica"/>
        </w:rPr>
      </w:pPr>
    </w:p>
    <w:p w:rsidR="00377023" w:rsidRPr="0084698D" w:rsidRDefault="00377023" w:rsidP="0084698D">
      <w:pPr>
        <w:pStyle w:val="NoSpacing"/>
        <w:spacing w:line="276" w:lineRule="auto"/>
        <w:rPr>
          <w:rStyle w:val="cite"/>
          <w:rFonts w:ascii="Helvetica" w:hAnsi="Helvetica"/>
        </w:rPr>
      </w:pPr>
      <w:r w:rsidRPr="0084698D">
        <w:rPr>
          <w:rStyle w:val="cite"/>
          <w:rFonts w:ascii="Helvetica" w:hAnsi="Helvetica"/>
        </w:rPr>
        <w:t>Greenpeace 2008</w:t>
      </w:r>
    </w:p>
    <w:p w:rsidR="00377023" w:rsidRPr="0084698D" w:rsidRDefault="00377023" w:rsidP="0084698D">
      <w:pPr>
        <w:spacing w:line="276" w:lineRule="auto"/>
        <w:rPr>
          <w:rFonts w:ascii="Helvetica" w:hAnsi="Helvetica"/>
        </w:rPr>
      </w:pPr>
      <w:r w:rsidRPr="0084698D">
        <w:rPr>
          <w:rFonts w:ascii="Helvetica" w:hAnsi="Helvetica"/>
        </w:rPr>
        <w:t>July, “Pushed to the brink - The oceans and climate change”</w:t>
      </w:r>
    </w:p>
    <w:p w:rsidR="00377023" w:rsidRPr="0084698D" w:rsidRDefault="00377023" w:rsidP="0084698D">
      <w:pPr>
        <w:pStyle w:val="NoSpacing"/>
        <w:spacing w:line="276" w:lineRule="auto"/>
        <w:rPr>
          <w:rFonts w:ascii="Helvetica" w:hAnsi="Helvetica"/>
        </w:rPr>
      </w:pPr>
    </w:p>
    <w:p w:rsidR="00377023" w:rsidRPr="0084698D" w:rsidRDefault="00377023" w:rsidP="0084698D">
      <w:pPr>
        <w:pStyle w:val="card"/>
        <w:spacing w:line="276" w:lineRule="auto"/>
        <w:rPr>
          <w:rFonts w:ascii="Helvetica" w:hAnsi="Helvetica"/>
        </w:rPr>
      </w:pPr>
      <w:r w:rsidRPr="0084698D">
        <w:rPr>
          <w:rFonts w:ascii="Helvetica" w:hAnsi="Helvetica"/>
        </w:rPr>
        <w:t xml:space="preserve">It is a matter of grave concern, therefore, that the </w:t>
      </w:r>
      <w:r w:rsidRPr="0084698D">
        <w:rPr>
          <w:rStyle w:val="underline"/>
          <w:rFonts w:ascii="Helvetica" w:hAnsi="Helvetica"/>
          <w:highlight w:val="cyan"/>
        </w:rPr>
        <w:t>oceans are being systematically degraded</w:t>
      </w:r>
      <w:r w:rsidRPr="0084698D">
        <w:rPr>
          <w:rFonts w:ascii="Helvetica" w:hAnsi="Helvetica"/>
        </w:rPr>
        <w:t xml:space="preserve"> and are in decline. Already </w:t>
      </w:r>
      <w:r w:rsidRPr="0084698D">
        <w:rPr>
          <w:rStyle w:val="underline"/>
          <w:rFonts w:ascii="Helvetica" w:hAnsi="Helvetica"/>
          <w:highlight w:val="cyan"/>
        </w:rPr>
        <w:t>subjected to multiple human-induced stressors, most seriously overfishing</w:t>
      </w:r>
      <w:r w:rsidRPr="0084698D">
        <w:rPr>
          <w:rStyle w:val="underline"/>
          <w:rFonts w:ascii="Helvetica" w:hAnsi="Helvetica"/>
        </w:rPr>
        <w:t>,</w:t>
      </w:r>
      <w:r w:rsidRPr="0084698D">
        <w:rPr>
          <w:rFonts w:ascii="Helvetica" w:hAnsi="Helvetica"/>
        </w:rPr>
        <w:t xml:space="preserve"> the </w:t>
      </w:r>
      <w:r w:rsidRPr="0084698D">
        <w:rPr>
          <w:rStyle w:val="underline"/>
          <w:rFonts w:ascii="Helvetica" w:hAnsi="Helvetica"/>
          <w:highlight w:val="cyan"/>
        </w:rPr>
        <w:t>resilience</w:t>
      </w:r>
      <w:r w:rsidRPr="0084698D">
        <w:rPr>
          <w:rFonts w:ascii="Helvetica" w:hAnsi="Helvetica"/>
        </w:rPr>
        <w:t xml:space="preserve"> of the oceans and their consequent ability to adapt to change </w:t>
      </w:r>
      <w:r w:rsidRPr="0084698D">
        <w:rPr>
          <w:rStyle w:val="underline"/>
          <w:rFonts w:ascii="Helvetica" w:hAnsi="Helvetica"/>
          <w:highlight w:val="cyan"/>
        </w:rPr>
        <w:t>is decreasing</w:t>
      </w:r>
      <w:r w:rsidRPr="0084698D">
        <w:rPr>
          <w:rFonts w:ascii="Helvetica" w:hAnsi="Helvetica"/>
        </w:rPr>
        <w:t xml:space="preserve">. Yet it is </w:t>
      </w:r>
      <w:r w:rsidRPr="0084698D">
        <w:rPr>
          <w:rStyle w:val="underline"/>
          <w:rFonts w:ascii="Helvetica" w:hAnsi="Helvetica"/>
        </w:rPr>
        <w:t>this</w:t>
      </w:r>
      <w:r w:rsidRPr="0084698D">
        <w:rPr>
          <w:rFonts w:ascii="Helvetica" w:hAnsi="Helvetica"/>
        </w:rPr>
        <w:t xml:space="preserve"> very </w:t>
      </w:r>
      <w:r w:rsidRPr="0084698D">
        <w:rPr>
          <w:rStyle w:val="underline"/>
          <w:rFonts w:ascii="Helvetica" w:hAnsi="Helvetica"/>
          <w:highlight w:val="cyan"/>
        </w:rPr>
        <w:t>resilience</w:t>
      </w:r>
      <w:r w:rsidRPr="0084698D">
        <w:rPr>
          <w:rFonts w:ascii="Helvetica" w:hAnsi="Helvetica"/>
        </w:rPr>
        <w:t xml:space="preserve"> that scientists argue </w:t>
      </w:r>
      <w:r w:rsidRPr="0084698D">
        <w:rPr>
          <w:rStyle w:val="underline"/>
          <w:rFonts w:ascii="Helvetica" w:hAnsi="Helvetica"/>
          <w:highlight w:val="cyan"/>
        </w:rPr>
        <w:t>is vital</w:t>
      </w:r>
      <w:r w:rsidRPr="0084698D">
        <w:rPr>
          <w:rStyle w:val="underline"/>
          <w:rFonts w:ascii="Helvetica" w:hAnsi="Helvetica"/>
        </w:rPr>
        <w:t xml:space="preserve"> if the oceans are </w:t>
      </w:r>
      <w:r w:rsidRPr="0084698D">
        <w:rPr>
          <w:rStyle w:val="underline"/>
          <w:rFonts w:ascii="Helvetica" w:hAnsi="Helvetica"/>
          <w:highlight w:val="cyan"/>
        </w:rPr>
        <w:t>to survive</w:t>
      </w:r>
      <w:r w:rsidRPr="0084698D">
        <w:rPr>
          <w:rStyle w:val="underline"/>
          <w:rFonts w:ascii="Helvetica" w:hAnsi="Helvetica"/>
        </w:rPr>
        <w:t xml:space="preserve"> the onslaught of </w:t>
      </w:r>
      <w:r w:rsidRPr="0084698D">
        <w:rPr>
          <w:rStyle w:val="underline"/>
          <w:rFonts w:ascii="Helvetica" w:hAnsi="Helvetica"/>
          <w:highlight w:val="cyan"/>
        </w:rPr>
        <w:t>global climate change</w:t>
      </w:r>
      <w:r w:rsidRPr="0084698D">
        <w:rPr>
          <w:rFonts w:ascii="Helvetica" w:hAnsi="Helvetica"/>
        </w:rPr>
        <w:t xml:space="preserve">. </w:t>
      </w:r>
      <w:r w:rsidRPr="0084698D">
        <w:rPr>
          <w:rFonts w:ascii="Helvetica" w:hAnsi="Helvetica"/>
          <w:szCs w:val="20"/>
        </w:rPr>
        <w:t xml:space="preserve">Current threats </w:t>
      </w:r>
      <w:r w:rsidRPr="0084698D">
        <w:rPr>
          <w:rStyle w:val="underline"/>
          <w:rFonts w:ascii="Helvetica" w:hAnsi="Helvetica"/>
        </w:rPr>
        <w:t>The most immediate and significant threat</w:t>
      </w:r>
      <w:r w:rsidRPr="0084698D">
        <w:rPr>
          <w:rFonts w:ascii="Helvetica" w:hAnsi="Helvetica"/>
        </w:rPr>
        <w:t xml:space="preserve"> to the oceans </w:t>
      </w:r>
      <w:r w:rsidRPr="0084698D">
        <w:rPr>
          <w:rStyle w:val="underline"/>
          <w:rFonts w:ascii="Helvetica" w:hAnsi="Helvetica"/>
        </w:rPr>
        <w:t xml:space="preserve">is overfishing. The demand for fish is exceeding the oceans’ ecological limits </w:t>
      </w:r>
      <w:r w:rsidRPr="0084698D">
        <w:rPr>
          <w:rFonts w:ascii="Helvetica" w:hAnsi="Helvetica"/>
        </w:rPr>
        <w:t xml:space="preserve">with devastating impacts on marine ecosystems. Scientists are warning that overfishing results in profound changes in our oceans, perhaps permanently. Despite some alterations to the way fisheries are managed, there is little ground for optimism; </w:t>
      </w:r>
      <w:r w:rsidRPr="0084698D">
        <w:rPr>
          <w:rStyle w:val="underline"/>
          <w:rFonts w:ascii="Helvetica" w:hAnsi="Helvetica"/>
          <w:highlight w:val="cyan"/>
        </w:rPr>
        <w:t>77% of all fish stocks are now either fully or over-exploited</w:t>
      </w:r>
      <w:r w:rsidRPr="0084698D">
        <w:rPr>
          <w:rFonts w:ascii="Helvetica" w:hAnsi="Helvetica"/>
        </w:rPr>
        <w:t xml:space="preserve"> </w:t>
      </w:r>
      <w:r w:rsidRPr="0084698D">
        <w:rPr>
          <w:rFonts w:ascii="Helvetica" w:hAnsi="Helvetica"/>
          <w:szCs w:val="11"/>
        </w:rPr>
        <w:t>1</w:t>
      </w:r>
      <w:r w:rsidRPr="0084698D">
        <w:rPr>
          <w:rStyle w:val="underline"/>
          <w:rFonts w:ascii="Helvetica" w:hAnsi="Helvetica"/>
        </w:rPr>
        <w:t xml:space="preserve">; </w:t>
      </w:r>
      <w:r w:rsidRPr="0084698D">
        <w:rPr>
          <w:rStyle w:val="underline"/>
          <w:rFonts w:ascii="Helvetica" w:hAnsi="Helvetica"/>
          <w:highlight w:val="cyan"/>
        </w:rPr>
        <w:t>fisher</w:t>
      </w:r>
      <w:r w:rsidRPr="0084698D">
        <w:rPr>
          <w:rFonts w:ascii="Helvetica" w:hAnsi="Helvetica"/>
        </w:rPr>
        <w:t xml:space="preserve">men </w:t>
      </w:r>
      <w:r w:rsidRPr="0084698D">
        <w:rPr>
          <w:rStyle w:val="underline"/>
          <w:rFonts w:ascii="Helvetica" w:hAnsi="Helvetica"/>
          <w:highlight w:val="cyan"/>
        </w:rPr>
        <w:t>are bringing home smaller</w:t>
      </w:r>
      <w:r w:rsidRPr="0084698D">
        <w:rPr>
          <w:rFonts w:ascii="Helvetica" w:hAnsi="Helvetica"/>
        </w:rPr>
        <w:t xml:space="preserve"> and smaller </w:t>
      </w:r>
      <w:r w:rsidRPr="0084698D">
        <w:rPr>
          <w:rStyle w:val="underline"/>
          <w:rFonts w:ascii="Helvetica" w:hAnsi="Helvetica"/>
          <w:highlight w:val="cyan"/>
        </w:rPr>
        <w:t>catches despite technological advances; fish-size, abundance and genetic diversity has plummeted</w:t>
      </w:r>
      <w:r w:rsidRPr="0084698D">
        <w:rPr>
          <w:rFonts w:ascii="Helvetica" w:hAnsi="Helvetica"/>
        </w:rPr>
        <w:t xml:space="preserve">; high-value species are being replaced by so-called “trash” fish; and </w:t>
      </w:r>
      <w:r w:rsidRPr="0084698D">
        <w:rPr>
          <w:rStyle w:val="underline"/>
          <w:rFonts w:ascii="Helvetica" w:hAnsi="Helvetica"/>
          <w:highlight w:val="cyan"/>
        </w:rPr>
        <w:t>habitat degradation is widespread and increasing2</w:t>
      </w:r>
      <w:r w:rsidRPr="0084698D">
        <w:rPr>
          <w:rFonts w:ascii="Helvetica" w:hAnsi="Helvetica"/>
        </w:rPr>
        <w:t xml:space="preserve">. Destructive practices and overfishing have diminished the sea’s ability to renew its resources, with consequences for the more than one billion people in the world who rely on fish as their primary source of protein. The reality of modern fishing is an </w:t>
      </w:r>
      <w:proofErr w:type="spellStart"/>
      <w:r w:rsidRPr="0084698D">
        <w:rPr>
          <w:rFonts w:ascii="Helvetica" w:hAnsi="Helvetica"/>
        </w:rPr>
        <w:t>industrialisation</w:t>
      </w:r>
      <w:proofErr w:type="spellEnd"/>
      <w:r w:rsidRPr="0084698D">
        <w:rPr>
          <w:rFonts w:ascii="Helvetica" w:hAnsi="Helvetica"/>
        </w:rPr>
        <w:t xml:space="preserve"> that far outstrips nature’s ability to replenish. Ships operate as floating factories, containing fish processing and packing plants, huge freezing systems and powerful engines to drag enormous fishing gear through the oceans – everything required to suck as much fish out of the oceans as quickly as possible and to </w:t>
      </w:r>
      <w:proofErr w:type="spellStart"/>
      <w:r w:rsidRPr="0084698D">
        <w:rPr>
          <w:rFonts w:ascii="Helvetica" w:hAnsi="Helvetica"/>
        </w:rPr>
        <w:t>despatch</w:t>
      </w:r>
      <w:proofErr w:type="spellEnd"/>
      <w:r w:rsidRPr="0084698D">
        <w:rPr>
          <w:rFonts w:ascii="Helvetica" w:hAnsi="Helvetica"/>
        </w:rPr>
        <w:t xml:space="preserve"> it for consumption. This wholesale damage and destruction is compounded by many other stressors exerted on the ocean from pollution to extraction. The cumulative result is that the resilience of the oceans – both individually and as a global network providing major services to the planet – is degenerating.  </w:t>
      </w:r>
    </w:p>
    <w:p w:rsidR="00377023" w:rsidRPr="0084698D" w:rsidRDefault="00377023" w:rsidP="0084698D">
      <w:pPr>
        <w:spacing w:line="276" w:lineRule="auto"/>
        <w:rPr>
          <w:rFonts w:ascii="Helvetica" w:hAnsi="Helvetica"/>
        </w:rPr>
      </w:pPr>
    </w:p>
    <w:p w:rsidR="00377023" w:rsidRPr="0084698D" w:rsidRDefault="00377023" w:rsidP="0084698D">
      <w:pPr>
        <w:pStyle w:val="tag"/>
        <w:spacing w:line="276" w:lineRule="auto"/>
        <w:rPr>
          <w:rFonts w:ascii="Helvetica" w:hAnsi="Helvetica"/>
        </w:rPr>
      </w:pPr>
      <w:r w:rsidRPr="0084698D">
        <w:rPr>
          <w:rFonts w:ascii="Helvetica" w:hAnsi="Helvetica"/>
        </w:rPr>
        <w:t>Overfishing overwhelms resiliency</w:t>
      </w:r>
    </w:p>
    <w:p w:rsidR="00377023" w:rsidRPr="0084698D" w:rsidRDefault="00377023" w:rsidP="0084698D">
      <w:pPr>
        <w:pStyle w:val="NoSpacing"/>
        <w:spacing w:line="276" w:lineRule="auto"/>
        <w:rPr>
          <w:rFonts w:ascii="Helvetica" w:hAnsi="Helvetica"/>
        </w:rPr>
      </w:pPr>
    </w:p>
    <w:p w:rsidR="00377023" w:rsidRPr="0084698D" w:rsidRDefault="00377023" w:rsidP="0084698D">
      <w:pPr>
        <w:pStyle w:val="NoSpacing"/>
        <w:spacing w:line="276" w:lineRule="auto"/>
        <w:rPr>
          <w:rFonts w:ascii="Helvetica" w:hAnsi="Helvetica"/>
        </w:rPr>
      </w:pPr>
      <w:r w:rsidRPr="0084698D">
        <w:rPr>
          <w:rStyle w:val="cite"/>
          <w:rFonts w:ascii="Helvetica" w:hAnsi="Helvetica"/>
        </w:rPr>
        <w:t>CSM 08</w:t>
      </w:r>
      <w:r w:rsidRPr="0084698D">
        <w:rPr>
          <w:rFonts w:ascii="Helvetica" w:hAnsi="Helvetica"/>
        </w:rPr>
        <w:t xml:space="preserve"> </w:t>
      </w:r>
    </w:p>
    <w:p w:rsidR="00377023" w:rsidRPr="0084698D" w:rsidRDefault="00377023" w:rsidP="0084698D">
      <w:pPr>
        <w:spacing w:line="276" w:lineRule="auto"/>
        <w:rPr>
          <w:rFonts w:ascii="Helvetica" w:hAnsi="Helvetica"/>
        </w:rPr>
      </w:pPr>
      <w:r w:rsidRPr="0084698D">
        <w:rPr>
          <w:rFonts w:ascii="Helvetica" w:hAnsi="Helvetica"/>
        </w:rPr>
        <w:t xml:space="preserve">(Christian Science Monitor, Moises Velasquez-Manoff, Staff Writer, “How Overfishing Can Alter An Entire Ecosystem,” June 19, </w:t>
      </w:r>
      <w:hyperlink r:id="rId9" w:history="1">
        <w:r w:rsidRPr="0084698D">
          <w:rPr>
            <w:rFonts w:ascii="Helvetica" w:hAnsi="Helvetica"/>
          </w:rPr>
          <w:t>http://features.csmonitor.com/environment/2008/06/19/how-overfishing-can-alter-an-ocean%E2%80%99s-entire-ecosystem/</w:t>
        </w:r>
      </w:hyperlink>
      <w:r w:rsidRPr="0084698D">
        <w:rPr>
          <w:rFonts w:ascii="Helvetica" w:hAnsi="Helvetica"/>
        </w:rPr>
        <w:t xml:space="preserve">) </w:t>
      </w:r>
    </w:p>
    <w:p w:rsidR="00377023" w:rsidRPr="0084698D" w:rsidRDefault="00377023" w:rsidP="0084698D">
      <w:pPr>
        <w:pStyle w:val="NoSpacing"/>
        <w:spacing w:line="276" w:lineRule="auto"/>
        <w:rPr>
          <w:rFonts w:ascii="Helvetica" w:hAnsi="Helvetica"/>
        </w:rPr>
      </w:pPr>
    </w:p>
    <w:p w:rsidR="00377023" w:rsidRPr="0084698D" w:rsidRDefault="00377023" w:rsidP="0084698D">
      <w:pPr>
        <w:pStyle w:val="card"/>
        <w:spacing w:line="276" w:lineRule="auto"/>
        <w:rPr>
          <w:rFonts w:ascii="Helvetica" w:hAnsi="Helvetica"/>
        </w:rPr>
      </w:pPr>
      <w:r w:rsidRPr="0084698D">
        <w:rPr>
          <w:rFonts w:ascii="Helvetica" w:hAnsi="Helvetica"/>
        </w:rPr>
        <w:t xml:space="preserve">Scientists have documented versions of this story </w:t>
      </w:r>
      <w:r w:rsidRPr="0084698D">
        <w:rPr>
          <w:rStyle w:val="underline"/>
          <w:rFonts w:ascii="Helvetica" w:hAnsi="Helvetica"/>
        </w:rPr>
        <w:t xml:space="preserve">around the world. </w:t>
      </w:r>
      <w:r w:rsidRPr="0084698D">
        <w:rPr>
          <w:rStyle w:val="underline"/>
          <w:rFonts w:ascii="Helvetica" w:hAnsi="Helvetica"/>
          <w:highlight w:val="cyan"/>
        </w:rPr>
        <w:t>Overfishing has shifted entire ecosystems</w:t>
      </w:r>
      <w:r w:rsidRPr="0084698D">
        <w:rPr>
          <w:rFonts w:ascii="Helvetica" w:hAnsi="Helvetica"/>
        </w:rPr>
        <w:t xml:space="preserve"> with often surprising, and occasionally unpleasant, results. In the tropics, seaweed often dominates where coral once reigned. Around the world, jellyfish and algae proliferate where finfish previously dominated. </w:t>
      </w:r>
      <w:r w:rsidRPr="0084698D">
        <w:rPr>
          <w:rStyle w:val="underline"/>
          <w:rFonts w:ascii="Helvetica" w:hAnsi="Helvetica"/>
          <w:highlight w:val="cyan"/>
        </w:rPr>
        <w:t>With big predators</w:t>
      </w:r>
      <w:r w:rsidRPr="0084698D">
        <w:rPr>
          <w:rStyle w:val="underline"/>
          <w:rFonts w:ascii="Helvetica" w:hAnsi="Helvetica"/>
        </w:rPr>
        <w:t xml:space="preserve"> often gone or greatly </w:t>
      </w:r>
      <w:r w:rsidRPr="0084698D">
        <w:rPr>
          <w:rStyle w:val="underline"/>
          <w:rFonts w:ascii="Helvetica" w:hAnsi="Helvetica"/>
          <w:highlight w:val="cyan"/>
        </w:rPr>
        <w:t>depleted, organisms lower on the food web grow more abundant, reducing their own prey</w:t>
      </w:r>
      <w:r w:rsidRPr="0084698D">
        <w:rPr>
          <w:rStyle w:val="underline"/>
          <w:rFonts w:ascii="Helvetica" w:hAnsi="Helvetica"/>
        </w:rPr>
        <w:t xml:space="preserve"> in turn</w:t>
      </w:r>
      <w:r w:rsidRPr="0084698D">
        <w:rPr>
          <w:rFonts w:ascii="Helvetica" w:hAnsi="Helvetica"/>
          <w:u w:val="single"/>
        </w:rPr>
        <w:t xml:space="preserve">. </w:t>
      </w:r>
      <w:r w:rsidRPr="0084698D">
        <w:rPr>
          <w:rFonts w:ascii="Helvetica" w:hAnsi="Helvetica"/>
        </w:rPr>
        <w:t xml:space="preserve">Some say this is worrisome evidence of a greatly changed and simplified marine ecosystem. Like investment portfolios with few holdings, </w:t>
      </w:r>
      <w:r w:rsidRPr="0084698D">
        <w:rPr>
          <w:rStyle w:val="underline"/>
          <w:rFonts w:ascii="Helvetica" w:hAnsi="Helvetica"/>
          <w:highlight w:val="cyan"/>
        </w:rPr>
        <w:t>simple ecosystems are prone to collapse</w:t>
      </w:r>
      <w:r w:rsidRPr="0084698D">
        <w:rPr>
          <w:rStyle w:val="underline"/>
          <w:rFonts w:ascii="Helvetica" w:hAnsi="Helvetica"/>
        </w:rPr>
        <w:t xml:space="preserve">; and </w:t>
      </w:r>
      <w:r w:rsidRPr="0084698D">
        <w:rPr>
          <w:rStyle w:val="underline"/>
          <w:rFonts w:ascii="Helvetica" w:hAnsi="Helvetica"/>
          <w:highlight w:val="cyan"/>
        </w:rPr>
        <w:t>collapsed or rearranged ecosystems don’t</w:t>
      </w:r>
      <w:r w:rsidRPr="0084698D">
        <w:rPr>
          <w:rStyle w:val="underline"/>
          <w:rFonts w:ascii="Helvetica" w:hAnsi="Helvetica"/>
        </w:rPr>
        <w:t xml:space="preserve"> necessarily </w:t>
      </w:r>
      <w:r w:rsidRPr="0084698D">
        <w:rPr>
          <w:rStyle w:val="underline"/>
          <w:rFonts w:ascii="Helvetica" w:hAnsi="Helvetica"/>
          <w:highlight w:val="cyan"/>
        </w:rPr>
        <w:t>provide what humans expect</w:t>
      </w:r>
      <w:r w:rsidRPr="0084698D">
        <w:rPr>
          <w:rStyle w:val="underline"/>
          <w:rFonts w:ascii="Helvetica" w:hAnsi="Helvetica"/>
        </w:rPr>
        <w:t>.</w:t>
      </w:r>
      <w:r w:rsidRPr="0084698D">
        <w:rPr>
          <w:rFonts w:ascii="Helvetica" w:hAnsi="Helvetica"/>
        </w:rPr>
        <w:t xml:space="preserve"> Increasingly mindful of marine ecosystems’ complexity – and wary of their collapse – some people are calling for a holistic approach to </w:t>
      </w:r>
      <w:r w:rsidRPr="0084698D">
        <w:rPr>
          <w:rFonts w:ascii="Helvetica" w:hAnsi="Helvetica"/>
        </w:rPr>
        <w:lastRenderedPageBreak/>
        <w:t xml:space="preserve">managing ecosystems, one that aims to manage for the health of the entire system rather than that of a single stock. Just 4 percent of the world’s oceans remains free from human impact, according to a 2008 study in the journal Science. Forty percent of this is heavily impacted. </w:t>
      </w:r>
    </w:p>
    <w:p w:rsidR="00377023" w:rsidRPr="0084698D" w:rsidRDefault="00377023" w:rsidP="0084698D">
      <w:pPr>
        <w:pStyle w:val="NoSpacing"/>
        <w:spacing w:line="276" w:lineRule="auto"/>
        <w:rPr>
          <w:rFonts w:ascii="Helvetica" w:hAnsi="Helvetica"/>
        </w:rPr>
      </w:pPr>
    </w:p>
    <w:p w:rsidR="00377023" w:rsidRPr="0084698D" w:rsidRDefault="00377023" w:rsidP="0084698D">
      <w:pPr>
        <w:pStyle w:val="NoSpacing"/>
        <w:spacing w:line="276" w:lineRule="auto"/>
        <w:rPr>
          <w:rFonts w:ascii="Helvetica" w:hAnsi="Helvetica"/>
        </w:rPr>
      </w:pPr>
    </w:p>
    <w:p w:rsidR="00377023" w:rsidRPr="0084698D" w:rsidRDefault="00377023" w:rsidP="0084698D">
      <w:pPr>
        <w:pStyle w:val="tag"/>
        <w:spacing w:line="276" w:lineRule="auto"/>
        <w:rPr>
          <w:rFonts w:ascii="Helvetica" w:hAnsi="Helvetica"/>
        </w:rPr>
      </w:pPr>
      <w:r w:rsidRPr="0084698D">
        <w:rPr>
          <w:rFonts w:ascii="Helvetica" w:hAnsi="Helvetica"/>
        </w:rPr>
        <w:t>Overfishing is the largest factor in ocean destruction</w:t>
      </w:r>
    </w:p>
    <w:p w:rsidR="00377023" w:rsidRPr="0084698D" w:rsidRDefault="00377023" w:rsidP="0084698D">
      <w:pPr>
        <w:pStyle w:val="NoSpacing"/>
        <w:spacing w:line="276" w:lineRule="auto"/>
        <w:rPr>
          <w:rFonts w:ascii="Helvetica" w:hAnsi="Helvetica"/>
        </w:rPr>
      </w:pPr>
    </w:p>
    <w:p w:rsidR="00377023" w:rsidRPr="0084698D" w:rsidRDefault="00377023" w:rsidP="0084698D">
      <w:pPr>
        <w:pStyle w:val="NoSpacing"/>
        <w:spacing w:line="276" w:lineRule="auto"/>
        <w:rPr>
          <w:rStyle w:val="cite"/>
          <w:rFonts w:ascii="Helvetica" w:hAnsi="Helvetica"/>
        </w:rPr>
      </w:pPr>
      <w:r w:rsidRPr="0084698D">
        <w:rPr>
          <w:rStyle w:val="cite"/>
          <w:rFonts w:ascii="Helvetica" w:hAnsi="Helvetica"/>
          <w:highlight w:val="cyan"/>
        </w:rPr>
        <w:t>Craig, 3</w:t>
      </w:r>
    </w:p>
    <w:p w:rsidR="00377023" w:rsidRPr="0084698D" w:rsidRDefault="00377023" w:rsidP="0084698D">
      <w:pPr>
        <w:spacing w:line="276" w:lineRule="auto"/>
        <w:rPr>
          <w:rFonts w:ascii="Helvetica" w:hAnsi="Helvetica"/>
        </w:rPr>
      </w:pPr>
      <w:r w:rsidRPr="0084698D">
        <w:rPr>
          <w:rFonts w:ascii="Helvetica" w:hAnsi="Helvetica"/>
        </w:rPr>
        <w:t xml:space="preserve"> Associate professor of law, Indiana University School of Law, Indianapolis, IN., 2003 (Robin </w:t>
      </w:r>
      <w:proofErr w:type="spellStart"/>
      <w:r w:rsidRPr="0084698D">
        <w:rPr>
          <w:rFonts w:ascii="Helvetica" w:hAnsi="Helvetica"/>
        </w:rPr>
        <w:t>Kundis</w:t>
      </w:r>
      <w:proofErr w:type="spellEnd"/>
      <w:r w:rsidRPr="0084698D">
        <w:rPr>
          <w:rFonts w:ascii="Helvetica" w:hAnsi="Helvetica"/>
        </w:rPr>
        <w:t>, "Taking Steps Toward Marine Wilderness Protection?" 34 McGeorge L. Rev. 155, Winter)</w:t>
      </w:r>
    </w:p>
    <w:p w:rsidR="00377023" w:rsidRPr="0084698D" w:rsidRDefault="00377023" w:rsidP="0084698D">
      <w:pPr>
        <w:pStyle w:val="NoSpacing"/>
        <w:spacing w:line="276" w:lineRule="auto"/>
        <w:rPr>
          <w:rFonts w:ascii="Helvetica" w:hAnsi="Helvetica"/>
          <w:sz w:val="16"/>
          <w:szCs w:val="16"/>
        </w:rPr>
      </w:pPr>
    </w:p>
    <w:p w:rsidR="00377023" w:rsidRPr="0084698D" w:rsidRDefault="00377023" w:rsidP="0084698D">
      <w:pPr>
        <w:pStyle w:val="card"/>
        <w:spacing w:line="276" w:lineRule="auto"/>
        <w:rPr>
          <w:rFonts w:ascii="Helvetica" w:hAnsi="Helvetica"/>
        </w:rPr>
      </w:pPr>
      <w:r w:rsidRPr="0084698D">
        <w:rPr>
          <w:rFonts w:ascii="Helvetica" w:hAnsi="Helvetica"/>
        </w:rPr>
        <w:t>Declines in fishing stocks and the economic chaos that results when a fishery collapses have driven much of the interest in restoring the oceans - or at least in restoring the fishing stocks. Restoration efforts, however, depend on identifying the cause of the degradation. Although</w:t>
      </w:r>
      <w:r w:rsidRPr="0084698D">
        <w:rPr>
          <w:rFonts w:ascii="Helvetica" w:hAnsi="Helvetica"/>
          <w:u w:val="single"/>
        </w:rPr>
        <w:t xml:space="preserve"> </w:t>
      </w:r>
      <w:r w:rsidRPr="0084698D">
        <w:rPr>
          <w:rStyle w:val="underline"/>
          <w:rFonts w:ascii="Helvetica" w:hAnsi="Helvetica"/>
          <w:highlight w:val="cyan"/>
        </w:rPr>
        <w:t>anthropogenic stresses to the oceans are many</w:t>
      </w:r>
      <w:r w:rsidRPr="0084698D">
        <w:rPr>
          <w:rStyle w:val="underline"/>
          <w:rFonts w:ascii="Helvetica" w:hAnsi="Helvetica"/>
        </w:rPr>
        <w:t xml:space="preserve"> - pollution, destruction of habitat for coastal construction, and global warming - </w:t>
      </w:r>
      <w:r w:rsidRPr="0084698D">
        <w:rPr>
          <w:rStyle w:val="underline"/>
          <w:rFonts w:ascii="Helvetica" w:hAnsi="Helvetica"/>
          <w:highlight w:val="cyan"/>
        </w:rPr>
        <w:t>scientists consistently identify overfishing as the primary cause</w:t>
      </w:r>
      <w:r w:rsidRPr="0084698D">
        <w:rPr>
          <w:rFonts w:ascii="Helvetica" w:hAnsi="Helvetica"/>
          <w:u w:val="single"/>
        </w:rPr>
        <w:t xml:space="preserve"> </w:t>
      </w:r>
      <w:r w:rsidRPr="0084698D">
        <w:rPr>
          <w:rFonts w:ascii="Helvetica" w:hAnsi="Helvetica"/>
        </w:rPr>
        <w:t xml:space="preserve">of </w:t>
      </w:r>
      <w:bookmarkStart w:id="69" w:name="PAGE_163_8236"/>
      <w:bookmarkEnd w:id="69"/>
      <w:r w:rsidRPr="0084698D">
        <w:rPr>
          <w:rFonts w:ascii="Helvetica" w:hAnsi="Helvetica"/>
        </w:rPr>
        <w:t xml:space="preserve"> [*163]  both depleted fisheries stocks and destruction of ecosystem biodiversity generally. </w:t>
      </w:r>
      <w:hyperlink r:id="rId10" w:anchor="n27" w:history="1">
        <w:r w:rsidRPr="0084698D">
          <w:rPr>
            <w:rFonts w:ascii="Helvetica" w:hAnsi="Helvetica"/>
          </w:rPr>
          <w:t>n27</w:t>
        </w:r>
      </w:hyperlink>
      <w:r w:rsidRPr="0084698D">
        <w:rPr>
          <w:rFonts w:ascii="Helvetica" w:hAnsi="Helvetica"/>
        </w:rPr>
        <w:t xml:space="preserve"> As for fishery stocks, more than </w:t>
      </w:r>
      <w:r w:rsidRPr="0084698D">
        <w:rPr>
          <w:rStyle w:val="underline"/>
          <w:rFonts w:ascii="Helvetica" w:hAnsi="Helvetica"/>
          <w:highlight w:val="cyan"/>
        </w:rPr>
        <w:t>two-thirds of</w:t>
      </w:r>
      <w:r w:rsidRPr="0084698D">
        <w:rPr>
          <w:rFonts w:ascii="Helvetica" w:hAnsi="Helvetica"/>
        </w:rPr>
        <w:t xml:space="preserve"> the commercially </w:t>
      </w:r>
      <w:r w:rsidRPr="0084698D">
        <w:rPr>
          <w:rStyle w:val="underline"/>
          <w:rFonts w:ascii="Helvetica" w:hAnsi="Helvetica"/>
          <w:highlight w:val="cyan"/>
        </w:rPr>
        <w:t>fished stocks worldwide are</w:t>
      </w:r>
      <w:r w:rsidRPr="0084698D">
        <w:rPr>
          <w:rFonts w:ascii="Helvetica" w:hAnsi="Helvetica"/>
        </w:rPr>
        <w:t xml:space="preserve"> currently either </w:t>
      </w:r>
      <w:r w:rsidRPr="0084698D">
        <w:rPr>
          <w:rStyle w:val="underline"/>
          <w:rFonts w:ascii="Helvetica" w:hAnsi="Helvetica"/>
          <w:highlight w:val="cyan"/>
        </w:rPr>
        <w:t>overfished or on the brink</w:t>
      </w:r>
      <w:r w:rsidRPr="0084698D">
        <w:rPr>
          <w:rFonts w:ascii="Helvetica" w:hAnsi="Helvetica"/>
        </w:rPr>
        <w:t xml:space="preserve"> of becoming overfished. </w:t>
      </w:r>
      <w:hyperlink r:id="rId11" w:anchor="n28" w:history="1">
        <w:r w:rsidRPr="0084698D">
          <w:rPr>
            <w:rStyle w:val="blue"/>
            <w:rFonts w:ascii="Helvetica" w:hAnsi="Helvetica"/>
            <w:szCs w:val="16"/>
            <w:vertAlign w:val="superscript"/>
          </w:rPr>
          <w:t>n28</w:t>
        </w:r>
      </w:hyperlink>
      <w:r w:rsidRPr="0084698D">
        <w:rPr>
          <w:rFonts w:ascii="Helvetica" w:hAnsi="Helvetica"/>
        </w:rPr>
        <w:t xml:space="preserve"> Moreover, many commercially important stocks of marine species have suffered spectacular collapses, leaving economic chaos in their wakes. Some famous examples include salmon in the United States's Pacific Northwest; </w:t>
      </w:r>
      <w:hyperlink r:id="rId12" w:anchor="n29" w:history="1">
        <w:r w:rsidRPr="0084698D">
          <w:rPr>
            <w:rStyle w:val="blue"/>
            <w:rFonts w:ascii="Helvetica" w:hAnsi="Helvetica"/>
            <w:szCs w:val="16"/>
            <w:vertAlign w:val="superscript"/>
          </w:rPr>
          <w:t>n29</w:t>
        </w:r>
      </w:hyperlink>
      <w:r w:rsidRPr="0084698D">
        <w:rPr>
          <w:rFonts w:ascii="Helvetica" w:hAnsi="Helvetica"/>
        </w:rPr>
        <w:t xml:space="preserve"> cod in the northeastern United States, eastern Canada, and Scandinavia; </w:t>
      </w:r>
      <w:hyperlink r:id="rId13" w:anchor="n30" w:history="1">
        <w:r w:rsidRPr="0084698D">
          <w:rPr>
            <w:rStyle w:val="blue"/>
            <w:rFonts w:ascii="Helvetica" w:hAnsi="Helvetica"/>
            <w:szCs w:val="16"/>
            <w:vertAlign w:val="superscript"/>
          </w:rPr>
          <w:t>n30</w:t>
        </w:r>
      </w:hyperlink>
      <w:r w:rsidRPr="0084698D">
        <w:rPr>
          <w:rFonts w:ascii="Helvetica" w:hAnsi="Helvetica"/>
        </w:rPr>
        <w:t xml:space="preserve"> whales throughout the world; </w:t>
      </w:r>
      <w:hyperlink r:id="rId14" w:anchor="n31" w:history="1">
        <w:r w:rsidRPr="0084698D">
          <w:rPr>
            <w:rStyle w:val="blue"/>
            <w:rFonts w:ascii="Helvetica" w:hAnsi="Helvetica"/>
            <w:szCs w:val="16"/>
            <w:vertAlign w:val="superscript"/>
          </w:rPr>
          <w:t>n31</w:t>
        </w:r>
      </w:hyperlink>
      <w:r w:rsidRPr="0084698D">
        <w:rPr>
          <w:rFonts w:ascii="Helvetica" w:hAnsi="Helvetica"/>
        </w:rPr>
        <w:t xml:space="preserve"> and sea turtles in the Caribbean and Hawaii. </w:t>
      </w:r>
      <w:hyperlink r:id="rId15" w:anchor="n32" w:history="1">
        <w:r w:rsidRPr="0084698D">
          <w:rPr>
            <w:rStyle w:val="blue"/>
            <w:rFonts w:ascii="Helvetica" w:hAnsi="Helvetica"/>
            <w:szCs w:val="16"/>
            <w:vertAlign w:val="superscript"/>
          </w:rPr>
          <w:t>n32</w:t>
        </w:r>
      </w:hyperlink>
      <w:r w:rsidRPr="0084698D">
        <w:rPr>
          <w:rFonts w:ascii="Helvetica" w:hAnsi="Helvetica"/>
        </w:rPr>
        <w:t xml:space="preserve"> However, intensive fishing worldwide has also affected marine ecosystems more generally. In the fished stocks, "</w:t>
      </w:r>
      <w:r w:rsidRPr="0084698D">
        <w:rPr>
          <w:rStyle w:val="underline"/>
          <w:rFonts w:ascii="Helvetica" w:hAnsi="Helvetica"/>
        </w:rPr>
        <w:t>fish diminish in size and</w:t>
      </w:r>
      <w:r w:rsidRPr="0084698D">
        <w:rPr>
          <w:rFonts w:ascii="Helvetica" w:hAnsi="Helvetica"/>
        </w:rPr>
        <w:t xml:space="preserve"> number or </w:t>
      </w:r>
      <w:r w:rsidRPr="0084698D">
        <w:rPr>
          <w:rStyle w:val="underline"/>
          <w:rFonts w:ascii="Helvetica" w:hAnsi="Helvetica"/>
        </w:rPr>
        <w:t>disappear</w:t>
      </w:r>
      <w:r w:rsidRPr="0084698D">
        <w:rPr>
          <w:rFonts w:ascii="Helvetica" w:hAnsi="Helvetica"/>
        </w:rPr>
        <w:t xml:space="preserve"> altogether." </w:t>
      </w:r>
      <w:hyperlink r:id="rId16" w:anchor="n33" w:history="1">
        <w:r w:rsidRPr="0084698D">
          <w:rPr>
            <w:rFonts w:ascii="Helvetica" w:hAnsi="Helvetica"/>
          </w:rPr>
          <w:t>n33</w:t>
        </w:r>
      </w:hyperlink>
      <w:r w:rsidRPr="0084698D">
        <w:rPr>
          <w:rFonts w:ascii="Helvetica" w:hAnsi="Helvetica"/>
        </w:rPr>
        <w:t xml:space="preserve"> When so reduced, </w:t>
      </w:r>
      <w:r w:rsidRPr="0084698D">
        <w:rPr>
          <w:rStyle w:val="underline"/>
          <w:rFonts w:ascii="Helvetica" w:hAnsi="Helvetica"/>
          <w:highlight w:val="cyan"/>
        </w:rPr>
        <w:t>these species cannot properly perform their roles in the ecosystems</w:t>
      </w:r>
      <w:r w:rsidRPr="0084698D">
        <w:rPr>
          <w:rFonts w:ascii="Helvetica" w:hAnsi="Helvetica"/>
        </w:rPr>
        <w:t xml:space="preserve"> they inhabit</w:t>
      </w:r>
      <w:r w:rsidRPr="0084698D">
        <w:rPr>
          <w:rStyle w:val="underline"/>
          <w:rFonts w:ascii="Helvetica" w:hAnsi="Helvetica"/>
        </w:rPr>
        <w:t xml:space="preserve">, </w:t>
      </w:r>
      <w:r w:rsidRPr="0084698D">
        <w:rPr>
          <w:rStyle w:val="underline"/>
          <w:rFonts w:ascii="Helvetica" w:hAnsi="Helvetica"/>
          <w:highlight w:val="cyan"/>
        </w:rPr>
        <w:t>a</w:t>
      </w:r>
      <w:r w:rsidRPr="0084698D">
        <w:rPr>
          <w:rStyle w:val="underline"/>
          <w:rFonts w:ascii="Helvetica" w:hAnsi="Helvetica"/>
        </w:rPr>
        <w:t xml:space="preserve"> </w:t>
      </w:r>
      <w:r w:rsidRPr="0084698D">
        <w:rPr>
          <w:rStyle w:val="underline"/>
          <w:rFonts w:ascii="Helvetica" w:hAnsi="Helvetica"/>
          <w:highlight w:val="cyan"/>
        </w:rPr>
        <w:t>condition known as ecological extinction</w:t>
      </w:r>
      <w:r w:rsidRPr="0084698D">
        <w:rPr>
          <w:rFonts w:ascii="Helvetica" w:hAnsi="Helvetica"/>
        </w:rPr>
        <w:t xml:space="preserve">. </w:t>
      </w:r>
      <w:hyperlink r:id="rId17" w:anchor="n34" w:history="1">
        <w:r w:rsidRPr="0084698D">
          <w:rPr>
            <w:rFonts w:ascii="Helvetica" w:hAnsi="Helvetica"/>
          </w:rPr>
          <w:t>n34</w:t>
        </w:r>
      </w:hyperlink>
      <w:r w:rsidRPr="0084698D">
        <w:rPr>
          <w:rFonts w:ascii="Helvetica" w:hAnsi="Helvetica"/>
        </w:rPr>
        <w:t xml:space="preserve"> Most directly, the reduction in number and size of commercially important species affects marine food webs: species that the overfished species consumed tend to increase in number, while species that consumed the overfished species tend to decrease in number </w:t>
      </w:r>
      <w:hyperlink r:id="rId18" w:anchor="n35" w:history="1">
        <w:r w:rsidRPr="0084698D">
          <w:rPr>
            <w:rStyle w:val="blue"/>
            <w:rFonts w:ascii="Helvetica" w:hAnsi="Helvetica"/>
            <w:szCs w:val="16"/>
            <w:vertAlign w:val="superscript"/>
          </w:rPr>
          <w:t>n35</w:t>
        </w:r>
      </w:hyperlink>
      <w:r w:rsidRPr="0084698D">
        <w:rPr>
          <w:rFonts w:ascii="Helvetica" w:hAnsi="Helvetica"/>
        </w:rPr>
        <w:t xml:space="preserve"> or shift their diets. When hunters came close to exterminating sea otters from the northern Pacific kelp forests, for example, the orcas that had formerly preyed on otter turned their attention to seals and sea lions, "which are in drastic decline" as a result. </w:t>
      </w:r>
      <w:hyperlink r:id="rId19" w:anchor="n36" w:history="1">
        <w:r w:rsidRPr="0084698D">
          <w:rPr>
            <w:rStyle w:val="blue"/>
            <w:rFonts w:ascii="Helvetica" w:hAnsi="Helvetica"/>
            <w:szCs w:val="16"/>
            <w:vertAlign w:val="superscript"/>
          </w:rPr>
          <w:t>n36</w:t>
        </w:r>
      </w:hyperlink>
    </w:p>
    <w:p w:rsidR="00377023" w:rsidRPr="0084698D" w:rsidRDefault="00377023" w:rsidP="0084698D">
      <w:pPr>
        <w:pStyle w:val="NoSpacing"/>
        <w:spacing w:line="276" w:lineRule="auto"/>
        <w:rPr>
          <w:rStyle w:val="tagChar0"/>
          <w:rFonts w:ascii="Helvetica" w:hAnsi="Helvetica"/>
          <w:b w:val="0"/>
        </w:rPr>
      </w:pPr>
    </w:p>
    <w:p w:rsidR="00377023" w:rsidRPr="0084698D" w:rsidRDefault="00377023" w:rsidP="0084698D">
      <w:pPr>
        <w:pStyle w:val="tag"/>
        <w:spacing w:line="276" w:lineRule="auto"/>
        <w:rPr>
          <w:rFonts w:ascii="Helvetica" w:hAnsi="Helvetica"/>
        </w:rPr>
      </w:pPr>
      <w:r w:rsidRPr="0084698D">
        <w:rPr>
          <w:rFonts w:ascii="Helvetica" w:hAnsi="Helvetica"/>
        </w:rPr>
        <w:t>Extinction</w:t>
      </w:r>
    </w:p>
    <w:p w:rsidR="00377023" w:rsidRPr="0084698D" w:rsidRDefault="00377023" w:rsidP="0084698D">
      <w:pPr>
        <w:pStyle w:val="NoSpacing"/>
        <w:spacing w:line="276" w:lineRule="auto"/>
        <w:rPr>
          <w:rFonts w:ascii="Helvetica" w:hAnsi="Helvetica"/>
        </w:rPr>
      </w:pPr>
    </w:p>
    <w:p w:rsidR="00377023" w:rsidRPr="0084698D" w:rsidRDefault="00377023" w:rsidP="0084698D">
      <w:pPr>
        <w:pStyle w:val="NoSpacing"/>
        <w:spacing w:line="276" w:lineRule="auto"/>
        <w:rPr>
          <w:rStyle w:val="cite"/>
          <w:rFonts w:ascii="Helvetica" w:hAnsi="Helvetica"/>
        </w:rPr>
      </w:pPr>
      <w:r w:rsidRPr="0084698D">
        <w:rPr>
          <w:rStyle w:val="cite"/>
          <w:rFonts w:ascii="Helvetica" w:hAnsi="Helvetica"/>
          <w:highlight w:val="cyan"/>
        </w:rPr>
        <w:t>Craig, 3</w:t>
      </w:r>
    </w:p>
    <w:p w:rsidR="00377023" w:rsidRPr="0084698D" w:rsidRDefault="00377023" w:rsidP="0084698D">
      <w:pPr>
        <w:spacing w:line="276" w:lineRule="auto"/>
        <w:rPr>
          <w:rFonts w:ascii="Helvetica" w:hAnsi="Helvetica"/>
        </w:rPr>
      </w:pPr>
      <w:r w:rsidRPr="0084698D">
        <w:rPr>
          <w:rFonts w:ascii="Helvetica" w:hAnsi="Helvetica"/>
        </w:rPr>
        <w:t xml:space="preserve"> Associate professor of law, Indiana University School of Law, Indianapolis, IN., 2003 (Robin </w:t>
      </w:r>
      <w:proofErr w:type="spellStart"/>
      <w:r w:rsidRPr="0084698D">
        <w:rPr>
          <w:rFonts w:ascii="Helvetica" w:hAnsi="Helvetica"/>
        </w:rPr>
        <w:t>Kundis</w:t>
      </w:r>
      <w:proofErr w:type="spellEnd"/>
      <w:r w:rsidRPr="0084698D">
        <w:rPr>
          <w:rFonts w:ascii="Helvetica" w:hAnsi="Helvetica"/>
        </w:rPr>
        <w:t>, "Taking Steps Toward Marine Wilderness Protection?" 34 McGeorge L. Rev. 155, Winter)</w:t>
      </w:r>
    </w:p>
    <w:p w:rsidR="00377023" w:rsidRPr="0084698D" w:rsidRDefault="00377023" w:rsidP="0084698D">
      <w:pPr>
        <w:pStyle w:val="NoSpacing"/>
        <w:spacing w:line="276" w:lineRule="auto"/>
        <w:rPr>
          <w:rFonts w:ascii="Helvetica" w:hAnsi="Helvetica"/>
        </w:rPr>
      </w:pPr>
    </w:p>
    <w:p w:rsidR="00377023" w:rsidRPr="0084698D" w:rsidRDefault="00377023" w:rsidP="0084698D">
      <w:pPr>
        <w:pStyle w:val="card"/>
        <w:spacing w:line="276" w:lineRule="auto"/>
        <w:rPr>
          <w:rFonts w:ascii="Helvetica" w:hAnsi="Helvetica"/>
        </w:rPr>
      </w:pPr>
      <w:r w:rsidRPr="0084698D">
        <w:rPr>
          <w:rFonts w:ascii="Helvetica" w:hAnsi="Helvetica"/>
        </w:rPr>
        <w:t>The world's oceans contain many resources and provide many services that humans consider valuable. "Occupy[</w:t>
      </w:r>
      <w:proofErr w:type="spellStart"/>
      <w:r w:rsidRPr="0084698D">
        <w:rPr>
          <w:rFonts w:ascii="Helvetica" w:hAnsi="Helvetica"/>
        </w:rPr>
        <w:t>ing</w:t>
      </w:r>
      <w:proofErr w:type="spellEnd"/>
      <w:r w:rsidRPr="0084698D">
        <w:rPr>
          <w:rFonts w:ascii="Helvetica" w:hAnsi="Helvetica"/>
        </w:rPr>
        <w:t xml:space="preserve">] more than [seventy percent] of the earth's surface and [ninety-five percent] of the biosphere," </w:t>
      </w:r>
      <w:hyperlink r:id="rId20" w:anchor="n17" w:history="1">
        <w:r w:rsidRPr="0084698D">
          <w:rPr>
            <w:rFonts w:ascii="Helvetica" w:hAnsi="Helvetica"/>
          </w:rPr>
          <w:t>n17</w:t>
        </w:r>
      </w:hyperlink>
      <w:r w:rsidRPr="0084698D">
        <w:rPr>
          <w:rFonts w:ascii="Helvetica" w:hAnsi="Helvetica"/>
        </w:rPr>
        <w:t xml:space="preserve"> </w:t>
      </w:r>
      <w:r w:rsidRPr="0084698D">
        <w:rPr>
          <w:rStyle w:val="underline"/>
          <w:rFonts w:ascii="Helvetica" w:hAnsi="Helvetica"/>
          <w:highlight w:val="cyan"/>
        </w:rPr>
        <w:t>oceans provide food</w:t>
      </w:r>
      <w:r w:rsidRPr="0084698D">
        <w:rPr>
          <w:rStyle w:val="underline"/>
          <w:rFonts w:ascii="Helvetica" w:hAnsi="Helvetica"/>
        </w:rPr>
        <w:t>; marketable goods</w:t>
      </w:r>
      <w:r w:rsidRPr="0084698D">
        <w:rPr>
          <w:rFonts w:ascii="Helvetica" w:hAnsi="Helvetica"/>
        </w:rPr>
        <w:t xml:space="preserve"> such as shells, aquarium fish, and </w:t>
      </w:r>
      <w:r w:rsidRPr="0084698D">
        <w:rPr>
          <w:rStyle w:val="underline"/>
          <w:rFonts w:ascii="Helvetica" w:hAnsi="Helvetica"/>
          <w:highlight w:val="cyan"/>
        </w:rPr>
        <w:t>pharmaceuticals; life support processes, including carbon sequestration</w:t>
      </w:r>
      <w:r w:rsidRPr="0084698D">
        <w:rPr>
          <w:rStyle w:val="underline"/>
          <w:rFonts w:ascii="Helvetica" w:hAnsi="Helvetica"/>
        </w:rPr>
        <w:t>, nutrient cycling, and weather mechanics</w:t>
      </w:r>
      <w:r w:rsidRPr="0084698D">
        <w:rPr>
          <w:rFonts w:ascii="Helvetica" w:hAnsi="Helvetica"/>
        </w:rPr>
        <w:t xml:space="preserve">; and quality of life, both aesthetic and economic, for millions of people worldwide. </w:t>
      </w:r>
      <w:hyperlink r:id="rId21" w:anchor="n18" w:history="1">
        <w:r w:rsidRPr="0084698D">
          <w:rPr>
            <w:rFonts w:ascii="Helvetica" w:hAnsi="Helvetica"/>
          </w:rPr>
          <w:t>n18</w:t>
        </w:r>
      </w:hyperlink>
      <w:r w:rsidRPr="0084698D">
        <w:rPr>
          <w:rFonts w:ascii="Helvetica" w:hAnsi="Helvetica"/>
        </w:rPr>
        <w:t xml:space="preserve"> Indeed, it is difficult to overstate the importance of the ocean to humanity's well-being: "</w:t>
      </w:r>
      <w:r w:rsidRPr="0084698D">
        <w:rPr>
          <w:rStyle w:val="underline"/>
          <w:rFonts w:ascii="Helvetica" w:hAnsi="Helvetica"/>
          <w:highlight w:val="cyan"/>
        </w:rPr>
        <w:t>The ocean is the cradle of life</w:t>
      </w:r>
      <w:r w:rsidRPr="0084698D">
        <w:rPr>
          <w:rFonts w:ascii="Helvetica" w:hAnsi="Helvetica"/>
        </w:rPr>
        <w:t xml:space="preserve"> on our planet, and it remains </w:t>
      </w:r>
      <w:r w:rsidRPr="0084698D">
        <w:rPr>
          <w:rStyle w:val="underline"/>
          <w:rFonts w:ascii="Helvetica" w:hAnsi="Helvetica"/>
          <w:highlight w:val="cyan"/>
        </w:rPr>
        <w:t xml:space="preserve">the axis of existence, the locus of </w:t>
      </w:r>
      <w:r w:rsidRPr="0084698D">
        <w:rPr>
          <w:rStyle w:val="underline"/>
          <w:rFonts w:ascii="Helvetica" w:hAnsi="Helvetica"/>
          <w:highlight w:val="cyan"/>
        </w:rPr>
        <w:lastRenderedPageBreak/>
        <w:t>planetary biodiversity, and the engine of the chemical and hydrological cycles that create and maintain our atmosphere and climate</w:t>
      </w:r>
      <w:r w:rsidRPr="0084698D">
        <w:rPr>
          <w:rFonts w:ascii="Helvetica" w:hAnsi="Helvetica"/>
        </w:rPr>
        <w:t xml:space="preserve">." </w:t>
      </w:r>
      <w:hyperlink r:id="rId22" w:anchor="n19" w:history="1">
        <w:r w:rsidRPr="0084698D">
          <w:rPr>
            <w:rFonts w:ascii="Helvetica" w:hAnsi="Helvetica"/>
          </w:rPr>
          <w:t>n19</w:t>
        </w:r>
      </w:hyperlink>
      <w:r w:rsidRPr="0084698D">
        <w:rPr>
          <w:rFonts w:ascii="Helvetica" w:hAnsi="Helvetica"/>
        </w:rPr>
        <w:t xml:space="preserve"> Ocean and coastal ecosystem services have been calculated to be worth over twenty billion dollars per year, worldwide. </w:t>
      </w:r>
      <w:hyperlink r:id="rId23" w:anchor="n20" w:history="1">
        <w:r w:rsidRPr="0084698D">
          <w:rPr>
            <w:rFonts w:ascii="Helvetica" w:hAnsi="Helvetica"/>
          </w:rPr>
          <w:t>n20</w:t>
        </w:r>
      </w:hyperlink>
      <w:r w:rsidRPr="0084698D">
        <w:rPr>
          <w:rFonts w:ascii="Helvetica" w:hAnsi="Helvetica"/>
        </w:rPr>
        <w:t xml:space="preserve"> In addition, many people assign heritage and existence value to the ocean and its creatures, viewing the world's seas as a common legacy to be passed on relatively intact to future generations. </w:t>
      </w:r>
      <w:hyperlink r:id="rId24" w:anchor="n21" w:history="1">
        <w:r w:rsidRPr="0084698D">
          <w:rPr>
            <w:rFonts w:ascii="Helvetica" w:hAnsi="Helvetica"/>
          </w:rPr>
          <w:t>n21</w:t>
        </w:r>
      </w:hyperlink>
      <w:r w:rsidRPr="0084698D">
        <w:rPr>
          <w:rFonts w:ascii="Helvetica" w:hAnsi="Helvetica"/>
        </w:rPr>
        <w:t xml:space="preserve"> Traditionally, land-bound humans have regarded the ocean as an inexhaustible resource and have pursued consumptive and extractive uses of the seas, such as fishing, with little thought of conservation. </w:t>
      </w:r>
      <w:hyperlink r:id="rId25" w:anchor="n22" w:history="1">
        <w:r w:rsidRPr="0084698D">
          <w:rPr>
            <w:rFonts w:ascii="Helvetica" w:hAnsi="Helvetica"/>
          </w:rPr>
          <w:t>n22</w:t>
        </w:r>
      </w:hyperlink>
      <w:r w:rsidRPr="0084698D">
        <w:rPr>
          <w:rFonts w:ascii="Helvetica" w:hAnsi="Helvetica"/>
        </w:rPr>
        <w:t xml:space="preserve"> In the last two or three centuries, however, humanity has overstressed the world's oceans, proving that the ocean's productivity is limited. </w:t>
      </w:r>
      <w:hyperlink r:id="rId26" w:anchor="n23" w:history="1">
        <w:r w:rsidRPr="0084698D">
          <w:rPr>
            <w:rFonts w:ascii="Helvetica" w:hAnsi="Helvetica"/>
          </w:rPr>
          <w:t>n23</w:t>
        </w:r>
      </w:hyperlink>
      <w:r w:rsidRPr="0084698D">
        <w:rPr>
          <w:rFonts w:ascii="Helvetica" w:hAnsi="Helvetica"/>
        </w:rPr>
        <w:t xml:space="preserve"> Degradation of the marine environment is becoming increasingly obvious: Scientists have mounting evidence of rapidly accelerating declines in once-abundant populations of cod, haddock, flounder, and scores of other </w:t>
      </w:r>
      <w:bookmarkStart w:id="70" w:name="PAGE_162_8236"/>
      <w:bookmarkEnd w:id="70"/>
      <w:r w:rsidRPr="0084698D">
        <w:rPr>
          <w:rFonts w:ascii="Helvetica" w:hAnsi="Helvetica"/>
        </w:rPr>
        <w:t xml:space="preserve"> [*162]  fish species, as well as mollusks, crustaceans, birds, and plants. They are alarmed at the rapid rate of destruction of coral reefs, estuaries, and wetlands and the sinister expansion of vast "dead zones" of water where life has been choked away. More and more, the harm to marine biodiversity can be traced not to natural events but to inadequate policies. </w:t>
      </w:r>
      <w:hyperlink r:id="rId27" w:anchor="n24" w:history="1">
        <w:r w:rsidRPr="0084698D">
          <w:rPr>
            <w:rFonts w:ascii="Helvetica" w:hAnsi="Helvetica"/>
          </w:rPr>
          <w:t>n24</w:t>
        </w:r>
      </w:hyperlink>
      <w:r w:rsidRPr="0084698D">
        <w:rPr>
          <w:rFonts w:ascii="Helvetica" w:hAnsi="Helvetica"/>
        </w:rPr>
        <w:br/>
      </w:r>
    </w:p>
    <w:p w:rsidR="00377023" w:rsidRPr="0084698D" w:rsidRDefault="00377023" w:rsidP="0084698D">
      <w:pPr>
        <w:pStyle w:val="BlockTitle"/>
        <w:spacing w:line="276" w:lineRule="auto"/>
        <w:rPr>
          <w:rFonts w:ascii="Helvetica" w:hAnsi="Helvetica"/>
        </w:rPr>
      </w:pPr>
      <w:r w:rsidRPr="0084698D">
        <w:rPr>
          <w:rFonts w:ascii="Helvetica" w:hAnsi="Helvetica"/>
        </w:rPr>
        <w:lastRenderedPageBreak/>
        <w:br w:type="page"/>
      </w:r>
      <w:r w:rsidRPr="0084698D">
        <w:rPr>
          <w:rFonts w:ascii="Helvetica" w:hAnsi="Helvetica"/>
        </w:rPr>
        <w:lastRenderedPageBreak/>
        <w:t>Impact – A-Life</w:t>
      </w:r>
    </w:p>
    <w:p w:rsidR="00377023" w:rsidRPr="0084698D" w:rsidRDefault="00377023" w:rsidP="0084698D">
      <w:pPr>
        <w:spacing w:line="276" w:lineRule="auto"/>
        <w:rPr>
          <w:rFonts w:ascii="Helvetica" w:hAnsi="Helvetica"/>
        </w:rPr>
      </w:pPr>
    </w:p>
    <w:p w:rsidR="00377023" w:rsidRPr="0084698D" w:rsidRDefault="00377023" w:rsidP="0084698D">
      <w:pPr>
        <w:spacing w:line="276" w:lineRule="auto"/>
        <w:rPr>
          <w:rStyle w:val="cite"/>
          <w:rFonts w:ascii="Helvetica" w:hAnsi="Helvetica"/>
        </w:rPr>
      </w:pPr>
      <w:r w:rsidRPr="0084698D">
        <w:rPr>
          <w:rStyle w:val="cite"/>
          <w:rFonts w:ascii="Helvetica" w:hAnsi="Helvetica"/>
        </w:rPr>
        <w:t>A-life is coming to kills us all</w:t>
      </w:r>
    </w:p>
    <w:p w:rsidR="00377023" w:rsidRPr="0084698D" w:rsidRDefault="00377023" w:rsidP="0084698D">
      <w:pPr>
        <w:spacing w:line="276" w:lineRule="auto"/>
        <w:rPr>
          <w:rStyle w:val="cite"/>
          <w:rFonts w:ascii="Helvetica" w:hAnsi="Helvetica"/>
        </w:rPr>
      </w:pPr>
    </w:p>
    <w:p w:rsidR="00377023" w:rsidRPr="0084698D" w:rsidRDefault="00377023" w:rsidP="0084698D">
      <w:pPr>
        <w:spacing w:line="276" w:lineRule="auto"/>
        <w:rPr>
          <w:rStyle w:val="cite"/>
          <w:rFonts w:ascii="Helvetica" w:hAnsi="Helvetica"/>
        </w:rPr>
      </w:pPr>
      <w:r w:rsidRPr="0084698D">
        <w:rPr>
          <w:rStyle w:val="cite"/>
          <w:rFonts w:ascii="Helvetica" w:hAnsi="Helvetica"/>
        </w:rPr>
        <w:t xml:space="preserve">A. It will be here in </w:t>
      </w:r>
      <w:r w:rsidR="00167FC5" w:rsidRPr="0084698D">
        <w:rPr>
          <w:rStyle w:val="cite"/>
          <w:rFonts w:ascii="Helvetica" w:hAnsi="Helvetica"/>
        </w:rPr>
        <w:t>9 years</w:t>
      </w:r>
    </w:p>
    <w:p w:rsidR="00377023" w:rsidRPr="0084698D" w:rsidRDefault="00377023" w:rsidP="0084698D">
      <w:pPr>
        <w:spacing w:line="276" w:lineRule="auto"/>
        <w:rPr>
          <w:rFonts w:ascii="Helvetica" w:hAnsi="Helvetica"/>
        </w:rPr>
      </w:pPr>
      <w:r w:rsidRPr="0084698D">
        <w:rPr>
          <w:rStyle w:val="BoldunderlineChar"/>
          <w:rFonts w:ascii="Helvetica" w:hAnsi="Helvetica"/>
          <w:highlight w:val="cyan"/>
        </w:rPr>
        <w:t>Mulhall</w:t>
      </w:r>
      <w:r w:rsidRPr="0084698D">
        <w:rPr>
          <w:rFonts w:ascii="Helvetica" w:hAnsi="Helvetica"/>
        </w:rPr>
        <w:t xml:space="preserve">, is the author of Our Molecular </w:t>
      </w:r>
      <w:hyperlink r:id="rId28" w:history="1">
        <w:r w:rsidRPr="0084698D">
          <w:rPr>
            <w:rStyle w:val="Hyperlink"/>
            <w:rFonts w:ascii="Helvetica" w:hAnsi="Helvetica"/>
          </w:rPr>
          <w:t>Future</w:t>
        </w:r>
      </w:hyperlink>
      <w:r w:rsidRPr="0084698D">
        <w:rPr>
          <w:rFonts w:ascii="Helvetica" w:hAnsi="Helvetica"/>
        </w:rPr>
        <w:t xml:space="preserve">: How </w:t>
      </w:r>
      <w:hyperlink r:id="rId29" w:history="1">
        <w:r w:rsidRPr="0084698D">
          <w:rPr>
            <w:rStyle w:val="Hyperlink"/>
            <w:rFonts w:ascii="Helvetica" w:hAnsi="Helvetica"/>
          </w:rPr>
          <w:t>Nanotechnology</w:t>
        </w:r>
      </w:hyperlink>
      <w:r w:rsidRPr="0084698D">
        <w:rPr>
          <w:rFonts w:ascii="Helvetica" w:hAnsi="Helvetica"/>
        </w:rPr>
        <w:t xml:space="preserve">, </w:t>
      </w:r>
      <w:hyperlink r:id="rId30" w:history="1">
        <w:r w:rsidRPr="0084698D">
          <w:rPr>
            <w:rStyle w:val="Hyperlink"/>
            <w:rFonts w:ascii="Helvetica" w:hAnsi="Helvetica"/>
          </w:rPr>
          <w:t>Robotics</w:t>
        </w:r>
      </w:hyperlink>
      <w:r w:rsidRPr="0084698D">
        <w:rPr>
          <w:rFonts w:ascii="Helvetica" w:hAnsi="Helvetica"/>
        </w:rPr>
        <w:t xml:space="preserve">, </w:t>
      </w:r>
      <w:hyperlink r:id="rId31" w:history="1">
        <w:r w:rsidRPr="0084698D">
          <w:rPr>
            <w:rStyle w:val="Hyperlink"/>
            <w:rFonts w:ascii="Helvetica" w:hAnsi="Helvetica"/>
          </w:rPr>
          <w:t>Genetics</w:t>
        </w:r>
      </w:hyperlink>
      <w:r w:rsidRPr="0084698D">
        <w:rPr>
          <w:rFonts w:ascii="Helvetica" w:hAnsi="Helvetica"/>
        </w:rPr>
        <w:t xml:space="preserve">, and </w:t>
      </w:r>
      <w:hyperlink r:id="rId32" w:history="1">
        <w:r w:rsidRPr="0084698D">
          <w:rPr>
            <w:rStyle w:val="Hyperlink"/>
            <w:rFonts w:ascii="Helvetica" w:hAnsi="Helvetica"/>
          </w:rPr>
          <w:t>Artificial Intelligence</w:t>
        </w:r>
      </w:hyperlink>
      <w:r w:rsidRPr="0084698D">
        <w:rPr>
          <w:rFonts w:ascii="Helvetica" w:hAnsi="Helvetica"/>
        </w:rPr>
        <w:t xml:space="preserve"> Will Transform Our World, and co-author of The Calcium Bomb: The Nanobacteria Link to Heart </w:t>
      </w:r>
      <w:hyperlink r:id="rId33" w:history="1">
        <w:r w:rsidRPr="0084698D">
          <w:rPr>
            <w:rStyle w:val="Hyperlink"/>
            <w:rFonts w:ascii="Helvetica" w:hAnsi="Helvetica"/>
          </w:rPr>
          <w:t>Disease</w:t>
        </w:r>
      </w:hyperlink>
      <w:r w:rsidRPr="0084698D">
        <w:rPr>
          <w:rFonts w:ascii="Helvetica" w:hAnsi="Helvetica"/>
        </w:rPr>
        <w:t xml:space="preserve"> and </w:t>
      </w:r>
      <w:hyperlink r:id="rId34" w:history="1">
        <w:r w:rsidRPr="0084698D">
          <w:rPr>
            <w:rStyle w:val="Hyperlink"/>
            <w:rFonts w:ascii="Helvetica" w:hAnsi="Helvetica"/>
          </w:rPr>
          <w:t>Cancer</w:t>
        </w:r>
      </w:hyperlink>
      <w:r w:rsidRPr="0084698D">
        <w:rPr>
          <w:rFonts w:ascii="Helvetica" w:hAnsi="Helvetica"/>
        </w:rPr>
        <w:t xml:space="preserve">. He managed a scientific environmental institute for many years and co-founded one of the early South American institutes devoted to recycling </w:t>
      </w:r>
      <w:hyperlink r:id="rId35" w:history="1">
        <w:r w:rsidRPr="0084698D">
          <w:rPr>
            <w:rStyle w:val="Hyperlink"/>
            <w:rFonts w:ascii="Helvetica" w:hAnsi="Helvetica"/>
          </w:rPr>
          <w:t>technology</w:t>
        </w:r>
      </w:hyperlink>
      <w:r w:rsidRPr="0084698D">
        <w:rPr>
          <w:rFonts w:ascii="Helvetica" w:hAnsi="Helvetica"/>
        </w:rPr>
        <w:t xml:space="preserve">, </w:t>
      </w:r>
      <w:r w:rsidRPr="0084698D">
        <w:rPr>
          <w:rStyle w:val="BoldunderlineChar"/>
          <w:rFonts w:ascii="Helvetica" w:hAnsi="Helvetica"/>
          <w:highlight w:val="cyan"/>
        </w:rPr>
        <w:t>06</w:t>
      </w:r>
    </w:p>
    <w:p w:rsidR="00377023" w:rsidRPr="0084698D" w:rsidRDefault="00377023" w:rsidP="0084698D">
      <w:pPr>
        <w:pStyle w:val="card"/>
        <w:spacing w:line="276" w:lineRule="auto"/>
        <w:rPr>
          <w:rFonts w:ascii="Helvetica" w:hAnsi="Helvetica"/>
        </w:rPr>
      </w:pPr>
      <w:r w:rsidRPr="0084698D">
        <w:rPr>
          <w:rFonts w:ascii="Helvetica" w:hAnsi="Helvetica"/>
        </w:rPr>
        <w:t xml:space="preserve">Most students of artificial intelligence are familiar with </w:t>
      </w:r>
      <w:r w:rsidRPr="0084698D">
        <w:rPr>
          <w:rStyle w:val="underline"/>
          <w:rFonts w:ascii="Helvetica" w:hAnsi="Helvetica"/>
          <w:highlight w:val="cyan"/>
        </w:rPr>
        <w:t>this forecast made</w:t>
      </w:r>
      <w:r w:rsidRPr="0084698D">
        <w:rPr>
          <w:rFonts w:ascii="Helvetica" w:hAnsi="Helvetica"/>
        </w:rPr>
        <w:t xml:space="preserve"> by Vernor Vinge in 19931: "</w:t>
      </w:r>
      <w:r w:rsidRPr="0084698D">
        <w:rPr>
          <w:rStyle w:val="underline"/>
          <w:rFonts w:ascii="Helvetica" w:hAnsi="Helvetica"/>
          <w:highlight w:val="cyan"/>
        </w:rPr>
        <w:t>Within thirty years, we will have the technological means to create superhuman intelligence</w:t>
      </w:r>
      <w:r w:rsidRPr="0084698D">
        <w:rPr>
          <w:rStyle w:val="underline"/>
          <w:rFonts w:ascii="Helvetica" w:hAnsi="Helvetica"/>
        </w:rPr>
        <w:t xml:space="preserve">. </w:t>
      </w:r>
      <w:r w:rsidRPr="0084698D">
        <w:rPr>
          <w:rStyle w:val="underline"/>
          <w:rFonts w:ascii="Helvetica" w:hAnsi="Helvetica"/>
          <w:highlight w:val="cyan"/>
        </w:rPr>
        <w:t>Shortly after, the human era will be ended."   That was thirteen years ago. Many proponents of super-intelligence say we are on track for that deadline, due to the rate of computing and software advances</w:t>
      </w:r>
      <w:r w:rsidRPr="0084698D">
        <w:rPr>
          <w:rStyle w:val="underline"/>
          <w:rFonts w:ascii="Helvetica" w:hAnsi="Helvetica"/>
        </w:rPr>
        <w:t>.</w:t>
      </w:r>
      <w:r w:rsidRPr="0084698D">
        <w:rPr>
          <w:rFonts w:ascii="Helvetica" w:hAnsi="Helvetica"/>
        </w:rPr>
        <w:t xml:space="preserve"> Skeptics argue this is nonsense and that we're still decades away from it.  But fewer and fewer argue that it won't happen by the end of this century. This is because history has shown the acceleration of technology to be exponential, as explained in well-known works by </w:t>
      </w:r>
      <w:hyperlink r:id="rId36" w:history="1">
        <w:r w:rsidRPr="0084698D">
          <w:rPr>
            <w:rStyle w:val="Hyperlink"/>
            <w:rFonts w:ascii="Helvetica" w:hAnsi="Helvetica"/>
            <w:sz w:val="20"/>
          </w:rPr>
          <w:t>inventor</w:t>
        </w:r>
      </w:hyperlink>
      <w:r w:rsidRPr="0084698D">
        <w:rPr>
          <w:rFonts w:ascii="Helvetica" w:hAnsi="Helvetica"/>
        </w:rPr>
        <w:t xml:space="preserve">s such as </w:t>
      </w:r>
      <w:hyperlink r:id="rId37" w:history="1">
        <w:r w:rsidRPr="0084698D">
          <w:rPr>
            <w:rStyle w:val="Hyperlink"/>
            <w:rFonts w:ascii="Helvetica" w:hAnsi="Helvetica"/>
            <w:sz w:val="20"/>
          </w:rPr>
          <w:t>Ray Kurzweil</w:t>
        </w:r>
      </w:hyperlink>
      <w:r w:rsidRPr="0084698D">
        <w:rPr>
          <w:rFonts w:ascii="Helvetica" w:hAnsi="Helvetica"/>
        </w:rPr>
        <w:t xml:space="preserve"> and </w:t>
      </w:r>
      <w:hyperlink r:id="rId38" w:history="1">
        <w:r w:rsidRPr="0084698D">
          <w:rPr>
            <w:rStyle w:val="Hyperlink"/>
            <w:rFonts w:ascii="Helvetica" w:hAnsi="Helvetica"/>
            <w:sz w:val="20"/>
          </w:rPr>
          <w:t>Hans Moravec</w:t>
        </w:r>
      </w:hyperlink>
      <w:r w:rsidRPr="0084698D">
        <w:rPr>
          <w:rFonts w:ascii="Helvetica" w:hAnsi="Helvetica"/>
        </w:rPr>
        <w:t xml:space="preserve">, some of which are elucidated in this volume of essays.  A classic example of technology acceleration is the mapping of the human </w:t>
      </w:r>
      <w:hyperlink r:id="rId39" w:history="1">
        <w:r w:rsidRPr="0084698D">
          <w:rPr>
            <w:rStyle w:val="Hyperlink"/>
            <w:rFonts w:ascii="Helvetica" w:hAnsi="Helvetica"/>
            <w:sz w:val="20"/>
          </w:rPr>
          <w:t>genome</w:t>
        </w:r>
      </w:hyperlink>
      <w:r w:rsidRPr="0084698D">
        <w:rPr>
          <w:rFonts w:ascii="Helvetica" w:hAnsi="Helvetica"/>
        </w:rPr>
        <w:t xml:space="preserve">, which achieved most of its </w:t>
      </w:r>
      <w:hyperlink r:id="rId40" w:history="1">
        <w:r w:rsidRPr="0084698D">
          <w:rPr>
            <w:rStyle w:val="Hyperlink"/>
            <w:rFonts w:ascii="Helvetica" w:hAnsi="Helvetica"/>
            <w:sz w:val="20"/>
          </w:rPr>
          <w:t>progress</w:t>
        </w:r>
      </w:hyperlink>
      <w:r w:rsidRPr="0084698D">
        <w:rPr>
          <w:rFonts w:ascii="Helvetica" w:hAnsi="Helvetica"/>
        </w:rPr>
        <w:t xml:space="preserve"> in the late stages of a multi-year project that critics wrongly predicted would take decades. </w:t>
      </w:r>
    </w:p>
    <w:p w:rsidR="00377023" w:rsidRPr="0084698D" w:rsidRDefault="00377023" w:rsidP="0084698D">
      <w:pPr>
        <w:spacing w:line="276" w:lineRule="auto"/>
        <w:rPr>
          <w:rFonts w:ascii="Helvetica" w:hAnsi="Helvetica"/>
        </w:rPr>
      </w:pPr>
    </w:p>
    <w:p w:rsidR="00377023" w:rsidRPr="0084698D" w:rsidRDefault="00377023" w:rsidP="0084698D">
      <w:pPr>
        <w:spacing w:line="276" w:lineRule="auto"/>
        <w:rPr>
          <w:rStyle w:val="cite"/>
          <w:rFonts w:ascii="Helvetica" w:hAnsi="Helvetica"/>
        </w:rPr>
      </w:pPr>
      <w:r w:rsidRPr="0084698D">
        <w:rPr>
          <w:rStyle w:val="cite"/>
          <w:rFonts w:ascii="Helvetica" w:hAnsi="Helvetica"/>
        </w:rPr>
        <w:t>B.  Unlimited destruction</w:t>
      </w:r>
    </w:p>
    <w:p w:rsidR="00377023" w:rsidRPr="0084698D" w:rsidRDefault="00377023" w:rsidP="0084698D">
      <w:pPr>
        <w:spacing w:line="276" w:lineRule="auto"/>
        <w:rPr>
          <w:rFonts w:ascii="Helvetica" w:hAnsi="Helvetica"/>
        </w:rPr>
      </w:pPr>
      <w:r w:rsidRPr="0084698D">
        <w:rPr>
          <w:rFonts w:ascii="Helvetica" w:hAnsi="Helvetica"/>
          <w:b/>
          <w:bCs/>
          <w:highlight w:val="cyan"/>
        </w:rPr>
        <w:t>Bostrom</w:t>
      </w:r>
      <w:r w:rsidRPr="0084698D">
        <w:rPr>
          <w:rFonts w:ascii="Helvetica" w:hAnsi="Helvetica"/>
        </w:rPr>
        <w:t xml:space="preserve">, Philosophy professor Oxford and Director of the </w:t>
      </w:r>
      <w:hyperlink r:id="rId41" w:history="1">
        <w:r w:rsidRPr="0084698D">
          <w:rPr>
            <w:rStyle w:val="Hyperlink"/>
            <w:rFonts w:ascii="Helvetica" w:hAnsi="Helvetica"/>
          </w:rPr>
          <w:t>Oxford Future of Humanity Institute</w:t>
        </w:r>
      </w:hyperlink>
      <w:r w:rsidRPr="0084698D">
        <w:rPr>
          <w:rFonts w:ascii="Helvetica" w:hAnsi="Helvetica"/>
        </w:rPr>
        <w:t xml:space="preserve">, </w:t>
      </w:r>
      <w:r w:rsidRPr="0084698D">
        <w:rPr>
          <w:rFonts w:ascii="Helvetica" w:hAnsi="Helvetica"/>
          <w:b/>
          <w:bCs/>
          <w:highlight w:val="cyan"/>
        </w:rPr>
        <w:t>06</w:t>
      </w:r>
    </w:p>
    <w:p w:rsidR="00377023" w:rsidRPr="0084698D" w:rsidRDefault="00377023" w:rsidP="0084698D">
      <w:pPr>
        <w:spacing w:line="276" w:lineRule="auto"/>
        <w:rPr>
          <w:rFonts w:ascii="Helvetica" w:hAnsi="Helvetica"/>
          <w:sz w:val="16"/>
        </w:rPr>
      </w:pPr>
      <w:r w:rsidRPr="0084698D">
        <w:rPr>
          <w:rFonts w:ascii="Helvetica" w:hAnsi="Helvetica"/>
          <w:sz w:val="16"/>
        </w:rPr>
        <w:t>&lt;Nick, “Ethical Issues in Advanced Artificial Intelligence”  “</w:t>
      </w:r>
      <w:hyperlink r:id="rId42" w:tgtFrame="_blank" w:history="1">
        <w:r w:rsidRPr="0084698D">
          <w:rPr>
            <w:rStyle w:val="Hyperlink"/>
            <w:rFonts w:ascii="Helvetica" w:hAnsi="Helvetica"/>
            <w:sz w:val="16"/>
          </w:rPr>
          <w:t>Ethical Issues in Advanced Artificial Intelligence</w:t>
        </w:r>
      </w:hyperlink>
      <w:r w:rsidRPr="0084698D">
        <w:rPr>
          <w:rFonts w:ascii="Helvetica" w:hAnsi="Helvetica"/>
          <w:sz w:val="16"/>
        </w:rPr>
        <w:t>”, Review of Contemporary Philosophy, forthcoming, August 2006.&gt;</w:t>
      </w:r>
    </w:p>
    <w:p w:rsidR="00377023" w:rsidRPr="0084698D" w:rsidRDefault="00377023" w:rsidP="0084698D">
      <w:pPr>
        <w:pStyle w:val="card"/>
        <w:spacing w:line="276" w:lineRule="auto"/>
        <w:rPr>
          <w:rFonts w:ascii="Helvetica" w:hAnsi="Helvetica"/>
          <w:sz w:val="20"/>
        </w:rPr>
      </w:pPr>
      <w:r w:rsidRPr="0084698D">
        <w:rPr>
          <w:rStyle w:val="BoldunderlineChar"/>
          <w:rFonts w:ascii="Helvetica" w:hAnsi="Helvetica"/>
          <w:highlight w:val="cyan"/>
        </w:rPr>
        <w:t xml:space="preserve">The risks in developing superintelligence include the risk of failure to give it the </w:t>
      </w:r>
      <w:proofErr w:type="spellStart"/>
      <w:r w:rsidRPr="0084698D">
        <w:rPr>
          <w:rStyle w:val="BoldunderlineChar"/>
          <w:rFonts w:ascii="Helvetica" w:hAnsi="Helvetica"/>
          <w:highlight w:val="cyan"/>
        </w:rPr>
        <w:t>supergoal</w:t>
      </w:r>
      <w:proofErr w:type="spellEnd"/>
      <w:r w:rsidRPr="0084698D">
        <w:rPr>
          <w:rStyle w:val="BoldunderlineChar"/>
          <w:rFonts w:ascii="Helvetica" w:hAnsi="Helvetica"/>
          <w:highlight w:val="cyan"/>
        </w:rPr>
        <w:t xml:space="preserve"> of philanthropy</w:t>
      </w:r>
      <w:r w:rsidRPr="0084698D">
        <w:rPr>
          <w:rFonts w:ascii="Helvetica" w:hAnsi="Helvetica"/>
          <w:sz w:val="20"/>
        </w:rPr>
        <w:t xml:space="preserve">. One way in which this could happen is that </w:t>
      </w:r>
      <w:r w:rsidRPr="0084698D">
        <w:rPr>
          <w:rStyle w:val="BoldunderlineChar"/>
          <w:rFonts w:ascii="Helvetica" w:hAnsi="Helvetica"/>
        </w:rPr>
        <w:t xml:space="preserve">the creators </w:t>
      </w:r>
      <w:r w:rsidRPr="0084698D">
        <w:rPr>
          <w:rFonts w:ascii="Helvetica" w:hAnsi="Helvetica"/>
          <w:sz w:val="20"/>
        </w:rPr>
        <w:t xml:space="preserve">of the superintelligence </w:t>
      </w:r>
      <w:r w:rsidRPr="0084698D">
        <w:rPr>
          <w:rStyle w:val="BoldunderlineChar"/>
          <w:rFonts w:ascii="Helvetica" w:hAnsi="Helvetica"/>
        </w:rPr>
        <w:t>decide to build it so that it serves only this select group of humans</w:t>
      </w:r>
      <w:r w:rsidRPr="0084698D">
        <w:rPr>
          <w:rFonts w:ascii="Helvetica" w:hAnsi="Helvetica"/>
          <w:sz w:val="20"/>
        </w:rPr>
        <w:t xml:space="preserve">, rather than humanity in general. Another way for it to happen is that </w:t>
      </w:r>
      <w:r w:rsidRPr="0084698D">
        <w:rPr>
          <w:rStyle w:val="BoldunderlineChar"/>
          <w:rFonts w:ascii="Helvetica" w:hAnsi="Helvetica"/>
          <w:highlight w:val="cyan"/>
        </w:rPr>
        <w:t>a well-meaning team of programmers make a big mistake</w:t>
      </w:r>
      <w:r w:rsidRPr="0084698D">
        <w:rPr>
          <w:rFonts w:ascii="Helvetica" w:hAnsi="Helvetica"/>
          <w:sz w:val="20"/>
        </w:rPr>
        <w:t xml:space="preserve"> in designing its goal system. </w:t>
      </w:r>
      <w:r w:rsidRPr="0084698D">
        <w:rPr>
          <w:rStyle w:val="BoldunderlineChar"/>
          <w:rFonts w:ascii="Helvetica" w:hAnsi="Helvetica"/>
          <w:highlight w:val="cyan"/>
        </w:rPr>
        <w:t>This could result</w:t>
      </w:r>
      <w:r w:rsidRPr="0084698D">
        <w:rPr>
          <w:rFonts w:ascii="Helvetica" w:hAnsi="Helvetica"/>
          <w:sz w:val="20"/>
        </w:rPr>
        <w:t xml:space="preserve">, to return to the earlier example, </w:t>
      </w:r>
      <w:r w:rsidRPr="0084698D">
        <w:rPr>
          <w:rStyle w:val="BoldunderlineChar"/>
          <w:rFonts w:ascii="Helvetica" w:hAnsi="Helvetica"/>
          <w:highlight w:val="cyan"/>
        </w:rPr>
        <w:t>in a superintelligence whose top goal is the manufacturing of paperclips, with the consequence that it starts transforming first all of earth and then increasing portions of space into paperclip manufacturing facilities</w:t>
      </w:r>
      <w:r w:rsidRPr="0084698D">
        <w:rPr>
          <w:rFonts w:ascii="Helvetica" w:hAnsi="Helvetica"/>
          <w:sz w:val="20"/>
          <w:highlight w:val="cyan"/>
        </w:rPr>
        <w:t>.</w:t>
      </w:r>
      <w:r w:rsidRPr="0084698D">
        <w:rPr>
          <w:rFonts w:ascii="Helvetica" w:hAnsi="Helvetica"/>
          <w:sz w:val="20"/>
        </w:rPr>
        <w:t xml:space="preserve"> More subtly, it could result in a superintelligence realizing a state of affairs that we might now judge as desirable but which in fact turns out to be a false utopia, in which things essential to human flourishing have been irreversibly lost. We need to be careful about what we wish for from a superintelligence, because we might get it.</w:t>
      </w:r>
    </w:p>
    <w:p w:rsidR="00377023" w:rsidRPr="0084698D" w:rsidRDefault="00377023" w:rsidP="0084698D">
      <w:pPr>
        <w:pStyle w:val="BlockTitle"/>
        <w:spacing w:line="276" w:lineRule="auto"/>
        <w:rPr>
          <w:rFonts w:ascii="Helvetica" w:hAnsi="Helvetica"/>
        </w:rPr>
      </w:pPr>
      <w:r w:rsidRPr="0084698D">
        <w:rPr>
          <w:rFonts w:ascii="Helvetica" w:hAnsi="Helvetica"/>
        </w:rPr>
        <w:lastRenderedPageBreak/>
        <w:br w:type="page"/>
      </w:r>
      <w:r w:rsidRPr="0084698D">
        <w:rPr>
          <w:rFonts w:ascii="Helvetica" w:hAnsi="Helvetica"/>
        </w:rPr>
        <w:lastRenderedPageBreak/>
        <w:t>Impact - Nanotech</w:t>
      </w:r>
    </w:p>
    <w:p w:rsidR="00377023" w:rsidRPr="0084698D" w:rsidRDefault="00377023" w:rsidP="0084698D">
      <w:pPr>
        <w:pStyle w:val="Tag0"/>
        <w:widowControl/>
        <w:autoSpaceDE/>
        <w:autoSpaceDN/>
        <w:adjustRightInd/>
        <w:spacing w:line="276" w:lineRule="auto"/>
        <w:rPr>
          <w:rFonts w:ascii="Helvetica" w:hAnsi="Helvetica"/>
        </w:rPr>
      </w:pPr>
    </w:p>
    <w:p w:rsidR="00377023" w:rsidRPr="0084698D" w:rsidRDefault="00377023" w:rsidP="0084698D">
      <w:pPr>
        <w:pStyle w:val="Tag0"/>
        <w:widowControl/>
        <w:autoSpaceDE/>
        <w:autoSpaceDN/>
        <w:adjustRightInd/>
        <w:spacing w:line="276" w:lineRule="auto"/>
        <w:rPr>
          <w:rFonts w:ascii="Helvetica" w:hAnsi="Helvetica"/>
          <w:bCs/>
        </w:rPr>
      </w:pPr>
      <w:r w:rsidRPr="0084698D">
        <w:rPr>
          <w:rFonts w:ascii="Helvetica" w:hAnsi="Helvetica"/>
          <w:bCs/>
        </w:rPr>
        <w:t>Nanotech is a bad idea</w:t>
      </w:r>
    </w:p>
    <w:p w:rsidR="00377023" w:rsidRPr="0084698D" w:rsidRDefault="00377023" w:rsidP="0084698D">
      <w:pPr>
        <w:pStyle w:val="Tag0"/>
        <w:widowControl/>
        <w:autoSpaceDE/>
        <w:autoSpaceDN/>
        <w:adjustRightInd/>
        <w:spacing w:line="276" w:lineRule="auto"/>
        <w:rPr>
          <w:rFonts w:ascii="Helvetica" w:hAnsi="Helvetica"/>
          <w:bCs/>
        </w:rPr>
      </w:pPr>
    </w:p>
    <w:p w:rsidR="00377023" w:rsidRPr="0084698D" w:rsidRDefault="00377023" w:rsidP="0084698D">
      <w:pPr>
        <w:spacing w:line="276" w:lineRule="auto"/>
        <w:rPr>
          <w:rStyle w:val="cite"/>
          <w:rFonts w:ascii="Helvetica" w:hAnsi="Helvetica"/>
        </w:rPr>
      </w:pPr>
      <w:r w:rsidRPr="0084698D">
        <w:rPr>
          <w:rStyle w:val="cite"/>
          <w:rFonts w:ascii="Helvetica" w:hAnsi="Helvetica"/>
        </w:rPr>
        <w:t>A. An unregulated boom coming soon.</w:t>
      </w:r>
    </w:p>
    <w:p w:rsidR="00377023" w:rsidRPr="0084698D" w:rsidRDefault="00377023" w:rsidP="0084698D">
      <w:pPr>
        <w:spacing w:line="276" w:lineRule="auto"/>
        <w:rPr>
          <w:rFonts w:ascii="Helvetica" w:hAnsi="Helvetica"/>
          <w:szCs w:val="20"/>
        </w:rPr>
      </w:pPr>
      <w:r w:rsidRPr="0084698D">
        <w:rPr>
          <w:rFonts w:ascii="Helvetica" w:hAnsi="Helvetica"/>
          <w:b/>
          <w:bCs/>
          <w:highlight w:val="cyan"/>
        </w:rPr>
        <w:t>Center for Responsible Nanotechnology</w:t>
      </w:r>
      <w:r w:rsidRPr="0084698D">
        <w:rPr>
          <w:rFonts w:ascii="Helvetica" w:hAnsi="Helvetica"/>
        </w:rPr>
        <w:t xml:space="preserve"> 1/24/</w:t>
      </w:r>
      <w:r w:rsidRPr="0084698D">
        <w:rPr>
          <w:rFonts w:ascii="Helvetica" w:hAnsi="Helvetica"/>
          <w:b/>
          <w:bCs/>
          <w:highlight w:val="cyan"/>
        </w:rPr>
        <w:t>04</w:t>
      </w:r>
      <w:r w:rsidRPr="0084698D">
        <w:rPr>
          <w:rFonts w:ascii="Helvetica" w:hAnsi="Helvetica"/>
        </w:rPr>
        <w:t xml:space="preserve"> </w:t>
      </w:r>
      <w:hyperlink r:id="rId43" w:history="1">
        <w:r w:rsidRPr="0084698D">
          <w:rPr>
            <w:rStyle w:val="Hyperlink"/>
            <w:rFonts w:ascii="Helvetica" w:hAnsi="Helvetica"/>
            <w:szCs w:val="20"/>
          </w:rPr>
          <w:t>http://crnano.typepad.com/crnblog/what_we_believe/ January 21 04</w:t>
        </w:r>
      </w:hyperlink>
    </w:p>
    <w:p w:rsidR="00377023" w:rsidRPr="0084698D" w:rsidRDefault="00377023" w:rsidP="0084698D">
      <w:pPr>
        <w:spacing w:line="276" w:lineRule="auto"/>
        <w:rPr>
          <w:rFonts w:ascii="Helvetica" w:hAnsi="Helvetica"/>
          <w:szCs w:val="20"/>
        </w:rPr>
      </w:pPr>
    </w:p>
    <w:p w:rsidR="00377023" w:rsidRPr="0084698D" w:rsidRDefault="00377023" w:rsidP="0084698D">
      <w:pPr>
        <w:pStyle w:val="card"/>
        <w:spacing w:line="276" w:lineRule="auto"/>
        <w:rPr>
          <w:rFonts w:ascii="Helvetica" w:hAnsi="Helvetica"/>
        </w:rPr>
      </w:pPr>
      <w:r w:rsidRPr="0084698D">
        <w:rPr>
          <w:rFonts w:ascii="Helvetica" w:hAnsi="Helvetica"/>
        </w:rPr>
        <w:t xml:space="preserve">Molecular </w:t>
      </w:r>
      <w:r w:rsidRPr="0084698D">
        <w:rPr>
          <w:rStyle w:val="Emphasis"/>
          <w:rFonts w:ascii="Helvetica" w:hAnsi="Helvetica"/>
          <w:sz w:val="20"/>
          <w:highlight w:val="cyan"/>
        </w:rPr>
        <w:t>nanotechnology manufacturing will arrive suddenly</w:t>
      </w:r>
      <w:r w:rsidRPr="0084698D">
        <w:rPr>
          <w:rFonts w:ascii="Helvetica" w:hAnsi="Helvetica"/>
        </w:rPr>
        <w:t xml:space="preserve">, perhaps within the next ten years, and almost </w:t>
      </w:r>
      <w:r w:rsidRPr="0084698D">
        <w:rPr>
          <w:rStyle w:val="Emphasis"/>
          <w:rFonts w:ascii="Helvetica" w:hAnsi="Helvetica"/>
          <w:sz w:val="20"/>
        </w:rPr>
        <w:t xml:space="preserve">certainly </w:t>
      </w:r>
      <w:r w:rsidRPr="0084698D">
        <w:rPr>
          <w:rStyle w:val="Emphasis"/>
          <w:rFonts w:ascii="Helvetica" w:hAnsi="Helvetica"/>
          <w:sz w:val="20"/>
          <w:highlight w:val="cyan"/>
        </w:rPr>
        <w:t>within the next twenty</w:t>
      </w:r>
      <w:r w:rsidRPr="0084698D">
        <w:rPr>
          <w:rFonts w:ascii="Helvetica" w:hAnsi="Helvetica"/>
        </w:rPr>
        <w:t xml:space="preserve">. </w:t>
      </w:r>
      <w:r w:rsidRPr="0084698D">
        <w:rPr>
          <w:rStyle w:val="Emphasis"/>
          <w:rFonts w:ascii="Helvetica" w:hAnsi="Helvetica"/>
          <w:sz w:val="20"/>
        </w:rPr>
        <w:t xml:space="preserve">If it takes the world by surprise, we will not have systems in place that can deal with it effectively. </w:t>
      </w:r>
      <w:r w:rsidRPr="0084698D">
        <w:rPr>
          <w:rStyle w:val="Emphasis"/>
          <w:rFonts w:ascii="Helvetica" w:hAnsi="Helvetica"/>
          <w:sz w:val="20"/>
          <w:highlight w:val="cyan"/>
        </w:rPr>
        <w:t>No single organization or mindset can create a full and appropriate policy—</w:t>
      </w:r>
      <w:r w:rsidRPr="0084698D">
        <w:rPr>
          <w:rStyle w:val="Emphasis"/>
          <w:rFonts w:ascii="Helvetica" w:hAnsi="Helvetica"/>
          <w:sz w:val="20"/>
        </w:rPr>
        <w:t xml:space="preserve">and inappropriate policy will only make things worse. </w:t>
      </w:r>
      <w:r w:rsidRPr="0084698D">
        <w:rPr>
          <w:rStyle w:val="Emphasis"/>
          <w:rFonts w:ascii="Helvetica" w:hAnsi="Helvetica"/>
          <w:sz w:val="20"/>
          <w:highlight w:val="cyan"/>
        </w:rPr>
        <w:t>A combination of separate policy efforts will get in each other's way, and the risks will slip through the cracks</w:t>
      </w:r>
      <w:r w:rsidRPr="0084698D">
        <w:rPr>
          <w:rFonts w:ascii="Helvetica" w:hAnsi="Helvetica"/>
          <w:highlight w:val="cyan"/>
        </w:rPr>
        <w:t>.</w:t>
      </w:r>
    </w:p>
    <w:p w:rsidR="00377023" w:rsidRPr="0084698D" w:rsidRDefault="00377023" w:rsidP="0084698D">
      <w:pPr>
        <w:spacing w:line="276" w:lineRule="auto"/>
        <w:rPr>
          <w:rFonts w:ascii="Helvetica" w:hAnsi="Helvetica"/>
        </w:rPr>
      </w:pPr>
    </w:p>
    <w:p w:rsidR="00377023" w:rsidRPr="0084698D" w:rsidRDefault="00377023" w:rsidP="0084698D">
      <w:pPr>
        <w:spacing w:line="276" w:lineRule="auto"/>
        <w:rPr>
          <w:rStyle w:val="cite"/>
          <w:rFonts w:ascii="Helvetica" w:hAnsi="Helvetica"/>
        </w:rPr>
      </w:pPr>
      <w:r w:rsidRPr="0084698D">
        <w:rPr>
          <w:rStyle w:val="cite"/>
          <w:rFonts w:ascii="Helvetica" w:hAnsi="Helvetica"/>
        </w:rPr>
        <w:t>B. ends the universe</w:t>
      </w:r>
    </w:p>
    <w:p w:rsidR="00377023" w:rsidRPr="0084698D" w:rsidRDefault="00377023" w:rsidP="0084698D">
      <w:pPr>
        <w:spacing w:line="276" w:lineRule="auto"/>
        <w:rPr>
          <w:rFonts w:ascii="Helvetica" w:hAnsi="Helvetica"/>
          <w:szCs w:val="20"/>
        </w:rPr>
      </w:pPr>
      <w:r w:rsidRPr="0084698D">
        <w:rPr>
          <w:rFonts w:ascii="Helvetica" w:hAnsi="Helvetica"/>
          <w:b/>
          <w:bCs/>
          <w:highlight w:val="cyan"/>
        </w:rPr>
        <w:t>ETC 03</w:t>
      </w:r>
      <w:r w:rsidRPr="0084698D">
        <w:rPr>
          <w:rFonts w:ascii="Helvetica" w:hAnsi="Helvetica"/>
        </w:rPr>
        <w:t xml:space="preserve"> </w:t>
      </w:r>
      <w:r w:rsidRPr="0084698D">
        <w:rPr>
          <w:rFonts w:ascii="Helvetica" w:hAnsi="Helvetica"/>
          <w:szCs w:val="20"/>
        </w:rPr>
        <w:t xml:space="preserve">&lt;Action Group on Erosion, Technology and Concentration </w:t>
      </w:r>
      <w:proofErr w:type="spellStart"/>
      <w:r w:rsidRPr="0084698D">
        <w:rPr>
          <w:rFonts w:ascii="Helvetica" w:hAnsi="Helvetica"/>
          <w:szCs w:val="20"/>
        </w:rPr>
        <w:t>Atomtech</w:t>
      </w:r>
      <w:proofErr w:type="spellEnd"/>
      <w:r w:rsidRPr="0084698D">
        <w:rPr>
          <w:rFonts w:ascii="Helvetica" w:hAnsi="Helvetica"/>
          <w:szCs w:val="20"/>
        </w:rPr>
        <w:t>: Technologies Converging at the Nano-scale January 2003 http://www.etcgroup.org/documents/TheBigDown.pdf&gt;</w:t>
      </w:r>
    </w:p>
    <w:p w:rsidR="00377023" w:rsidRPr="0084698D" w:rsidRDefault="00377023" w:rsidP="0084698D">
      <w:pPr>
        <w:pStyle w:val="card"/>
        <w:spacing w:line="276" w:lineRule="auto"/>
        <w:rPr>
          <w:rStyle w:val="Emphasis"/>
          <w:rFonts w:ascii="Helvetica" w:hAnsi="Helvetica"/>
          <w:sz w:val="20"/>
        </w:rPr>
      </w:pPr>
      <w:r w:rsidRPr="0084698D">
        <w:rPr>
          <w:rFonts w:ascii="Helvetica" w:hAnsi="Helvetica"/>
        </w:rPr>
        <w:t xml:space="preserve">GRAY GOO </w:t>
      </w:r>
      <w:r w:rsidRPr="0084698D">
        <w:rPr>
          <w:rStyle w:val="Emphasis"/>
          <w:rFonts w:ascii="Helvetica" w:hAnsi="Helvetica"/>
          <w:sz w:val="20"/>
        </w:rPr>
        <w:t>What if nanobots start building</w:t>
      </w:r>
      <w:r w:rsidRPr="0084698D">
        <w:rPr>
          <w:rFonts w:ascii="Helvetica" w:hAnsi="Helvetica"/>
        </w:rPr>
        <w:t xml:space="preserve"> chairs </w:t>
      </w:r>
      <w:r w:rsidRPr="0084698D">
        <w:rPr>
          <w:rStyle w:val="Emphasis"/>
          <w:rFonts w:ascii="Helvetica" w:hAnsi="Helvetica"/>
          <w:sz w:val="20"/>
        </w:rPr>
        <w:t>and don’t stop?</w:t>
      </w:r>
      <w:r w:rsidRPr="0084698D">
        <w:rPr>
          <w:rFonts w:ascii="Helvetica" w:hAnsi="Helvetica"/>
        </w:rPr>
        <w:t xml:space="preserve"> </w:t>
      </w:r>
      <w:r w:rsidRPr="0084698D">
        <w:rPr>
          <w:rStyle w:val="Emphasis"/>
          <w:rFonts w:ascii="Helvetica" w:hAnsi="Helvetica"/>
          <w:sz w:val="20"/>
          <w:highlight w:val="cyan"/>
        </w:rPr>
        <w:t>The self-replicating and assembly processes could go haywire until the world is annihilated by nanobots</w:t>
      </w:r>
      <w:r w:rsidRPr="0084698D">
        <w:rPr>
          <w:rFonts w:ascii="Helvetica" w:hAnsi="Helvetica"/>
        </w:rPr>
        <w:t xml:space="preserve"> or their products. </w:t>
      </w:r>
      <w:r w:rsidRPr="0084698D">
        <w:rPr>
          <w:rStyle w:val="Emphasis"/>
          <w:rFonts w:ascii="Helvetica" w:hAnsi="Helvetica"/>
          <w:sz w:val="20"/>
          <w:highlight w:val="cyan"/>
        </w:rPr>
        <w:t xml:space="preserve">Gray Goo refers to the obliteration of life that could result from the accidental and uncontrollable spread of </w:t>
      </w:r>
      <w:proofErr w:type="spellStart"/>
      <w:r w:rsidRPr="0084698D">
        <w:rPr>
          <w:rStyle w:val="Emphasis"/>
          <w:rFonts w:ascii="Helvetica" w:hAnsi="Helvetica"/>
          <w:sz w:val="20"/>
          <w:highlight w:val="cyan"/>
        </w:rPr>
        <w:t>selfreplicating</w:t>
      </w:r>
      <w:proofErr w:type="spellEnd"/>
      <w:r w:rsidRPr="0084698D">
        <w:rPr>
          <w:rStyle w:val="Emphasis"/>
          <w:rFonts w:ascii="Helvetica" w:hAnsi="Helvetica"/>
          <w:sz w:val="20"/>
          <w:highlight w:val="cyan"/>
        </w:rPr>
        <w:t xml:space="preserve"> assemblers</w:t>
      </w:r>
      <w:r w:rsidRPr="0084698D">
        <w:rPr>
          <w:rFonts w:ascii="Helvetica" w:hAnsi="Helvetica"/>
        </w:rPr>
        <w:t>. Drexler provides a vivid example of how quickly the damage could pile up beginning with one rogue replicator. “</w:t>
      </w:r>
      <w:r w:rsidRPr="0084698D">
        <w:rPr>
          <w:rStyle w:val="Emphasis"/>
          <w:rFonts w:ascii="Helvetica" w:hAnsi="Helvetica"/>
          <w:sz w:val="20"/>
          <w:highlight w:val="cyan"/>
        </w:rPr>
        <w:t>If the first replicator could assemble a copy of itself in one thousand seconds, the two replicators could then build two more in the next thousand seconds</w:t>
      </w:r>
      <w:r w:rsidRPr="0084698D">
        <w:rPr>
          <w:rFonts w:ascii="Helvetica" w:hAnsi="Helvetica"/>
        </w:rPr>
        <w:t xml:space="preserve">, the four build another four, and the eight build another eight. At the end of ten hours, there are not thirty-six new replicators, but over 68 billion. In less than a day, they would weigh a ton; </w:t>
      </w:r>
      <w:r w:rsidRPr="0084698D">
        <w:rPr>
          <w:rFonts w:ascii="Helvetica" w:hAnsi="Helvetica"/>
          <w:highlight w:val="cyan"/>
        </w:rPr>
        <w:t>i</w:t>
      </w:r>
      <w:r w:rsidRPr="0084698D">
        <w:rPr>
          <w:rStyle w:val="Emphasis"/>
          <w:rFonts w:ascii="Helvetica" w:hAnsi="Helvetica"/>
          <w:sz w:val="20"/>
          <w:highlight w:val="cyan"/>
        </w:rPr>
        <w:t>n less than two days, they would outweigh the Earth; in another four hours, they would exceed the mass of the Sun and all the planets combined</w:t>
      </w:r>
      <w:r w:rsidRPr="0084698D">
        <w:rPr>
          <w:rStyle w:val="Emphasis"/>
          <w:rFonts w:ascii="Helvetica" w:hAnsi="Helvetica"/>
          <w:sz w:val="20"/>
        </w:rPr>
        <w:t>.”</w:t>
      </w:r>
    </w:p>
    <w:p w:rsidR="00A65C2A" w:rsidRPr="0084698D" w:rsidRDefault="00A65C2A" w:rsidP="0084698D">
      <w:pPr>
        <w:spacing w:line="276" w:lineRule="auto"/>
        <w:rPr>
          <w:rFonts w:ascii="Helvetica" w:hAnsi="Helvetica"/>
        </w:rPr>
      </w:pPr>
    </w:p>
    <w:p w:rsidR="00A65C2A" w:rsidRPr="0084698D" w:rsidRDefault="00A65C2A" w:rsidP="0084698D">
      <w:pPr>
        <w:pStyle w:val="Heading1"/>
        <w:spacing w:line="276" w:lineRule="auto"/>
        <w:rPr>
          <w:rFonts w:ascii="Helvetica" w:hAnsi="Helvetica"/>
        </w:rPr>
      </w:pPr>
      <w:r w:rsidRPr="0084698D">
        <w:rPr>
          <w:rFonts w:ascii="Helvetica" w:hAnsi="Helvetica"/>
        </w:rPr>
        <w:lastRenderedPageBreak/>
        <w:br w:type="page"/>
      </w:r>
      <w:r w:rsidRPr="0084698D">
        <w:rPr>
          <w:rFonts w:ascii="Helvetica" w:hAnsi="Helvetica"/>
        </w:rPr>
        <w:lastRenderedPageBreak/>
        <w:t>More Nanotech Impacts</w:t>
      </w:r>
    </w:p>
    <w:p w:rsidR="00A65C2A" w:rsidRPr="0084698D" w:rsidRDefault="00A65C2A" w:rsidP="0084698D">
      <w:pPr>
        <w:spacing w:line="276" w:lineRule="auto"/>
        <w:rPr>
          <w:rFonts w:ascii="Helvetica" w:hAnsi="Helvetica"/>
        </w:rPr>
      </w:pPr>
    </w:p>
    <w:p w:rsidR="00A65C2A" w:rsidRPr="0084698D" w:rsidRDefault="00A65C2A" w:rsidP="0084698D">
      <w:pPr>
        <w:pStyle w:val="Tag0"/>
        <w:spacing w:line="276" w:lineRule="auto"/>
        <w:rPr>
          <w:rFonts w:ascii="Helvetica" w:hAnsi="Helvetica"/>
        </w:rPr>
      </w:pPr>
      <w:r w:rsidRPr="0084698D">
        <w:rPr>
          <w:rFonts w:ascii="Helvetica" w:hAnsi="Helvetica"/>
        </w:rPr>
        <w:t>Nanotech leads to planetary destruction via grey goo</w:t>
      </w:r>
    </w:p>
    <w:p w:rsidR="00A65C2A" w:rsidRPr="0084698D" w:rsidRDefault="00A65C2A" w:rsidP="0084698D">
      <w:pPr>
        <w:pStyle w:val="CardFormat"/>
        <w:spacing w:line="276" w:lineRule="auto"/>
        <w:rPr>
          <w:rFonts w:ascii="Helvetica" w:hAnsi="Helvetica"/>
        </w:rPr>
      </w:pPr>
      <w:r w:rsidRPr="0084698D">
        <w:rPr>
          <w:rStyle w:val="TagChar"/>
          <w:rFonts w:ascii="Helvetica" w:hAnsi="Helvetica"/>
        </w:rPr>
        <w:t>Freitas</w:t>
      </w:r>
      <w:r w:rsidRPr="0084698D">
        <w:rPr>
          <w:rFonts w:ascii="Helvetica" w:hAnsi="Helvetica"/>
        </w:rPr>
        <w:t>, Senior Research Fellow at the Institute for Molecular Manufacturing, 200</w:t>
      </w:r>
      <w:r w:rsidRPr="0084698D">
        <w:rPr>
          <w:rStyle w:val="TagChar"/>
          <w:rFonts w:ascii="Helvetica" w:hAnsi="Helvetica"/>
        </w:rPr>
        <w:t>1</w:t>
      </w:r>
    </w:p>
    <w:p w:rsidR="00A65C2A" w:rsidRPr="0084698D" w:rsidRDefault="00A65C2A" w:rsidP="0084698D">
      <w:pPr>
        <w:pStyle w:val="CardFormat"/>
        <w:spacing w:line="276" w:lineRule="auto"/>
        <w:rPr>
          <w:rFonts w:ascii="Helvetica" w:hAnsi="Helvetica"/>
        </w:rPr>
      </w:pPr>
      <w:r w:rsidRPr="0084698D">
        <w:rPr>
          <w:rFonts w:ascii="Helvetica" w:hAnsi="Helvetica"/>
        </w:rPr>
        <w:t>(Robert A. Jr., “The Gray Goo Problem,” March 20, http://www.kurzweilai.net/meme/frame.html?main=/articles/art0142.html)</w:t>
      </w:r>
    </w:p>
    <w:p w:rsidR="00A65C2A" w:rsidRPr="0084698D" w:rsidRDefault="00A65C2A" w:rsidP="0084698D">
      <w:pPr>
        <w:pStyle w:val="CardFormat"/>
        <w:spacing w:line="276" w:lineRule="auto"/>
        <w:rPr>
          <w:rFonts w:ascii="Helvetica" w:hAnsi="Helvetica"/>
        </w:rPr>
      </w:pPr>
    </w:p>
    <w:p w:rsidR="00A65C2A" w:rsidRPr="0084698D" w:rsidRDefault="00A65C2A" w:rsidP="0084698D">
      <w:pPr>
        <w:pStyle w:val="CardFormat"/>
        <w:spacing w:line="276" w:lineRule="auto"/>
        <w:rPr>
          <w:rFonts w:ascii="Helvetica" w:hAnsi="Helvetica"/>
        </w:rPr>
      </w:pPr>
      <w:r w:rsidRPr="0084698D">
        <w:rPr>
          <w:rFonts w:ascii="Helvetica" w:hAnsi="Helvetica"/>
        </w:rPr>
        <w:t xml:space="preserve">Perhaps </w:t>
      </w:r>
      <w:r w:rsidRPr="0084698D">
        <w:rPr>
          <w:rStyle w:val="underline"/>
          <w:rFonts w:ascii="Helvetica" w:hAnsi="Helvetica"/>
        </w:rPr>
        <w:t>the earliest-recognized and best-known danger of molecular nanotechnology is the risk that self-replicating nanorobots capable of functioning autonomously in the natural environment could quickly convert that natural environment</w:t>
      </w:r>
      <w:r w:rsidRPr="0084698D">
        <w:rPr>
          <w:rFonts w:ascii="Helvetica" w:hAnsi="Helvetica"/>
        </w:rPr>
        <w:t xml:space="preserve"> (e.g., "biomass") </w:t>
      </w:r>
      <w:r w:rsidRPr="0084698D">
        <w:rPr>
          <w:rStyle w:val="underline"/>
          <w:rFonts w:ascii="Helvetica" w:hAnsi="Helvetica"/>
        </w:rPr>
        <w:t>into replicas of themselves</w:t>
      </w:r>
      <w:r w:rsidRPr="0084698D">
        <w:rPr>
          <w:rFonts w:ascii="Helvetica" w:hAnsi="Helvetica"/>
        </w:rPr>
        <w:t xml:space="preserve"> (e.g., "</w:t>
      </w:r>
      <w:proofErr w:type="spellStart"/>
      <w:r w:rsidRPr="0084698D">
        <w:rPr>
          <w:rFonts w:ascii="Helvetica" w:hAnsi="Helvetica"/>
        </w:rPr>
        <w:t>nanomass</w:t>
      </w:r>
      <w:proofErr w:type="spellEnd"/>
      <w:r w:rsidRPr="0084698D">
        <w:rPr>
          <w:rFonts w:ascii="Helvetica" w:hAnsi="Helvetica"/>
        </w:rPr>
        <w:t xml:space="preserve">") </w:t>
      </w:r>
      <w:r w:rsidRPr="0084698D">
        <w:rPr>
          <w:rStyle w:val="underline"/>
          <w:rFonts w:ascii="Helvetica" w:hAnsi="Helvetica"/>
        </w:rPr>
        <w:t>on a global basis</w:t>
      </w:r>
      <w:r w:rsidRPr="0084698D">
        <w:rPr>
          <w:rFonts w:ascii="Helvetica" w:hAnsi="Helvetica"/>
        </w:rPr>
        <w:t xml:space="preserve">, a scenario usually referred to as the "gray goo problem" but perhaps more properly termed "global </w:t>
      </w:r>
      <w:proofErr w:type="spellStart"/>
      <w:r w:rsidRPr="0084698D">
        <w:rPr>
          <w:rFonts w:ascii="Helvetica" w:hAnsi="Helvetica"/>
        </w:rPr>
        <w:t>ecophagy</w:t>
      </w:r>
      <w:proofErr w:type="spellEnd"/>
      <w:r w:rsidRPr="0084698D">
        <w:rPr>
          <w:rFonts w:ascii="Helvetica" w:hAnsi="Helvetica"/>
        </w:rPr>
        <w:t>." As Drexler first warned in Engines of Creation [2]: "</w:t>
      </w:r>
      <w:r w:rsidRPr="0084698D">
        <w:rPr>
          <w:rStyle w:val="underline"/>
          <w:rFonts w:ascii="Helvetica" w:hAnsi="Helvetica"/>
        </w:rPr>
        <w:t>Plants" with "leaves" no more efficient than today's solar cells could out-compete real plants, crowding the biosphere with an inedible foliage</w:t>
      </w:r>
      <w:r w:rsidRPr="0084698D">
        <w:rPr>
          <w:rFonts w:ascii="Helvetica" w:hAnsi="Helvetica"/>
        </w:rPr>
        <w:t xml:space="preserve">. </w:t>
      </w:r>
      <w:r w:rsidRPr="0084698D">
        <w:rPr>
          <w:rStyle w:val="underline"/>
          <w:rFonts w:ascii="Helvetica" w:hAnsi="Helvetica"/>
        </w:rPr>
        <w:t xml:space="preserve">Tough omnivorous "bacteria" could out-compete real bacteria: </w:t>
      </w:r>
      <w:r w:rsidRPr="0084698D">
        <w:rPr>
          <w:rStyle w:val="Underline0"/>
          <w:rFonts w:ascii="Helvetica" w:hAnsi="Helvetica"/>
          <w:b/>
        </w:rPr>
        <w:t>They could spread like blowing pollen, replicate swiftly, and reduce the biosphere to dust in a matter of days. Dangerous replicators could easily be too tough, small, and rapidly spreading to stop--at least if we make no preparation</w:t>
      </w:r>
      <w:r w:rsidRPr="0084698D">
        <w:rPr>
          <w:rFonts w:ascii="Helvetica" w:hAnsi="Helvetica"/>
        </w:rPr>
        <w:t xml:space="preserve">. We have trouble enough controlling viruses and fruit flies. Among the cognoscenti of nanotechnology, </w:t>
      </w:r>
      <w:r w:rsidRPr="0084698D">
        <w:rPr>
          <w:rStyle w:val="underline"/>
          <w:rFonts w:ascii="Helvetica" w:hAnsi="Helvetica"/>
        </w:rPr>
        <w:t>this threat has become known as the "gray goo problem</w:t>
      </w:r>
      <w:r w:rsidRPr="0084698D">
        <w:rPr>
          <w:rFonts w:ascii="Helvetica" w:hAnsi="Helvetica"/>
        </w:rPr>
        <w:t xml:space="preserve">." Though masses of uncontrolled replicators need not be gray or gooey, the term "gray goo" emphasizes that </w:t>
      </w:r>
      <w:r w:rsidRPr="0084698D">
        <w:rPr>
          <w:rStyle w:val="underline"/>
          <w:rFonts w:ascii="Helvetica" w:hAnsi="Helvetica"/>
        </w:rPr>
        <w:t>replicators able to obliterate life might be less inspiring than a single species of crabgrass. They might be superior in an evolutionary sense, but this need not make them valuable. The gray goo threat makes one thing perfectly clear: We cannot afford certain kinds of accidents with replicating assemblers</w:t>
      </w:r>
      <w:r w:rsidRPr="0084698D">
        <w:rPr>
          <w:rFonts w:ascii="Helvetica" w:hAnsi="Helvetica"/>
        </w:rPr>
        <w:t xml:space="preserve">. Gray goo would surely be a depressing ending to our human adventure on Earth, far worse than mere fire or ice, and one that could stem from a simple laboratory accident. </w:t>
      </w:r>
    </w:p>
    <w:p w:rsidR="00A65C2A" w:rsidRPr="0084698D" w:rsidRDefault="00A65C2A" w:rsidP="0084698D">
      <w:pPr>
        <w:pStyle w:val="CardFormat"/>
        <w:spacing w:line="276" w:lineRule="auto"/>
        <w:rPr>
          <w:rFonts w:ascii="Helvetica" w:hAnsi="Helvetica"/>
        </w:rPr>
      </w:pPr>
    </w:p>
    <w:p w:rsidR="00A65C2A" w:rsidRPr="0084698D" w:rsidRDefault="00A65C2A" w:rsidP="0084698D">
      <w:pPr>
        <w:pStyle w:val="Tag0"/>
        <w:spacing w:line="276" w:lineRule="auto"/>
        <w:rPr>
          <w:rFonts w:ascii="Helvetica" w:hAnsi="Helvetica"/>
        </w:rPr>
      </w:pPr>
      <w:r w:rsidRPr="0084698D">
        <w:rPr>
          <w:rFonts w:ascii="Helvetica" w:hAnsi="Helvetica"/>
        </w:rPr>
        <w:t>Nanotech leads to extinction – destroys carbon making life impossible</w:t>
      </w:r>
    </w:p>
    <w:p w:rsidR="00A65C2A" w:rsidRPr="0084698D" w:rsidRDefault="00A65C2A" w:rsidP="0084698D">
      <w:pPr>
        <w:pStyle w:val="CardFormat"/>
        <w:spacing w:line="276" w:lineRule="auto"/>
        <w:rPr>
          <w:rFonts w:ascii="Helvetica" w:hAnsi="Helvetica"/>
        </w:rPr>
      </w:pPr>
      <w:r w:rsidRPr="0084698D">
        <w:rPr>
          <w:rStyle w:val="TagChar"/>
          <w:rFonts w:ascii="Helvetica" w:hAnsi="Helvetica"/>
        </w:rPr>
        <w:t>Freitas</w:t>
      </w:r>
      <w:r w:rsidRPr="0084698D">
        <w:rPr>
          <w:rFonts w:ascii="Helvetica" w:hAnsi="Helvetica"/>
        </w:rPr>
        <w:t>, Senior Research Fellow at the Institute for Molecular Manufacturing, 200</w:t>
      </w:r>
      <w:r w:rsidRPr="0084698D">
        <w:rPr>
          <w:rStyle w:val="TagChar"/>
          <w:rFonts w:ascii="Helvetica" w:hAnsi="Helvetica"/>
        </w:rPr>
        <w:t>1</w:t>
      </w:r>
    </w:p>
    <w:p w:rsidR="00A65C2A" w:rsidRPr="0084698D" w:rsidRDefault="00A65C2A" w:rsidP="0084698D">
      <w:pPr>
        <w:pStyle w:val="CardFormat"/>
        <w:spacing w:line="276" w:lineRule="auto"/>
        <w:rPr>
          <w:rFonts w:ascii="Helvetica" w:hAnsi="Helvetica"/>
        </w:rPr>
      </w:pPr>
      <w:r w:rsidRPr="0084698D">
        <w:rPr>
          <w:rFonts w:ascii="Helvetica" w:hAnsi="Helvetica"/>
        </w:rPr>
        <w:t>(Robert A. Jr., “The Gray Goo Problem,” March 20, http://www.kurzweilai.net/meme/frame.html?main=/articles/art0142.html)</w:t>
      </w:r>
    </w:p>
    <w:p w:rsidR="00A65C2A" w:rsidRPr="0084698D" w:rsidRDefault="00A65C2A" w:rsidP="0084698D">
      <w:pPr>
        <w:pStyle w:val="CardFormat"/>
        <w:spacing w:line="276" w:lineRule="auto"/>
        <w:rPr>
          <w:rFonts w:ascii="Helvetica" w:hAnsi="Helvetica"/>
        </w:rPr>
      </w:pPr>
    </w:p>
    <w:p w:rsidR="00A65C2A" w:rsidRPr="0084698D" w:rsidRDefault="00A65C2A" w:rsidP="0084698D">
      <w:pPr>
        <w:pStyle w:val="CardFormat"/>
        <w:spacing w:line="276" w:lineRule="auto"/>
        <w:rPr>
          <w:rFonts w:ascii="Helvetica" w:hAnsi="Helvetica"/>
        </w:rPr>
      </w:pPr>
      <w:r w:rsidRPr="0084698D">
        <w:rPr>
          <w:rFonts w:ascii="Helvetica" w:hAnsi="Helvetica"/>
        </w:rPr>
        <w:t xml:space="preserve">However, </w:t>
      </w:r>
      <w:r w:rsidRPr="0084698D">
        <w:rPr>
          <w:rStyle w:val="underline"/>
          <w:rFonts w:ascii="Helvetica" w:hAnsi="Helvetica"/>
        </w:rPr>
        <w:t xml:space="preserve">the primary </w:t>
      </w:r>
      <w:proofErr w:type="spellStart"/>
      <w:r w:rsidRPr="0084698D">
        <w:rPr>
          <w:rStyle w:val="underline"/>
          <w:rFonts w:ascii="Helvetica" w:hAnsi="Helvetica"/>
        </w:rPr>
        <w:t>ecophagic</w:t>
      </w:r>
      <w:proofErr w:type="spellEnd"/>
      <w:r w:rsidRPr="0084698D">
        <w:rPr>
          <w:rStyle w:val="underline"/>
          <w:rFonts w:ascii="Helvetica" w:hAnsi="Helvetica"/>
        </w:rPr>
        <w:t xml:space="preserve"> concern is that runaway nanorobotic replicators or "</w:t>
      </w:r>
      <w:proofErr w:type="spellStart"/>
      <w:r w:rsidRPr="0084698D">
        <w:rPr>
          <w:rStyle w:val="underline"/>
          <w:rFonts w:ascii="Helvetica" w:hAnsi="Helvetica"/>
        </w:rPr>
        <w:t>replibots</w:t>
      </w:r>
      <w:proofErr w:type="spellEnd"/>
      <w:r w:rsidRPr="0084698D">
        <w:rPr>
          <w:rStyle w:val="underline"/>
          <w:rFonts w:ascii="Helvetica" w:hAnsi="Helvetica"/>
        </w:rPr>
        <w:t>" will convert the entire surface biosphere</w:t>
      </w:r>
      <w:r w:rsidRPr="0084698D">
        <w:rPr>
          <w:rFonts w:ascii="Helvetica" w:hAnsi="Helvetica"/>
        </w:rPr>
        <w:t xml:space="preserve"> (the ecology of all living things on the surface of the Earth) </w:t>
      </w:r>
      <w:r w:rsidRPr="0084698D">
        <w:rPr>
          <w:rStyle w:val="underline"/>
          <w:rFonts w:ascii="Helvetica" w:hAnsi="Helvetica"/>
        </w:rPr>
        <w:t>into alternative or artificial materials</w:t>
      </w:r>
      <w:r w:rsidRPr="0084698D">
        <w:rPr>
          <w:rFonts w:ascii="Helvetica" w:hAnsi="Helvetica"/>
        </w:rPr>
        <w:t xml:space="preserve"> of some type--especially, materials like themselves, e.g., more self-replicating nanorobots. </w:t>
      </w:r>
      <w:r w:rsidRPr="0084698D">
        <w:rPr>
          <w:rStyle w:val="underline"/>
          <w:rFonts w:ascii="Helvetica" w:hAnsi="Helvetica"/>
        </w:rPr>
        <w:t xml:space="preserve">Since advanced nanorobots might be constructed predominantly of carbon-rich </w:t>
      </w:r>
      <w:proofErr w:type="spellStart"/>
      <w:r w:rsidRPr="0084698D">
        <w:rPr>
          <w:rStyle w:val="underline"/>
          <w:rFonts w:ascii="Helvetica" w:hAnsi="Helvetica"/>
        </w:rPr>
        <w:lastRenderedPageBreak/>
        <w:t>diamondoid</w:t>
      </w:r>
      <w:proofErr w:type="spellEnd"/>
      <w:r w:rsidRPr="0084698D">
        <w:rPr>
          <w:rStyle w:val="underline"/>
          <w:rFonts w:ascii="Helvetica" w:hAnsi="Helvetica"/>
        </w:rPr>
        <w:t xml:space="preserve"> materials</w:t>
      </w:r>
      <w:r w:rsidRPr="0084698D">
        <w:rPr>
          <w:rFonts w:ascii="Helvetica" w:hAnsi="Helvetica"/>
        </w:rPr>
        <w:t xml:space="preserve"> [4], </w:t>
      </w:r>
      <w:r w:rsidRPr="0084698D">
        <w:rPr>
          <w:rStyle w:val="underline"/>
          <w:rFonts w:ascii="Helvetica" w:hAnsi="Helvetica"/>
        </w:rPr>
        <w:t>and since ~12% of all atoms in the human body</w:t>
      </w:r>
      <w:r w:rsidRPr="0084698D">
        <w:rPr>
          <w:rFonts w:ascii="Helvetica" w:hAnsi="Helvetica"/>
        </w:rPr>
        <w:t xml:space="preserve"> (representative of biology generally) </w:t>
      </w:r>
      <w:r w:rsidRPr="0084698D">
        <w:rPr>
          <w:rStyle w:val="underline"/>
          <w:rFonts w:ascii="Helvetica" w:hAnsi="Helvetica"/>
        </w:rPr>
        <w:t>are carbon atoms</w:t>
      </w:r>
      <w:r w:rsidRPr="0084698D">
        <w:rPr>
          <w:rFonts w:ascii="Helvetica" w:hAnsi="Helvetica"/>
        </w:rPr>
        <w:t xml:space="preserve"> [6], or ~23% by weight, </w:t>
      </w:r>
      <w:r w:rsidRPr="0084698D">
        <w:rPr>
          <w:rStyle w:val="underline"/>
          <w:rFonts w:ascii="Helvetica" w:hAnsi="Helvetica"/>
        </w:rPr>
        <w:t xml:space="preserve">the global biological carbon inventory may support the self-manufacture of a final mass of replicating </w:t>
      </w:r>
      <w:proofErr w:type="spellStart"/>
      <w:r w:rsidRPr="0084698D">
        <w:rPr>
          <w:rStyle w:val="underline"/>
          <w:rFonts w:ascii="Helvetica" w:hAnsi="Helvetica"/>
        </w:rPr>
        <w:t>diamondoid</w:t>
      </w:r>
      <w:proofErr w:type="spellEnd"/>
      <w:r w:rsidRPr="0084698D">
        <w:rPr>
          <w:rStyle w:val="underline"/>
          <w:rFonts w:ascii="Helvetica" w:hAnsi="Helvetica"/>
        </w:rPr>
        <w:t xml:space="preserve"> nanorobots on the order of ~0.23 </w:t>
      </w:r>
      <w:proofErr w:type="spellStart"/>
      <w:r w:rsidRPr="0084698D">
        <w:rPr>
          <w:rStyle w:val="underline"/>
          <w:rFonts w:ascii="Helvetica" w:hAnsi="Helvetica"/>
        </w:rPr>
        <w:t>Mbio</w:t>
      </w:r>
      <w:proofErr w:type="spellEnd"/>
      <w:r w:rsidRPr="0084698D">
        <w:rPr>
          <w:rFonts w:ascii="Helvetica" w:hAnsi="Helvetica"/>
        </w:rPr>
        <w:t xml:space="preserve">, where </w:t>
      </w:r>
      <w:proofErr w:type="spellStart"/>
      <w:r w:rsidRPr="0084698D">
        <w:rPr>
          <w:rFonts w:ascii="Helvetica" w:hAnsi="Helvetica"/>
        </w:rPr>
        <w:t>Mbio</w:t>
      </w:r>
      <w:proofErr w:type="spellEnd"/>
      <w:r w:rsidRPr="0084698D">
        <w:rPr>
          <w:rFonts w:ascii="Helvetica" w:hAnsi="Helvetica"/>
        </w:rPr>
        <w:t xml:space="preserve"> is the total global biomass. Unlike almost any other natural material, biomass can serve both as a source of carbon and as a source of power for nanomachine replication. </w:t>
      </w:r>
      <w:proofErr w:type="spellStart"/>
      <w:r w:rsidRPr="0084698D">
        <w:rPr>
          <w:rStyle w:val="underline"/>
          <w:rFonts w:ascii="Helvetica" w:hAnsi="Helvetica"/>
        </w:rPr>
        <w:t>Ecophagic</w:t>
      </w:r>
      <w:proofErr w:type="spellEnd"/>
      <w:r w:rsidRPr="0084698D">
        <w:rPr>
          <w:rStyle w:val="underline"/>
          <w:rFonts w:ascii="Helvetica" w:hAnsi="Helvetica"/>
        </w:rPr>
        <w:t xml:space="preserve"> nanorobots would regard living things as environmental carbon accumulators, and biomass as a valuable ore to be mined for carbon and energy</w:t>
      </w:r>
      <w:r w:rsidRPr="0084698D">
        <w:rPr>
          <w:rFonts w:ascii="Helvetica" w:hAnsi="Helvetica"/>
        </w:rPr>
        <w:t xml:space="preserve">. </w:t>
      </w:r>
      <w:r w:rsidRPr="0084698D">
        <w:rPr>
          <w:rStyle w:val="Underline0"/>
          <w:rFonts w:ascii="Helvetica" w:hAnsi="Helvetica"/>
          <w:b/>
        </w:rPr>
        <w:t>Of course, biosystems from which all carbon has been extracted can no longer be alive but would instead become lifeless chemical sludge</w:t>
      </w:r>
      <w:r w:rsidRPr="0084698D">
        <w:rPr>
          <w:rFonts w:ascii="Helvetica" w:hAnsi="Helvetica"/>
        </w:rPr>
        <w:t xml:space="preserve">. </w:t>
      </w:r>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rPr>
          <w:rFonts w:ascii="Helvetica" w:hAnsi="Helvetica"/>
        </w:rPr>
      </w:pPr>
    </w:p>
    <w:p w:rsidR="00A65C2A" w:rsidRPr="0084698D" w:rsidRDefault="00A65C2A" w:rsidP="0084698D">
      <w:pPr>
        <w:pStyle w:val="Heading1"/>
        <w:spacing w:line="276" w:lineRule="auto"/>
        <w:rPr>
          <w:rStyle w:val="TagChar"/>
          <w:rFonts w:ascii="Helvetica" w:hAnsi="Helvetica"/>
        </w:rPr>
      </w:pPr>
      <w:r w:rsidRPr="0084698D">
        <w:rPr>
          <w:rStyle w:val="TagChar"/>
          <w:rFonts w:ascii="Helvetica" w:hAnsi="Helvetica"/>
        </w:rPr>
        <w:lastRenderedPageBreak/>
        <w:br w:type="page"/>
      </w:r>
      <w:r w:rsidRPr="0084698D">
        <w:rPr>
          <w:rStyle w:val="TagChar"/>
          <w:rFonts w:ascii="Helvetica" w:hAnsi="Helvetica"/>
        </w:rPr>
        <w:lastRenderedPageBreak/>
        <w:t>Nanotech Possible</w:t>
      </w:r>
    </w:p>
    <w:p w:rsidR="00A65C2A" w:rsidRPr="0084698D" w:rsidRDefault="00A65C2A" w:rsidP="0084698D">
      <w:pPr>
        <w:pStyle w:val="CardFormat"/>
        <w:spacing w:line="276" w:lineRule="auto"/>
        <w:rPr>
          <w:rStyle w:val="TagChar"/>
          <w:rFonts w:ascii="Helvetica" w:hAnsi="Helvetica"/>
        </w:rPr>
      </w:pPr>
    </w:p>
    <w:p w:rsidR="00A65C2A" w:rsidRPr="0084698D" w:rsidRDefault="00A65C2A" w:rsidP="0084698D">
      <w:pPr>
        <w:pStyle w:val="CardFormat"/>
        <w:spacing w:line="276" w:lineRule="auto"/>
        <w:rPr>
          <w:rFonts w:ascii="Helvetica" w:hAnsi="Helvetica"/>
        </w:rPr>
      </w:pPr>
      <w:r w:rsidRPr="0084698D">
        <w:rPr>
          <w:rStyle w:val="TagChar"/>
          <w:rFonts w:ascii="Helvetica" w:hAnsi="Helvetica"/>
        </w:rPr>
        <w:t>Freitas</w:t>
      </w:r>
      <w:r w:rsidRPr="0084698D">
        <w:rPr>
          <w:rFonts w:ascii="Helvetica" w:hAnsi="Helvetica"/>
        </w:rPr>
        <w:t>, Senior Research Fellow at the Institute for Molecular Manufacturing, 200</w:t>
      </w:r>
      <w:r w:rsidRPr="0084698D">
        <w:rPr>
          <w:rStyle w:val="TagChar"/>
          <w:rFonts w:ascii="Helvetica" w:hAnsi="Helvetica"/>
        </w:rPr>
        <w:t>1</w:t>
      </w:r>
    </w:p>
    <w:p w:rsidR="00A65C2A" w:rsidRPr="0084698D" w:rsidRDefault="00A65C2A" w:rsidP="0084698D">
      <w:pPr>
        <w:pStyle w:val="CardFormat"/>
        <w:spacing w:line="276" w:lineRule="auto"/>
        <w:rPr>
          <w:rFonts w:ascii="Helvetica" w:hAnsi="Helvetica"/>
        </w:rPr>
      </w:pPr>
      <w:r w:rsidRPr="0084698D">
        <w:rPr>
          <w:rFonts w:ascii="Helvetica" w:hAnsi="Helvetica"/>
        </w:rPr>
        <w:t>(Robert A. Jr., “The Gray Goo Problem,” March 20, http://www.kurzweilai.net/meme/frame.html?main=/articles/art0142.html)</w:t>
      </w:r>
    </w:p>
    <w:p w:rsidR="00A65C2A" w:rsidRPr="0084698D" w:rsidRDefault="00A65C2A" w:rsidP="0084698D">
      <w:pPr>
        <w:pStyle w:val="CardFormat"/>
        <w:spacing w:line="276" w:lineRule="auto"/>
        <w:rPr>
          <w:rFonts w:ascii="Helvetica" w:hAnsi="Helvetica"/>
        </w:rPr>
      </w:pPr>
    </w:p>
    <w:p w:rsidR="00A65C2A" w:rsidRPr="0084698D" w:rsidRDefault="00A65C2A" w:rsidP="0084698D">
      <w:pPr>
        <w:pStyle w:val="CardFormat"/>
        <w:spacing w:line="276" w:lineRule="auto"/>
        <w:rPr>
          <w:rFonts w:ascii="Helvetica" w:hAnsi="Helvetica"/>
        </w:rPr>
      </w:pPr>
      <w:r w:rsidRPr="0084698D">
        <w:rPr>
          <w:rStyle w:val="underline"/>
          <w:rFonts w:ascii="Helvetica" w:hAnsi="Helvetica"/>
        </w:rPr>
        <w:t xml:space="preserve">Traditional </w:t>
      </w:r>
      <w:proofErr w:type="spellStart"/>
      <w:r w:rsidRPr="0084698D">
        <w:rPr>
          <w:rStyle w:val="underline"/>
          <w:rFonts w:ascii="Helvetica" w:hAnsi="Helvetica"/>
        </w:rPr>
        <w:t>diamondoid</w:t>
      </w:r>
      <w:proofErr w:type="spellEnd"/>
      <w:r w:rsidRPr="0084698D">
        <w:rPr>
          <w:rStyle w:val="underline"/>
          <w:rFonts w:ascii="Helvetica" w:hAnsi="Helvetica"/>
        </w:rPr>
        <w:t xml:space="preserve"> nanomachinery designs</w:t>
      </w:r>
      <w:r w:rsidRPr="0084698D">
        <w:rPr>
          <w:rFonts w:ascii="Helvetica" w:hAnsi="Helvetica"/>
        </w:rPr>
        <w:t xml:space="preserve"> [4] </w:t>
      </w:r>
      <w:r w:rsidRPr="0084698D">
        <w:rPr>
          <w:rStyle w:val="underline"/>
          <w:rFonts w:ascii="Helvetica" w:hAnsi="Helvetica"/>
        </w:rPr>
        <w:t>have employed 8 primary chemical elements, along with the associated atmospheric abundances</w:t>
      </w:r>
      <w:r w:rsidRPr="0084698D">
        <w:rPr>
          <w:rFonts w:ascii="Helvetica" w:hAnsi="Helvetica"/>
        </w:rPr>
        <w:t xml:space="preserve"> [46] </w:t>
      </w:r>
      <w:r w:rsidRPr="0084698D">
        <w:rPr>
          <w:rStyle w:val="underline"/>
          <w:rFonts w:ascii="Helvetica" w:hAnsi="Helvetica"/>
        </w:rPr>
        <w:t>of each element</w:t>
      </w:r>
      <w:r w:rsidRPr="0084698D">
        <w:rPr>
          <w:rFonts w:ascii="Helvetica" w:hAnsi="Helvetica"/>
        </w:rPr>
        <w:t xml:space="preserve">. (Silicon is present in air as particulate dust which may be taken as ~28% Si for crustal rock [5], with a global average dust concentration of ~0.0025 mg/m3). </w:t>
      </w:r>
      <w:r w:rsidRPr="0084698D">
        <w:rPr>
          <w:rStyle w:val="underline"/>
          <w:rFonts w:ascii="Helvetica" w:hAnsi="Helvetica"/>
        </w:rPr>
        <w:t xml:space="preserve">The requirement for elements that are relatively rare in the atmosphere greatly constrains the potential </w:t>
      </w:r>
      <w:proofErr w:type="spellStart"/>
      <w:r w:rsidRPr="0084698D">
        <w:rPr>
          <w:rStyle w:val="underline"/>
          <w:rFonts w:ascii="Helvetica" w:hAnsi="Helvetica"/>
        </w:rPr>
        <w:t>nanomass</w:t>
      </w:r>
      <w:proofErr w:type="spellEnd"/>
      <w:r w:rsidRPr="0084698D">
        <w:rPr>
          <w:rStyle w:val="underline"/>
          <w:rFonts w:ascii="Helvetica" w:hAnsi="Helvetica"/>
        </w:rPr>
        <w:t xml:space="preserve"> and growth rate of airborne replicators.</w:t>
      </w:r>
      <w:r w:rsidRPr="0084698D">
        <w:rPr>
          <w:rFonts w:ascii="Helvetica" w:hAnsi="Helvetica"/>
        </w:rPr>
        <w:t xml:space="preserve"> However, note that at least one of the classical designs exceeds 91% CHON by weight. </w:t>
      </w:r>
      <w:r w:rsidRPr="0084698D">
        <w:rPr>
          <w:rStyle w:val="underline"/>
          <w:rFonts w:ascii="Helvetica" w:hAnsi="Helvetica"/>
        </w:rPr>
        <w:t>Although it would be very difficult, it is at least theoretically possible that replicators could be constructed almost solely of CHON, in which case such devices could replicate relatively rapidly using only atmospheric resources, powered by sunlight</w:t>
      </w:r>
      <w:r w:rsidRPr="0084698D">
        <w:rPr>
          <w:rFonts w:ascii="Helvetica" w:hAnsi="Helvetica"/>
        </w:rPr>
        <w:t xml:space="preserve">. </w:t>
      </w:r>
      <w:r w:rsidRPr="0084698D">
        <w:rPr>
          <w:rStyle w:val="underline"/>
          <w:rFonts w:ascii="Helvetica" w:hAnsi="Helvetica"/>
        </w:rPr>
        <w:t>A worldwide blanket of airborne replicating dust or "</w:t>
      </w:r>
      <w:proofErr w:type="spellStart"/>
      <w:r w:rsidRPr="0084698D">
        <w:rPr>
          <w:rStyle w:val="underline"/>
          <w:rFonts w:ascii="Helvetica" w:hAnsi="Helvetica"/>
        </w:rPr>
        <w:t>aerovores</w:t>
      </w:r>
      <w:proofErr w:type="spellEnd"/>
      <w:r w:rsidRPr="0084698D">
        <w:rPr>
          <w:rStyle w:val="underline"/>
          <w:rFonts w:ascii="Helvetica" w:hAnsi="Helvetica"/>
        </w:rPr>
        <w:t>" that blots out all sunlight has been called the "gray dust" scenario</w:t>
      </w:r>
      <w:r w:rsidRPr="0084698D">
        <w:rPr>
          <w:rFonts w:ascii="Helvetica" w:hAnsi="Helvetica"/>
        </w:rPr>
        <w:t xml:space="preserve"> [47]. (There have already been numerous experimental aerial releases of recombinant bacteria [48].) </w:t>
      </w:r>
    </w:p>
    <w:p w:rsidR="00A65C2A" w:rsidRPr="0084698D" w:rsidRDefault="00A65C2A" w:rsidP="0084698D">
      <w:pPr>
        <w:spacing w:line="276" w:lineRule="auto"/>
        <w:rPr>
          <w:rFonts w:ascii="Helvetica" w:hAnsi="Helvetica"/>
        </w:rPr>
      </w:pPr>
    </w:p>
    <w:p w:rsidR="00377023" w:rsidRPr="0084698D" w:rsidRDefault="00BE058E" w:rsidP="0084698D">
      <w:pPr>
        <w:pStyle w:val="BlockTitle"/>
        <w:spacing w:line="276" w:lineRule="auto"/>
        <w:rPr>
          <w:rFonts w:ascii="Helvetica" w:hAnsi="Helvetica"/>
        </w:rPr>
      </w:pPr>
      <w:r w:rsidRPr="0084698D">
        <w:rPr>
          <w:rFonts w:ascii="Helvetica" w:hAnsi="Helvetica"/>
        </w:rPr>
        <w:lastRenderedPageBreak/>
        <w:br w:type="page"/>
      </w:r>
      <w:r w:rsidRPr="0084698D">
        <w:rPr>
          <w:rFonts w:ascii="Helvetica" w:hAnsi="Helvetica"/>
        </w:rPr>
        <w:lastRenderedPageBreak/>
        <w:t>Impact – Accelerators</w:t>
      </w:r>
    </w:p>
    <w:p w:rsidR="00BE058E" w:rsidRPr="0084698D" w:rsidRDefault="00BE058E" w:rsidP="0084698D">
      <w:pPr>
        <w:spacing w:line="276" w:lineRule="auto"/>
        <w:rPr>
          <w:rFonts w:ascii="Helvetica" w:hAnsi="Helvetica"/>
        </w:rPr>
      </w:pPr>
    </w:p>
    <w:p w:rsidR="00BE058E" w:rsidRPr="0084698D" w:rsidRDefault="00BE058E" w:rsidP="0084698D">
      <w:pPr>
        <w:spacing w:line="276" w:lineRule="auto"/>
        <w:rPr>
          <w:rStyle w:val="cite"/>
          <w:rFonts w:ascii="Helvetica" w:hAnsi="Helvetica"/>
        </w:rPr>
      </w:pPr>
      <w:r w:rsidRPr="0084698D">
        <w:rPr>
          <w:rStyle w:val="cite"/>
          <w:rFonts w:ascii="Helvetica" w:hAnsi="Helvetica"/>
        </w:rPr>
        <w:t>The next generation of accelerators will create mini black holes that end the earth</w:t>
      </w:r>
    </w:p>
    <w:p w:rsidR="00BE058E" w:rsidRPr="0084698D" w:rsidRDefault="00BE058E" w:rsidP="0084698D">
      <w:pPr>
        <w:autoSpaceDE w:val="0"/>
        <w:autoSpaceDN w:val="0"/>
        <w:adjustRightInd w:val="0"/>
        <w:spacing w:line="276" w:lineRule="auto"/>
        <w:rPr>
          <w:rFonts w:ascii="Helvetica" w:hAnsi="Helvetica"/>
          <w:szCs w:val="20"/>
        </w:rPr>
      </w:pPr>
      <w:r w:rsidRPr="0084698D">
        <w:rPr>
          <w:rFonts w:ascii="Helvetica" w:hAnsi="Helvetica"/>
          <w:b/>
          <w:bCs/>
          <w:highlight w:val="cyan"/>
        </w:rPr>
        <w:t>Blodgett</w:t>
      </w:r>
      <w:r w:rsidRPr="0084698D">
        <w:rPr>
          <w:rFonts w:ascii="Helvetica" w:hAnsi="Helvetica"/>
        </w:rPr>
        <w:t xml:space="preserve">, </w:t>
      </w:r>
      <w:r w:rsidRPr="0084698D">
        <w:rPr>
          <w:rFonts w:ascii="Helvetica" w:hAnsi="Helvetica"/>
          <w:sz w:val="16"/>
        </w:rPr>
        <w:t>Risk Evaluation Forum,</w:t>
      </w:r>
      <w:r w:rsidRPr="0084698D">
        <w:rPr>
          <w:rFonts w:ascii="Helvetica" w:hAnsi="Helvetica"/>
        </w:rPr>
        <w:t xml:space="preserve"> </w:t>
      </w:r>
      <w:r w:rsidRPr="0084698D">
        <w:rPr>
          <w:rFonts w:ascii="Helvetica" w:hAnsi="Helvetica"/>
          <w:b/>
          <w:bCs/>
          <w:highlight w:val="cyan"/>
        </w:rPr>
        <w:t>03</w:t>
      </w:r>
      <w:r w:rsidRPr="0084698D">
        <w:rPr>
          <w:rFonts w:ascii="Helvetica" w:hAnsi="Helvetica"/>
          <w:sz w:val="16"/>
        </w:rPr>
        <w:t xml:space="preserve"> </w:t>
      </w:r>
      <w:r w:rsidRPr="0084698D">
        <w:rPr>
          <w:rFonts w:ascii="Helvetica" w:hAnsi="Helvetica"/>
          <w:sz w:val="16"/>
          <w:szCs w:val="20"/>
        </w:rPr>
        <w:t xml:space="preserve">&lt;James, November 16, 2003, </w:t>
      </w:r>
      <w:hyperlink r:id="rId44" w:history="1">
        <w:r w:rsidRPr="0084698D">
          <w:rPr>
            <w:rStyle w:val="Hyperlink"/>
            <w:rFonts w:ascii="Helvetica" w:hAnsi="Helvetica"/>
            <w:sz w:val="16"/>
            <w:szCs w:val="20"/>
          </w:rPr>
          <w:t>http://www.risk-evaluation-forum.org/cnsdrtns.htm</w:t>
        </w:r>
      </w:hyperlink>
      <w:r w:rsidRPr="0084698D">
        <w:rPr>
          <w:rFonts w:ascii="Helvetica" w:hAnsi="Helvetica"/>
          <w:sz w:val="16"/>
          <w:szCs w:val="20"/>
        </w:rPr>
        <w:t xml:space="preserve"> </w:t>
      </w:r>
      <w:r w:rsidRPr="0084698D">
        <w:rPr>
          <w:rFonts w:ascii="Helvetica" w:hAnsi="Helvetica"/>
          <w:bCs/>
          <w:sz w:val="16"/>
          <w:szCs w:val="20"/>
        </w:rPr>
        <w:t>Collider mini black holes: Loss of protective considerations</w:t>
      </w:r>
      <w:r w:rsidRPr="0084698D">
        <w:rPr>
          <w:rFonts w:ascii="Helvetica" w:hAnsi="Helvetica"/>
          <w:sz w:val="16"/>
          <w:szCs w:val="20"/>
        </w:rPr>
        <w:t>&gt;</w:t>
      </w:r>
    </w:p>
    <w:p w:rsidR="00BE058E" w:rsidRPr="0084698D" w:rsidRDefault="00BE058E" w:rsidP="0084698D">
      <w:pPr>
        <w:pStyle w:val="card"/>
        <w:spacing w:line="276" w:lineRule="auto"/>
        <w:rPr>
          <w:rFonts w:ascii="Helvetica" w:hAnsi="Helvetica"/>
        </w:rPr>
      </w:pPr>
      <w:r w:rsidRPr="0084698D">
        <w:rPr>
          <w:rFonts w:ascii="Helvetica" w:hAnsi="Helvetica"/>
        </w:rPr>
        <w:t xml:space="preserve">Recent developments in physics suggest that </w:t>
      </w:r>
      <w:r w:rsidRPr="0084698D">
        <w:rPr>
          <w:rStyle w:val="underline"/>
          <w:rFonts w:ascii="Helvetica" w:hAnsi="Helvetica"/>
          <w:highlight w:val="cyan"/>
        </w:rPr>
        <w:t>the next generation of heavy ion colliders may create mini black holes. (A large collider that will be thirty times more powerful than current models is under construction</w:t>
      </w:r>
      <w:r w:rsidRPr="0084698D">
        <w:rPr>
          <w:rFonts w:ascii="Helvetica" w:hAnsi="Helvetica"/>
        </w:rPr>
        <w:t xml:space="preserve"> at CERN.) It is thought that mini black holes will dissipate via Hawking radiation. But </w:t>
      </w:r>
      <w:r w:rsidRPr="0084698D">
        <w:rPr>
          <w:rStyle w:val="underline"/>
          <w:rFonts w:ascii="Helvetica" w:hAnsi="Helvetica"/>
          <w:highlight w:val="cyan"/>
        </w:rPr>
        <w:t>Hawking radiation has never been seen nor tested</w:t>
      </w:r>
      <w:r w:rsidRPr="0084698D">
        <w:rPr>
          <w:rStyle w:val="underline"/>
          <w:rFonts w:ascii="Helvetica" w:hAnsi="Helvetica"/>
        </w:rPr>
        <w:t xml:space="preserve">. </w:t>
      </w:r>
      <w:r w:rsidRPr="0084698D">
        <w:rPr>
          <w:rStyle w:val="underline"/>
          <w:rFonts w:ascii="Helvetica" w:hAnsi="Helvetica"/>
          <w:highlight w:val="cyan"/>
        </w:rPr>
        <w:t>If Hawking radiation does not work, a mini black hole could swallow the earth.</w:t>
      </w:r>
      <w:r w:rsidRPr="0084698D">
        <w:rPr>
          <w:rStyle w:val="underline"/>
          <w:rFonts w:ascii="Helvetica" w:hAnsi="Helvetica"/>
        </w:rPr>
        <w:t xml:space="preserve">  </w:t>
      </w:r>
      <w:r w:rsidRPr="0084698D">
        <w:rPr>
          <w:rFonts w:ascii="Helvetica" w:hAnsi="Helvetica"/>
        </w:rPr>
        <w:t xml:space="preserve">This risk seems a classic case for being careful, for what risk analysts call "the precautionary principle." Unfortunately it appears that this principle is not yet being applied. </w:t>
      </w:r>
    </w:p>
    <w:p w:rsidR="00A65C2A" w:rsidRPr="0084698D" w:rsidRDefault="00A65C2A" w:rsidP="0084698D">
      <w:pPr>
        <w:spacing w:line="276" w:lineRule="auto"/>
        <w:rPr>
          <w:rFonts w:ascii="Helvetica" w:hAnsi="Helvetica"/>
        </w:rPr>
      </w:pPr>
    </w:p>
    <w:p w:rsidR="00A65C2A" w:rsidRPr="0084698D" w:rsidRDefault="00A65C2A" w:rsidP="0084698D">
      <w:pPr>
        <w:pStyle w:val="BlockTitle"/>
        <w:spacing w:line="276" w:lineRule="auto"/>
        <w:rPr>
          <w:rStyle w:val="underline"/>
          <w:rFonts w:ascii="Helvetica" w:hAnsi="Helvetica"/>
        </w:rPr>
      </w:pPr>
      <w:r w:rsidRPr="0084698D">
        <w:rPr>
          <w:rFonts w:ascii="Helvetica" w:hAnsi="Helvetica"/>
        </w:rPr>
        <w:lastRenderedPageBreak/>
        <w:br w:type="page"/>
      </w:r>
      <w:bookmarkStart w:id="71" w:name="_Toc228642456"/>
      <w:bookmarkStart w:id="72" w:name="_Toc241587474"/>
      <w:bookmarkStart w:id="73" w:name="_Toc251788084"/>
      <w:r w:rsidRPr="0084698D">
        <w:rPr>
          <w:rStyle w:val="underline"/>
          <w:rFonts w:ascii="Helvetica" w:hAnsi="Helvetica"/>
        </w:rPr>
        <w:lastRenderedPageBreak/>
        <w:t>1NC Posthumanism</w:t>
      </w:r>
      <w:bookmarkEnd w:id="71"/>
      <w:bookmarkEnd w:id="72"/>
      <w:bookmarkEnd w:id="73"/>
    </w:p>
    <w:p w:rsidR="00A65C2A" w:rsidRPr="0084698D" w:rsidRDefault="00A65C2A" w:rsidP="0084698D">
      <w:pPr>
        <w:pStyle w:val="tag"/>
        <w:spacing w:line="276" w:lineRule="auto"/>
        <w:rPr>
          <w:rFonts w:ascii="Helvetica" w:hAnsi="Helvetica"/>
        </w:rPr>
      </w:pPr>
      <w:r w:rsidRPr="0084698D">
        <w:rPr>
          <w:rFonts w:ascii="Helvetica" w:hAnsi="Helvetica"/>
        </w:rPr>
        <w:t>The emergence of posthumans will result in a genocidal war with WMD -- leads to extinction</w:t>
      </w:r>
    </w:p>
    <w:p w:rsidR="00A65C2A" w:rsidRPr="0084698D" w:rsidRDefault="00A65C2A" w:rsidP="0084698D">
      <w:pPr>
        <w:pStyle w:val="card"/>
        <w:spacing w:line="276" w:lineRule="auto"/>
        <w:rPr>
          <w:rStyle w:val="underline"/>
          <w:rFonts w:ascii="Helvetica" w:hAnsi="Helvetica"/>
        </w:rPr>
      </w:pPr>
      <w:r w:rsidRPr="0084698D">
        <w:rPr>
          <w:rStyle w:val="cite"/>
          <w:rFonts w:ascii="Helvetica" w:hAnsi="Helvetica"/>
        </w:rPr>
        <w:t>Annas et al ‘2</w:t>
      </w:r>
      <w:r w:rsidRPr="0084698D">
        <w:rPr>
          <w:rFonts w:ascii="Helvetica" w:hAnsi="Helvetica"/>
        </w:rPr>
        <w:t xml:space="preserve"> </w:t>
      </w:r>
      <w:r w:rsidRPr="0084698D">
        <w:rPr>
          <w:rFonts w:ascii="Helvetica" w:hAnsi="Helvetica"/>
          <w:szCs w:val="16"/>
        </w:rPr>
        <w:t>(George, Utley Professor and Chair of Health Law at Boston University School of Public Health, Lori Andrews, Professor of Law at Chicago-Kent, and Rosario Isasi, Health Law and Bioethics Fellow at Boston University School of Public Health, American Journal of Law &amp; Medicine, “THE GENETICS REVOLUTION: CONFLICTS, CHALLENGES AND CONUNDRA: ARTICLE: Protecting the Endangered Human: Toward an International Treaty Prohibiting Cloning and Inheritable Alterations”, 28 Am. J. L. and Med. 151, L/N)</w:t>
      </w:r>
    </w:p>
    <w:p w:rsidR="00A65C2A" w:rsidRPr="0084698D" w:rsidRDefault="00A65C2A" w:rsidP="0084698D">
      <w:pPr>
        <w:pStyle w:val="card"/>
        <w:spacing w:line="276" w:lineRule="auto"/>
        <w:rPr>
          <w:rFonts w:ascii="Helvetica" w:hAnsi="Helvetica"/>
        </w:rPr>
      </w:pPr>
      <w:r w:rsidRPr="0084698D">
        <w:rPr>
          <w:rFonts w:ascii="Helvetica" w:hAnsi="Helvetica"/>
        </w:rPr>
        <w:t xml:space="preserve">Specifically, the argument is that </w:t>
      </w:r>
      <w:r w:rsidRPr="0084698D">
        <w:rPr>
          <w:rStyle w:val="underline"/>
          <w:rFonts w:ascii="Helvetica" w:hAnsi="Helvetica"/>
          <w:highlight w:val="cyan"/>
        </w:rPr>
        <w:t>cloning</w:t>
      </w:r>
      <w:r w:rsidRPr="0084698D">
        <w:rPr>
          <w:rStyle w:val="underline"/>
          <w:rFonts w:ascii="Helvetica" w:hAnsi="Helvetica"/>
        </w:rPr>
        <w:t xml:space="preserve"> </w:t>
      </w:r>
      <w:r w:rsidRPr="0084698D">
        <w:rPr>
          <w:rStyle w:val="underline"/>
          <w:rFonts w:ascii="Helvetica" w:hAnsi="Helvetica"/>
          <w:highlight w:val="cyan"/>
        </w:rPr>
        <w:t>will inevitably lead to</w:t>
      </w:r>
      <w:r w:rsidRPr="0084698D">
        <w:rPr>
          <w:rStyle w:val="underline"/>
          <w:rFonts w:ascii="Helvetica" w:hAnsi="Helvetica"/>
        </w:rPr>
        <w:t xml:space="preserve"> attempts to modify the somatic cell nucleus not to create genetic duplicates of existing people, but "better" children. 36</w:t>
      </w:r>
      <w:r w:rsidRPr="0084698D">
        <w:rPr>
          <w:rFonts w:ascii="Helvetica" w:hAnsi="Helvetica"/>
        </w:rPr>
        <w:t xml:space="preserve"> If this attempt fails, that is the end of it. If it succeeds, however, something like the scenario envisioned by Silver and others such as Nancy Kress, 37 will unfold: </w:t>
      </w:r>
      <w:r w:rsidRPr="0084698D">
        <w:rPr>
          <w:rStyle w:val="underline"/>
          <w:rFonts w:ascii="Helvetica" w:hAnsi="Helvetica"/>
          <w:highlight w:val="cyan"/>
        </w:rPr>
        <w:t>a new species</w:t>
      </w:r>
      <w:r w:rsidRPr="0084698D">
        <w:rPr>
          <w:rStyle w:val="underline"/>
          <w:rFonts w:ascii="Helvetica" w:hAnsi="Helvetica"/>
        </w:rPr>
        <w:t xml:space="preserve"> or subspecies of humans will emerge. </w:t>
      </w:r>
      <w:r w:rsidRPr="0084698D">
        <w:rPr>
          <w:rStyle w:val="underline"/>
          <w:rFonts w:ascii="Helvetica" w:hAnsi="Helvetica"/>
          <w:highlight w:val="cyan"/>
        </w:rPr>
        <w:t>The new species,</w:t>
      </w:r>
      <w:r w:rsidRPr="0084698D">
        <w:rPr>
          <w:rStyle w:val="underline"/>
          <w:rFonts w:ascii="Helvetica" w:hAnsi="Helvetica"/>
        </w:rPr>
        <w:t xml:space="preserve"> or "posthuman," </w:t>
      </w:r>
      <w:r w:rsidRPr="0084698D">
        <w:rPr>
          <w:rStyle w:val="underline"/>
          <w:rFonts w:ascii="Helvetica" w:hAnsi="Helvetica"/>
          <w:highlight w:val="cyan"/>
        </w:rPr>
        <w:t>will</w:t>
      </w:r>
      <w:r w:rsidRPr="0084698D">
        <w:rPr>
          <w:rStyle w:val="underline"/>
          <w:rFonts w:ascii="Helvetica" w:hAnsi="Helvetica"/>
        </w:rPr>
        <w:t xml:space="preserve"> likely </w:t>
      </w:r>
      <w:r w:rsidRPr="0084698D">
        <w:rPr>
          <w:rStyle w:val="underline"/>
          <w:rFonts w:ascii="Helvetica" w:hAnsi="Helvetica"/>
          <w:highlight w:val="cyan"/>
        </w:rPr>
        <w:t>view</w:t>
      </w:r>
      <w:r w:rsidRPr="0084698D">
        <w:rPr>
          <w:rStyle w:val="underline"/>
          <w:rFonts w:ascii="Helvetica" w:hAnsi="Helvetica"/>
        </w:rPr>
        <w:t xml:space="preserve"> the </w:t>
      </w:r>
      <w:r w:rsidRPr="0084698D">
        <w:rPr>
          <w:rStyle w:val="underline"/>
          <w:rFonts w:ascii="Helvetica" w:hAnsi="Helvetica"/>
          <w:highlight w:val="cyan"/>
        </w:rPr>
        <w:t>old "normal" humans as inferior</w:t>
      </w:r>
      <w:r w:rsidRPr="0084698D">
        <w:rPr>
          <w:rStyle w:val="underline"/>
          <w:rFonts w:ascii="Helvetica" w:hAnsi="Helvetica"/>
        </w:rPr>
        <w:t xml:space="preserve">, even savages, </w:t>
      </w:r>
      <w:r w:rsidRPr="0084698D">
        <w:rPr>
          <w:rStyle w:val="underline"/>
          <w:rFonts w:ascii="Helvetica" w:hAnsi="Helvetica"/>
          <w:highlight w:val="cyan"/>
        </w:rPr>
        <w:t>and fit for slavery or slaughter</w:t>
      </w:r>
      <w:r w:rsidRPr="0084698D">
        <w:rPr>
          <w:rStyle w:val="underline"/>
          <w:rFonts w:ascii="Helvetica" w:hAnsi="Helvetica"/>
        </w:rPr>
        <w:t xml:space="preserve">. The </w:t>
      </w:r>
      <w:proofErr w:type="spellStart"/>
      <w:r w:rsidRPr="0084698D">
        <w:rPr>
          <w:rStyle w:val="underline"/>
          <w:rFonts w:ascii="Helvetica" w:hAnsi="Helvetica"/>
        </w:rPr>
        <w:t>normals</w:t>
      </w:r>
      <w:proofErr w:type="spellEnd"/>
      <w:r w:rsidRPr="0084698D">
        <w:rPr>
          <w:rFonts w:ascii="Helvetica" w:hAnsi="Helvetica"/>
        </w:rPr>
        <w:t xml:space="preserve">, on the other hand, </w:t>
      </w:r>
      <w:r w:rsidRPr="0084698D">
        <w:rPr>
          <w:rStyle w:val="underline"/>
          <w:rFonts w:ascii="Helvetica" w:hAnsi="Helvetica"/>
        </w:rPr>
        <w:t xml:space="preserve">may see the posthumans as a threat and if they can, may engage in a preemptive strike by killing the posthumans before they themselves are killed or enslaved by them. It is ultimately </w:t>
      </w:r>
      <w:r w:rsidRPr="0084698D">
        <w:rPr>
          <w:rStyle w:val="underline"/>
          <w:rFonts w:ascii="Helvetica" w:hAnsi="Helvetica"/>
          <w:highlight w:val="cyan"/>
        </w:rPr>
        <w:t>this predictable potential for genocide that makes species-altering experiments potential</w:t>
      </w:r>
      <w:r w:rsidRPr="0084698D">
        <w:rPr>
          <w:rStyle w:val="underline"/>
          <w:rFonts w:ascii="Helvetica" w:hAnsi="Helvetica"/>
        </w:rPr>
        <w:t xml:space="preserve"> </w:t>
      </w:r>
      <w:r w:rsidRPr="0084698D">
        <w:rPr>
          <w:rStyle w:val="underline"/>
          <w:rFonts w:ascii="Helvetica" w:hAnsi="Helvetica"/>
          <w:highlight w:val="cyan"/>
        </w:rPr>
        <w:t>w</w:t>
      </w:r>
      <w:r w:rsidRPr="0084698D">
        <w:rPr>
          <w:rStyle w:val="underline"/>
          <w:rFonts w:ascii="Helvetica" w:hAnsi="Helvetica"/>
        </w:rPr>
        <w:t xml:space="preserve">eapons of </w:t>
      </w:r>
      <w:r w:rsidRPr="0084698D">
        <w:rPr>
          <w:rStyle w:val="underline"/>
          <w:rFonts w:ascii="Helvetica" w:hAnsi="Helvetica"/>
          <w:highlight w:val="cyan"/>
        </w:rPr>
        <w:t>m</w:t>
      </w:r>
      <w:r w:rsidRPr="0084698D">
        <w:rPr>
          <w:rStyle w:val="underline"/>
          <w:rFonts w:ascii="Helvetica" w:hAnsi="Helvetica"/>
        </w:rPr>
        <w:t xml:space="preserve">ass </w:t>
      </w:r>
      <w:r w:rsidRPr="0084698D">
        <w:rPr>
          <w:rStyle w:val="underline"/>
          <w:rFonts w:ascii="Helvetica" w:hAnsi="Helvetica"/>
          <w:highlight w:val="cyan"/>
        </w:rPr>
        <w:t>d</w:t>
      </w:r>
      <w:r w:rsidRPr="0084698D">
        <w:rPr>
          <w:rStyle w:val="underline"/>
          <w:rFonts w:ascii="Helvetica" w:hAnsi="Helvetica"/>
        </w:rPr>
        <w:t xml:space="preserve">estruction, </w:t>
      </w:r>
      <w:r w:rsidRPr="0084698D">
        <w:rPr>
          <w:rStyle w:val="underline"/>
          <w:rFonts w:ascii="Helvetica" w:hAnsi="Helvetica"/>
          <w:highlight w:val="cyan"/>
        </w:rPr>
        <w:t>and makes the unaccountable genetic engineer a potential bioterrorist</w:t>
      </w:r>
      <w:r w:rsidRPr="0084698D">
        <w:rPr>
          <w:rStyle w:val="underline"/>
          <w:rFonts w:ascii="Helvetica" w:hAnsi="Helvetica"/>
        </w:rPr>
        <w:t>. It is also why cloning and genetic modification is of species-wide concern</w:t>
      </w:r>
      <w:r w:rsidRPr="0084698D">
        <w:rPr>
          <w:rFonts w:ascii="Helvetica" w:hAnsi="Helvetica"/>
        </w:rPr>
        <w:t xml:space="preserve"> and why an international treaty to address it is appropriate. 38 Such a treaty is necessary because existing laws on cloning and inheritable genetic alterations, although often well-intentioned, have serious limitations.</w:t>
      </w:r>
    </w:p>
    <w:p w:rsidR="00A65C2A" w:rsidRPr="0084698D" w:rsidRDefault="00A65C2A" w:rsidP="0084698D">
      <w:pPr>
        <w:spacing w:line="276" w:lineRule="auto"/>
        <w:jc w:val="right"/>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74" w:name="_Toc228642457"/>
      <w:bookmarkStart w:id="75" w:name="_Toc241587475"/>
      <w:bookmarkStart w:id="76" w:name="_Toc251788085"/>
      <w:r w:rsidRPr="0084698D">
        <w:rPr>
          <w:rStyle w:val="underline"/>
          <w:rFonts w:ascii="Helvetica" w:hAnsi="Helvetica"/>
        </w:rPr>
        <w:lastRenderedPageBreak/>
        <w:t>1NC Posthumanism</w:t>
      </w:r>
      <w:bookmarkEnd w:id="74"/>
      <w:bookmarkEnd w:id="75"/>
      <w:bookmarkEnd w:id="76"/>
    </w:p>
    <w:p w:rsidR="00A65C2A" w:rsidRPr="0084698D" w:rsidRDefault="00A65C2A" w:rsidP="0084698D">
      <w:pPr>
        <w:pStyle w:val="tag"/>
        <w:spacing w:line="276" w:lineRule="auto"/>
        <w:rPr>
          <w:rFonts w:ascii="Helvetica" w:hAnsi="Helvetica"/>
        </w:rPr>
      </w:pPr>
      <w:r w:rsidRPr="0084698D">
        <w:rPr>
          <w:rFonts w:ascii="Helvetica" w:hAnsi="Helvetica"/>
        </w:rPr>
        <w:t>Posthumanism risks a destruction of genetic and cultural diversity which is critical for human survival</w:t>
      </w:r>
    </w:p>
    <w:p w:rsidR="00A65C2A" w:rsidRPr="0084698D" w:rsidRDefault="00A65C2A" w:rsidP="0084698D">
      <w:pPr>
        <w:pStyle w:val="card"/>
        <w:spacing w:line="276" w:lineRule="auto"/>
        <w:rPr>
          <w:rFonts w:ascii="Helvetica" w:hAnsi="Helvetica"/>
        </w:rPr>
      </w:pPr>
      <w:r w:rsidRPr="0084698D">
        <w:rPr>
          <w:rStyle w:val="cite"/>
          <w:rFonts w:ascii="Helvetica" w:hAnsi="Helvetica"/>
        </w:rPr>
        <w:t xml:space="preserve">Wang ‘1 </w:t>
      </w:r>
      <w:r w:rsidRPr="0084698D">
        <w:rPr>
          <w:rFonts w:ascii="Helvetica" w:hAnsi="Helvetica"/>
          <w:b/>
          <w:sz w:val="20"/>
        </w:rPr>
        <w:t>(</w:t>
      </w:r>
      <w:r w:rsidRPr="0084698D">
        <w:rPr>
          <w:rFonts w:ascii="Helvetica" w:hAnsi="Helvetica"/>
        </w:rPr>
        <w:t>Andrea, J.D. Candidate at Colorado, Colorado Journal of International Environmental Law and Policy, “Regulating Human Cloning Within an Environmental Human Rights Framework”, 12 COLO. J. INT'L ENVTL. L. &amp; POL'Y 165, L/N)</w:t>
      </w:r>
    </w:p>
    <w:p w:rsidR="00A65C2A" w:rsidRPr="0084698D" w:rsidRDefault="00A65C2A" w:rsidP="0084698D">
      <w:pPr>
        <w:pStyle w:val="card"/>
        <w:spacing w:line="276" w:lineRule="auto"/>
        <w:rPr>
          <w:rStyle w:val="CardTextChar"/>
          <w:rFonts w:ascii="Helvetica" w:hAnsi="Helvetica"/>
          <w:b/>
        </w:rPr>
      </w:pPr>
      <w:r w:rsidRPr="0084698D">
        <w:rPr>
          <w:rStyle w:val="underline"/>
          <w:rFonts w:ascii="Helvetica" w:hAnsi="Helvetica"/>
          <w:highlight w:val="cyan"/>
        </w:rPr>
        <w:t>Genetic diversity in humans</w:t>
      </w:r>
      <w:r w:rsidRPr="0084698D">
        <w:rPr>
          <w:rStyle w:val="underline"/>
          <w:rFonts w:ascii="Helvetica" w:hAnsi="Helvetica"/>
        </w:rPr>
        <w:t xml:space="preserve"> </w:t>
      </w:r>
      <w:r w:rsidRPr="0084698D">
        <w:rPr>
          <w:rStyle w:val="underline"/>
          <w:rFonts w:ascii="Helvetica" w:hAnsi="Helvetica"/>
          <w:highlight w:val="cyan"/>
        </w:rPr>
        <w:t>helps</w:t>
      </w:r>
      <w:r w:rsidRPr="0084698D">
        <w:rPr>
          <w:rStyle w:val="underline"/>
          <w:rFonts w:ascii="Helvetica" w:hAnsi="Helvetica"/>
        </w:rPr>
        <w:t xml:space="preserve"> to </w:t>
      </w:r>
      <w:r w:rsidRPr="0084698D">
        <w:rPr>
          <w:rStyle w:val="underline"/>
          <w:rFonts w:ascii="Helvetica" w:hAnsi="Helvetica"/>
          <w:highlight w:val="cyan"/>
        </w:rPr>
        <w:t>alleviate prejudice against out-groups because there is no one standard of "normal</w:t>
      </w:r>
      <w:r w:rsidRPr="0084698D">
        <w:rPr>
          <w:rFonts w:ascii="Helvetica" w:hAnsi="Helvetica"/>
          <w:b/>
          <w:highlight w:val="cyan"/>
        </w:rPr>
        <w:t>.</w:t>
      </w:r>
      <w:r w:rsidRPr="0084698D">
        <w:rPr>
          <w:rFonts w:ascii="Helvetica" w:hAnsi="Helvetica"/>
          <w:b/>
        </w:rPr>
        <w:t>"</w:t>
      </w:r>
      <w:r w:rsidRPr="0084698D">
        <w:rPr>
          <w:rStyle w:val="CardTextChar"/>
          <w:rFonts w:ascii="Helvetica" w:hAnsi="Helvetica"/>
          <w:b/>
        </w:rPr>
        <w:t xml:space="preserve"> </w:t>
      </w:r>
      <w:r w:rsidRPr="0084698D">
        <w:rPr>
          <w:rFonts w:ascii="Helvetica" w:hAnsi="Helvetica"/>
        </w:rPr>
        <w:t>The remainder of this section shows that if</w:t>
      </w:r>
      <w:r w:rsidRPr="0084698D">
        <w:rPr>
          <w:rFonts w:ascii="Helvetica" w:hAnsi="Helvetica"/>
          <w:b/>
        </w:rPr>
        <w:t xml:space="preserve"> </w:t>
      </w:r>
      <w:r w:rsidRPr="0084698D">
        <w:rPr>
          <w:rStyle w:val="underline"/>
          <w:rFonts w:ascii="Helvetica" w:hAnsi="Helvetica"/>
        </w:rPr>
        <w:t>the eugenic ends discussed above</w:t>
      </w:r>
      <w:r w:rsidRPr="0084698D">
        <w:rPr>
          <w:rStyle w:val="CardTextChar"/>
          <w:rFonts w:ascii="Helvetica" w:hAnsi="Helvetica"/>
          <w:b/>
        </w:rPr>
        <w:t xml:space="preserve"> 161</w:t>
      </w:r>
      <w:r w:rsidRPr="0084698D">
        <w:rPr>
          <w:rFonts w:ascii="Helvetica" w:hAnsi="Helvetica"/>
          <w:b/>
        </w:rPr>
        <w:t xml:space="preserve"> </w:t>
      </w:r>
      <w:r w:rsidRPr="0084698D">
        <w:rPr>
          <w:rStyle w:val="underline"/>
          <w:rFonts w:ascii="Helvetica" w:hAnsi="Helvetica"/>
        </w:rPr>
        <w:t xml:space="preserve">come to fruition, we will become a more genetically homogenized society. Because of the expense, cloning will be utilized by the wealthy, dominant class and the stigmatizing effect will be felt by poorer, marginalized groups. 162 Thus, an increase in the use of cloning for genetic control will further solidify a societal definition of "normalcy." </w:t>
      </w:r>
      <w:r w:rsidRPr="0084698D">
        <w:rPr>
          <w:rFonts w:ascii="Helvetica" w:hAnsi="Helvetica"/>
        </w:rPr>
        <w:t xml:space="preserve">As the class of "normal" becomes more and more narrow, parents who belong to out-groups may even choose, for the sake of their children, to have clones that will fit the societal definition of normalcy. 163 "Individual choices are not made in a social vacuum, and unless changes in social attitudes keep pace with the proliferation of genetic tests, we can anticipate that many future prospective parents, acting to avoid misery for potential children, will have to bow to social attitudes they  [*186]  reject and resent." 164 Examples of minority group member parents who concede to the dominant culture because of perceived advantages for their children have come up in other areas of reproductive technology. For example, a black South African woman (with a white husband) who could not conceive with her eggs, requested that the egg donor be white. 165 She did so because she felt that a white child would have a better life than would a child of a mixed race. 166 The more this standard of "normal" is reinforced, the greater the psychological injury to members of out-groups. 167 In addition to the psychological injury of being deemed inferior as a function of genetic traits, is the concomitant discrimination at a societal level. Once certain traits are identified as desirable from a utilitarian and aesthetic framework, those who lack these traits will likely be discriminated against both in educational and employment settings. 168 Scientist Judith Swazey, in the context of "genetic health," has articulated this concern: "some of the uses of genetics reflect, and reinforce, a value system that contains an intolerance of "imperfection.'" 169 With a focus on an individual's genetic makeup, comes a shift to a greater acceptance of notions of biological determinism. 170 This theory provides the background for the justification of stereotype use and the resulting discrimination. Nelkin and Tancredi warn of the social power of biological information and speculate on its misuse: "What is to be defined as normal or abnormal, able or disabled, healthy or diseased? And whose yardstick should prevail? ... We risk increasing the number of people defined as unemployable, uneducable,  [*187]  or uninsurable. We risk creating a biological underclass." 171 2. Biodiversity - Socio-Cultural Ramifications </w:t>
      </w:r>
      <w:r w:rsidRPr="0084698D">
        <w:rPr>
          <w:rStyle w:val="underline"/>
          <w:rFonts w:ascii="Helvetica" w:hAnsi="Helvetica"/>
          <w:highlight w:val="cyan"/>
        </w:rPr>
        <w:t>Genetic diversity</w:t>
      </w:r>
      <w:r w:rsidRPr="0084698D">
        <w:rPr>
          <w:rFonts w:ascii="Helvetica" w:hAnsi="Helvetica"/>
        </w:rPr>
        <w:t>, in addition to ameliorating the marginalization and oppression of out-groups</w:t>
      </w:r>
      <w:r w:rsidRPr="0084698D">
        <w:rPr>
          <w:rStyle w:val="CardTextChar"/>
          <w:rFonts w:ascii="Helvetica" w:hAnsi="Helvetica"/>
          <w:b/>
        </w:rPr>
        <w:t>,</w:t>
      </w:r>
      <w:r w:rsidRPr="0084698D">
        <w:rPr>
          <w:rStyle w:val="underline"/>
          <w:rFonts w:ascii="Helvetica" w:hAnsi="Helvetica"/>
        </w:rPr>
        <w:t xml:space="preserve"> </w:t>
      </w:r>
      <w:r w:rsidRPr="0084698D">
        <w:rPr>
          <w:rStyle w:val="underline"/>
          <w:rFonts w:ascii="Helvetica" w:hAnsi="Helvetica"/>
          <w:highlight w:val="cyan"/>
        </w:rPr>
        <w:t>also benefits humans as a whole</w:t>
      </w:r>
      <w:r w:rsidRPr="0084698D">
        <w:rPr>
          <w:rFonts w:ascii="Helvetica" w:hAnsi="Helvetica"/>
          <w:b/>
        </w:rPr>
        <w:t xml:space="preserve">. </w:t>
      </w:r>
      <w:r w:rsidRPr="0084698D">
        <w:rPr>
          <w:rFonts w:ascii="Helvetica" w:hAnsi="Helvetica"/>
        </w:rPr>
        <w:t>Genetic diversity aids society through</w:t>
      </w:r>
      <w:r w:rsidRPr="0084698D">
        <w:rPr>
          <w:rFonts w:ascii="Helvetica" w:hAnsi="Helvetica"/>
          <w:b/>
        </w:rPr>
        <w:t xml:space="preserve"> "</w:t>
      </w:r>
      <w:r w:rsidRPr="0084698D">
        <w:rPr>
          <w:rStyle w:val="underline"/>
          <w:rFonts w:ascii="Helvetica" w:hAnsi="Helvetica"/>
          <w:highlight w:val="cyan"/>
        </w:rPr>
        <w:t>endowing people with physical and behavioral differences that enrich social interactions</w:t>
      </w:r>
      <w:r w:rsidRPr="0084698D">
        <w:rPr>
          <w:rFonts w:ascii="Helvetica" w:hAnsi="Helvetica"/>
          <w:b/>
        </w:rPr>
        <w:t xml:space="preserve">, </w:t>
      </w:r>
      <w:r w:rsidRPr="0084698D">
        <w:rPr>
          <w:rFonts w:ascii="Helvetica" w:hAnsi="Helvetica"/>
        </w:rPr>
        <w:t>political debates, literary works and music."</w:t>
      </w:r>
      <w:r w:rsidRPr="0084698D">
        <w:rPr>
          <w:rStyle w:val="CardTextChar"/>
          <w:rFonts w:ascii="Helvetica" w:hAnsi="Helvetica"/>
          <w:b/>
        </w:rPr>
        <w:t xml:space="preserve"> 172 </w:t>
      </w:r>
      <w:r w:rsidRPr="0084698D">
        <w:rPr>
          <w:rStyle w:val="underline"/>
          <w:rFonts w:ascii="Helvetica" w:hAnsi="Helvetica"/>
          <w:highlight w:val="cyan"/>
        </w:rPr>
        <w:t>Such a cultural exchange has been deemed necessary for human survival</w:t>
      </w:r>
      <w:r w:rsidRPr="0084698D">
        <w:rPr>
          <w:rStyle w:val="underline"/>
          <w:rFonts w:ascii="Helvetica" w:hAnsi="Helvetica"/>
        </w:rPr>
        <w:t xml:space="preserve">: </w:t>
      </w:r>
      <w:r w:rsidRPr="0084698D">
        <w:rPr>
          <w:rFonts w:ascii="Helvetica" w:hAnsi="Helvetica"/>
        </w:rPr>
        <w:t xml:space="preserve">Each individual owes his survival and general well-being partly to his own limited assortment of characters and partly to the benefits received through cultural interchange with other individuals representing other assortments... Every man in a sense must become his brother's keeper, but the emphasis is on keeping and expanding what both hold in common, not on converting one brother to the ideal image held by the other. 173 The Rio Declaration, which emphasizes the intrinsic value of biodiversity, indicates the extent to which the international community recognizes these "fruits" as essential to the enjoyment of the right to life: The United Nations Conference on Environment and Development, ... working towards international agreements which respect the interests of all and protect the integrity of the global environmental and developmental system, recognizing the integral and interdependent nature of the Earth, our home, proclaims that: ... States should cooperate to strengthen endogenous capacity-building for sustainable development by improving scientific understanding through exchanges of scientific and technological knowledge, and by enhancing the development, adaptation, diffusion and transfer of technologies, including new and innovative technologies. 174 </w:t>
      </w:r>
      <w:r w:rsidRPr="0084698D">
        <w:rPr>
          <w:rStyle w:val="underline"/>
          <w:rFonts w:ascii="Helvetica" w:hAnsi="Helvetica"/>
        </w:rPr>
        <w:t>Biodiversity as an essential component to the right to life 175 comes not only from the need for human consumption of biodiversity in non-human life forms</w:t>
      </w:r>
      <w:r w:rsidRPr="0084698D">
        <w:rPr>
          <w:rFonts w:ascii="Helvetica" w:hAnsi="Helvetica"/>
          <w:b/>
        </w:rPr>
        <w:t xml:space="preserve"> </w:t>
      </w:r>
      <w:r w:rsidRPr="0084698D">
        <w:rPr>
          <w:rFonts w:ascii="Helvetica" w:hAnsi="Helvetica"/>
        </w:rPr>
        <w:t>(i.e. sources of nutritional, pharmaceutical, and  [*188]  agricultural resources), but</w:t>
      </w:r>
      <w:r w:rsidRPr="0084698D">
        <w:rPr>
          <w:rFonts w:ascii="Helvetica" w:hAnsi="Helvetica"/>
          <w:b/>
        </w:rPr>
        <w:t xml:space="preserve"> </w:t>
      </w:r>
      <w:r w:rsidRPr="0084698D">
        <w:rPr>
          <w:rStyle w:val="underline"/>
          <w:rFonts w:ascii="Helvetica" w:hAnsi="Helvetica"/>
        </w:rPr>
        <w:t>also from a recognition of the value of diversity in the human population.</w:t>
      </w:r>
      <w:r w:rsidRPr="0084698D">
        <w:rPr>
          <w:rFonts w:ascii="Helvetica" w:hAnsi="Helvetica"/>
          <w:b/>
        </w:rPr>
        <w:t xml:space="preserve"> </w:t>
      </w:r>
      <w:r w:rsidRPr="0084698D">
        <w:rPr>
          <w:rFonts w:ascii="Helvetica" w:hAnsi="Helvetica"/>
        </w:rPr>
        <w:t xml:space="preserve">176 International environmental law has recognized biodiversity as intrinsically valuable. 177 The Council of Europe has linked this diversity with freedom: "[because] a naturally occurring genetic recombination is likely to create more freedom for the human being than a predetermined genetic </w:t>
      </w:r>
      <w:proofErr w:type="spellStart"/>
      <w:r w:rsidRPr="0084698D">
        <w:rPr>
          <w:rFonts w:ascii="Helvetica" w:hAnsi="Helvetica"/>
        </w:rPr>
        <w:t>make up</w:t>
      </w:r>
      <w:proofErr w:type="spellEnd"/>
      <w:r w:rsidRPr="0084698D">
        <w:rPr>
          <w:rFonts w:ascii="Helvetica" w:hAnsi="Helvetica"/>
        </w:rPr>
        <w:t xml:space="preserve">, it is in the interest of all persons to keep the essentially random nature of the </w:t>
      </w:r>
      <w:r w:rsidRPr="0084698D">
        <w:rPr>
          <w:rFonts w:ascii="Helvetica" w:hAnsi="Helvetica"/>
        </w:rPr>
        <w:lastRenderedPageBreak/>
        <w:t>composition of their own genes." 178 3. Biodiversity - Biological Advantages Even if one believes that a homogenous gene pool will not lead to tolerance problems or a loss of variation in cultural and technological innovations, one area where diversity does have an indisputable effect is in the genetic fitness of a population. 179 "</w:t>
      </w:r>
      <w:r w:rsidRPr="0084698D">
        <w:rPr>
          <w:rStyle w:val="underline"/>
          <w:rFonts w:ascii="Helvetica" w:hAnsi="Helvetica"/>
          <w:highlight w:val="cyan"/>
        </w:rPr>
        <w:t>Genetic diversity within and among populations plays a key role in the health and development of the species.</w:t>
      </w:r>
      <w:r w:rsidRPr="0084698D">
        <w:rPr>
          <w:rStyle w:val="underline"/>
          <w:rFonts w:ascii="Helvetica" w:hAnsi="Helvetica"/>
        </w:rPr>
        <w:t>" 180 This phenomenon has been demonstrated in nearly all forms of life.</w:t>
      </w:r>
      <w:r w:rsidRPr="0084698D">
        <w:rPr>
          <w:rFonts w:ascii="Helvetica" w:hAnsi="Helvetica"/>
          <w:b/>
        </w:rPr>
        <w:t xml:space="preserve"> </w:t>
      </w:r>
      <w:r w:rsidRPr="0084698D">
        <w:rPr>
          <w:rFonts w:ascii="Helvetica" w:hAnsi="Helvetica"/>
        </w:rPr>
        <w:t>181 Accordingly,</w:t>
      </w:r>
      <w:r w:rsidRPr="0084698D">
        <w:rPr>
          <w:rFonts w:ascii="Helvetica" w:hAnsi="Helvetica"/>
          <w:b/>
        </w:rPr>
        <w:t xml:space="preserve"> "</w:t>
      </w:r>
      <w:r w:rsidRPr="0084698D">
        <w:rPr>
          <w:rStyle w:val="underline"/>
          <w:rFonts w:ascii="Helvetica" w:hAnsi="Helvetica"/>
          <w:highlight w:val="cyan"/>
        </w:rPr>
        <w:t>preserving genetic diversity is important, because the prevalence of one particular genotype would make humans more susceptible to disease, rendering the species susceptible to the risk of extinction</w:t>
      </w:r>
      <w:r w:rsidRPr="0084698D">
        <w:rPr>
          <w:rStyle w:val="underline"/>
          <w:rFonts w:ascii="Helvetica" w:hAnsi="Helvetica"/>
        </w:rPr>
        <w:t xml:space="preserve"> caused by a plague of global proportions</w:t>
      </w:r>
      <w:r w:rsidRPr="0084698D">
        <w:rPr>
          <w:rFonts w:ascii="Helvetica" w:hAnsi="Helvetica"/>
        </w:rPr>
        <w:t>." 182 As parents are able to exercise their genetic preference, and the genetic diversity of humans decreases, so too does the fitness of our population.</w:t>
      </w:r>
    </w:p>
    <w:p w:rsidR="00A65C2A" w:rsidRPr="0084698D" w:rsidRDefault="00A65C2A" w:rsidP="0084698D">
      <w:pPr>
        <w:spacing w:line="276" w:lineRule="auto"/>
        <w:jc w:val="right"/>
        <w:rPr>
          <w:rStyle w:val="CardTextChar"/>
          <w:rFonts w:ascii="Helvetica" w:hAnsi="Helvetica"/>
          <w:b/>
        </w:rPr>
      </w:pPr>
      <w:r w:rsidRPr="0084698D">
        <w:rPr>
          <w:rStyle w:val="CardTextChar"/>
          <w:rFonts w:ascii="Helvetica" w:hAnsi="Helvetica"/>
          <w:b/>
        </w:rPr>
        <w:br w:type="page"/>
      </w:r>
    </w:p>
    <w:p w:rsidR="00A65C2A" w:rsidRPr="0084698D" w:rsidRDefault="00A65C2A" w:rsidP="0084698D">
      <w:pPr>
        <w:pStyle w:val="BlockTitle"/>
        <w:spacing w:line="276" w:lineRule="auto"/>
        <w:rPr>
          <w:rStyle w:val="underline"/>
          <w:rFonts w:ascii="Helvetica" w:hAnsi="Helvetica"/>
        </w:rPr>
      </w:pPr>
      <w:bookmarkStart w:id="77" w:name="_Toc228642458"/>
      <w:bookmarkStart w:id="78" w:name="_Toc241587476"/>
      <w:bookmarkStart w:id="79" w:name="_Toc251788086"/>
      <w:r w:rsidRPr="0084698D">
        <w:rPr>
          <w:rStyle w:val="underline"/>
          <w:rFonts w:ascii="Helvetica" w:hAnsi="Helvetica"/>
        </w:rPr>
        <w:lastRenderedPageBreak/>
        <w:t>2NC Racism Impact</w:t>
      </w:r>
      <w:bookmarkEnd w:id="77"/>
      <w:bookmarkEnd w:id="78"/>
      <w:bookmarkEnd w:id="79"/>
    </w:p>
    <w:p w:rsidR="00A65C2A" w:rsidRPr="0084698D" w:rsidRDefault="00A65C2A" w:rsidP="0084698D">
      <w:pPr>
        <w:spacing w:line="276" w:lineRule="auto"/>
        <w:rPr>
          <w:rStyle w:val="cite"/>
          <w:rFonts w:ascii="Helvetica" w:hAnsi="Helvetica"/>
        </w:rPr>
      </w:pPr>
      <w:r w:rsidRPr="0084698D">
        <w:rPr>
          <w:rStyle w:val="cite"/>
          <w:rFonts w:ascii="Helvetica" w:hAnsi="Helvetica"/>
        </w:rPr>
        <w:t xml:space="preserve">Posthuman tech gives rise to eugenic authoritarianism </w:t>
      </w:r>
    </w:p>
    <w:p w:rsidR="00A65C2A" w:rsidRPr="0084698D" w:rsidRDefault="00A65C2A" w:rsidP="0084698D">
      <w:pPr>
        <w:pStyle w:val="card"/>
        <w:spacing w:line="276" w:lineRule="auto"/>
        <w:rPr>
          <w:rStyle w:val="underline"/>
          <w:rFonts w:ascii="Helvetica" w:hAnsi="Helvetica"/>
        </w:rPr>
      </w:pPr>
      <w:r w:rsidRPr="0084698D">
        <w:rPr>
          <w:rStyle w:val="cite"/>
          <w:rFonts w:ascii="Helvetica" w:hAnsi="Helvetica"/>
        </w:rPr>
        <w:t>Lynn ‘1</w:t>
      </w:r>
      <w:r w:rsidRPr="0084698D">
        <w:rPr>
          <w:rFonts w:ascii="Helvetica" w:hAnsi="Helvetica"/>
        </w:rPr>
        <w:t>(Richard, Prof. Psychology at the Economic and Social Research Institute @ Ulster, “Eugenics: A Reassessment”, p. 302-303, 306)</w:t>
      </w: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Cloning could be used to considerable effect by authoritarian eugenic states as a means of reproducing their scientific, military, and political elites.</w:t>
      </w:r>
      <w:r w:rsidRPr="0084698D">
        <w:rPr>
          <w:rFonts w:ascii="Helvetica" w:hAnsi="Helvetica"/>
          <w:b/>
        </w:rPr>
        <w:t xml:space="preserve"> </w:t>
      </w:r>
      <w:r w:rsidRPr="0084698D">
        <w:rPr>
          <w:rFonts w:ascii="Helvetica" w:hAnsi="Helvetica"/>
        </w:rPr>
        <w:t>As compared with embryo selection, one advantage of cloning is that a eugenic state could attempt to reproduce its elites immediately, with a fair chance of success. The cloning of elites would not require any knowledge of the genes and alleles responsible for intelligence or the complex set of personality traits necessary for creativity and high-level achievement, such as would be required before embryos selection could be used for eugenic purposes</w:t>
      </w:r>
      <w:r w:rsidRPr="0084698D">
        <w:rPr>
          <w:rFonts w:ascii="Helvetica" w:hAnsi="Helvetica"/>
          <w:b/>
        </w:rPr>
        <w:t xml:space="preserve">. </w:t>
      </w:r>
      <w:r w:rsidRPr="0084698D">
        <w:rPr>
          <w:rStyle w:val="underline"/>
          <w:rFonts w:ascii="Helvetica" w:hAnsi="Helvetica"/>
        </w:rPr>
        <w:t>All that cloning requires is the perfection of the techniques, and now that a number of mammals have been cloned, this should be relatively straightforward for humans</w:t>
      </w:r>
      <w:r w:rsidRPr="0084698D">
        <w:rPr>
          <w:rFonts w:ascii="Helvetica" w:hAnsi="Helvetica"/>
          <w:b/>
        </w:rPr>
        <w:t xml:space="preserve">. </w:t>
      </w:r>
      <w:r w:rsidRPr="0084698D">
        <w:rPr>
          <w:rFonts w:ascii="Helvetica" w:hAnsi="Helvetica"/>
        </w:rPr>
        <w:t>It has sometimes been objected that cloning has encountered a large number of failures before a success is achieved and that this rules out the cloning of humans. This objection is not persuasive because the eugenic state could afford a number of failures. In any case, technological progress in cloning is likely to reduce the failure rate.</w:t>
      </w:r>
      <w:r w:rsidRPr="0084698D">
        <w:rPr>
          <w:rFonts w:ascii="Helvetica" w:hAnsi="Helvetica"/>
          <w:b/>
        </w:rPr>
        <w:t xml:space="preserve"> </w:t>
      </w:r>
      <w:r w:rsidRPr="0084698D">
        <w:rPr>
          <w:rStyle w:val="underline"/>
          <w:rFonts w:ascii="Helvetica" w:hAnsi="Helvetica"/>
          <w:highlight w:val="cyan"/>
        </w:rPr>
        <w:t>Eugenic states would be expected to confine cloning to the reproduction of quite small numbers of their scientific, military, and political elites</w:t>
      </w:r>
      <w:r w:rsidRPr="0084698D">
        <w:rPr>
          <w:rFonts w:ascii="Helvetica" w:hAnsi="Helvetica"/>
          <w:b/>
        </w:rPr>
        <w:t xml:space="preserve">. </w:t>
      </w:r>
      <w:r w:rsidRPr="0084698D">
        <w:rPr>
          <w:rFonts w:ascii="Helvetica" w:hAnsi="Helvetica"/>
        </w:rPr>
        <w:t xml:space="preserve">We cannot envision the scenario set out by Aldous Huxley (1932) in Brave New World in which the whole population was reproduced by cloning. For most of the population, embryo selection would be a preferable eugenic technique because it would enable nearly the whole population to have their own biological children with more desirable genetic combinations than those of either of their parents. This would retain the goodwill of the population more effectively than cloning the best individuals in each occupation and having them reared by adoptive parents. For the quite small numbers of its elites that eugenic states could be expected to reproduce by cloning, it would be necessary to find couples willing to rear the clone. In some cases, these would be the couples from one of whom the clone was taken. These couples would give the clones the advantages of their own knowledge and experience. Most of the clones would be reared by adoptive parents </w:t>
      </w:r>
      <w:proofErr w:type="spellStart"/>
      <w:r w:rsidRPr="0084698D">
        <w:rPr>
          <w:rFonts w:ascii="Helvetica" w:hAnsi="Helvetica"/>
        </w:rPr>
        <w:t>ho</w:t>
      </w:r>
      <w:proofErr w:type="spellEnd"/>
      <w:r w:rsidRPr="0084698D">
        <w:rPr>
          <w:rFonts w:ascii="Helvetica" w:hAnsi="Helvetica"/>
        </w:rPr>
        <w:t xml:space="preserve"> would be selected as likely to provide good rearing environments. Suitable women would have to be found who were willing to have the cloned embryos implanted, to carry them to term, and to rear them. This should not be a problem for the eugenic state. Only a few thousand children would be likely to be required for an elite cloning program. Sufficient numbers of women willing to bear and rear clones could probably be recruited as volunteers from enthusiasts for the eugenic program. If this proved not to be the case, they could be sufficiently well paid for this service to produce the required number of women. The cloning of elites would give eugenic states a large advantage over the Western democracies in the development of national economic, scientific, and military power. Important scientific advances are typically made by small numbers of highly gifted individuals who have hitherto appeared as a result of very unusual combinations of genes and favorable environmental conditions. </w:t>
      </w:r>
      <w:r w:rsidRPr="0084698D">
        <w:rPr>
          <w:rStyle w:val="underline"/>
          <w:rFonts w:ascii="Helvetica" w:hAnsi="Helvetica"/>
          <w:highlight w:val="cyan"/>
        </w:rPr>
        <w:t>Authoritarian eugenic states could produce hundreds or thousands of replicas of these highly gifted individuals</w:t>
      </w:r>
      <w:r w:rsidRPr="0084698D">
        <w:rPr>
          <w:rStyle w:val="underline"/>
          <w:rFonts w:ascii="Helvetica" w:hAnsi="Helvetica"/>
        </w:rPr>
        <w:t xml:space="preserve"> by cloning </w:t>
      </w:r>
      <w:r w:rsidRPr="0084698D">
        <w:rPr>
          <w:rStyle w:val="underline"/>
          <w:rFonts w:ascii="Helvetica" w:hAnsi="Helvetica"/>
          <w:highlight w:val="cyan"/>
        </w:rPr>
        <w:t>and could have them reared in the most favorable family and educational environments</w:t>
      </w:r>
      <w:r w:rsidRPr="0084698D">
        <w:rPr>
          <w:rStyle w:val="underline"/>
          <w:rFonts w:ascii="Helvetica" w:hAnsi="Helvetica"/>
        </w:rPr>
        <w:t xml:space="preserve">. The </w:t>
      </w:r>
      <w:r w:rsidRPr="0084698D">
        <w:rPr>
          <w:rStyle w:val="underline"/>
          <w:rFonts w:ascii="Helvetica" w:hAnsi="Helvetica"/>
          <w:highlight w:val="cyan"/>
        </w:rPr>
        <w:t>cloning of political and military elites</w:t>
      </w:r>
      <w:r w:rsidRPr="0084698D">
        <w:rPr>
          <w:rStyle w:val="underline"/>
          <w:rFonts w:ascii="Helvetica" w:hAnsi="Helvetica"/>
        </w:rPr>
        <w:t xml:space="preserve"> </w:t>
      </w:r>
      <w:r w:rsidRPr="0084698D">
        <w:rPr>
          <w:rStyle w:val="underline"/>
          <w:rFonts w:ascii="Helvetica" w:hAnsi="Helvetica"/>
          <w:highlight w:val="cyan"/>
        </w:rPr>
        <w:t>would</w:t>
      </w:r>
      <w:r w:rsidRPr="0084698D">
        <w:rPr>
          <w:rStyle w:val="underline"/>
          <w:rFonts w:ascii="Helvetica" w:hAnsi="Helvetica"/>
        </w:rPr>
        <w:t xml:space="preserve"> make it possible for power to be transmitted from capable elites to their clones and would </w:t>
      </w:r>
      <w:r w:rsidRPr="0084698D">
        <w:rPr>
          <w:rStyle w:val="underline"/>
          <w:rFonts w:ascii="Helvetica" w:hAnsi="Helvetica"/>
          <w:highlight w:val="cyan"/>
        </w:rPr>
        <w:t>solve the succession problem</w:t>
      </w:r>
      <w:r w:rsidRPr="0084698D">
        <w:rPr>
          <w:rStyle w:val="underline"/>
          <w:rFonts w:ascii="Helvetica" w:hAnsi="Helvetica"/>
        </w:rPr>
        <w:t xml:space="preserve"> that has so frequently led to the downfall of oligarchies</w:t>
      </w:r>
      <w:r w:rsidRPr="0084698D">
        <w:rPr>
          <w:rFonts w:ascii="Helvetica" w:hAnsi="Helvetica"/>
        </w:rPr>
        <w:t xml:space="preserve">. </w:t>
      </w:r>
      <w:r w:rsidRPr="0084698D">
        <w:rPr>
          <w:rStyle w:val="CardTextChar"/>
          <w:rFonts w:ascii="Helvetica" w:hAnsi="Helvetica"/>
        </w:rPr>
        <w:t xml:space="preserve">The cloning of elites would give authoritarian eugenic states considerable advantages because, as noted in Chapter 19, it cannot be envisioned that elites would be cloned in the Western </w:t>
      </w:r>
      <w:proofErr w:type="spellStart"/>
      <w:r w:rsidRPr="0084698D">
        <w:rPr>
          <w:rStyle w:val="CardTextChar"/>
          <w:rFonts w:ascii="Helvetica" w:hAnsi="Helvetica"/>
          <w:szCs w:val="12"/>
        </w:rPr>
        <w:t>democracies.</w:t>
      </w:r>
      <w:r w:rsidRPr="0084698D">
        <w:rPr>
          <w:rFonts w:ascii="Helvetica" w:hAnsi="Helvetica"/>
          <w:szCs w:val="12"/>
        </w:rPr>
        <w:t>He</w:t>
      </w:r>
      <w:proofErr w:type="spellEnd"/>
      <w:r w:rsidRPr="0084698D">
        <w:rPr>
          <w:rFonts w:ascii="Helvetica" w:hAnsi="Helvetica"/>
          <w:szCs w:val="12"/>
        </w:rPr>
        <w:t xml:space="preserve"> Continues…</w:t>
      </w:r>
      <w:r w:rsidRPr="0084698D">
        <w:rPr>
          <w:rStyle w:val="CardTextChar"/>
          <w:rFonts w:ascii="Helvetica" w:hAnsi="Helvetica"/>
          <w:szCs w:val="12"/>
        </w:rPr>
        <w:t>In g</w:t>
      </w:r>
      <w:r w:rsidRPr="0084698D">
        <w:rPr>
          <w:rStyle w:val="CardTextChar"/>
          <w:rFonts w:ascii="Helvetica" w:hAnsi="Helvetica"/>
        </w:rPr>
        <w:t>eneral terms</w:t>
      </w:r>
      <w:r w:rsidRPr="0084698D">
        <w:rPr>
          <w:rFonts w:ascii="Helvetica" w:hAnsi="Helvetica"/>
        </w:rPr>
        <w:t xml:space="preserve">, </w:t>
      </w:r>
      <w:r w:rsidRPr="0084698D">
        <w:rPr>
          <w:rStyle w:val="underline"/>
          <w:rFonts w:ascii="Helvetica" w:hAnsi="Helvetica"/>
        </w:rPr>
        <w:t>the situation is similar to that in the 1930s when nuclear physics had developed to the state at which it became feasible to construct an atom bomb</w:t>
      </w:r>
      <w:r w:rsidRPr="0084698D">
        <w:rPr>
          <w:rFonts w:ascii="Helvetica" w:hAnsi="Helvetica"/>
        </w:rPr>
        <w:t xml:space="preserve">. Once this point had been reached, it became inevitable that some country or countries would embark on a research program to make the bomb and would then use it, or threaten to use it, to gain a military advantage. In the event, it was the United States that developed the bomb and used it in 1945 to force Japan to surrender. For the next four years, until the Soviet Union developed the bomb, the United States was the only country to possess the atom bomb and could have used it to take control of the world. It was inevitable that it made no attempt to take advantage of this opportunity because in a democracy the internal opposition to an endeavor of this kind is too strong for it to be politically feasible. Authoritarian states are not constrained by internal opposition, which can easily be suppressed. </w:t>
      </w:r>
      <w:r w:rsidRPr="0084698D">
        <w:rPr>
          <w:rStyle w:val="underline"/>
          <w:rFonts w:ascii="Helvetica" w:hAnsi="Helvetica"/>
          <w:highlight w:val="cyan"/>
        </w:rPr>
        <w:t>An authoritarian eugenic state that used its genetically enhanced population to develop a decisive military advantage would be likely to use it to establish world domination</w:t>
      </w:r>
      <w:r w:rsidRPr="0084698D">
        <w:rPr>
          <w:rFonts w:ascii="Helvetica" w:hAnsi="Helvetica"/>
          <w:highlight w:val="cyan"/>
        </w:rPr>
        <w:t>.</w:t>
      </w:r>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lastRenderedPageBreak/>
        <w:t>Rejecting racism is a moral imperative</w:t>
      </w:r>
    </w:p>
    <w:p w:rsidR="00A65C2A" w:rsidRPr="0084698D" w:rsidRDefault="00A65C2A" w:rsidP="0084698D">
      <w:pPr>
        <w:spacing w:line="276" w:lineRule="auto"/>
        <w:jc w:val="both"/>
        <w:rPr>
          <w:rFonts w:ascii="Helvetica" w:hAnsi="Helvetica"/>
        </w:rPr>
      </w:pPr>
      <w:r w:rsidRPr="0084698D">
        <w:rPr>
          <w:rStyle w:val="cite"/>
          <w:rFonts w:ascii="Helvetica" w:hAnsi="Helvetica"/>
        </w:rPr>
        <w:t>Memmi 2000</w:t>
      </w:r>
      <w:r w:rsidRPr="0084698D">
        <w:rPr>
          <w:rFonts w:ascii="Helvetica" w:hAnsi="Helvetica"/>
        </w:rPr>
        <w:t xml:space="preserve"> (Albert, Professor Emeritus of Sociology @ U of Paris, </w:t>
      </w:r>
      <w:proofErr w:type="spellStart"/>
      <w:r w:rsidRPr="0084698D">
        <w:rPr>
          <w:rFonts w:ascii="Helvetica" w:hAnsi="Helvetica"/>
        </w:rPr>
        <w:t>Naiteire</w:t>
      </w:r>
      <w:proofErr w:type="spellEnd"/>
      <w:r w:rsidRPr="0084698D">
        <w:rPr>
          <w:rFonts w:ascii="Helvetica" w:hAnsi="Helvetica"/>
        </w:rPr>
        <w:t>, Racism, transl.  Steve Martinot, p.  163-165, GAL)</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highlight w:val="cyan"/>
        </w:rPr>
        <w:t>The struggle against racism will be long difficult without intermission,</w:t>
      </w:r>
      <w:r w:rsidRPr="0084698D">
        <w:rPr>
          <w:rStyle w:val="underline"/>
          <w:rFonts w:ascii="Helvetica" w:hAnsi="Helvetica"/>
        </w:rPr>
        <w:t xml:space="preserve"> without remission, probably never achieved</w:t>
      </w:r>
      <w:r w:rsidRPr="0084698D">
        <w:rPr>
          <w:rStyle w:val="CircleChar1"/>
          <w:rFonts w:ascii="Helvetica" w:hAnsi="Helvetica"/>
          <w:b w:val="0"/>
          <w:i w:val="0"/>
          <w:szCs w:val="20"/>
        </w:rPr>
        <w:t xml:space="preserve">.  Yet </w:t>
      </w:r>
      <w:r w:rsidRPr="0084698D">
        <w:rPr>
          <w:rStyle w:val="underline"/>
          <w:rFonts w:ascii="Helvetica" w:hAnsi="Helvetica"/>
        </w:rPr>
        <w:t xml:space="preserve">for this very reason, </w:t>
      </w:r>
      <w:r w:rsidRPr="0084698D">
        <w:rPr>
          <w:rStyle w:val="underline"/>
          <w:rFonts w:ascii="Helvetica" w:hAnsi="Helvetica"/>
          <w:highlight w:val="cyan"/>
        </w:rPr>
        <w:t>it is a struggle to be undertaken without surcease and without concessions</w:t>
      </w:r>
      <w:r w:rsidRPr="0084698D">
        <w:rPr>
          <w:rStyle w:val="underline"/>
          <w:rFonts w:ascii="Helvetica" w:hAnsi="Helvetica"/>
        </w:rPr>
        <w:t xml:space="preserve">.  </w:t>
      </w:r>
      <w:r w:rsidRPr="0084698D">
        <w:rPr>
          <w:rStyle w:val="underline"/>
          <w:rFonts w:ascii="Helvetica" w:hAnsi="Helvetica"/>
          <w:highlight w:val="cyan"/>
        </w:rPr>
        <w:t>One cannot be indulgent toward racism; one must not even let the monster in the house,</w:t>
      </w:r>
      <w:r w:rsidRPr="0084698D">
        <w:rPr>
          <w:rStyle w:val="underline"/>
          <w:rFonts w:ascii="Helvetica" w:hAnsi="Helvetica"/>
        </w:rPr>
        <w:t xml:space="preserve"> especially not in a mark.  To give it merely a foothold means to</w:t>
      </w:r>
      <w:r w:rsidRPr="0084698D">
        <w:rPr>
          <w:rStyle w:val="CircleChar1"/>
          <w:rFonts w:ascii="Helvetica" w:hAnsi="Helvetica"/>
          <w:b w:val="0"/>
          <w:i w:val="0"/>
          <w:szCs w:val="20"/>
        </w:rPr>
        <w:t xml:space="preserve"> augment the bestial part in us and in other people, which is to </w:t>
      </w:r>
      <w:r w:rsidRPr="0084698D">
        <w:rPr>
          <w:rStyle w:val="underline"/>
          <w:rFonts w:ascii="Helvetica" w:hAnsi="Helvetica"/>
        </w:rPr>
        <w:t xml:space="preserve">diminish what is human.  </w:t>
      </w:r>
      <w:r w:rsidRPr="0084698D">
        <w:rPr>
          <w:rStyle w:val="underline"/>
          <w:rFonts w:ascii="Helvetica" w:hAnsi="Helvetica"/>
          <w:highlight w:val="cyan"/>
        </w:rPr>
        <w:t>To accept the racist universe to the slightest degree is to endorse fear, injustice and violence.  It is to accept the persistence of the dark history in which we still largely live</w:t>
      </w:r>
      <w:r w:rsidRPr="0084698D">
        <w:rPr>
          <w:rStyle w:val="underline"/>
          <w:rFonts w:ascii="Helvetica" w:hAnsi="Helvetica"/>
        </w:rPr>
        <w:t>.  It is to agree that the outsider will always be a possible victim (and which [person] man is not [themselves] himself an outsider relative to someone else?).  Racism illustrates in sum, the inevitable negativity of the condition of the dominated</w:t>
      </w:r>
      <w:r w:rsidRPr="0084698D">
        <w:rPr>
          <w:rStyle w:val="CircleChar1"/>
          <w:rFonts w:ascii="Helvetica" w:hAnsi="Helvetica"/>
          <w:b w:val="0"/>
          <w:i w:val="0"/>
          <w:szCs w:val="20"/>
        </w:rPr>
        <w:t xml:space="preserve">; that is, it illuminates </w:t>
      </w:r>
      <w:r w:rsidRPr="0084698D">
        <w:rPr>
          <w:rStyle w:val="underline"/>
          <w:rFonts w:ascii="Helvetica" w:hAnsi="Helvetica"/>
        </w:rPr>
        <w:t>in a certain sense the entire human condition.  The anti-racist struggle, difficult though it is</w:t>
      </w:r>
      <w:r w:rsidRPr="0084698D">
        <w:rPr>
          <w:rStyle w:val="CircleChar1"/>
          <w:rFonts w:ascii="Helvetica" w:hAnsi="Helvetica"/>
          <w:b w:val="0"/>
          <w:i w:val="0"/>
          <w:szCs w:val="20"/>
        </w:rPr>
        <w:t xml:space="preserve">, and always in question, is </w:t>
      </w:r>
      <w:r w:rsidRPr="0084698D">
        <w:rPr>
          <w:rStyle w:val="underline"/>
          <w:rFonts w:ascii="Helvetica" w:hAnsi="Helvetica"/>
        </w:rPr>
        <w:t>nevertheless one of the prologues to the ultimate passage</w:t>
      </w:r>
      <w:r w:rsidRPr="0084698D">
        <w:rPr>
          <w:rStyle w:val="CircleChar1"/>
          <w:rFonts w:ascii="Helvetica" w:hAnsi="Helvetica"/>
          <w:b w:val="0"/>
          <w:i w:val="0"/>
          <w:szCs w:val="20"/>
        </w:rPr>
        <w:t xml:space="preserve"> from animality </w:t>
      </w:r>
      <w:r w:rsidRPr="0084698D">
        <w:rPr>
          <w:rStyle w:val="underline"/>
          <w:rFonts w:ascii="Helvetica" w:hAnsi="Helvetica"/>
        </w:rPr>
        <w:t>to humanity</w:t>
      </w:r>
      <w:r w:rsidRPr="0084698D">
        <w:rPr>
          <w:rStyle w:val="CircleChar1"/>
          <w:rFonts w:ascii="Helvetica" w:hAnsi="Helvetica"/>
          <w:b w:val="0"/>
          <w:i w:val="0"/>
          <w:szCs w:val="20"/>
        </w:rPr>
        <w:t xml:space="preserve">.  In that sense, </w:t>
      </w:r>
      <w:r w:rsidRPr="0084698D">
        <w:rPr>
          <w:rStyle w:val="underline"/>
          <w:rFonts w:ascii="Helvetica" w:hAnsi="Helvetica"/>
          <w:highlight w:val="cyan"/>
        </w:rPr>
        <w:t>we cannot fail to rise to the racist challenge.</w:t>
      </w:r>
      <w:r w:rsidRPr="0084698D">
        <w:rPr>
          <w:rStyle w:val="underline"/>
          <w:rFonts w:ascii="Helvetica" w:hAnsi="Helvetica"/>
        </w:rPr>
        <w:t xml:space="preserve"> </w:t>
      </w:r>
      <w:r w:rsidRPr="0084698D">
        <w:rPr>
          <w:rStyle w:val="CircleChar1"/>
          <w:rFonts w:ascii="Helvetica" w:hAnsi="Helvetica"/>
          <w:b w:val="0"/>
          <w:i w:val="0"/>
          <w:szCs w:val="20"/>
        </w:rPr>
        <w:t xml:space="preserve">However, it remains true that </w:t>
      </w:r>
      <w:r w:rsidRPr="0084698D">
        <w:rPr>
          <w:rStyle w:val="underline"/>
          <w:rFonts w:ascii="Helvetica" w:hAnsi="Helvetica"/>
        </w:rPr>
        <w:t>one’s moral conduct only emerges from a choice; one has to want it.  It is a choice among other choices and always debatable in its</w:t>
      </w:r>
      <w:r w:rsidRPr="0084698D">
        <w:rPr>
          <w:rStyle w:val="CircleChar1"/>
          <w:rFonts w:ascii="Helvetica" w:hAnsi="Helvetica"/>
          <w:b w:val="0"/>
          <w:i w:val="0"/>
          <w:szCs w:val="20"/>
        </w:rPr>
        <w:t xml:space="preserve"> foundations and its </w:t>
      </w:r>
      <w:r w:rsidRPr="0084698D">
        <w:rPr>
          <w:rStyle w:val="underline"/>
          <w:rFonts w:ascii="Helvetica" w:hAnsi="Helvetica"/>
        </w:rPr>
        <w:t>consequences</w:t>
      </w:r>
      <w:r w:rsidRPr="0084698D">
        <w:rPr>
          <w:rStyle w:val="CircleChar1"/>
          <w:rFonts w:ascii="Helvetica" w:hAnsi="Helvetica"/>
          <w:b w:val="0"/>
          <w:i w:val="0"/>
          <w:szCs w:val="20"/>
        </w:rPr>
        <w:t xml:space="preserve">.  Let us say, broadly speaking, that </w:t>
      </w:r>
      <w:r w:rsidRPr="0084698D">
        <w:rPr>
          <w:rStyle w:val="underline"/>
          <w:rFonts w:ascii="Helvetica" w:hAnsi="Helvetica"/>
          <w:highlight w:val="cyan"/>
        </w:rPr>
        <w:t>the choice to conduct oneself morally is the condition for the establishment of a human order for which racism is the very negation</w:t>
      </w:r>
      <w:r w:rsidRPr="0084698D">
        <w:rPr>
          <w:rStyle w:val="CircleChar1"/>
          <w:rFonts w:ascii="Helvetica" w:hAnsi="Helvetica"/>
          <w:b w:val="0"/>
          <w:i w:val="0"/>
          <w:szCs w:val="20"/>
          <w:highlight w:val="cyan"/>
        </w:rPr>
        <w:t>.</w:t>
      </w:r>
      <w:r w:rsidRPr="0084698D">
        <w:rPr>
          <w:rStyle w:val="CircleChar1"/>
          <w:rFonts w:ascii="Helvetica" w:hAnsi="Helvetica"/>
          <w:b w:val="0"/>
          <w:i w:val="0"/>
          <w:szCs w:val="20"/>
        </w:rPr>
        <w:t xml:space="preserve">  This is almost a redundancy.  </w:t>
      </w:r>
      <w:r w:rsidRPr="0084698D">
        <w:rPr>
          <w:rStyle w:val="underline"/>
          <w:rFonts w:ascii="Helvetica" w:hAnsi="Helvetica"/>
        </w:rPr>
        <w:t>One cannot found a moral order, let alone a legislative order, on racism, because racism signifies the exclusion of the other and</w:t>
      </w:r>
      <w:r w:rsidRPr="0084698D">
        <w:rPr>
          <w:rStyle w:val="CircleChar1"/>
          <w:rFonts w:ascii="Helvetica" w:hAnsi="Helvetica"/>
          <w:b w:val="0"/>
          <w:i w:val="0"/>
          <w:szCs w:val="20"/>
        </w:rPr>
        <w:t xml:space="preserve"> his or her subjection to violence and </w:t>
      </w:r>
      <w:r w:rsidRPr="0084698D">
        <w:rPr>
          <w:rStyle w:val="underline"/>
          <w:rFonts w:ascii="Helvetica" w:hAnsi="Helvetica"/>
        </w:rPr>
        <w:t>domination.  From an ethical point of view</w:t>
      </w:r>
      <w:r w:rsidRPr="0084698D">
        <w:rPr>
          <w:rStyle w:val="CircleChar1"/>
          <w:rFonts w:ascii="Helvetica" w:hAnsi="Helvetica"/>
          <w:b w:val="0"/>
          <w:i w:val="0"/>
          <w:szCs w:val="20"/>
        </w:rPr>
        <w:t xml:space="preserve">, if one can deploy a little religious language, </w:t>
      </w:r>
      <w:r w:rsidRPr="0084698D">
        <w:rPr>
          <w:rStyle w:val="underline"/>
          <w:rFonts w:ascii="Helvetica" w:hAnsi="Helvetica"/>
        </w:rPr>
        <w:t>racism is “the truly capital sin.”  It is not an accident that almost all of humanity’s spiritual traditions counsel respect for the weak, for orphans, widows, or</w:t>
      </w:r>
      <w:r w:rsidRPr="0084698D">
        <w:rPr>
          <w:rStyle w:val="CircleChar1"/>
          <w:rFonts w:ascii="Helvetica" w:hAnsi="Helvetica"/>
          <w:b w:val="0"/>
          <w:i w:val="0"/>
          <w:szCs w:val="20"/>
        </w:rPr>
        <w:t xml:space="preserve"> </w:t>
      </w:r>
      <w:r w:rsidRPr="0084698D">
        <w:rPr>
          <w:rStyle w:val="underline"/>
          <w:rFonts w:ascii="Helvetica" w:hAnsi="Helvetica"/>
        </w:rPr>
        <w:t>strangers.  It is not just a question of theoretical counsel respect for the weak, for orphans, widows, or strangers.</w:t>
      </w:r>
      <w:r w:rsidRPr="0084698D">
        <w:rPr>
          <w:rStyle w:val="CircleChar1"/>
          <w:rFonts w:ascii="Helvetica" w:hAnsi="Helvetica"/>
          <w:b w:val="0"/>
          <w:i w:val="0"/>
          <w:szCs w:val="20"/>
        </w:rPr>
        <w:t xml:space="preserve">  </w:t>
      </w:r>
      <w:r w:rsidRPr="0084698D">
        <w:rPr>
          <w:rStyle w:val="underline"/>
          <w:rFonts w:ascii="Helvetica" w:hAnsi="Helvetica"/>
        </w:rPr>
        <w:t>It is not just a question of theoretical morality</w:t>
      </w:r>
      <w:r w:rsidRPr="0084698D">
        <w:rPr>
          <w:rStyle w:val="CircleChar1"/>
          <w:rFonts w:ascii="Helvetica" w:hAnsi="Helvetica"/>
          <w:b w:val="0"/>
          <w:i w:val="0"/>
          <w:szCs w:val="20"/>
        </w:rPr>
        <w:t xml:space="preserve"> and disinterested commandments.  </w:t>
      </w:r>
      <w:r w:rsidRPr="0084698D">
        <w:rPr>
          <w:rStyle w:val="underline"/>
          <w:rFonts w:ascii="Helvetica" w:hAnsi="Helvetica"/>
        </w:rPr>
        <w:t xml:space="preserve">Such unanimity in the safeguarding of the other suggests the real utility of such sentiments.  All things considered, we have an interest in banishing injustice, because injustice engenders violence and death. </w:t>
      </w:r>
      <w:r w:rsidRPr="0084698D">
        <w:rPr>
          <w:rStyle w:val="CircleChar1"/>
          <w:rFonts w:ascii="Helvetica" w:hAnsi="Helvetica"/>
          <w:b w:val="0"/>
          <w:i w:val="0"/>
          <w:szCs w:val="20"/>
        </w:rPr>
        <w:t xml:space="preserve">Of course, this is debatable.  </w:t>
      </w:r>
      <w:r w:rsidRPr="0084698D">
        <w:rPr>
          <w:rStyle w:val="underline"/>
          <w:rFonts w:ascii="Helvetica" w:hAnsi="Helvetica"/>
        </w:rPr>
        <w:t>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w:t>
      </w:r>
      <w:r w:rsidRPr="0084698D">
        <w:rPr>
          <w:rStyle w:val="CircleChar1"/>
          <w:rFonts w:ascii="Helvetica" w:hAnsi="Helvetica"/>
          <w:b w:val="0"/>
          <w:i w:val="0"/>
          <w:szCs w:val="20"/>
        </w:rPr>
        <w:t xml:space="preserve">.  “Recall,” says the bible “that you were once a stranger in Egypt,” which means both that </w:t>
      </w:r>
      <w:r w:rsidRPr="0084698D">
        <w:rPr>
          <w:rStyle w:val="underline"/>
          <w:rFonts w:ascii="Helvetica" w:hAnsi="Helvetica"/>
        </w:rPr>
        <w:t xml:space="preserve">you ought to respect the stranger because you were a stranger yourself and that you risk becoming once again someday.  It is an ethical and practical appeal – indeed, it is a contract, however implicit it might be.  In short, </w:t>
      </w:r>
      <w:r w:rsidRPr="0084698D">
        <w:rPr>
          <w:rStyle w:val="underline"/>
          <w:rFonts w:ascii="Helvetica" w:hAnsi="Helvetica"/>
          <w:highlight w:val="cyan"/>
        </w:rPr>
        <w:t>the refusal of racism is the condition for all theoretical and practical morality.  Because, in the end, the ethical choice commands the political choice, a just society must be a society accepted by all</w:t>
      </w:r>
      <w:r w:rsidRPr="0084698D">
        <w:rPr>
          <w:rStyle w:val="underline"/>
          <w:rFonts w:ascii="Helvetica" w:hAnsi="Helvetica"/>
        </w:rPr>
        <w:t xml:space="preserve">.  If this contractual principle is not accepted, then only conflict, and destruction will be out lot.  If it is accepted we can hope someday to live in peace.  True, it is a wager, but the stakes are irresistible.  </w:t>
      </w:r>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jc w:val="right"/>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80" w:name="_Toc228642460"/>
      <w:bookmarkStart w:id="81" w:name="_Toc241587477"/>
      <w:bookmarkStart w:id="82" w:name="_Toc251788087"/>
      <w:r w:rsidRPr="0084698D">
        <w:rPr>
          <w:rStyle w:val="underline"/>
          <w:rFonts w:ascii="Helvetica" w:hAnsi="Helvetica"/>
        </w:rPr>
        <w:lastRenderedPageBreak/>
        <w:t>A2: The Singularity</w:t>
      </w:r>
      <w:bookmarkEnd w:id="80"/>
      <w:bookmarkEnd w:id="81"/>
      <w:bookmarkEnd w:id="82"/>
    </w:p>
    <w:p w:rsidR="00A65C2A" w:rsidRPr="0084698D" w:rsidRDefault="00A65C2A" w:rsidP="0084698D">
      <w:pPr>
        <w:spacing w:line="276" w:lineRule="auto"/>
        <w:rPr>
          <w:rFonts w:ascii="Helvetica" w:hAnsi="Helvetica"/>
        </w:rPr>
      </w:pPr>
      <w:r w:rsidRPr="0084698D">
        <w:rPr>
          <w:rFonts w:ascii="Helvetica" w:hAnsi="Helvetica"/>
        </w:rPr>
        <w:t>All of our future weapons bad arguments are offense against tech development -- prefer our scenarios on timeframe -- these systems will be developed in the next 20 years, long before tech enables immortality.</w:t>
      </w:r>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rPr>
          <w:rFonts w:ascii="Helvetica" w:hAnsi="Helvetica"/>
        </w:rPr>
      </w:pPr>
      <w:r w:rsidRPr="0084698D">
        <w:rPr>
          <w:rFonts w:ascii="Helvetica" w:hAnsi="Helvetica"/>
        </w:rPr>
        <w:t>21</w:t>
      </w:r>
      <w:r w:rsidRPr="0084698D">
        <w:rPr>
          <w:rFonts w:ascii="Helvetica" w:hAnsi="Helvetica"/>
          <w:vertAlign w:val="superscript"/>
        </w:rPr>
        <w:t>st</w:t>
      </w:r>
      <w:r w:rsidRPr="0084698D">
        <w:rPr>
          <w:rFonts w:ascii="Helvetica" w:hAnsi="Helvetica"/>
        </w:rPr>
        <w:t xml:space="preserve"> century tech will threaten human survival</w:t>
      </w:r>
    </w:p>
    <w:p w:rsidR="00A65C2A" w:rsidRPr="0084698D" w:rsidRDefault="00A65C2A" w:rsidP="0084698D">
      <w:pPr>
        <w:spacing w:line="276" w:lineRule="auto"/>
        <w:rPr>
          <w:rFonts w:ascii="Helvetica" w:hAnsi="Helvetica"/>
          <w:b/>
        </w:rPr>
      </w:pPr>
      <w:r w:rsidRPr="0084698D">
        <w:rPr>
          <w:rFonts w:ascii="Helvetica" w:hAnsi="Helvetica"/>
        </w:rPr>
        <w:t xml:space="preserve">Joy 2000 </w:t>
      </w:r>
      <w:r w:rsidRPr="0084698D">
        <w:rPr>
          <w:rFonts w:ascii="Helvetica" w:hAnsi="Helvetica"/>
          <w:b/>
        </w:rPr>
        <w:t>/Billy, cofounder and Chief Scientist of Sun Microsystems, was cochair of the presidential commission on the future of IT research, “Why the future doesn't need us.,” Wired 8.04, April/</w:t>
      </w:r>
    </w:p>
    <w:p w:rsidR="00A65C2A" w:rsidRPr="0084698D" w:rsidRDefault="00A65C2A" w:rsidP="0084698D">
      <w:pPr>
        <w:spacing w:line="276" w:lineRule="auto"/>
        <w:rPr>
          <w:rFonts w:ascii="Helvetica" w:hAnsi="Helvetica"/>
          <w:b/>
        </w:rPr>
      </w:pPr>
      <w:r w:rsidRPr="0084698D">
        <w:rPr>
          <w:rFonts w:ascii="Helvetica" w:hAnsi="Helvetica"/>
          <w:b/>
        </w:rPr>
        <w:t>http://www.wired.com/wired/archive/8.04/joy_pr.html</w:t>
      </w:r>
    </w:p>
    <w:p w:rsidR="00A65C2A" w:rsidRPr="0084698D" w:rsidRDefault="00A65C2A" w:rsidP="0084698D">
      <w:pPr>
        <w:pStyle w:val="NoSpacing"/>
        <w:spacing w:line="276" w:lineRule="auto"/>
        <w:rPr>
          <w:rFonts w:ascii="Helvetica" w:hAnsi="Helvetica"/>
        </w:rPr>
      </w:pPr>
      <w:r w:rsidRPr="0084698D">
        <w:rPr>
          <w:rFonts w:ascii="Helvetica" w:hAnsi="Helvetica"/>
        </w:rPr>
        <w:t xml:space="preserve">The </w:t>
      </w:r>
      <w:r w:rsidRPr="0084698D">
        <w:rPr>
          <w:rStyle w:val="underline"/>
          <w:rFonts w:ascii="Helvetica" w:hAnsi="Helvetica"/>
          <w:highlight w:val="cyan"/>
        </w:rPr>
        <w:t>21st-century technologies</w:t>
      </w:r>
      <w:r w:rsidRPr="0084698D">
        <w:rPr>
          <w:rFonts w:ascii="Helvetica" w:hAnsi="Helvetica"/>
        </w:rPr>
        <w:t xml:space="preserve"> - genetics, nanotechnology, and robotics (GNR) - </w:t>
      </w:r>
      <w:r w:rsidRPr="0084698D">
        <w:rPr>
          <w:rStyle w:val="underline"/>
          <w:rFonts w:ascii="Helvetica" w:hAnsi="Helvetica"/>
          <w:highlight w:val="cyan"/>
        </w:rPr>
        <w:t>are so powerful that they can spawn whole new classes of accidents and abuse</w:t>
      </w:r>
      <w:r w:rsidRPr="0084698D">
        <w:rPr>
          <w:rStyle w:val="underline"/>
          <w:rFonts w:ascii="Helvetica" w:hAnsi="Helvetica"/>
        </w:rPr>
        <w:t xml:space="preserve">s. </w:t>
      </w:r>
      <w:r w:rsidRPr="0084698D">
        <w:rPr>
          <w:rFonts w:ascii="Helvetica" w:hAnsi="Helvetica"/>
        </w:rPr>
        <w:t xml:space="preserve">Most dangerously, for the first time, </w:t>
      </w:r>
      <w:r w:rsidRPr="0084698D">
        <w:rPr>
          <w:rStyle w:val="underline"/>
          <w:rFonts w:ascii="Helvetica" w:hAnsi="Helvetica"/>
        </w:rPr>
        <w:t>these accidents</w:t>
      </w:r>
      <w:r w:rsidRPr="0084698D">
        <w:rPr>
          <w:rFonts w:ascii="Helvetica" w:hAnsi="Helvetica"/>
        </w:rPr>
        <w:t xml:space="preserve"> and abuses are widely within the reach of individuals or small groups. They </w:t>
      </w:r>
      <w:r w:rsidRPr="0084698D">
        <w:rPr>
          <w:rStyle w:val="underline"/>
          <w:rFonts w:ascii="Helvetica" w:hAnsi="Helvetica"/>
        </w:rPr>
        <w:t xml:space="preserve">will not require large facilities or rare raw materials. Knowledge alone will enable the use of them. Thus </w:t>
      </w:r>
      <w:r w:rsidRPr="0084698D">
        <w:rPr>
          <w:rStyle w:val="underline"/>
          <w:rFonts w:ascii="Helvetica" w:hAnsi="Helvetica"/>
          <w:highlight w:val="cyan"/>
        </w:rPr>
        <w:t>we</w:t>
      </w:r>
      <w:r w:rsidRPr="0084698D">
        <w:rPr>
          <w:rStyle w:val="underline"/>
          <w:rFonts w:ascii="Helvetica" w:hAnsi="Helvetica"/>
        </w:rPr>
        <w:t xml:space="preserve"> </w:t>
      </w:r>
      <w:r w:rsidRPr="0084698D">
        <w:rPr>
          <w:rStyle w:val="underline"/>
          <w:rFonts w:ascii="Helvetica" w:hAnsi="Helvetica"/>
          <w:highlight w:val="cyan"/>
        </w:rPr>
        <w:t>have</w:t>
      </w:r>
      <w:r w:rsidRPr="0084698D">
        <w:rPr>
          <w:rStyle w:val="underline"/>
          <w:rFonts w:ascii="Helvetica" w:hAnsi="Helvetica"/>
        </w:rPr>
        <w:t xml:space="preserve"> the possibility not just of weapons of mass destruction but of </w:t>
      </w:r>
      <w:r w:rsidRPr="0084698D">
        <w:rPr>
          <w:rStyle w:val="underline"/>
          <w:rFonts w:ascii="Helvetica" w:hAnsi="Helvetica"/>
          <w:highlight w:val="cyan"/>
        </w:rPr>
        <w:t>knowledge-enabled mass destruction</w:t>
      </w:r>
      <w:r w:rsidRPr="0084698D">
        <w:rPr>
          <w:rFonts w:ascii="Helvetica" w:hAnsi="Helvetica"/>
        </w:rPr>
        <w:t xml:space="preserve"> (KMD), this </w:t>
      </w:r>
      <w:r w:rsidRPr="0084698D">
        <w:rPr>
          <w:rStyle w:val="underline"/>
          <w:rFonts w:ascii="Helvetica" w:hAnsi="Helvetica"/>
          <w:highlight w:val="cyan"/>
        </w:rPr>
        <w:t>destructiveness hugely amplified by the power of self-replication</w:t>
      </w:r>
      <w:r w:rsidRPr="0084698D">
        <w:rPr>
          <w:rStyle w:val="underline"/>
          <w:rFonts w:ascii="Helvetica" w:hAnsi="Helvetica"/>
        </w:rPr>
        <w:t>.</w:t>
      </w:r>
      <w:r w:rsidRPr="0084698D">
        <w:rPr>
          <w:rFonts w:ascii="Helvetica" w:hAnsi="Helvetica"/>
        </w:rPr>
        <w:t xml:space="preserve"> I think it is no exaggeration to say </w:t>
      </w:r>
      <w:r w:rsidRPr="0084698D">
        <w:rPr>
          <w:rStyle w:val="underline"/>
          <w:rFonts w:ascii="Helvetica" w:hAnsi="Helvetica"/>
          <w:highlight w:val="cyan"/>
        </w:rPr>
        <w:t>we are on the cusp</w:t>
      </w:r>
      <w:r w:rsidRPr="0084698D">
        <w:rPr>
          <w:rStyle w:val="underline"/>
          <w:rFonts w:ascii="Helvetica" w:hAnsi="Helvetica"/>
        </w:rPr>
        <w:t xml:space="preserve"> of the further perfection </w:t>
      </w:r>
      <w:r w:rsidRPr="0084698D">
        <w:rPr>
          <w:rStyle w:val="underline"/>
          <w:rFonts w:ascii="Helvetica" w:hAnsi="Helvetica"/>
          <w:highlight w:val="cyan"/>
        </w:rPr>
        <w:t>of</w:t>
      </w:r>
      <w:r w:rsidRPr="0084698D">
        <w:rPr>
          <w:rStyle w:val="underline"/>
          <w:rFonts w:ascii="Helvetica" w:hAnsi="Helvetica"/>
        </w:rPr>
        <w:t xml:space="preserve"> extreme evil, </w:t>
      </w:r>
      <w:r w:rsidRPr="0084698D">
        <w:rPr>
          <w:rStyle w:val="underline"/>
          <w:rFonts w:ascii="Helvetica" w:hAnsi="Helvetica"/>
          <w:highlight w:val="cyan"/>
        </w:rPr>
        <w:t>an evil whose possibility spreads</w:t>
      </w:r>
      <w:r w:rsidRPr="0084698D">
        <w:rPr>
          <w:rStyle w:val="underline"/>
          <w:rFonts w:ascii="Helvetica" w:hAnsi="Helvetica"/>
        </w:rPr>
        <w:t xml:space="preserve"> well </w:t>
      </w:r>
      <w:r w:rsidRPr="0084698D">
        <w:rPr>
          <w:rStyle w:val="underline"/>
          <w:rFonts w:ascii="Helvetica" w:hAnsi="Helvetica"/>
          <w:highlight w:val="cyan"/>
        </w:rPr>
        <w:t>beyond</w:t>
      </w:r>
      <w:r w:rsidRPr="0084698D">
        <w:rPr>
          <w:rStyle w:val="underline"/>
          <w:rFonts w:ascii="Helvetica" w:hAnsi="Helvetica"/>
        </w:rPr>
        <w:t xml:space="preserve"> that which </w:t>
      </w:r>
      <w:r w:rsidRPr="0084698D">
        <w:rPr>
          <w:rStyle w:val="underline"/>
          <w:rFonts w:ascii="Helvetica" w:hAnsi="Helvetica"/>
          <w:highlight w:val="cyan"/>
        </w:rPr>
        <w:t>w</w:t>
      </w:r>
      <w:r w:rsidRPr="0084698D">
        <w:rPr>
          <w:rStyle w:val="underline"/>
          <w:rFonts w:ascii="Helvetica" w:hAnsi="Helvetica"/>
        </w:rPr>
        <w:t xml:space="preserve">eapons of </w:t>
      </w:r>
      <w:r w:rsidRPr="0084698D">
        <w:rPr>
          <w:rStyle w:val="underline"/>
          <w:rFonts w:ascii="Helvetica" w:hAnsi="Helvetica"/>
          <w:highlight w:val="cyan"/>
        </w:rPr>
        <w:t>m</w:t>
      </w:r>
      <w:r w:rsidRPr="0084698D">
        <w:rPr>
          <w:rStyle w:val="underline"/>
          <w:rFonts w:ascii="Helvetica" w:hAnsi="Helvetica"/>
        </w:rPr>
        <w:t xml:space="preserve">ass </w:t>
      </w:r>
      <w:r w:rsidRPr="0084698D">
        <w:rPr>
          <w:rStyle w:val="underline"/>
          <w:rFonts w:ascii="Helvetica" w:hAnsi="Helvetica"/>
          <w:highlight w:val="cyan"/>
        </w:rPr>
        <w:t>d</w:t>
      </w:r>
      <w:r w:rsidRPr="0084698D">
        <w:rPr>
          <w:rStyle w:val="underline"/>
          <w:rFonts w:ascii="Helvetica" w:hAnsi="Helvetica"/>
        </w:rPr>
        <w:t xml:space="preserve">estruction </w:t>
      </w:r>
      <w:r w:rsidRPr="0084698D">
        <w:rPr>
          <w:rStyle w:val="underline"/>
          <w:rFonts w:ascii="Helvetica" w:hAnsi="Helvetica"/>
          <w:highlight w:val="cyan"/>
        </w:rPr>
        <w:t>bequeathed to the nation-states, on to a surprising and terrible empowerment of extreme individuals.</w:t>
      </w:r>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rPr>
          <w:rFonts w:ascii="Helvetica" w:hAnsi="Helvetica"/>
        </w:rPr>
      </w:pPr>
      <w:r w:rsidRPr="0084698D">
        <w:rPr>
          <w:rFonts w:ascii="Helvetica" w:hAnsi="Helvetica"/>
        </w:rPr>
        <w:t>Tech development won’t be benign -- it can’t be controlled -- regulations and spinoffs will independently cause extinction</w:t>
      </w:r>
    </w:p>
    <w:p w:rsidR="00A65C2A" w:rsidRPr="0084698D" w:rsidRDefault="00A65C2A" w:rsidP="0084698D">
      <w:pPr>
        <w:spacing w:line="276" w:lineRule="auto"/>
        <w:rPr>
          <w:rFonts w:ascii="Helvetica" w:hAnsi="Helvetica"/>
          <w:b/>
        </w:rPr>
      </w:pPr>
      <w:r w:rsidRPr="0084698D">
        <w:rPr>
          <w:rFonts w:ascii="Helvetica" w:hAnsi="Helvetica"/>
        </w:rPr>
        <w:t xml:space="preserve">Joy 2000 </w:t>
      </w:r>
      <w:r w:rsidRPr="0084698D">
        <w:rPr>
          <w:rFonts w:ascii="Helvetica" w:hAnsi="Helvetica"/>
          <w:b/>
        </w:rPr>
        <w:t>/Billy, cofounder and Chief Scientist of Sun Microsystems, was cochair of the presidential commission on the future of IT research, “Why the future doesn't need us.,” Wired 8.04, April/</w:t>
      </w:r>
    </w:p>
    <w:p w:rsidR="00A65C2A" w:rsidRPr="0084698D" w:rsidRDefault="00A65C2A" w:rsidP="0084698D">
      <w:pPr>
        <w:spacing w:line="276" w:lineRule="auto"/>
        <w:rPr>
          <w:rFonts w:ascii="Helvetica" w:hAnsi="Helvetica"/>
          <w:b/>
        </w:rPr>
      </w:pPr>
      <w:r w:rsidRPr="0084698D">
        <w:rPr>
          <w:rFonts w:ascii="Helvetica" w:hAnsi="Helvetica"/>
          <w:b/>
        </w:rPr>
        <w:t>http://www.wired.com/wired/archive/8.04/joy_pr.html</w:t>
      </w:r>
    </w:p>
    <w:p w:rsidR="00A65C2A" w:rsidRPr="0084698D" w:rsidRDefault="00A65C2A" w:rsidP="0084698D">
      <w:pPr>
        <w:pStyle w:val="card"/>
        <w:spacing w:line="276" w:lineRule="auto"/>
        <w:rPr>
          <w:rFonts w:ascii="Helvetica" w:hAnsi="Helvetica"/>
        </w:rPr>
      </w:pPr>
      <w:r w:rsidRPr="0084698D">
        <w:rPr>
          <w:rFonts w:ascii="Helvetica" w:hAnsi="Helvetica"/>
        </w:rPr>
        <w:t xml:space="preserve">Another </w:t>
      </w:r>
      <w:r w:rsidRPr="0084698D">
        <w:rPr>
          <w:rStyle w:val="underline"/>
          <w:rFonts w:ascii="Helvetica" w:hAnsi="Helvetica"/>
        </w:rPr>
        <w:t>idea</w:t>
      </w:r>
      <w:r w:rsidRPr="0084698D">
        <w:rPr>
          <w:rFonts w:ascii="Helvetica" w:hAnsi="Helvetica"/>
        </w:rPr>
        <w:t xml:space="preserve"> is </w:t>
      </w:r>
      <w:r w:rsidRPr="0084698D">
        <w:rPr>
          <w:rStyle w:val="underline"/>
          <w:rFonts w:ascii="Helvetica" w:hAnsi="Helvetica"/>
        </w:rPr>
        <w:t>to erect a series of shields to defend against each of the dangerous technologies.</w:t>
      </w:r>
      <w:r w:rsidRPr="0084698D">
        <w:rPr>
          <w:rFonts w:ascii="Helvetica" w:hAnsi="Helvetica"/>
        </w:rPr>
        <w:t xml:space="preserve"> The Strategic Defense Initiative, proposed by the Reagan administration, was an attempt to design such a shield against the threat of a nuclear attack from the Soviet Union. But as </w:t>
      </w:r>
      <w:r w:rsidRPr="0084698D">
        <w:rPr>
          <w:rStyle w:val="underline"/>
          <w:rFonts w:ascii="Helvetica" w:hAnsi="Helvetica"/>
        </w:rPr>
        <w:t>Arthur C. Clarke,</w:t>
      </w:r>
      <w:r w:rsidRPr="0084698D">
        <w:rPr>
          <w:rFonts w:ascii="Helvetica" w:hAnsi="Helvetica"/>
        </w:rPr>
        <w:t xml:space="preserve"> who was privy to discussions about the project, </w:t>
      </w:r>
      <w:r w:rsidRPr="0084698D">
        <w:rPr>
          <w:rStyle w:val="underline"/>
          <w:rFonts w:ascii="Helvetica" w:hAnsi="Helvetica"/>
        </w:rPr>
        <w:t>observed: "Though it might be possible, at vast expense, to construct local defense systems</w:t>
      </w:r>
      <w:r w:rsidRPr="0084698D">
        <w:rPr>
          <w:rFonts w:ascii="Helvetica" w:hAnsi="Helvetica"/>
        </w:rPr>
        <w:t xml:space="preserve"> that would 'only' let through a few percent of ballistic missiles, </w:t>
      </w:r>
      <w:r w:rsidRPr="0084698D">
        <w:rPr>
          <w:rStyle w:val="underline"/>
          <w:rFonts w:ascii="Helvetica" w:hAnsi="Helvetica"/>
        </w:rPr>
        <w:t xml:space="preserve">the much touted idea of a national umbrella was nonsense. </w:t>
      </w:r>
      <w:r w:rsidRPr="0084698D">
        <w:rPr>
          <w:rFonts w:ascii="Helvetica" w:hAnsi="Helvetica"/>
        </w:rPr>
        <w:t xml:space="preserve">Luis </w:t>
      </w:r>
      <w:r w:rsidRPr="0084698D">
        <w:rPr>
          <w:rStyle w:val="underline"/>
          <w:rFonts w:ascii="Helvetica" w:hAnsi="Helvetica"/>
        </w:rPr>
        <w:t>Alvarez, perhaps the greatest experimental physicist of this century, remarked to me that the advocates of such schemes were 'very bright guys with no common sense</w:t>
      </w:r>
      <w:r w:rsidRPr="0084698D">
        <w:rPr>
          <w:rFonts w:ascii="Helvetica" w:hAnsi="Helvetica"/>
        </w:rPr>
        <w:t xml:space="preserve">.'" Clarke continued: "Looking into my often cloudy crystal ball, I suspect that a total defense might indeed be possible in a century or so. But </w:t>
      </w:r>
      <w:r w:rsidRPr="0084698D">
        <w:rPr>
          <w:rStyle w:val="underline"/>
          <w:rFonts w:ascii="Helvetica" w:hAnsi="Helvetica"/>
        </w:rPr>
        <w:t>the technology involved would produce, as a by-product, weapons so terrible that no one would bother with anything as primitive as ballistic missiles."</w:t>
      </w:r>
      <w:r w:rsidRPr="0084698D">
        <w:rPr>
          <w:rFonts w:ascii="Helvetica" w:hAnsi="Helvetica"/>
        </w:rPr>
        <w:t xml:space="preserve"> </w:t>
      </w:r>
      <w:hyperlink r:id="rId45" w:anchor="10" w:history="1">
        <w:r w:rsidRPr="0084698D">
          <w:rPr>
            <w:rStyle w:val="underline"/>
            <w:rFonts w:ascii="Helvetica" w:hAnsi="Helvetica"/>
          </w:rPr>
          <w:t>10</w:t>
        </w:r>
      </w:hyperlink>
      <w:r w:rsidRPr="0084698D">
        <w:rPr>
          <w:rFonts w:ascii="Helvetica" w:hAnsi="Helvetica"/>
        </w:rPr>
        <w:t xml:space="preserve"> </w:t>
      </w:r>
      <w:proofErr w:type="spellStart"/>
      <w:r w:rsidRPr="0084698D">
        <w:rPr>
          <w:rFonts w:ascii="Helvetica" w:hAnsi="Helvetica"/>
        </w:rPr>
        <w:t>In</w:t>
      </w:r>
      <w:r w:rsidRPr="0084698D">
        <w:rPr>
          <w:rFonts w:ascii="Helvetica" w:hAnsi="Helvetica"/>
          <w:i/>
          <w:iCs/>
        </w:rPr>
        <w:t>Engines</w:t>
      </w:r>
      <w:proofErr w:type="spellEnd"/>
      <w:r w:rsidRPr="0084698D">
        <w:rPr>
          <w:rFonts w:ascii="Helvetica" w:hAnsi="Helvetica"/>
          <w:i/>
          <w:iCs/>
        </w:rPr>
        <w:t xml:space="preserve"> of Creation,</w:t>
      </w:r>
      <w:r w:rsidRPr="0084698D">
        <w:rPr>
          <w:rFonts w:ascii="Helvetica" w:hAnsi="Helvetica"/>
        </w:rPr>
        <w:t xml:space="preserve"> Eric </w:t>
      </w:r>
      <w:r w:rsidRPr="0084698D">
        <w:rPr>
          <w:rStyle w:val="underline"/>
          <w:rFonts w:ascii="Helvetica" w:hAnsi="Helvetica"/>
        </w:rPr>
        <w:t xml:space="preserve">Drexler proposed that we build an active nanotechnological shield - a form of immune system for the biosphere - to defend against dangerous replicators of all kinds that might escape from laboratories or otherwise be </w:t>
      </w:r>
      <w:r w:rsidRPr="0084698D">
        <w:rPr>
          <w:rStyle w:val="underline"/>
          <w:rFonts w:ascii="Helvetica" w:hAnsi="Helvetica"/>
        </w:rPr>
        <w:lastRenderedPageBreak/>
        <w:t>maliciously created. But the shield he proposed would itself be extremely dangerous - nothing could prevent it from developing autoimmune problems and attacking the biosphere itself.</w:t>
      </w:r>
      <w:r w:rsidRPr="0084698D">
        <w:rPr>
          <w:rFonts w:ascii="Helvetica" w:hAnsi="Helvetica"/>
        </w:rPr>
        <w:t xml:space="preserve"> </w:t>
      </w:r>
      <w:hyperlink r:id="rId46" w:anchor="11" w:history="1">
        <w:r w:rsidRPr="0084698D">
          <w:rPr>
            <w:rStyle w:val="underline"/>
            <w:rFonts w:ascii="Helvetica" w:hAnsi="Helvetica"/>
          </w:rPr>
          <w:t>11</w:t>
        </w:r>
      </w:hyperlink>
      <w:r w:rsidRPr="0084698D">
        <w:rPr>
          <w:rFonts w:ascii="Helvetica" w:hAnsi="Helvetica"/>
        </w:rPr>
        <w:t xml:space="preserve"> </w:t>
      </w:r>
      <w:r w:rsidRPr="0084698D">
        <w:rPr>
          <w:rStyle w:val="underline"/>
          <w:rFonts w:ascii="Helvetica" w:hAnsi="Helvetica"/>
        </w:rPr>
        <w:t xml:space="preserve">Similar difficulties apply to the construction of shields against robotics and genetic engineering. </w:t>
      </w:r>
      <w:r w:rsidRPr="0084698D">
        <w:rPr>
          <w:rStyle w:val="underline"/>
          <w:rFonts w:ascii="Helvetica" w:hAnsi="Helvetica"/>
          <w:highlight w:val="cyan"/>
        </w:rPr>
        <w:t>These technologies are too powerful to be shielded against</w:t>
      </w:r>
      <w:r w:rsidRPr="0084698D">
        <w:rPr>
          <w:rFonts w:ascii="Helvetica" w:hAnsi="Helvetica"/>
        </w:rPr>
        <w:t xml:space="preserve"> in the time frame of interest</w:t>
      </w:r>
      <w:r w:rsidRPr="0084698D">
        <w:rPr>
          <w:rStyle w:val="underline"/>
          <w:rFonts w:ascii="Helvetica" w:hAnsi="Helvetica"/>
        </w:rPr>
        <w:t>; e</w:t>
      </w:r>
      <w:r w:rsidRPr="0084698D">
        <w:rPr>
          <w:rStyle w:val="underline"/>
          <w:rFonts w:ascii="Helvetica" w:hAnsi="Helvetica"/>
          <w:highlight w:val="cyan"/>
        </w:rPr>
        <w:t>ven if it were possible to implement defensive shields, the side effects of their development would be at least as dangerous as the technologies we are trying to protect against</w:t>
      </w:r>
      <w:r w:rsidRPr="0084698D">
        <w:rPr>
          <w:rStyle w:val="underline"/>
          <w:rFonts w:ascii="Helvetica" w:hAnsi="Helvetica"/>
        </w:rPr>
        <w:t xml:space="preserve">. </w:t>
      </w:r>
      <w:r w:rsidRPr="0084698D">
        <w:rPr>
          <w:rFonts w:ascii="Helvetica" w:hAnsi="Helvetica"/>
        </w:rPr>
        <w:t xml:space="preserve">These possibilities are all thus either undesirable or unachievable or both. </w:t>
      </w:r>
      <w:r w:rsidRPr="0084698D">
        <w:rPr>
          <w:rStyle w:val="underline"/>
          <w:rFonts w:ascii="Helvetica" w:hAnsi="Helvetica"/>
        </w:rPr>
        <w:t xml:space="preserve">The </w:t>
      </w:r>
      <w:r w:rsidRPr="0084698D">
        <w:rPr>
          <w:rStyle w:val="underline"/>
          <w:rFonts w:ascii="Helvetica" w:hAnsi="Helvetica"/>
          <w:highlight w:val="cyan"/>
        </w:rPr>
        <w:t>only realistic alternative I see is relinquishment: to limit development of the technologies that are too dangerous, by limiting our pursuit of certain kinds of knowledge</w:t>
      </w:r>
      <w:r w:rsidRPr="0084698D">
        <w:rPr>
          <w:rFonts w:ascii="Helvetica" w:hAnsi="Helvetica"/>
        </w:rPr>
        <w:t>.</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jc w:val="right"/>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83" w:name="_Toc228642461"/>
      <w:bookmarkStart w:id="84" w:name="_Toc241587478"/>
      <w:bookmarkStart w:id="85" w:name="_Toc251788088"/>
      <w:r w:rsidRPr="0084698D">
        <w:rPr>
          <w:rStyle w:val="underline"/>
          <w:rFonts w:ascii="Helvetica" w:hAnsi="Helvetica"/>
        </w:rPr>
        <w:lastRenderedPageBreak/>
        <w:t>A2: The Singularity</w:t>
      </w:r>
      <w:bookmarkEnd w:id="83"/>
      <w:bookmarkEnd w:id="84"/>
      <w:bookmarkEnd w:id="85"/>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rPr>
          <w:rFonts w:ascii="Helvetica" w:hAnsi="Helvetica"/>
        </w:rPr>
      </w:pPr>
      <w:r w:rsidRPr="0084698D">
        <w:rPr>
          <w:rFonts w:ascii="Helvetica" w:hAnsi="Helvetica"/>
        </w:rPr>
        <w:t xml:space="preserve">The technological drive for immortality is life-denying and anti-ethical -- only abandoning the scientific project allows for happiness -- our </w:t>
      </w:r>
      <w:proofErr w:type="spellStart"/>
      <w:r w:rsidRPr="0084698D">
        <w:rPr>
          <w:rFonts w:ascii="Helvetica" w:hAnsi="Helvetica"/>
        </w:rPr>
        <w:t>ev</w:t>
      </w:r>
      <w:proofErr w:type="spellEnd"/>
      <w:r w:rsidRPr="0084698D">
        <w:rPr>
          <w:rFonts w:ascii="Helvetica" w:hAnsi="Helvetica"/>
        </w:rPr>
        <w:t xml:space="preserve"> cites the Dalai Lama</w:t>
      </w:r>
    </w:p>
    <w:p w:rsidR="00A65C2A" w:rsidRPr="0084698D" w:rsidRDefault="00A65C2A" w:rsidP="0084698D">
      <w:pPr>
        <w:spacing w:line="276" w:lineRule="auto"/>
        <w:rPr>
          <w:rFonts w:ascii="Helvetica" w:hAnsi="Helvetica"/>
          <w:b/>
        </w:rPr>
      </w:pPr>
      <w:r w:rsidRPr="0084698D">
        <w:rPr>
          <w:rFonts w:ascii="Helvetica" w:hAnsi="Helvetica"/>
        </w:rPr>
        <w:t xml:space="preserve">Joy 2000 </w:t>
      </w:r>
      <w:r w:rsidRPr="0084698D">
        <w:rPr>
          <w:rFonts w:ascii="Helvetica" w:hAnsi="Helvetica"/>
          <w:b/>
        </w:rPr>
        <w:t>/Billy, cofounder and Chief Scientist of Sun Microsystems, was cochair of the presidential commission on the future of IT research, “Why the future doesn't need us.,” Wired 8.04, April/</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highlight w:val="cyan"/>
        </w:rPr>
        <w:t>Neither should we pursue near immortality without considering the costs, without considering the commensurate increase in the risk of extinction</w:t>
      </w:r>
      <w:r w:rsidRPr="0084698D">
        <w:rPr>
          <w:rStyle w:val="underline"/>
          <w:rFonts w:ascii="Helvetica" w:hAnsi="Helvetica"/>
        </w:rPr>
        <w:t>. Immortality</w:t>
      </w:r>
      <w:r w:rsidRPr="0084698D">
        <w:rPr>
          <w:rFonts w:ascii="Helvetica" w:hAnsi="Helvetica"/>
        </w:rPr>
        <w:t xml:space="preserve">, while perhaps the original, </w:t>
      </w:r>
      <w:r w:rsidRPr="0084698D">
        <w:rPr>
          <w:rStyle w:val="underline"/>
          <w:rFonts w:ascii="Helvetica" w:hAnsi="Helvetica"/>
        </w:rPr>
        <w:t>is certainly not the only possible utopian dream.</w:t>
      </w:r>
      <w:r w:rsidRPr="0084698D">
        <w:rPr>
          <w:rFonts w:ascii="Helvetica" w:hAnsi="Helvetica"/>
        </w:rPr>
        <w:t xml:space="preserve"> </w:t>
      </w:r>
      <w:r w:rsidRPr="0084698D">
        <w:rPr>
          <w:rFonts w:ascii="Helvetica" w:hAnsi="Helvetica"/>
          <w:sz w:val="12"/>
          <w:szCs w:val="12"/>
        </w:rPr>
        <w:t xml:space="preserve">I recently had the good fortune to meet the distinguished author and scholar Jacques Attali, whose </w:t>
      </w:r>
      <w:proofErr w:type="spellStart"/>
      <w:r w:rsidRPr="0084698D">
        <w:rPr>
          <w:rFonts w:ascii="Helvetica" w:hAnsi="Helvetica"/>
          <w:sz w:val="12"/>
          <w:szCs w:val="12"/>
        </w:rPr>
        <w:t>book</w:t>
      </w:r>
      <w:r w:rsidRPr="0084698D">
        <w:rPr>
          <w:rFonts w:ascii="Helvetica" w:hAnsi="Helvetica"/>
          <w:i/>
          <w:iCs/>
          <w:sz w:val="12"/>
          <w:szCs w:val="12"/>
        </w:rPr>
        <w:t>Lignes</w:t>
      </w:r>
      <w:proofErr w:type="spellEnd"/>
      <w:r w:rsidRPr="0084698D">
        <w:rPr>
          <w:rFonts w:ascii="Helvetica" w:hAnsi="Helvetica"/>
          <w:i/>
          <w:iCs/>
          <w:sz w:val="12"/>
          <w:szCs w:val="12"/>
        </w:rPr>
        <w:t xml:space="preserve"> </w:t>
      </w:r>
      <w:proofErr w:type="spellStart"/>
      <w:r w:rsidRPr="0084698D">
        <w:rPr>
          <w:rFonts w:ascii="Helvetica" w:hAnsi="Helvetica"/>
          <w:i/>
          <w:iCs/>
          <w:sz w:val="12"/>
          <w:szCs w:val="12"/>
        </w:rPr>
        <w:t>d'horizons</w:t>
      </w:r>
      <w:proofErr w:type="spellEnd"/>
      <w:r w:rsidRPr="0084698D">
        <w:rPr>
          <w:rFonts w:ascii="Helvetica" w:hAnsi="Helvetica"/>
          <w:sz w:val="12"/>
          <w:szCs w:val="12"/>
        </w:rPr>
        <w:t xml:space="preserve"> (</w:t>
      </w:r>
      <w:r w:rsidRPr="0084698D">
        <w:rPr>
          <w:rFonts w:ascii="Helvetica" w:hAnsi="Helvetica"/>
          <w:i/>
          <w:iCs/>
          <w:sz w:val="12"/>
          <w:szCs w:val="12"/>
        </w:rPr>
        <w:t>Millennium,</w:t>
      </w:r>
      <w:r w:rsidRPr="0084698D">
        <w:rPr>
          <w:rFonts w:ascii="Helvetica" w:hAnsi="Helvetica"/>
          <w:sz w:val="12"/>
          <w:szCs w:val="12"/>
        </w:rPr>
        <w:t xml:space="preserve"> in the English translation) helped inspire the Java and Jini approach to the coming age of pervasive computing, as previously described in this magazine. In his new </w:t>
      </w:r>
      <w:proofErr w:type="spellStart"/>
      <w:r w:rsidRPr="0084698D">
        <w:rPr>
          <w:rFonts w:ascii="Helvetica" w:hAnsi="Helvetica"/>
          <w:sz w:val="12"/>
          <w:szCs w:val="12"/>
        </w:rPr>
        <w:t>book</w:t>
      </w:r>
      <w:r w:rsidRPr="0084698D">
        <w:rPr>
          <w:rFonts w:ascii="Helvetica" w:hAnsi="Helvetica"/>
          <w:i/>
          <w:iCs/>
          <w:sz w:val="12"/>
          <w:szCs w:val="12"/>
        </w:rPr>
        <w:t>Fraternités</w:t>
      </w:r>
      <w:proofErr w:type="spellEnd"/>
      <w:r w:rsidRPr="0084698D">
        <w:rPr>
          <w:rFonts w:ascii="Helvetica" w:hAnsi="Helvetica"/>
          <w:i/>
          <w:iCs/>
          <w:sz w:val="12"/>
          <w:szCs w:val="12"/>
        </w:rPr>
        <w:t>,</w:t>
      </w:r>
      <w:r w:rsidRPr="0084698D">
        <w:rPr>
          <w:rFonts w:ascii="Helvetica" w:hAnsi="Helvetica"/>
          <w:sz w:val="12"/>
          <w:szCs w:val="12"/>
        </w:rPr>
        <w:t xml:space="preserve"> Attali describes how our dreams of utopia have changed over time: </w:t>
      </w:r>
      <w:r w:rsidRPr="0084698D">
        <w:rPr>
          <w:rStyle w:val="underline"/>
          <w:rFonts w:ascii="Helvetica" w:hAnsi="Helvetica"/>
        </w:rPr>
        <w:t>"At the dawn of societies, men saw their passage on Earth as nothing more than a labyrinth of pain, at the end of which stood</w:t>
      </w:r>
      <w:r w:rsidRPr="0084698D">
        <w:rPr>
          <w:rFonts w:ascii="Helvetica" w:hAnsi="Helvetica"/>
        </w:rPr>
        <w:t xml:space="preserve"> a door leading, via their death, to the company of gods and to </w:t>
      </w:r>
      <w:r w:rsidRPr="0084698D">
        <w:rPr>
          <w:rStyle w:val="underline"/>
          <w:rFonts w:ascii="Helvetica" w:hAnsi="Helvetica"/>
        </w:rPr>
        <w:t>Eternity. With the Hebrews and then the Greeks, some men dared free themselves from theological demands and dream of an ideal City where Liberty would flourish. Others</w:t>
      </w:r>
      <w:r w:rsidRPr="0084698D">
        <w:rPr>
          <w:rFonts w:ascii="Helvetica" w:hAnsi="Helvetica"/>
        </w:rPr>
        <w:t xml:space="preserve">, noting the evolution of the market society, </w:t>
      </w:r>
      <w:r w:rsidRPr="0084698D">
        <w:rPr>
          <w:rStyle w:val="underline"/>
          <w:rFonts w:ascii="Helvetica" w:hAnsi="Helvetica"/>
        </w:rPr>
        <w:t>understood that the liberty of some would entail the alienation of others, and they sought Equality</w:t>
      </w:r>
      <w:r w:rsidRPr="0084698D">
        <w:rPr>
          <w:rFonts w:ascii="Helvetica" w:hAnsi="Helvetica"/>
        </w:rPr>
        <w:t xml:space="preserve">." Jacques helped me understand how these three different utopian goals exist in tension in our society today. He goes on to describe </w:t>
      </w:r>
      <w:r w:rsidRPr="0084698D">
        <w:rPr>
          <w:rStyle w:val="underline"/>
          <w:rFonts w:ascii="Helvetica" w:hAnsi="Helvetica"/>
        </w:rPr>
        <w:t xml:space="preserve">a fourth utopia, Fraternity, whose foundation is altruism. Fraternity alone associates individual happiness with the happiness of others, affording the promise of self-sustainment. </w:t>
      </w:r>
      <w:r w:rsidRPr="0084698D">
        <w:rPr>
          <w:rFonts w:ascii="Helvetica" w:hAnsi="Helvetica"/>
        </w:rPr>
        <w:t xml:space="preserve">This crystallized for me my problem with Kurzweil's dream. </w:t>
      </w:r>
      <w:r w:rsidRPr="0084698D">
        <w:rPr>
          <w:rStyle w:val="underline"/>
          <w:rFonts w:ascii="Helvetica" w:hAnsi="Helvetica"/>
        </w:rPr>
        <w:t xml:space="preserve">A technological approach to Eternity - near immortality through robotics - may not be the most desirable utopia, and its pursuit brings clear dangers. Maybe we should rethink our utopian choices. </w:t>
      </w:r>
      <w:r w:rsidRPr="0084698D">
        <w:rPr>
          <w:rFonts w:ascii="Helvetica" w:hAnsi="Helvetica"/>
          <w:sz w:val="12"/>
          <w:szCs w:val="12"/>
        </w:rPr>
        <w:t xml:space="preserve">Where can we </w:t>
      </w:r>
      <w:r w:rsidRPr="0084698D">
        <w:rPr>
          <w:rFonts w:ascii="Helvetica" w:hAnsi="Helvetica"/>
        </w:rPr>
        <w:t>look for a new ethical basis to set our course? I have found the ideas in the book Ethics for the New Millennium, by the Dalai Lama, to be very helpful. As is perhaps well known but little heeded, the Dalai Lama argues that the most important thing is for us to conduct our lives with love and compassion for others, and that our societies need to develop a stronger notion of universal responsibility and of our interdependency; he proposes a standard of positive ethical conduct for individuals and societies that seems consonant with Attali's Fraternity utopia</w:t>
      </w:r>
      <w:r w:rsidRPr="0084698D">
        <w:rPr>
          <w:rFonts w:ascii="Helvetica" w:hAnsi="Helvetica"/>
          <w:sz w:val="12"/>
          <w:szCs w:val="12"/>
        </w:rPr>
        <w:t xml:space="preserve">. </w:t>
      </w:r>
      <w:r w:rsidRPr="0084698D">
        <w:rPr>
          <w:rStyle w:val="underline"/>
          <w:rFonts w:ascii="Helvetica" w:hAnsi="Helvetica"/>
          <w:highlight w:val="cyan"/>
        </w:rPr>
        <w:t xml:space="preserve">The Dalai Lama </w:t>
      </w:r>
      <w:r w:rsidRPr="0084698D">
        <w:rPr>
          <w:rStyle w:val="underline"/>
          <w:rFonts w:ascii="Helvetica" w:hAnsi="Helvetica"/>
        </w:rPr>
        <w:t xml:space="preserve">further </w:t>
      </w:r>
      <w:r w:rsidRPr="0084698D">
        <w:rPr>
          <w:rStyle w:val="underline"/>
          <w:rFonts w:ascii="Helvetica" w:hAnsi="Helvetica"/>
          <w:highlight w:val="cyan"/>
        </w:rPr>
        <w:t>argues</w:t>
      </w:r>
      <w:r w:rsidRPr="0084698D">
        <w:rPr>
          <w:rStyle w:val="underline"/>
          <w:rFonts w:ascii="Helvetica" w:hAnsi="Helvetica"/>
        </w:rPr>
        <w:t xml:space="preserve"> that </w:t>
      </w:r>
      <w:r w:rsidRPr="0084698D">
        <w:rPr>
          <w:rStyle w:val="underline"/>
          <w:rFonts w:ascii="Helvetica" w:hAnsi="Helvetica"/>
          <w:highlight w:val="cyan"/>
        </w:rPr>
        <w:t>we must understand what it is that makes people happy, and acknowledge the strong evidence that neither material progress nor the pursuit of the power of knowledge is the key</w:t>
      </w:r>
      <w:r w:rsidRPr="0084698D">
        <w:rPr>
          <w:rStyle w:val="underline"/>
          <w:rFonts w:ascii="Helvetica" w:hAnsi="Helvetica"/>
        </w:rPr>
        <w:t xml:space="preserve"> - that </w:t>
      </w:r>
      <w:r w:rsidRPr="0084698D">
        <w:rPr>
          <w:rStyle w:val="underline"/>
          <w:rFonts w:ascii="Helvetica" w:hAnsi="Helvetica"/>
          <w:highlight w:val="cyan"/>
        </w:rPr>
        <w:t>there are limits</w:t>
      </w:r>
      <w:r w:rsidRPr="0084698D">
        <w:rPr>
          <w:rStyle w:val="underline"/>
          <w:rFonts w:ascii="Helvetica" w:hAnsi="Helvetica"/>
        </w:rPr>
        <w:t xml:space="preserve"> </w:t>
      </w:r>
      <w:r w:rsidRPr="0084698D">
        <w:rPr>
          <w:rStyle w:val="underline"/>
          <w:rFonts w:ascii="Helvetica" w:hAnsi="Helvetica"/>
          <w:highlight w:val="cyan"/>
        </w:rPr>
        <w:t>to what science</w:t>
      </w:r>
      <w:r w:rsidRPr="0084698D">
        <w:rPr>
          <w:rStyle w:val="underline"/>
          <w:rFonts w:ascii="Helvetica" w:hAnsi="Helvetica"/>
        </w:rPr>
        <w:t xml:space="preserve"> and the scientific pursuit alone </w:t>
      </w:r>
      <w:r w:rsidRPr="0084698D">
        <w:rPr>
          <w:rStyle w:val="underline"/>
          <w:rFonts w:ascii="Helvetica" w:hAnsi="Helvetica"/>
          <w:highlight w:val="cyan"/>
        </w:rPr>
        <w:t>can do.</w:t>
      </w:r>
      <w:r w:rsidRPr="0084698D">
        <w:rPr>
          <w:rStyle w:val="underline"/>
          <w:rFonts w:ascii="Helvetica" w:hAnsi="Helvetica"/>
        </w:rPr>
        <w:t xml:space="preserve"> </w:t>
      </w:r>
      <w:r w:rsidRPr="0084698D">
        <w:rPr>
          <w:rFonts w:ascii="Helvetica" w:hAnsi="Helvetica"/>
        </w:rPr>
        <w:t xml:space="preserve">Our Western notion of happiness seems to come from the Greeks, who defined it as "the exercise of vital powers along lines of excellence in a life affording them scope." </w:t>
      </w:r>
      <w:hyperlink r:id="rId47" w:anchor="15" w:history="1">
        <w:r w:rsidRPr="0084698D">
          <w:rPr>
            <w:rStyle w:val="underline"/>
            <w:rFonts w:ascii="Helvetica" w:hAnsi="Helvetica"/>
          </w:rPr>
          <w:t>15</w:t>
        </w:r>
      </w:hyperlink>
      <w:r w:rsidRPr="0084698D">
        <w:rPr>
          <w:rFonts w:ascii="Helvetica" w:hAnsi="Helvetica"/>
        </w:rPr>
        <w:t xml:space="preserve"> Clearly, </w:t>
      </w:r>
      <w:r w:rsidRPr="0084698D">
        <w:rPr>
          <w:rStyle w:val="underline"/>
          <w:rFonts w:ascii="Helvetica" w:hAnsi="Helvetica"/>
          <w:highlight w:val="cyan"/>
        </w:rPr>
        <w:t>we need to find meaningful challenges and sufficient scope in our lives if we are to be happy in whatever is to come</w:t>
      </w:r>
      <w:r w:rsidRPr="0084698D">
        <w:rPr>
          <w:rStyle w:val="underline"/>
          <w:rFonts w:ascii="Helvetica" w:hAnsi="Helvetica"/>
        </w:rPr>
        <w:t xml:space="preserve">. But I believe we must find alternative outlets for our creative forces, </w:t>
      </w:r>
      <w:r w:rsidRPr="0084698D">
        <w:rPr>
          <w:rStyle w:val="underline"/>
          <w:rFonts w:ascii="Helvetica" w:hAnsi="Helvetica"/>
          <w:highlight w:val="cyan"/>
        </w:rPr>
        <w:t>beyond the culture of perpetual economic growth</w:t>
      </w:r>
      <w:r w:rsidRPr="0084698D">
        <w:rPr>
          <w:rFonts w:ascii="Helvetica" w:hAnsi="Helvetica"/>
        </w:rPr>
        <w:t xml:space="preserve">; this growth has largely been a blessing for several hundred years, but it has not brought us unalloyed happiness, and </w:t>
      </w:r>
      <w:r w:rsidRPr="0084698D">
        <w:rPr>
          <w:rStyle w:val="underline"/>
          <w:rFonts w:ascii="Helvetica" w:hAnsi="Helvetica"/>
          <w:highlight w:val="cyan"/>
        </w:rPr>
        <w:t>we must now choose between the pursuit of unrestricted and undirected growth through science and technology and the clear accompanying dangers</w:t>
      </w:r>
      <w:r w:rsidRPr="0084698D">
        <w:rPr>
          <w:rStyle w:val="underline"/>
          <w:rFonts w:ascii="Helvetica" w:hAnsi="Helvetica"/>
        </w:rPr>
        <w:t>.</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rPr>
          <w:rFonts w:ascii="Helvetica" w:hAnsi="Helvetica"/>
        </w:rPr>
      </w:pPr>
    </w:p>
    <w:p w:rsidR="00A65C2A" w:rsidRPr="0084698D" w:rsidRDefault="00A65C2A" w:rsidP="0084698D">
      <w:pPr>
        <w:spacing w:before="80" w:line="276" w:lineRule="auto"/>
        <w:rPr>
          <w:rFonts w:ascii="Helvetica" w:hAnsi="Helvetica"/>
          <w:b/>
          <w:bCs/>
          <w:szCs w:val="28"/>
        </w:rPr>
      </w:pPr>
    </w:p>
    <w:p w:rsidR="00A65C2A" w:rsidRPr="0084698D" w:rsidRDefault="00A65C2A" w:rsidP="0084698D">
      <w:pPr>
        <w:spacing w:line="276" w:lineRule="auto"/>
        <w:rPr>
          <w:rFonts w:ascii="Helvetica" w:hAnsi="Helvetica"/>
        </w:rPr>
      </w:pPr>
    </w:p>
    <w:p w:rsidR="00BE058E" w:rsidRPr="0084698D" w:rsidRDefault="00BE058E" w:rsidP="0084698D">
      <w:pPr>
        <w:spacing w:line="276" w:lineRule="auto"/>
        <w:rPr>
          <w:rFonts w:ascii="Helvetica" w:hAnsi="Helvetica"/>
        </w:rPr>
      </w:pPr>
    </w:p>
    <w:p w:rsidR="00C02BF1" w:rsidRPr="0084698D" w:rsidRDefault="00C02BF1" w:rsidP="0084698D">
      <w:pPr>
        <w:pStyle w:val="BlockTitle"/>
        <w:spacing w:line="276" w:lineRule="auto"/>
        <w:rPr>
          <w:rFonts w:ascii="Helvetica" w:hAnsi="Helvetica"/>
        </w:rPr>
      </w:pPr>
      <w:r w:rsidRPr="0084698D">
        <w:rPr>
          <w:rFonts w:ascii="Helvetica" w:hAnsi="Helvetica"/>
        </w:rPr>
        <w:lastRenderedPageBreak/>
        <w:br w:type="page"/>
      </w:r>
    </w:p>
    <w:p w:rsidR="00432272" w:rsidRPr="0084698D" w:rsidRDefault="00432272" w:rsidP="0084698D">
      <w:pPr>
        <w:pStyle w:val="BlockTitle"/>
        <w:spacing w:line="276" w:lineRule="auto"/>
        <w:rPr>
          <w:rFonts w:ascii="Helvetica" w:hAnsi="Helvetica"/>
        </w:rPr>
      </w:pPr>
      <w:r w:rsidRPr="0084698D">
        <w:rPr>
          <w:rFonts w:ascii="Helvetica" w:hAnsi="Helvetica"/>
        </w:rPr>
        <w:lastRenderedPageBreak/>
        <w:t>nuclear war key</w:t>
      </w:r>
      <w:bookmarkEnd w:id="35"/>
      <w:bookmarkEnd w:id="36"/>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Absent massive war industrial civilization will continue to destroy the biosphere</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highlight w:val="cyan"/>
        </w:rPr>
        <w:t>Caldwell</w:t>
      </w:r>
      <w:r w:rsidRPr="0084698D">
        <w:rPr>
          <w:rFonts w:ascii="Helvetica" w:hAnsi="Helvetica"/>
          <w:highlight w:val="cyan"/>
        </w:rPr>
        <w:t xml:space="preserve">, </w:t>
      </w:r>
      <w:r w:rsidRPr="0084698D">
        <w:rPr>
          <w:rFonts w:ascii="Helvetica" w:hAnsi="Helvetica"/>
        </w:rPr>
        <w:t>Economic Growth Supervisor with a PhD in Mathematical Statistics, 200</w:t>
      </w:r>
      <w:r w:rsidRPr="0084698D">
        <w:rPr>
          <w:rStyle w:val="TagChar"/>
          <w:rFonts w:ascii="Helvetica" w:hAnsi="Helvetica"/>
          <w:highlight w:val="cyan"/>
        </w:rPr>
        <w:t>3</w:t>
      </w:r>
    </w:p>
    <w:p w:rsidR="00432272" w:rsidRPr="0084698D" w:rsidRDefault="00432272" w:rsidP="0084698D">
      <w:pPr>
        <w:pStyle w:val="CardFormat"/>
        <w:spacing w:line="276" w:lineRule="auto"/>
        <w:rPr>
          <w:rFonts w:ascii="Helvetica" w:hAnsi="Helvetica"/>
        </w:rPr>
      </w:pPr>
      <w:r w:rsidRPr="0084698D">
        <w:rPr>
          <w:rFonts w:ascii="Helvetica" w:hAnsi="Helvetica"/>
        </w:rPr>
        <w:t>(Joseph, “The End of the World,” 6 March, http://foundation.bw/TheEndOfTheWorld.htm#_Toc34744202)</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Style w:val="underline"/>
          <w:rFonts w:ascii="Helvetica" w:hAnsi="Helvetica"/>
        </w:rPr>
        <w:t>At the present time, about one-sixth of the planet’s population has a high level of industrial production, and the rest of the population is striving to achieve high levels also</w:t>
      </w:r>
      <w:r w:rsidRPr="0084698D">
        <w:rPr>
          <w:rFonts w:ascii="Helvetica" w:hAnsi="Helvetica"/>
        </w:rPr>
        <w:t xml:space="preserve">. What this means is that, </w:t>
      </w:r>
      <w:r w:rsidRPr="0084698D">
        <w:rPr>
          <w:rStyle w:val="Underline0"/>
          <w:rFonts w:ascii="Helvetica" w:hAnsi="Helvetica"/>
          <w:b/>
          <w:highlight w:val="cyan"/>
        </w:rPr>
        <w:t>in the absence of war</w:t>
      </w:r>
      <w:r w:rsidRPr="0084698D">
        <w:rPr>
          <w:rStyle w:val="Underline0"/>
          <w:rFonts w:ascii="Helvetica" w:hAnsi="Helvetica"/>
          <w:b/>
        </w:rPr>
        <w:t xml:space="preserve"> or other phenomena to reduce industrial capacity and activity, </w:t>
      </w:r>
      <w:r w:rsidRPr="0084698D">
        <w:rPr>
          <w:rStyle w:val="Underline0"/>
          <w:rFonts w:ascii="Helvetica" w:hAnsi="Helvetica"/>
          <w:b/>
          <w:highlight w:val="cyan"/>
        </w:rPr>
        <w:t>the level of industrial production will continue to increase even if the human population tapers off</w:t>
      </w:r>
      <w:r w:rsidRPr="0084698D">
        <w:rPr>
          <w:rFonts w:ascii="Helvetica" w:hAnsi="Helvetica"/>
        </w:rPr>
        <w:t xml:space="preserve">. The annual GDP per capita of the richest nations is on the order of about $25,000 (GNP per capita, purchasing-power-parity (PPP), current international $), whereas for poor countries it is about $2,000 per year. The world average is about $6,000. </w:t>
      </w:r>
      <w:r w:rsidRPr="0084698D">
        <w:rPr>
          <w:rStyle w:val="underline"/>
          <w:rFonts w:ascii="Helvetica" w:hAnsi="Helvetica"/>
        </w:rPr>
        <w:t>At a growth rate</w:t>
      </w:r>
      <w:r w:rsidRPr="0084698D">
        <w:rPr>
          <w:rFonts w:ascii="Helvetica" w:hAnsi="Helvetica"/>
        </w:rPr>
        <w:t xml:space="preserve"> (in industrial production) </w:t>
      </w:r>
      <w:r w:rsidRPr="0084698D">
        <w:rPr>
          <w:rStyle w:val="underline"/>
          <w:rFonts w:ascii="Helvetica" w:hAnsi="Helvetica"/>
        </w:rPr>
        <w:t>of three percent a year, it would take the rest of the world about fifty years to catch up to where the developed countries are today. This means that even if the human population were to level off by 2050, global industrial production would continue to increase throughout this period, even if the developed nations “stood still” and the poorer nations just tried to catch up</w:t>
      </w:r>
      <w:r w:rsidRPr="0084698D">
        <w:rPr>
          <w:rFonts w:ascii="Helvetica" w:hAnsi="Helvetica"/>
        </w:rPr>
        <w:t xml:space="preserve">. Given the commitment of all nations to the increased standards of living associated with increased industrial production, </w:t>
      </w:r>
      <w:r w:rsidRPr="0084698D">
        <w:rPr>
          <w:rStyle w:val="Underline0"/>
          <w:rFonts w:ascii="Helvetica" w:hAnsi="Helvetica"/>
          <w:b/>
        </w:rPr>
        <w:t xml:space="preserve">global </w:t>
      </w:r>
      <w:r w:rsidRPr="0084698D">
        <w:rPr>
          <w:rStyle w:val="Underline0"/>
          <w:rFonts w:ascii="Helvetica" w:hAnsi="Helvetica"/>
          <w:b/>
          <w:highlight w:val="cyan"/>
        </w:rPr>
        <w:t>industrial production is bound to continue to soar as poor countries strive to become rich</w:t>
      </w:r>
      <w:r w:rsidRPr="0084698D">
        <w:rPr>
          <w:rStyle w:val="Underline0"/>
          <w:rFonts w:ascii="Helvetica" w:hAnsi="Helvetica"/>
          <w:b/>
        </w:rPr>
        <w:t>, even if population levels off</w:t>
      </w:r>
      <w:r w:rsidRPr="0084698D">
        <w:rPr>
          <w:rFonts w:ascii="Helvetica" w:hAnsi="Helvetica"/>
        </w:rPr>
        <w:t xml:space="preserve">. </w:t>
      </w:r>
      <w:r w:rsidRPr="0084698D">
        <w:rPr>
          <w:rStyle w:val="underline"/>
          <w:rFonts w:ascii="Helvetica" w:hAnsi="Helvetica"/>
        </w:rPr>
        <w:t>Under the current world order, industrial production will continue to soar to higher and higher levels, and the massive destruction of the environment that is caused by industrial activity will intensify</w:t>
      </w:r>
      <w:r w:rsidRPr="0084698D">
        <w:rPr>
          <w:rFonts w:ascii="Helvetica" w:hAnsi="Helvetica"/>
        </w:rPr>
        <w:t xml:space="preserve">. In summary, </w:t>
      </w:r>
      <w:r w:rsidRPr="0084698D">
        <w:rPr>
          <w:rStyle w:val="underline"/>
          <w:rFonts w:ascii="Helvetica" w:hAnsi="Helvetica"/>
        </w:rPr>
        <w:t xml:space="preserve">even under the wildest assumptions about decreasing fertility rates, human population levels will continue to rise, and industrial activity will soar exponentially, for generations to come. </w:t>
      </w:r>
      <w:r w:rsidRPr="0084698D">
        <w:rPr>
          <w:rStyle w:val="underline"/>
          <w:rFonts w:ascii="Helvetica" w:hAnsi="Helvetica"/>
          <w:highlight w:val="cyan"/>
        </w:rPr>
        <w:t>The destruction to the biosphere will continue unabated</w:t>
      </w:r>
      <w:r w:rsidRPr="0084698D">
        <w:rPr>
          <w:rFonts w:ascii="Helvetica" w:hAnsi="Helvetica"/>
          <w:highlight w:val="cyan"/>
        </w:rPr>
        <w:t>.</w:t>
      </w:r>
      <w:r w:rsidRPr="0084698D">
        <w:rPr>
          <w:rFonts w:ascii="Helvetica" w:hAnsi="Helvetica"/>
        </w:rPr>
        <w:t xml:space="preserve"> The planet’s biosphere and biodiversity – already reeling from mankind’s assault – are doomed. </w:t>
      </w:r>
      <w:r w:rsidRPr="0084698D">
        <w:rPr>
          <w:rStyle w:val="Underline0"/>
          <w:rFonts w:ascii="Helvetica" w:hAnsi="Helvetica"/>
          <w:b/>
          <w:highlight w:val="cyan"/>
        </w:rPr>
        <w:t>Unless radical change happens</w:t>
      </w:r>
      <w:r w:rsidRPr="0084698D">
        <w:rPr>
          <w:rFonts w:ascii="Helvetica" w:hAnsi="Helvetica"/>
        </w:rPr>
        <w:t xml:space="preserve">. </w:t>
      </w:r>
    </w:p>
    <w:bookmarkEnd w:id="37"/>
    <w:bookmarkEnd w:id="38"/>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Massive nuclear war is the only way to stop industrial civilization from completely destroying the environment and causing total extinction</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highlight w:val="cyan"/>
        </w:rPr>
        <w:t>Caldwell</w:t>
      </w:r>
      <w:r w:rsidRPr="0084698D">
        <w:rPr>
          <w:rFonts w:ascii="Helvetica" w:hAnsi="Helvetica"/>
        </w:rPr>
        <w:t>, Economic Growth Supervisor with a PhD in Mathematical Statistics, 200</w:t>
      </w:r>
      <w:r w:rsidRPr="0084698D">
        <w:rPr>
          <w:rStyle w:val="TagChar"/>
          <w:rFonts w:ascii="Helvetica" w:hAnsi="Helvetica"/>
          <w:highlight w:val="cyan"/>
        </w:rPr>
        <w:t>3</w:t>
      </w:r>
    </w:p>
    <w:p w:rsidR="00432272" w:rsidRPr="0084698D" w:rsidRDefault="00432272" w:rsidP="0084698D">
      <w:pPr>
        <w:pStyle w:val="CardFormat"/>
        <w:spacing w:line="276" w:lineRule="auto"/>
        <w:rPr>
          <w:rFonts w:ascii="Helvetica" w:hAnsi="Helvetica"/>
        </w:rPr>
      </w:pPr>
      <w:r w:rsidRPr="0084698D">
        <w:rPr>
          <w:rFonts w:ascii="Helvetica" w:hAnsi="Helvetica"/>
        </w:rPr>
        <w:t>(Joseph, “The End of the World,” 6 March, http://foundation.bw/TheEndOfTheWorld.htm#_Toc34744202)</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Fonts w:ascii="Helvetica" w:hAnsi="Helvetica"/>
        </w:rPr>
        <w:t xml:space="preserve">And war. </w:t>
      </w:r>
      <w:r w:rsidRPr="0084698D">
        <w:rPr>
          <w:rStyle w:val="underline"/>
          <w:rFonts w:ascii="Helvetica" w:hAnsi="Helvetica"/>
          <w:highlight w:val="cyan"/>
        </w:rPr>
        <w:t>War could wipe out mankind. Not small wars, such as the scores of small conflicts that continue year after year. Not even big wars, such as the First and Second World Wars. But</w:t>
      </w:r>
      <w:r w:rsidRPr="0084698D">
        <w:rPr>
          <w:rStyle w:val="underline"/>
          <w:rFonts w:ascii="Helvetica" w:hAnsi="Helvetica"/>
        </w:rPr>
        <w:t xml:space="preserve"> </w:t>
      </w:r>
      <w:r w:rsidRPr="0084698D">
        <w:rPr>
          <w:rStyle w:val="underline"/>
          <w:rFonts w:ascii="Helvetica" w:hAnsi="Helvetica"/>
          <w:highlight w:val="cyan"/>
        </w:rPr>
        <w:t xml:space="preserve">a really </w:t>
      </w:r>
      <w:r w:rsidRPr="0084698D">
        <w:rPr>
          <w:rStyle w:val="underline"/>
          <w:rFonts w:ascii="Helvetica" w:hAnsi="Helvetica"/>
          <w:highlight w:val="cyan"/>
        </w:rPr>
        <w:lastRenderedPageBreak/>
        <w:t>big war, involving thousands of nuclear weapons</w:t>
      </w:r>
      <w:r w:rsidRPr="0084698D">
        <w:rPr>
          <w:rFonts w:ascii="Helvetica" w:hAnsi="Helvetica"/>
          <w:highlight w:val="cyan"/>
        </w:rPr>
        <w:t>.</w:t>
      </w:r>
      <w:r w:rsidRPr="0084698D">
        <w:rPr>
          <w:rFonts w:ascii="Helvetica" w:hAnsi="Helvetica"/>
        </w:rPr>
        <w:t xml:space="preserve"> </w:t>
      </w:r>
      <w:r w:rsidRPr="0084698D">
        <w:rPr>
          <w:rStyle w:val="Underline0"/>
          <w:rFonts w:ascii="Helvetica" w:hAnsi="Helvetica"/>
          <w:b/>
        </w:rPr>
        <w:t xml:space="preserve">That </w:t>
      </w:r>
      <w:r w:rsidRPr="0084698D">
        <w:rPr>
          <w:rStyle w:val="Underline0"/>
          <w:rFonts w:ascii="Helvetica" w:hAnsi="Helvetica"/>
          <w:b/>
          <w:highlight w:val="cyan"/>
        </w:rPr>
        <w:t>can make a real difference</w:t>
      </w:r>
      <w:r w:rsidRPr="0084698D">
        <w:rPr>
          <w:rFonts w:ascii="Helvetica" w:hAnsi="Helvetica"/>
        </w:rPr>
        <w:t>. Furthermore</w:t>
      </w:r>
      <w:r w:rsidRPr="0084698D">
        <w:rPr>
          <w:rFonts w:ascii="Helvetica" w:hAnsi="Helvetica"/>
          <w:highlight w:val="cyan"/>
        </w:rPr>
        <w:t xml:space="preserve">, </w:t>
      </w:r>
      <w:r w:rsidRPr="0084698D">
        <w:rPr>
          <w:rStyle w:val="underline"/>
          <w:rFonts w:ascii="Helvetica" w:hAnsi="Helvetica"/>
          <w:highlight w:val="cyan"/>
        </w:rPr>
        <w:t>it can bring an immediate halt to the high level of industrial activity that is destroying the planet. It can reduce human numbers to the point where they no longer have a significant Impact on the planet’s ecology</w:t>
      </w:r>
      <w:r w:rsidRPr="0084698D">
        <w:rPr>
          <w:rFonts w:ascii="Helvetica" w:hAnsi="Helvetica"/>
        </w:rPr>
        <w:t xml:space="preserve">. The famous astronomer and writer Sir Fred Hoyle once observed that mankind will have only one chance to do something worthwhile with the energy from fossil fuel and the minerals at the Earth’s surface: if it ends up destroying the planet it will never have a second chance. </w:t>
      </w:r>
      <w:r w:rsidRPr="0084698D">
        <w:rPr>
          <w:rStyle w:val="Underline0"/>
          <w:rFonts w:ascii="Helvetica" w:hAnsi="Helvetica"/>
          <w:b/>
        </w:rPr>
        <w:t xml:space="preserve">Global industrialization is causing the destruction that Hoyle referred to. </w:t>
      </w:r>
      <w:r w:rsidRPr="0084698D">
        <w:rPr>
          <w:rStyle w:val="Underline0"/>
          <w:rFonts w:ascii="Helvetica" w:hAnsi="Helvetica"/>
          <w:b/>
          <w:highlight w:val="cyan"/>
        </w:rPr>
        <w:t>Global nuclear war could bring that process to a halt</w:t>
      </w:r>
      <w:r w:rsidRPr="0084698D">
        <w:rPr>
          <w:rFonts w:ascii="Helvetica" w:hAnsi="Helvetica"/>
        </w:rPr>
        <w:t xml:space="preserve">. This section has identified a number of phenomena that might bring a halt to mankind’s destruction of the biosphere. Some of them, such as asteroids or volcanoes, are beyond mankind’s control, and their occurrence has nothing to do with its large numbers and high industrial production / energy use. </w:t>
      </w:r>
      <w:r w:rsidRPr="0084698D">
        <w:rPr>
          <w:rStyle w:val="underline"/>
          <w:rFonts w:ascii="Helvetica" w:hAnsi="Helvetica"/>
        </w:rPr>
        <w:t>Of the anthropogenic factors that might reduce mankind’s destruction of the biosphere</w:t>
      </w:r>
      <w:r w:rsidRPr="0084698D">
        <w:rPr>
          <w:rFonts w:ascii="Helvetica" w:hAnsi="Helvetica"/>
        </w:rPr>
        <w:t xml:space="preserve"> – famine, plague, and war – it appears that </w:t>
      </w:r>
      <w:r w:rsidRPr="0084698D">
        <w:rPr>
          <w:rStyle w:val="underline"/>
          <w:rFonts w:ascii="Helvetica" w:hAnsi="Helvetica"/>
          <w:highlight w:val="cyan"/>
        </w:rPr>
        <w:t>famine and plague would have little effect</w:t>
      </w:r>
      <w:r w:rsidRPr="0084698D">
        <w:rPr>
          <w:rStyle w:val="underline"/>
          <w:rFonts w:ascii="Helvetica" w:hAnsi="Helvetica"/>
        </w:rPr>
        <w:t xml:space="preserve"> on stopping the mass species extinction. They may cause a temporary reduction in human numbers, but </w:t>
      </w:r>
      <w:r w:rsidRPr="0084698D">
        <w:rPr>
          <w:rStyle w:val="underline"/>
          <w:rFonts w:ascii="Helvetica" w:hAnsi="Helvetica"/>
          <w:highlight w:val="cyan"/>
        </w:rPr>
        <w:t>the population would rebound</w:t>
      </w:r>
      <w:r w:rsidRPr="0084698D">
        <w:rPr>
          <w:rStyle w:val="underline"/>
          <w:rFonts w:ascii="Helvetica" w:hAnsi="Helvetica"/>
        </w:rPr>
        <w:t>, and high levels of industrial production would continue, and damage to the biosphere would continue</w:t>
      </w:r>
      <w:r w:rsidRPr="0084698D">
        <w:rPr>
          <w:rFonts w:ascii="Helvetica" w:hAnsi="Helvetica"/>
        </w:rPr>
        <w:t xml:space="preserve">. The industrial nations of the world, which account for most of the global energy use, would likely continue in numbers and in industrial activity pretty much as before. </w:t>
      </w:r>
      <w:r w:rsidRPr="0084698D">
        <w:rPr>
          <w:rStyle w:val="underline"/>
          <w:rFonts w:ascii="Helvetica" w:hAnsi="Helvetica"/>
        </w:rPr>
        <w:t xml:space="preserve">These eventualities would do little to stop the destruction of the biosphere and the mass species extinction. But </w:t>
      </w:r>
      <w:r w:rsidRPr="0084698D">
        <w:rPr>
          <w:rStyle w:val="underline"/>
          <w:rFonts w:ascii="Helvetica" w:hAnsi="Helvetica"/>
          <w:highlight w:val="cyan"/>
        </w:rPr>
        <w:t>war</w:t>
      </w:r>
      <w:r w:rsidRPr="0084698D">
        <w:rPr>
          <w:rStyle w:val="underline"/>
          <w:rFonts w:ascii="Helvetica" w:hAnsi="Helvetica"/>
        </w:rPr>
        <w:t xml:space="preserve"> is different</w:t>
      </w:r>
      <w:r w:rsidRPr="0084698D">
        <w:rPr>
          <w:rFonts w:ascii="Helvetica" w:hAnsi="Helvetica"/>
        </w:rPr>
        <w:t xml:space="preserve">. The main difference is not that </w:t>
      </w:r>
      <w:r w:rsidRPr="0084698D">
        <w:rPr>
          <w:rStyle w:val="underline"/>
          <w:rFonts w:ascii="Helvetica" w:hAnsi="Helvetica"/>
        </w:rPr>
        <w:t xml:space="preserve">it may reduce human numbers faster or to a greater degree than famine or plague, but that it </w:t>
      </w:r>
      <w:r w:rsidRPr="0084698D">
        <w:rPr>
          <w:rStyle w:val="underline"/>
          <w:rFonts w:ascii="Helvetica" w:hAnsi="Helvetica"/>
          <w:highlight w:val="cyan"/>
        </w:rPr>
        <w:t>can</w:t>
      </w:r>
      <w:r w:rsidRPr="0084698D">
        <w:rPr>
          <w:rStyle w:val="underline"/>
          <w:rFonts w:ascii="Helvetica" w:hAnsi="Helvetica"/>
        </w:rPr>
        <w:t xml:space="preserve"> </w:t>
      </w:r>
      <w:r w:rsidRPr="0084698D">
        <w:rPr>
          <w:rStyle w:val="underline"/>
          <w:rFonts w:ascii="Helvetica" w:hAnsi="Helvetica"/>
          <w:highlight w:val="cyan"/>
        </w:rPr>
        <w:t>cause a catastrophic decrease in the level of industrial production, which is the major cause of environmental destruction</w:t>
      </w:r>
      <w:r w:rsidRPr="0084698D">
        <w:rPr>
          <w:rFonts w:ascii="Helvetica" w:hAnsi="Helvetica"/>
          <w:highlight w:val="cyan"/>
        </w:rPr>
        <w:t>.</w:t>
      </w:r>
      <w:r w:rsidRPr="0084698D">
        <w:rPr>
          <w:rFonts w:ascii="Helvetica" w:hAnsi="Helvetica"/>
        </w:rPr>
        <w:t xml:space="preserve"> Also, it can occur at any time – it does not have to wait until fossil fuels run out, after many more species have been destroyed. It can occur tomorrow, and prevent the species loss that would otherwise occur over the last half century of the petroleum age. </w:t>
      </w:r>
      <w:r w:rsidRPr="0084698D">
        <w:rPr>
          <w:rStyle w:val="underline"/>
          <w:rFonts w:ascii="Helvetica" w:hAnsi="Helvetica"/>
        </w:rPr>
        <w:t>By reducing industrial activity by a large amount, it could reduce the current horrific rate of consumption of fossil fuels, leaving some for many future generations to take advantage of – to use for mankind’s benefit, rather than for a few generations’ mindless pleasure</w:t>
      </w:r>
      <w:r w:rsidRPr="0084698D">
        <w:rPr>
          <w:rFonts w:ascii="Helvetica" w:hAnsi="Helvetica"/>
        </w:rPr>
        <w:t xml:space="preserve">. (Of course, economics does not distinguish between production spent on war or video games or tourism or religion or art or philosophy, and the discounted “present value” of things in the far distant future is negligible, so this argument is of little consequence in today’s world.) And the likelihood of its occurrence is increasing fast. The next two sections will discuss the likely damage from global nuclear war, and the likelihood of its occurrence. </w:t>
      </w:r>
    </w:p>
    <w:bookmarkEnd w:id="39"/>
    <w:bookmarkEnd w:id="40"/>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Nuclear war NOW key – each year more species go extinct risking total biosphere collapse</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highlight w:val="cyan"/>
        </w:rPr>
        <w:t>Caldwell</w:t>
      </w:r>
      <w:r w:rsidRPr="0084698D">
        <w:rPr>
          <w:rFonts w:ascii="Helvetica" w:hAnsi="Helvetica"/>
          <w:highlight w:val="cyan"/>
        </w:rPr>
        <w:t>,</w:t>
      </w:r>
      <w:r w:rsidRPr="0084698D">
        <w:rPr>
          <w:rFonts w:ascii="Helvetica" w:hAnsi="Helvetica"/>
        </w:rPr>
        <w:t xml:space="preserve"> Economic Growth Supervisor with a PhD in Mathematical Statistics, 200</w:t>
      </w:r>
      <w:r w:rsidRPr="0084698D">
        <w:rPr>
          <w:rStyle w:val="TagChar"/>
          <w:rFonts w:ascii="Helvetica" w:hAnsi="Helvetica"/>
          <w:highlight w:val="cyan"/>
        </w:rPr>
        <w:t>3</w:t>
      </w:r>
    </w:p>
    <w:p w:rsidR="00432272" w:rsidRPr="0084698D" w:rsidRDefault="00432272" w:rsidP="0084698D">
      <w:pPr>
        <w:pStyle w:val="CardFormat"/>
        <w:spacing w:line="276" w:lineRule="auto"/>
        <w:rPr>
          <w:rFonts w:ascii="Helvetica" w:hAnsi="Helvetica"/>
        </w:rPr>
      </w:pPr>
      <w:r w:rsidRPr="0084698D">
        <w:rPr>
          <w:rFonts w:ascii="Helvetica" w:hAnsi="Helvetica"/>
        </w:rPr>
        <w:t>(Joseph, “The End of the World,” 6 March, http://foundation.bw/TheEndOfTheWorld.htm#_Toc34744202)</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
        <w:spacing w:line="276" w:lineRule="auto"/>
        <w:rPr>
          <w:rFonts w:ascii="Helvetica" w:hAnsi="Helvetica"/>
        </w:rPr>
      </w:pPr>
      <w:r w:rsidRPr="0084698D">
        <w:rPr>
          <w:rStyle w:val="underline"/>
          <w:rFonts w:ascii="Helvetica" w:hAnsi="Helvetica"/>
        </w:rPr>
        <w:t>Once gone, these resources</w:t>
      </w:r>
      <w:r w:rsidRPr="0084698D">
        <w:rPr>
          <w:rFonts w:ascii="Helvetica" w:hAnsi="Helvetica"/>
        </w:rPr>
        <w:t xml:space="preserve"> -- the very reasons for waging war -- </w:t>
      </w:r>
      <w:r w:rsidRPr="0084698D">
        <w:rPr>
          <w:rStyle w:val="underline"/>
          <w:rFonts w:ascii="Helvetica" w:hAnsi="Helvetica"/>
        </w:rPr>
        <w:t>are gone forever. Extinct species will never return, and the planet's fossil fuel reserves, once exhausted, are gone forever</w:t>
      </w:r>
      <w:r w:rsidRPr="0084698D">
        <w:rPr>
          <w:rFonts w:ascii="Helvetica" w:hAnsi="Helvetica"/>
        </w:rPr>
        <w:t xml:space="preserve">. In the past 50 years, human industrial activity has consumed about half the world's reserves of petroleum and has led to the extinction of perhaps one million species. </w:t>
      </w:r>
      <w:r w:rsidRPr="0084698D">
        <w:rPr>
          <w:rStyle w:val="underline"/>
          <w:rFonts w:ascii="Helvetica" w:hAnsi="Helvetica"/>
          <w:highlight w:val="cyan"/>
        </w:rPr>
        <w:t>In another 50 years, human industrial activity will</w:t>
      </w:r>
      <w:r w:rsidRPr="0084698D">
        <w:rPr>
          <w:rStyle w:val="underline"/>
          <w:rFonts w:ascii="Helvetica" w:hAnsi="Helvetica"/>
        </w:rPr>
        <w:t xml:space="preserve"> consume all of the remaining petroleum reserves and destroy </w:t>
      </w:r>
      <w:r w:rsidRPr="0084698D">
        <w:rPr>
          <w:rStyle w:val="underline"/>
          <w:rFonts w:ascii="Helvetica" w:hAnsi="Helvetica"/>
          <w:highlight w:val="cyan"/>
        </w:rPr>
        <w:t>millions of species more, including the larger animal species</w:t>
      </w:r>
      <w:r w:rsidRPr="0084698D">
        <w:rPr>
          <w:rFonts w:ascii="Helvetica" w:hAnsi="Helvetica"/>
          <w:highlight w:val="cyan"/>
        </w:rPr>
        <w:t xml:space="preserve">. </w:t>
      </w:r>
      <w:r w:rsidRPr="0084698D">
        <w:rPr>
          <w:rStyle w:val="Underline0"/>
          <w:rFonts w:ascii="Helvetica" w:hAnsi="Helvetica"/>
          <w:b/>
          <w:highlight w:val="cyan"/>
        </w:rPr>
        <w:t>For those tempted to wage war, the time to strike is now</w:t>
      </w:r>
      <w:r w:rsidRPr="0084698D">
        <w:rPr>
          <w:rStyle w:val="Underline0"/>
          <w:rFonts w:ascii="Helvetica" w:hAnsi="Helvetica"/>
          <w:b/>
        </w:rPr>
        <w:t xml:space="preserve"> -- in fifty years there will be nothing left to win</w:t>
      </w:r>
      <w:r w:rsidRPr="0084698D">
        <w:rPr>
          <w:rFonts w:ascii="Helvetica" w:hAnsi="Helvetica"/>
        </w:rPr>
        <w:t xml:space="preserve">. </w:t>
      </w:r>
      <w:r w:rsidRPr="0084698D">
        <w:rPr>
          <w:rStyle w:val="underline"/>
          <w:rFonts w:ascii="Helvetica" w:hAnsi="Helvetica"/>
        </w:rPr>
        <w:t>With each passing year, 30,000 more species are exterminated by mankind's epidemic numbers and industrial activity</w:t>
      </w:r>
      <w:r w:rsidRPr="0084698D">
        <w:rPr>
          <w:rFonts w:ascii="Helvetica" w:hAnsi="Helvetica"/>
        </w:rPr>
        <w:t xml:space="preserve"> (pollution, habitat loss). Many large-animal species are in danger of extinction, becoming so small in number that they are effectively extinct. </w:t>
      </w:r>
      <w:r w:rsidRPr="0084698D">
        <w:rPr>
          <w:rStyle w:val="underline"/>
          <w:rFonts w:ascii="Helvetica" w:hAnsi="Helvetica"/>
        </w:rPr>
        <w:t xml:space="preserve">Each passing </w:t>
      </w:r>
      <w:r w:rsidRPr="0084698D">
        <w:rPr>
          <w:rStyle w:val="underline"/>
          <w:rFonts w:ascii="Helvetica" w:hAnsi="Helvetica"/>
        </w:rPr>
        <w:lastRenderedPageBreak/>
        <w:t>year sees a rise in the number of species made extinct, never to roam the Earth again. If global war happens this year, no more species will be made extinct from the habitat destruction and pollution of an exploding industrial human population. If global war happens next year, another 30,000 species are lost</w:t>
      </w:r>
      <w:r w:rsidRPr="0084698D">
        <w:rPr>
          <w:rFonts w:ascii="Helvetica" w:hAnsi="Helvetica"/>
        </w:rPr>
        <w:t xml:space="preserve"> -- forever. </w:t>
      </w:r>
      <w:r w:rsidRPr="0084698D">
        <w:rPr>
          <w:rStyle w:val="Underline0"/>
          <w:rFonts w:ascii="Helvetica" w:hAnsi="Helvetica"/>
          <w:b/>
          <w:highlight w:val="cyan"/>
        </w:rPr>
        <w:t>If global war happens in ten years, another 300,000 species are extinct. Delay simply leads to the loss of more species and increases the likelihood of a “hothouse” destruction of the biosphere. If a global nuclear war happens now, the production of greenhouse gases stops</w:t>
      </w:r>
      <w:r w:rsidRPr="0084698D">
        <w:rPr>
          <w:rFonts w:ascii="Helvetica" w:hAnsi="Helvetica"/>
        </w:rPr>
        <w:t xml:space="preserve">. </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p>
    <w:p w:rsidR="0052744B"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p>
    <w:p w:rsidR="00432272" w:rsidRPr="0084698D" w:rsidRDefault="00432272" w:rsidP="0084698D">
      <w:pPr>
        <w:pStyle w:val="BlockTitle"/>
        <w:spacing w:line="276" w:lineRule="auto"/>
        <w:rPr>
          <w:rFonts w:ascii="Helvetica" w:hAnsi="Helvetica"/>
        </w:rPr>
      </w:pPr>
      <w:proofErr w:type="spellStart"/>
      <w:r w:rsidRPr="0084698D">
        <w:rPr>
          <w:rFonts w:ascii="Helvetica" w:hAnsi="Helvetica"/>
        </w:rPr>
        <w:lastRenderedPageBreak/>
        <w:t>caldwell</w:t>
      </w:r>
      <w:proofErr w:type="spellEnd"/>
      <w:r w:rsidRPr="0084698D">
        <w:rPr>
          <w:rFonts w:ascii="Helvetica" w:hAnsi="Helvetica"/>
        </w:rPr>
        <w:t xml:space="preserve"> = qualified</w:t>
      </w:r>
      <w:bookmarkEnd w:id="41"/>
      <w:bookmarkEnd w:id="42"/>
    </w:p>
    <w:p w:rsidR="00146E01" w:rsidRPr="0084698D" w:rsidRDefault="00146E01" w:rsidP="0084698D">
      <w:pPr>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Prefer our evidence – Caldwell is an expert in every relevant subject</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highlight w:val="cyan"/>
        </w:rPr>
        <w:t>Caldwell</w:t>
      </w:r>
      <w:r w:rsidRPr="0084698D">
        <w:rPr>
          <w:rFonts w:ascii="Helvetica" w:hAnsi="Helvetica"/>
        </w:rPr>
        <w:t>, Economic Growth Supervisor with a PhD in Mathematical Statistics, 19</w:t>
      </w:r>
      <w:r w:rsidRPr="0084698D">
        <w:rPr>
          <w:rStyle w:val="TagChar"/>
          <w:rFonts w:ascii="Helvetica" w:hAnsi="Helvetica"/>
          <w:highlight w:val="cyan"/>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Style w:val="underline"/>
          <w:rFonts w:ascii="Helvetica" w:hAnsi="Helvetica"/>
          <w:highlight w:val="cyan"/>
        </w:rPr>
        <w:t>The author of this book has a career that includes both military</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"military"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defense</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"defense"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analysis and economic development</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"economic development"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w:t>
      </w:r>
      <w:r w:rsidRPr="0084698D">
        <w:rPr>
          <w:rStyle w:val="underline"/>
          <w:rFonts w:ascii="Helvetica" w:hAnsi="Helvetica"/>
        </w:rPr>
        <w:t xml:space="preserve"> </w:t>
      </w:r>
      <w:r w:rsidRPr="0084698D">
        <w:rPr>
          <w:rStyle w:val="underline"/>
          <w:rFonts w:ascii="Helvetica" w:hAnsi="Helvetica"/>
          <w:highlight w:val="cyan"/>
        </w:rPr>
        <w:t>He</w:t>
      </w:r>
      <w:r w:rsidRPr="0084698D">
        <w:rPr>
          <w:rStyle w:val="underline"/>
          <w:rFonts w:ascii="Helvetica" w:hAnsi="Helvetica"/>
        </w:rPr>
        <w:t xml:space="preserve"> </w:t>
      </w:r>
      <w:r w:rsidRPr="0084698D">
        <w:rPr>
          <w:rStyle w:val="underline"/>
          <w:rFonts w:ascii="Helvetica" w:hAnsi="Helvetica"/>
          <w:highlight w:val="cyan"/>
        </w:rPr>
        <w:t>worked for</w:t>
      </w:r>
      <w:r w:rsidRPr="0084698D">
        <w:rPr>
          <w:rStyle w:val="underline"/>
          <w:rFonts w:ascii="Helvetica" w:hAnsi="Helvetica"/>
        </w:rPr>
        <w:t xml:space="preserve"> about </w:t>
      </w:r>
      <w:r w:rsidRPr="0084698D">
        <w:rPr>
          <w:rStyle w:val="underline"/>
          <w:rFonts w:ascii="Helvetica" w:hAnsi="Helvetica"/>
          <w:highlight w:val="cyan"/>
        </w:rPr>
        <w:t>fifteen years in defense applications and</w:t>
      </w:r>
      <w:r w:rsidRPr="0084698D">
        <w:rPr>
          <w:rStyle w:val="underline"/>
          <w:rFonts w:ascii="Helvetica" w:hAnsi="Helvetica"/>
        </w:rPr>
        <w:t xml:space="preserve"> about </w:t>
      </w:r>
      <w:r w:rsidRPr="0084698D">
        <w:rPr>
          <w:rStyle w:val="underline"/>
          <w:rFonts w:ascii="Helvetica" w:hAnsi="Helvetica"/>
          <w:highlight w:val="cyan"/>
        </w:rPr>
        <w:t xml:space="preserve">fifteen years in </w:t>
      </w:r>
      <w:r w:rsidRPr="0084698D">
        <w:rPr>
          <w:rStyle w:val="underline"/>
          <w:rFonts w:ascii="Helvetica" w:hAnsi="Helvetica"/>
        </w:rPr>
        <w:t xml:space="preserve">social and </w:t>
      </w:r>
      <w:r w:rsidRPr="0084698D">
        <w:rPr>
          <w:rStyle w:val="underline"/>
          <w:rFonts w:ascii="Helvetica" w:hAnsi="Helvetica"/>
          <w:highlight w:val="cyan"/>
        </w:rPr>
        <w:t>economic applications</w:t>
      </w:r>
      <w:r w:rsidRPr="0084698D">
        <w:rPr>
          <w:rFonts w:ascii="Helvetica" w:hAnsi="Helvetica"/>
        </w:rPr>
        <w:t>. His work in military applications includes ballistic missile</w:t>
      </w:r>
      <w:r w:rsidR="00BE0D65" w:rsidRPr="0084698D">
        <w:rPr>
          <w:rFonts w:ascii="Helvetica" w:hAnsi="Helvetica"/>
        </w:rPr>
        <w:fldChar w:fldCharType="begin"/>
      </w:r>
      <w:r w:rsidRPr="0084698D">
        <w:rPr>
          <w:rFonts w:ascii="Helvetica" w:hAnsi="Helvetica"/>
        </w:rPr>
        <w:instrText xml:space="preserve"> XE "ballistic missile" </w:instrText>
      </w:r>
      <w:r w:rsidR="00BE0D65" w:rsidRPr="0084698D">
        <w:rPr>
          <w:rFonts w:ascii="Helvetica" w:hAnsi="Helvetica"/>
        </w:rPr>
        <w:fldChar w:fldCharType="end"/>
      </w:r>
      <w:r w:rsidRPr="0084698D">
        <w:rPr>
          <w:rFonts w:ascii="Helvetica" w:hAnsi="Helvetica"/>
        </w:rPr>
        <w:t> warfare, nuclear weapons</w:t>
      </w:r>
      <w:r w:rsidR="00BE0D65" w:rsidRPr="0084698D">
        <w:rPr>
          <w:rFonts w:ascii="Helvetica" w:hAnsi="Helvetica"/>
        </w:rPr>
        <w:fldChar w:fldCharType="begin"/>
      </w:r>
      <w:r w:rsidRPr="0084698D">
        <w:rPr>
          <w:rFonts w:ascii="Helvetica" w:hAnsi="Helvetica"/>
        </w:rPr>
        <w:instrText xml:space="preserve"> XE "nuclear weapons" </w:instrText>
      </w:r>
      <w:r w:rsidR="00BE0D65" w:rsidRPr="0084698D">
        <w:rPr>
          <w:rFonts w:ascii="Helvetica" w:hAnsi="Helvetica"/>
        </w:rPr>
        <w:fldChar w:fldCharType="end"/>
      </w:r>
      <w:r w:rsidRPr="0084698D">
        <w:rPr>
          <w:rFonts w:ascii="Helvetica" w:hAnsi="Helvetica"/>
        </w:rPr>
        <w:t> effects, satellite ocean surveillance, naval general-purpose forces, tactical air warfare, air/land battle tactics</w:t>
      </w:r>
      <w:r w:rsidR="00BE0D65" w:rsidRPr="0084698D">
        <w:rPr>
          <w:rFonts w:ascii="Helvetica" w:hAnsi="Helvetica"/>
        </w:rPr>
        <w:fldChar w:fldCharType="begin"/>
      </w:r>
      <w:r w:rsidRPr="0084698D">
        <w:rPr>
          <w:rFonts w:ascii="Helvetica" w:hAnsi="Helvetica"/>
        </w:rPr>
        <w:instrText xml:space="preserve"> XE "tactics" </w:instrText>
      </w:r>
      <w:r w:rsidR="00BE0D65" w:rsidRPr="0084698D">
        <w:rPr>
          <w:rFonts w:ascii="Helvetica" w:hAnsi="Helvetica"/>
        </w:rPr>
        <w:fldChar w:fldCharType="end"/>
      </w:r>
      <w:r w:rsidRPr="0084698D">
        <w:rPr>
          <w:rFonts w:ascii="Helvetica" w:hAnsi="Helvetica"/>
        </w:rPr>
        <w:t>, strategy</w:t>
      </w:r>
      <w:r w:rsidR="00BE0D65" w:rsidRPr="0084698D">
        <w:rPr>
          <w:rFonts w:ascii="Helvetica" w:hAnsi="Helvetica"/>
        </w:rPr>
        <w:fldChar w:fldCharType="begin"/>
      </w:r>
      <w:r w:rsidRPr="0084698D">
        <w:rPr>
          <w:rFonts w:ascii="Helvetica" w:hAnsi="Helvetica"/>
        </w:rPr>
        <w:instrText xml:space="preserve"> XE "strategy" </w:instrText>
      </w:r>
      <w:r w:rsidR="00BE0D65" w:rsidRPr="0084698D">
        <w:rPr>
          <w:rFonts w:ascii="Helvetica" w:hAnsi="Helvetica"/>
        </w:rPr>
        <w:fldChar w:fldCharType="end"/>
      </w:r>
      <w:r w:rsidRPr="0084698D">
        <w:rPr>
          <w:rFonts w:ascii="Helvetica" w:hAnsi="Helvetica"/>
        </w:rPr>
        <w:t xml:space="preserve">, civil defense, military communications-electronics, and electronic warfare. </w:t>
      </w:r>
      <w:r w:rsidRPr="0084698D">
        <w:rPr>
          <w:rStyle w:val="underline"/>
          <w:rFonts w:ascii="Helvetica" w:hAnsi="Helvetica"/>
          <w:highlight w:val="cyan"/>
        </w:rPr>
        <w:t>His work</w:t>
      </w:r>
      <w:r w:rsidRPr="0084698D">
        <w:rPr>
          <w:rStyle w:val="underline"/>
          <w:rFonts w:ascii="Helvetica" w:hAnsi="Helvetica"/>
        </w:rPr>
        <w:t xml:space="preserve"> in social and economic development applications </w:t>
      </w:r>
      <w:r w:rsidRPr="0084698D">
        <w:rPr>
          <w:rStyle w:val="underline"/>
          <w:rFonts w:ascii="Helvetica" w:hAnsi="Helvetica"/>
          <w:highlight w:val="cyan"/>
        </w:rPr>
        <w:t>includes</w:t>
      </w:r>
      <w:r w:rsidRPr="0084698D">
        <w:rPr>
          <w:rStyle w:val="underline"/>
          <w:rFonts w:ascii="Helvetica" w:hAnsi="Helvetica"/>
        </w:rPr>
        <w:t xml:space="preserve"> tax policy</w:t>
      </w:r>
      <w:r w:rsidR="00BE0D65" w:rsidRPr="0084698D">
        <w:rPr>
          <w:rStyle w:val="Underline0"/>
          <w:rFonts w:ascii="Helvetica" w:hAnsi="Helvetica"/>
        </w:rPr>
        <w:fldChar w:fldCharType="begin"/>
      </w:r>
      <w:r w:rsidRPr="0084698D">
        <w:rPr>
          <w:rStyle w:val="Underline0"/>
          <w:rFonts w:ascii="Helvetica" w:hAnsi="Helvetica"/>
        </w:rPr>
        <w:instrText xml:space="preserve"> XE "policy" </w:instrText>
      </w:r>
      <w:r w:rsidR="00BE0D65" w:rsidRPr="0084698D">
        <w:rPr>
          <w:rStyle w:val="Underline0"/>
          <w:rFonts w:ascii="Helvetica" w:hAnsi="Helvetica"/>
        </w:rPr>
        <w:fldChar w:fldCharType="end"/>
      </w:r>
      <w:r w:rsidRPr="0084698D">
        <w:rPr>
          <w:rStyle w:val="underline"/>
          <w:rFonts w:ascii="Helvetica" w:hAnsi="Helvetica"/>
        </w:rPr>
        <w:t> analysis</w:t>
      </w:r>
      <w:r w:rsidR="00BE0D65" w:rsidRPr="0084698D">
        <w:rPr>
          <w:rStyle w:val="Underline0"/>
          <w:rFonts w:ascii="Helvetica" w:hAnsi="Helvetica"/>
        </w:rPr>
        <w:fldChar w:fldCharType="begin"/>
      </w:r>
      <w:r w:rsidRPr="0084698D">
        <w:rPr>
          <w:rStyle w:val="Underline0"/>
          <w:rFonts w:ascii="Helvetica" w:hAnsi="Helvetica"/>
        </w:rPr>
        <w:instrText xml:space="preserve"> XE "policy analysis" </w:instrText>
      </w:r>
      <w:r w:rsidR="00BE0D65" w:rsidRPr="0084698D">
        <w:rPr>
          <w:rStyle w:val="Underline0"/>
          <w:rFonts w:ascii="Helvetica" w:hAnsi="Helvetica"/>
        </w:rPr>
        <w:fldChar w:fldCharType="end"/>
      </w:r>
      <w:r w:rsidRPr="0084698D">
        <w:rPr>
          <w:rStyle w:val="underline"/>
          <w:rFonts w:ascii="Helvetica" w:hAnsi="Helvetica"/>
        </w:rPr>
        <w:t xml:space="preserve">, </w:t>
      </w:r>
      <w:r w:rsidRPr="0084698D">
        <w:rPr>
          <w:rStyle w:val="underline"/>
          <w:rFonts w:ascii="Helvetica" w:hAnsi="Helvetica"/>
          <w:highlight w:val="cyan"/>
        </w:rPr>
        <w:t>agricultural</w:t>
      </w:r>
      <w:r w:rsidRPr="0084698D">
        <w:rPr>
          <w:rStyle w:val="underline"/>
          <w:rFonts w:ascii="Helvetica" w:hAnsi="Helvetica"/>
        </w:rPr>
        <w:t xml:space="preserve"> </w:t>
      </w:r>
      <w:r w:rsidRPr="0084698D">
        <w:rPr>
          <w:rStyle w:val="underline"/>
          <w:rFonts w:ascii="Helvetica" w:hAnsi="Helvetica"/>
          <w:highlight w:val="cyan"/>
        </w:rPr>
        <w:t>policy analysis</w:t>
      </w:r>
      <w:r w:rsidRPr="0084698D">
        <w:rPr>
          <w:rStyle w:val="underline"/>
          <w:rFonts w:ascii="Helvetica" w:hAnsi="Helvetica"/>
        </w:rPr>
        <w:t xml:space="preserve">, trade policy analysis, </w:t>
      </w:r>
      <w:r w:rsidRPr="0084698D">
        <w:rPr>
          <w:rStyle w:val="underline"/>
          <w:rFonts w:ascii="Helvetica" w:hAnsi="Helvetica"/>
          <w:highlight w:val="cyan"/>
        </w:rPr>
        <w:t>health, human resource development</w:t>
      </w:r>
      <w:r w:rsidRPr="0084698D">
        <w:rPr>
          <w:rStyle w:val="underline"/>
          <w:rFonts w:ascii="Helvetica" w:hAnsi="Helvetica"/>
        </w:rPr>
        <w:t>, demography</w:t>
      </w:r>
      <w:r w:rsidR="00BE0D65" w:rsidRPr="0084698D">
        <w:rPr>
          <w:rStyle w:val="Underline0"/>
          <w:rFonts w:ascii="Helvetica" w:hAnsi="Helvetica"/>
        </w:rPr>
        <w:fldChar w:fldCharType="begin"/>
      </w:r>
      <w:r w:rsidRPr="0084698D">
        <w:rPr>
          <w:rStyle w:val="Underline0"/>
          <w:rFonts w:ascii="Helvetica" w:hAnsi="Helvetica"/>
        </w:rPr>
        <w:instrText xml:space="preserve"> XE "demography" </w:instrText>
      </w:r>
      <w:r w:rsidR="00BE0D65" w:rsidRPr="0084698D">
        <w:rPr>
          <w:rStyle w:val="Underline0"/>
          <w:rFonts w:ascii="Helvetica" w:hAnsi="Helvetica"/>
        </w:rPr>
        <w:fldChar w:fldCharType="end"/>
      </w:r>
      <w:r w:rsidRPr="0084698D">
        <w:rPr>
          <w:rStyle w:val="underline"/>
          <w:rFonts w:ascii="Helvetica" w:hAnsi="Helvetica"/>
        </w:rPr>
        <w:t xml:space="preserve">, </w:t>
      </w:r>
      <w:r w:rsidRPr="0084698D">
        <w:rPr>
          <w:rStyle w:val="underline"/>
          <w:rFonts w:ascii="Helvetica" w:hAnsi="Helvetica"/>
          <w:highlight w:val="cyan"/>
        </w:rPr>
        <w:t>development of systems for planning, monitoring and evaluation</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"evaluation"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of social and economic programs, and educational management information systems</w:t>
      </w:r>
      <w:r w:rsidRPr="0084698D">
        <w:rPr>
          <w:rStyle w:val="underline"/>
          <w:rFonts w:ascii="Helvetica" w:hAnsi="Helvetica"/>
        </w:rPr>
        <w:t>. He has lived and worked in countries around the world. He holds a PhD degree in mathematical statistics</w:t>
      </w:r>
      <w:r w:rsidR="00BE0D65" w:rsidRPr="0084698D">
        <w:rPr>
          <w:rStyle w:val="Underline0"/>
          <w:rFonts w:ascii="Helvetica" w:hAnsi="Helvetica"/>
        </w:rPr>
        <w:fldChar w:fldCharType="begin"/>
      </w:r>
      <w:r w:rsidRPr="0084698D">
        <w:rPr>
          <w:rStyle w:val="Underline0"/>
          <w:rFonts w:ascii="Helvetica" w:hAnsi="Helvetica"/>
        </w:rPr>
        <w:instrText xml:space="preserve"> XE "statistics" </w:instrText>
      </w:r>
      <w:r w:rsidR="00BE0D65" w:rsidRPr="0084698D">
        <w:rPr>
          <w:rStyle w:val="Underline0"/>
          <w:rFonts w:ascii="Helvetica" w:hAnsi="Helvetica"/>
        </w:rPr>
        <w:fldChar w:fldCharType="end"/>
      </w:r>
      <w:r w:rsidRPr="0084698D">
        <w:rPr>
          <w:rStyle w:val="underline"/>
          <w:rFonts w:ascii="Helvetica" w:hAnsi="Helvetica"/>
        </w:rPr>
        <w:t> and is an expert in mathematical game</w:t>
      </w:r>
      <w:r w:rsidR="00BE0D65" w:rsidRPr="0084698D">
        <w:rPr>
          <w:rStyle w:val="Underline0"/>
          <w:rFonts w:ascii="Helvetica" w:hAnsi="Helvetica"/>
        </w:rPr>
        <w:fldChar w:fldCharType="begin"/>
      </w:r>
      <w:r w:rsidRPr="0084698D">
        <w:rPr>
          <w:rStyle w:val="Underline0"/>
          <w:rFonts w:ascii="Helvetica" w:hAnsi="Helvetica"/>
        </w:rPr>
        <w:instrText xml:space="preserve"> XE "mathematical game" </w:instrText>
      </w:r>
      <w:r w:rsidR="00BE0D65" w:rsidRPr="0084698D">
        <w:rPr>
          <w:rStyle w:val="Underline0"/>
          <w:rFonts w:ascii="Helvetica" w:hAnsi="Helvetica"/>
        </w:rPr>
        <w:fldChar w:fldCharType="end"/>
      </w:r>
      <w:r w:rsidRPr="0084698D">
        <w:rPr>
          <w:rStyle w:val="underline"/>
          <w:rFonts w:ascii="Helvetica" w:hAnsi="Helvetica"/>
        </w:rPr>
        <w:t> theory, statistics, operations research</w:t>
      </w:r>
      <w:r w:rsidR="00BE0D65" w:rsidRPr="0084698D">
        <w:rPr>
          <w:rStyle w:val="Underline0"/>
          <w:rFonts w:ascii="Helvetica" w:hAnsi="Helvetica"/>
        </w:rPr>
        <w:fldChar w:fldCharType="begin"/>
      </w:r>
      <w:r w:rsidRPr="0084698D">
        <w:rPr>
          <w:rStyle w:val="Underline0"/>
          <w:rFonts w:ascii="Helvetica" w:hAnsi="Helvetica"/>
        </w:rPr>
        <w:instrText xml:space="preserve"> XE "operations research" </w:instrText>
      </w:r>
      <w:r w:rsidR="00BE0D65" w:rsidRPr="0084698D">
        <w:rPr>
          <w:rStyle w:val="Underline0"/>
          <w:rFonts w:ascii="Helvetica" w:hAnsi="Helvetica"/>
        </w:rPr>
        <w:fldChar w:fldCharType="end"/>
      </w:r>
      <w:r w:rsidRPr="0084698D">
        <w:rPr>
          <w:rStyle w:val="underline"/>
          <w:rFonts w:ascii="Helvetica" w:hAnsi="Helvetica"/>
        </w:rPr>
        <w:t xml:space="preserve">, and systems and software engineering. </w:t>
      </w:r>
      <w:r w:rsidRPr="0084698D">
        <w:rPr>
          <w:rStyle w:val="underline"/>
          <w:rFonts w:ascii="Helvetica" w:hAnsi="Helvetica"/>
          <w:highlight w:val="cyan"/>
        </w:rPr>
        <w:t xml:space="preserve">The analysis presented </w:t>
      </w:r>
      <w:r w:rsidRPr="0084698D">
        <w:rPr>
          <w:rStyle w:val="underline"/>
          <w:rFonts w:ascii="Helvetica" w:hAnsi="Helvetica"/>
        </w:rPr>
        <w:t xml:space="preserve">in this book </w:t>
      </w:r>
      <w:r w:rsidRPr="0084698D">
        <w:rPr>
          <w:rStyle w:val="underline"/>
          <w:rFonts w:ascii="Helvetica" w:hAnsi="Helvetica"/>
          <w:highlight w:val="cyan"/>
        </w:rPr>
        <w:t>is derived from years of experience related to, and years of analysis of, the population problem</w:t>
      </w:r>
      <w:r w:rsidR="00BE0D65" w:rsidRPr="0084698D">
        <w:rPr>
          <w:rFonts w:ascii="Helvetica" w:hAnsi="Helvetica"/>
        </w:rPr>
        <w:fldChar w:fldCharType="begin"/>
      </w:r>
      <w:r w:rsidRPr="0084698D">
        <w:rPr>
          <w:rFonts w:ascii="Helvetica" w:hAnsi="Helvetica"/>
        </w:rPr>
        <w:instrText xml:space="preserve"> XE "population problem" </w:instrText>
      </w:r>
      <w:r w:rsidR="00BE0D65" w:rsidRPr="0084698D">
        <w:rPr>
          <w:rFonts w:ascii="Helvetica" w:hAnsi="Helvetica"/>
        </w:rPr>
        <w:fldChar w:fldCharType="end"/>
      </w:r>
      <w:r w:rsidRPr="0084698D">
        <w:rPr>
          <w:rFonts w:ascii="Helvetica" w:hAnsi="Helvetica"/>
        </w:rPr>
        <w:t>.</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 xml:space="preserve">A/T </w:t>
      </w:r>
      <w:proofErr w:type="spellStart"/>
      <w:r w:rsidR="00432272" w:rsidRPr="0084698D">
        <w:rPr>
          <w:rFonts w:ascii="Helvetica" w:hAnsi="Helvetica"/>
        </w:rPr>
        <w:t>malthus</w:t>
      </w:r>
      <w:proofErr w:type="spellEnd"/>
      <w:r w:rsidR="00432272" w:rsidRPr="0084698D">
        <w:rPr>
          <w:rFonts w:ascii="Helvetica" w:hAnsi="Helvetica"/>
        </w:rPr>
        <w:t xml:space="preserve"> wrong</w:t>
      </w:r>
      <w:bookmarkEnd w:id="43"/>
      <w:bookmarkEnd w:id="44"/>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Critics are wrong – human activity is already causing damage, critics refuse to acknowledge the coming catastrophe</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Bartlett</w:t>
      </w:r>
      <w:r w:rsidRPr="0084698D">
        <w:rPr>
          <w:rFonts w:ascii="Helvetica" w:hAnsi="Helvetica"/>
        </w:rPr>
        <w:t>, Department of Physics at the University of Colorado, Boulder, 200</w:t>
      </w:r>
      <w:r w:rsidRPr="0084698D">
        <w:rPr>
          <w:rStyle w:val="TagChar"/>
          <w:rFonts w:ascii="Helvetica" w:hAnsi="Helvetica"/>
        </w:rPr>
        <w:t>1</w:t>
      </w:r>
    </w:p>
    <w:p w:rsidR="00432272" w:rsidRPr="0084698D" w:rsidRDefault="00432272" w:rsidP="0084698D">
      <w:pPr>
        <w:pStyle w:val="CardFormat"/>
        <w:spacing w:line="276" w:lineRule="auto"/>
        <w:rPr>
          <w:rFonts w:ascii="Helvetica" w:hAnsi="Helvetica"/>
        </w:rPr>
      </w:pPr>
      <w:r w:rsidRPr="0084698D">
        <w:rPr>
          <w:rFonts w:ascii="Helvetica" w:hAnsi="Helvetica"/>
        </w:rPr>
        <w:t>(Alber A., “The Massive Movement to Marginalize the Modern Malthusian Message,” April 31, http://dieoff.org/page147.htm)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Style w:val="underline"/>
          <w:rFonts w:ascii="Helvetica" w:hAnsi="Helvetica"/>
        </w:rPr>
        <w:t>There is an abundant literature dealing with the non-believers</w:t>
      </w:r>
      <w:r w:rsidRPr="0084698D">
        <w:rPr>
          <w:rFonts w:ascii="Helvetica" w:hAnsi="Helvetica"/>
        </w:rPr>
        <w:t xml:space="preserve">. Some </w:t>
      </w:r>
      <w:r w:rsidRPr="0084698D">
        <w:rPr>
          <w:rStyle w:val="underline"/>
          <w:rFonts w:ascii="Helvetica" w:hAnsi="Helvetica"/>
        </w:rPr>
        <w:t>non-believers assert that the predictions of Malthus have not come to pass</w:t>
      </w:r>
      <w:r w:rsidRPr="0084698D">
        <w:rPr>
          <w:rFonts w:ascii="Helvetica" w:hAnsi="Helvetica"/>
        </w:rPr>
        <w:t xml:space="preserve">, that the world population in 1998 is much larger than Malthus could have ever imagined, therefore the world population can continue to grow essentially forever. </w:t>
      </w:r>
      <w:r w:rsidRPr="0084698D">
        <w:rPr>
          <w:rStyle w:val="underline"/>
          <w:rFonts w:ascii="Helvetica" w:hAnsi="Helvetica"/>
        </w:rPr>
        <w:t>This is an example of the "flying leap syndrome" in which a person leaps from the top of a very high building. The free-fall is exhilarating. After each of the first few seconds of free-fall, the person concludes that all is well</w:t>
      </w:r>
      <w:r w:rsidRPr="0084698D">
        <w:rPr>
          <w:rFonts w:ascii="Helvetica" w:hAnsi="Helvetica"/>
        </w:rPr>
        <w:t xml:space="preserve">, and soon reaches the ( logical ? ) conclusion that free-fall forever is a viable option. The end comes when the person strikes the ground. The ground is a boundary condition, a limit that was built into the falling person’s total environment; a limit that the person ignored at great expense. (Bartlett 1980) </w:t>
      </w:r>
      <w:r w:rsidRPr="0084698D">
        <w:rPr>
          <w:rStyle w:val="underline"/>
          <w:rFonts w:ascii="Helvetica" w:hAnsi="Helvetica"/>
        </w:rPr>
        <w:t>The non-believers seem unaware of, or ignore, the fact that human activities have already caused great change in the global environment</w:t>
      </w:r>
      <w:r w:rsidRPr="0084698D">
        <w:rPr>
          <w:rFonts w:ascii="Helvetica" w:hAnsi="Helvetica"/>
        </w:rPr>
        <w:t xml:space="preserve">. May observes that ( May 1993 ): </w:t>
      </w:r>
      <w:r w:rsidRPr="0084698D">
        <w:rPr>
          <w:rFonts w:ascii="Helvetica" w:hAnsi="Helvetica"/>
          <w:iCs/>
        </w:rPr>
        <w:t xml:space="preserve">... </w:t>
      </w:r>
      <w:r w:rsidRPr="0084698D">
        <w:rPr>
          <w:rStyle w:val="underline"/>
          <w:rFonts w:ascii="Helvetica" w:hAnsi="Helvetica"/>
        </w:rPr>
        <w:t>the scale and scope of human activities have, for the first time, grown to rival the natural processes that built the biosphere and that maintain it as a place where life can flourish. Many facts testify to this statement. It is estimated that somewhere between 20 and 40 percent of the earth's primary productivity, from plant photosynthesis on land and in the sea, is now appropriated for human use</w:t>
      </w:r>
      <w:r w:rsidRPr="0084698D">
        <w:rPr>
          <w:rFonts w:ascii="Helvetica" w:hAnsi="Helvetica"/>
          <w:iCs/>
        </w:rPr>
        <w:t xml:space="preserve">. </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A/T technology</w:t>
      </w:r>
      <w:bookmarkEnd w:id="45"/>
      <w:bookmarkEnd w:id="46"/>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Energy can’t be saved by technology – nothing is ever 100% efficient meaning energy is wasted</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highlight w:val="cyan"/>
        </w:rPr>
        <w:t>Caldwell</w:t>
      </w:r>
      <w:r w:rsidRPr="0084698D">
        <w:rPr>
          <w:rFonts w:ascii="Helvetica" w:hAnsi="Helvetica"/>
        </w:rPr>
        <w:t>, Economic Growth Supervisor with a PhD in Mathematical Statistics, 19</w:t>
      </w:r>
      <w:r w:rsidRPr="0084698D">
        <w:rPr>
          <w:rStyle w:val="TagChar"/>
          <w:rFonts w:ascii="Helvetica" w:hAnsi="Helvetica"/>
          <w:highlight w:val="cyan"/>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Fonts w:ascii="Helvetica" w:hAnsi="Helvetica"/>
        </w:rPr>
        <w:t xml:space="preserve">It is also important to recognize that </w:t>
      </w:r>
      <w:r w:rsidRPr="0084698D">
        <w:rPr>
          <w:rStyle w:val="underline"/>
          <w:rFonts w:ascii="Helvetica" w:hAnsi="Helvetica"/>
          <w:highlight w:val="cyan"/>
        </w:rPr>
        <w:t>each time energy</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"energy"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is converted from one form to another, energy is lost in the form of wasted heat.</w:t>
      </w:r>
      <w:r w:rsidRPr="0084698D">
        <w:rPr>
          <w:rStyle w:val="underline"/>
          <w:rFonts w:ascii="Helvetica" w:hAnsi="Helvetica"/>
        </w:rPr>
        <w:t xml:space="preserve"> To get the most out of the sun’s energy, it is important to avoid energy conversions</w:t>
      </w:r>
      <w:r w:rsidRPr="0084698D">
        <w:rPr>
          <w:rFonts w:ascii="Helvetica" w:hAnsi="Helvetica"/>
        </w:rPr>
        <w:t xml:space="preserve">. For example, </w:t>
      </w:r>
      <w:r w:rsidRPr="0084698D">
        <w:rPr>
          <w:rStyle w:val="underline"/>
          <w:rFonts w:ascii="Helvetica" w:hAnsi="Helvetica"/>
        </w:rPr>
        <w:t>it is much more efficient to use a windmill directly to pump water</w:t>
      </w:r>
      <w:r w:rsidRPr="0084698D">
        <w:rPr>
          <w:rFonts w:ascii="Helvetica" w:hAnsi="Helvetica"/>
        </w:rPr>
        <w:t xml:space="preserve"> (as in remote ranches in the western US</w:t>
      </w:r>
      <w:r w:rsidR="00BE0D65" w:rsidRPr="0084698D">
        <w:rPr>
          <w:rFonts w:ascii="Helvetica" w:hAnsi="Helvetica"/>
        </w:rPr>
        <w:fldChar w:fldCharType="begin"/>
      </w:r>
      <w:r w:rsidRPr="0084698D">
        <w:rPr>
          <w:rFonts w:ascii="Helvetica" w:hAnsi="Helvetica"/>
        </w:rPr>
        <w:instrText xml:space="preserve"> XE "United States of America"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 xml:space="preserve">than to use the windmill to drive an electric generator to generate electricity that is then stored in an electric storage battery, and then used to drive an electric motor to pump the water. Or, </w:t>
      </w:r>
      <w:r w:rsidRPr="0084698D">
        <w:rPr>
          <w:rStyle w:val="underline"/>
          <w:rFonts w:ascii="Helvetica" w:hAnsi="Helvetica"/>
          <w:highlight w:val="cyan"/>
        </w:rPr>
        <w:t>it is much more efficient to use heat direct from the sun’s rays to heat water, than to harvest biomass</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"biomass"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ferment it to produce alcohol, and then either burn the alcohol or use it to generate electricity which is in turn used to power</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"power"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electric heaters</w:t>
      </w:r>
      <w:r w:rsidRPr="0084698D">
        <w:rPr>
          <w:rFonts w:ascii="Helvetica" w:hAnsi="Helvetica"/>
          <w:highlight w:val="cyan"/>
        </w:rPr>
        <w:t>.</w:t>
      </w:r>
      <w:r w:rsidRPr="0084698D">
        <w:rPr>
          <w:rFonts w:ascii="Helvetica" w:hAnsi="Helvetica"/>
        </w:rPr>
        <w:t xml:space="preserve"> The 200 quads of energy mentioned earlier is a “mix” of low-grade and high-grade energy (e.g., some from direct heating, some from biomass, some from hydroelectric, some from wind). It is not at all the equivalent of 200 quads of oil</w:t>
      </w:r>
      <w:r w:rsidR="00BE0D65" w:rsidRPr="0084698D">
        <w:rPr>
          <w:rFonts w:ascii="Helvetica" w:hAnsi="Helvetica"/>
        </w:rPr>
        <w:fldChar w:fldCharType="begin"/>
      </w:r>
      <w:r w:rsidRPr="0084698D">
        <w:rPr>
          <w:rFonts w:ascii="Helvetica" w:hAnsi="Helvetica"/>
        </w:rPr>
        <w:instrText xml:space="preserve"> XE "oil" </w:instrText>
      </w:r>
      <w:r w:rsidR="00BE0D65" w:rsidRPr="0084698D">
        <w:rPr>
          <w:rFonts w:ascii="Helvetica" w:hAnsi="Helvetica"/>
        </w:rPr>
        <w:fldChar w:fldCharType="end"/>
      </w:r>
      <w:r w:rsidRPr="0084698D">
        <w:rPr>
          <w:rFonts w:ascii="Helvetica" w:hAnsi="Helvetica"/>
        </w:rPr>
        <w:t> or 200 quads of electrical energy.</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A/T alternative energy sources</w:t>
      </w:r>
      <w:bookmarkEnd w:id="47"/>
      <w:bookmarkEnd w:id="48"/>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Alternative energy sources are unlikely but even if they are discovered it will only prolong the destruction of the biosphere – must dramatically reduce population and industrial activity</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highlight w:val="cyan"/>
        </w:rPr>
        <w:t>Caldwell</w:t>
      </w:r>
      <w:r w:rsidRPr="0084698D">
        <w:rPr>
          <w:rFonts w:ascii="Helvetica" w:hAnsi="Helvetica"/>
        </w:rPr>
        <w:t>, Economic Growth Supervisor with a PhD in Mathematical Statistics, 200</w:t>
      </w:r>
      <w:r w:rsidRPr="0084698D">
        <w:rPr>
          <w:rStyle w:val="TagChar"/>
          <w:rFonts w:ascii="Helvetica" w:hAnsi="Helvetica"/>
          <w:highlight w:val="cyan"/>
        </w:rPr>
        <w:t>3</w:t>
      </w:r>
    </w:p>
    <w:p w:rsidR="00432272" w:rsidRPr="0084698D" w:rsidRDefault="00432272" w:rsidP="0084698D">
      <w:pPr>
        <w:pStyle w:val="CardFormat"/>
        <w:spacing w:line="276" w:lineRule="auto"/>
        <w:rPr>
          <w:rFonts w:ascii="Helvetica" w:hAnsi="Helvetica"/>
        </w:rPr>
      </w:pPr>
      <w:r w:rsidRPr="0084698D">
        <w:rPr>
          <w:rFonts w:ascii="Helvetica" w:hAnsi="Helvetica"/>
        </w:rPr>
        <w:t>(Joseph, “The End of the World,” 6 March, http://foundation.bw/TheEndOfTheWorld.htm#_Toc34744202)</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Fonts w:ascii="Helvetica" w:hAnsi="Helvetica"/>
        </w:rPr>
        <w:t xml:space="preserve">There is continuing debate over whether a suitable energy alternative might be found to replace the energy from oil, as it runs out. As discussed in Reference 1, </w:t>
      </w:r>
      <w:r w:rsidRPr="0084698D">
        <w:rPr>
          <w:rStyle w:val="Underline0"/>
          <w:rFonts w:ascii="Helvetica" w:hAnsi="Helvetica"/>
          <w:b/>
          <w:highlight w:val="cyan"/>
        </w:rPr>
        <w:t>there</w:t>
      </w:r>
      <w:r w:rsidRPr="0084698D">
        <w:rPr>
          <w:rStyle w:val="Underline0"/>
          <w:rFonts w:ascii="Helvetica" w:hAnsi="Helvetica"/>
          <w:b/>
        </w:rPr>
        <w:t xml:space="preserve"> </w:t>
      </w:r>
      <w:r w:rsidRPr="0084698D">
        <w:rPr>
          <w:rStyle w:val="Underline0"/>
          <w:rFonts w:ascii="Helvetica" w:hAnsi="Helvetica"/>
          <w:b/>
          <w:highlight w:val="cyan"/>
        </w:rPr>
        <w:t>is little evidence</w:t>
      </w:r>
      <w:r w:rsidRPr="0084698D">
        <w:rPr>
          <w:rStyle w:val="Underline0"/>
          <w:rFonts w:ascii="Helvetica" w:hAnsi="Helvetica"/>
          <w:b/>
        </w:rPr>
        <w:t xml:space="preserve">, and certainly no compelling evidence, </w:t>
      </w:r>
      <w:r w:rsidRPr="0084698D">
        <w:rPr>
          <w:rStyle w:val="Underline0"/>
          <w:rFonts w:ascii="Helvetica" w:hAnsi="Helvetica"/>
          <w:b/>
          <w:highlight w:val="cyan"/>
        </w:rPr>
        <w:t>that a</w:t>
      </w:r>
      <w:r w:rsidRPr="0084698D">
        <w:rPr>
          <w:rStyle w:val="Underline0"/>
          <w:rFonts w:ascii="Helvetica" w:hAnsi="Helvetica"/>
          <w:b/>
        </w:rPr>
        <w:t xml:space="preserve"> comparable </w:t>
      </w:r>
      <w:r w:rsidRPr="0084698D">
        <w:rPr>
          <w:rStyle w:val="Underline0"/>
          <w:rFonts w:ascii="Helvetica" w:hAnsi="Helvetica"/>
          <w:b/>
          <w:highlight w:val="cyan"/>
        </w:rPr>
        <w:t>substitute will be found</w:t>
      </w:r>
      <w:r w:rsidRPr="0084698D">
        <w:rPr>
          <w:rFonts w:ascii="Helvetica" w:hAnsi="Helvetica"/>
        </w:rPr>
        <w:t xml:space="preserve">. </w:t>
      </w:r>
      <w:r w:rsidRPr="0084698D">
        <w:rPr>
          <w:rStyle w:val="underline"/>
          <w:rFonts w:ascii="Helvetica" w:hAnsi="Helvetica"/>
        </w:rPr>
        <w:t>Moreover</w:t>
      </w:r>
      <w:r w:rsidRPr="0084698D">
        <w:rPr>
          <w:rFonts w:ascii="Helvetica" w:hAnsi="Helvetica"/>
        </w:rPr>
        <w:t xml:space="preserve">, from the point of view of the health of the biosphere, </w:t>
      </w:r>
      <w:r w:rsidRPr="0084698D">
        <w:rPr>
          <w:rStyle w:val="Underline0"/>
          <w:rFonts w:ascii="Helvetica" w:hAnsi="Helvetica"/>
          <w:b/>
        </w:rPr>
        <w:t>it would be very unfortunate if a substitute energy source were found</w:t>
      </w:r>
      <w:r w:rsidRPr="0084698D">
        <w:rPr>
          <w:rFonts w:ascii="Helvetica" w:hAnsi="Helvetica"/>
        </w:rPr>
        <w:t xml:space="preserve">. </w:t>
      </w:r>
      <w:r w:rsidRPr="0084698D">
        <w:rPr>
          <w:rStyle w:val="underline"/>
          <w:rFonts w:ascii="Helvetica" w:hAnsi="Helvetica"/>
        </w:rPr>
        <w:t>The mass species extinction started in full force at about the beginning of the petroleum age</w:t>
      </w:r>
      <w:r w:rsidRPr="0084698D">
        <w:rPr>
          <w:rFonts w:ascii="Helvetica" w:hAnsi="Helvetica"/>
        </w:rPr>
        <w:t xml:space="preserve"> (ca. 1950), i.e., when mankind, numbering in the billions and armed with modern high-energy-consumption technology, started using vastly more energy than was available from the daily solar energy flux. The biosphere as we know it evolved with nature using the energy contained in the daily solar energy flux. </w:t>
      </w:r>
      <w:r w:rsidRPr="0084698D">
        <w:rPr>
          <w:rStyle w:val="underline"/>
          <w:rFonts w:ascii="Helvetica" w:hAnsi="Helvetica"/>
        </w:rPr>
        <w:t>The Garden-of-Eden biosphere in which we evolved cannot survive if mankind continues to utilize vastly more energy than this amount</w:t>
      </w:r>
      <w:r w:rsidRPr="0084698D">
        <w:rPr>
          <w:rFonts w:ascii="Helvetica" w:hAnsi="Helvetica"/>
        </w:rPr>
        <w:t xml:space="preserve">. </w:t>
      </w:r>
      <w:r w:rsidRPr="0084698D">
        <w:rPr>
          <w:rStyle w:val="underline"/>
          <w:rFonts w:ascii="Helvetica" w:hAnsi="Helvetica"/>
          <w:highlight w:val="cyan"/>
        </w:rPr>
        <w:t>The destruction of the biosphere and the mass species extinction are being caused by</w:t>
      </w:r>
      <w:r w:rsidRPr="0084698D">
        <w:rPr>
          <w:rStyle w:val="underline"/>
          <w:rFonts w:ascii="Helvetica" w:hAnsi="Helvetica"/>
        </w:rPr>
        <w:t xml:space="preserve"> </w:t>
      </w:r>
      <w:r w:rsidRPr="0084698D">
        <w:rPr>
          <w:rStyle w:val="underline"/>
          <w:rFonts w:ascii="Helvetica" w:hAnsi="Helvetica"/>
          <w:highlight w:val="cyan"/>
        </w:rPr>
        <w:t>large</w:t>
      </w:r>
      <w:r w:rsidRPr="0084698D">
        <w:rPr>
          <w:rStyle w:val="underline"/>
          <w:rFonts w:ascii="Helvetica" w:hAnsi="Helvetica"/>
        </w:rPr>
        <w:t xml:space="preserve"> human numbers and high industrial production / </w:t>
      </w:r>
      <w:r w:rsidRPr="0084698D">
        <w:rPr>
          <w:rStyle w:val="underline"/>
          <w:rFonts w:ascii="Helvetica" w:hAnsi="Helvetica"/>
          <w:highlight w:val="cyan"/>
        </w:rPr>
        <w:t>energy use,</w:t>
      </w:r>
      <w:r w:rsidRPr="0084698D">
        <w:rPr>
          <w:rStyle w:val="underline"/>
          <w:rFonts w:ascii="Helvetica" w:hAnsi="Helvetica"/>
        </w:rPr>
        <w:t xml:space="preserve"> and this destruction will not stop until human numbers and energy use drop back to the low levels that prevailed prior to the start of the destruction</w:t>
      </w:r>
      <w:r w:rsidRPr="0084698D">
        <w:rPr>
          <w:rFonts w:ascii="Helvetica" w:hAnsi="Helvetica"/>
        </w:rPr>
        <w:t xml:space="preserve">. </w:t>
      </w:r>
      <w:r w:rsidRPr="0084698D">
        <w:rPr>
          <w:rStyle w:val="Underline0"/>
          <w:rFonts w:ascii="Helvetica" w:hAnsi="Helvetica"/>
          <w:b/>
        </w:rPr>
        <w:t xml:space="preserve">The lie that species extinction can be stopped even though high levels of energy use and industrial production continue has been disproved over and over and over again, year after year after year. </w:t>
      </w:r>
      <w:r w:rsidRPr="0084698D">
        <w:rPr>
          <w:rStyle w:val="Underline0"/>
          <w:rFonts w:ascii="Helvetica" w:hAnsi="Helvetica"/>
          <w:b/>
          <w:highlight w:val="cyan"/>
        </w:rPr>
        <w:t>Each year that global industrialization continues spells more destroyed forests; tens of thousands more species are made extinct</w:t>
      </w:r>
      <w:r w:rsidRPr="0084698D">
        <w:rPr>
          <w:rStyle w:val="Underline0"/>
          <w:rFonts w:ascii="Helvetica" w:hAnsi="Helvetica"/>
          <w:b/>
        </w:rPr>
        <w:t>, and more portions of our biosphere sustain permanent, irreversible damage</w:t>
      </w:r>
      <w:r w:rsidRPr="0084698D">
        <w:rPr>
          <w:rFonts w:ascii="Helvetica" w:hAnsi="Helvetica"/>
        </w:rPr>
        <w:t xml:space="preserve">. </w:t>
      </w:r>
      <w:r w:rsidRPr="0084698D">
        <w:rPr>
          <w:rStyle w:val="Underline0"/>
          <w:rFonts w:ascii="Helvetica" w:hAnsi="Helvetica"/>
          <w:b/>
        </w:rPr>
        <w:t>The ecological carnage of global industrialization will not stop until either global industrialization comes to an end or the biosphere is destroyed</w:t>
      </w:r>
      <w:r w:rsidRPr="0084698D">
        <w:rPr>
          <w:rFonts w:ascii="Helvetica" w:hAnsi="Helvetica"/>
        </w:rPr>
        <w:t xml:space="preserve">. So, </w:t>
      </w:r>
      <w:r w:rsidRPr="0084698D">
        <w:rPr>
          <w:rStyle w:val="underline"/>
          <w:rFonts w:ascii="Helvetica" w:hAnsi="Helvetica"/>
          <w:highlight w:val="cyan"/>
        </w:rPr>
        <w:t xml:space="preserve">from the point of view of what might stop the </w:t>
      </w:r>
      <w:r w:rsidRPr="0084698D">
        <w:rPr>
          <w:rStyle w:val="underline"/>
          <w:rFonts w:ascii="Helvetica" w:hAnsi="Helvetica"/>
        </w:rPr>
        <w:t xml:space="preserve">ongoing </w:t>
      </w:r>
      <w:r w:rsidRPr="0084698D">
        <w:rPr>
          <w:rStyle w:val="underline"/>
          <w:rFonts w:ascii="Helvetica" w:hAnsi="Helvetica"/>
          <w:highlight w:val="cyan"/>
        </w:rPr>
        <w:t xml:space="preserve">destruction of the biosphere, it does not </w:t>
      </w:r>
      <w:r w:rsidRPr="0084698D">
        <w:rPr>
          <w:rStyle w:val="underline"/>
          <w:rFonts w:ascii="Helvetica" w:hAnsi="Helvetica"/>
        </w:rPr>
        <w:t xml:space="preserve">really </w:t>
      </w:r>
      <w:r w:rsidRPr="0084698D">
        <w:rPr>
          <w:rStyle w:val="underline"/>
          <w:rFonts w:ascii="Helvetica" w:hAnsi="Helvetica"/>
          <w:highlight w:val="cyan"/>
        </w:rPr>
        <w:t xml:space="preserve">matter whether </w:t>
      </w:r>
      <w:r w:rsidRPr="0084698D">
        <w:rPr>
          <w:rStyle w:val="underline"/>
          <w:rFonts w:ascii="Helvetica" w:hAnsi="Helvetica"/>
        </w:rPr>
        <w:t xml:space="preserve">fossil fuels exhaust by 2050 or whether </w:t>
      </w:r>
      <w:r w:rsidRPr="0084698D">
        <w:rPr>
          <w:rStyle w:val="underline"/>
          <w:rFonts w:ascii="Helvetica" w:hAnsi="Helvetica"/>
          <w:highlight w:val="cyan"/>
        </w:rPr>
        <w:t xml:space="preserve">an energy replacement </w:t>
      </w:r>
      <w:r w:rsidRPr="0084698D">
        <w:rPr>
          <w:rStyle w:val="underline"/>
          <w:rFonts w:ascii="Helvetica" w:hAnsi="Helvetica"/>
        </w:rPr>
        <w:t xml:space="preserve">for them </w:t>
      </w:r>
      <w:r w:rsidRPr="0084698D">
        <w:rPr>
          <w:rStyle w:val="underline"/>
          <w:rFonts w:ascii="Helvetica" w:hAnsi="Helvetica"/>
          <w:highlight w:val="cyan"/>
        </w:rPr>
        <w:t>is found</w:t>
      </w:r>
      <w:r w:rsidRPr="0084698D">
        <w:rPr>
          <w:rFonts w:ascii="Helvetica" w:hAnsi="Helvetica"/>
          <w:highlight w:val="cyan"/>
        </w:rPr>
        <w:t xml:space="preserve">. </w:t>
      </w:r>
      <w:r w:rsidRPr="0084698D">
        <w:rPr>
          <w:rStyle w:val="underline"/>
          <w:rFonts w:ascii="Helvetica" w:hAnsi="Helvetica"/>
          <w:highlight w:val="cyan"/>
        </w:rPr>
        <w:t xml:space="preserve">The destruction of the biosphere and the mass species extinction began when mankind’s </w:t>
      </w:r>
      <w:r w:rsidRPr="0084698D">
        <w:rPr>
          <w:rStyle w:val="underline"/>
          <w:rFonts w:ascii="Helvetica" w:hAnsi="Helvetica"/>
        </w:rPr>
        <w:t xml:space="preserve">numbers and </w:t>
      </w:r>
      <w:r w:rsidRPr="0084698D">
        <w:rPr>
          <w:rStyle w:val="underline"/>
          <w:rFonts w:ascii="Helvetica" w:hAnsi="Helvetica"/>
          <w:highlight w:val="cyan"/>
        </w:rPr>
        <w:t xml:space="preserve">energy use reached its present </w:t>
      </w:r>
      <w:r w:rsidRPr="0084698D">
        <w:rPr>
          <w:rStyle w:val="underline"/>
          <w:rFonts w:ascii="Helvetica" w:hAnsi="Helvetica"/>
        </w:rPr>
        <w:t xml:space="preserve">high </w:t>
      </w:r>
      <w:r w:rsidRPr="0084698D">
        <w:rPr>
          <w:rStyle w:val="underline"/>
          <w:rFonts w:ascii="Helvetica" w:hAnsi="Helvetica"/>
          <w:highlight w:val="cyan"/>
        </w:rPr>
        <w:t xml:space="preserve">levels, and </w:t>
      </w:r>
      <w:r w:rsidRPr="0084698D">
        <w:rPr>
          <w:rStyle w:val="underline"/>
          <w:rFonts w:ascii="Helvetica" w:hAnsi="Helvetica"/>
        </w:rPr>
        <w:t xml:space="preserve">it </w:t>
      </w:r>
      <w:r w:rsidRPr="0084698D">
        <w:rPr>
          <w:rStyle w:val="underline"/>
          <w:rFonts w:ascii="Helvetica" w:hAnsi="Helvetica"/>
          <w:highlight w:val="cyan"/>
        </w:rPr>
        <w:t xml:space="preserve">will continue as long as those levels remain </w:t>
      </w:r>
      <w:r w:rsidRPr="0084698D">
        <w:rPr>
          <w:rStyle w:val="underline"/>
          <w:rFonts w:ascii="Helvetica" w:hAnsi="Helvetica"/>
        </w:rPr>
        <w:t>high</w:t>
      </w:r>
      <w:r w:rsidRPr="0084698D">
        <w:rPr>
          <w:rStyle w:val="underline"/>
          <w:rFonts w:ascii="Helvetica" w:hAnsi="Helvetica"/>
          <w:highlight w:val="cyan"/>
        </w:rPr>
        <w:t>, whatever</w:t>
      </w:r>
      <w:r w:rsidRPr="0084698D">
        <w:rPr>
          <w:rStyle w:val="underline"/>
          <w:rFonts w:ascii="Helvetica" w:hAnsi="Helvetica"/>
        </w:rPr>
        <w:t xml:space="preserve"> </w:t>
      </w:r>
      <w:r w:rsidRPr="0084698D">
        <w:rPr>
          <w:rStyle w:val="underline"/>
          <w:rFonts w:ascii="Helvetica" w:hAnsi="Helvetica"/>
          <w:highlight w:val="cyan"/>
        </w:rPr>
        <w:t>the</w:t>
      </w:r>
      <w:r w:rsidRPr="0084698D">
        <w:rPr>
          <w:rStyle w:val="underline"/>
          <w:rFonts w:ascii="Helvetica" w:hAnsi="Helvetica"/>
        </w:rPr>
        <w:t xml:space="preserve"> energy </w:t>
      </w:r>
      <w:r w:rsidRPr="0084698D">
        <w:rPr>
          <w:rStyle w:val="underline"/>
          <w:rFonts w:ascii="Helvetica" w:hAnsi="Helvetica"/>
          <w:highlight w:val="cyan"/>
        </w:rPr>
        <w:t>source may be</w:t>
      </w:r>
      <w:r w:rsidRPr="0084698D">
        <w:rPr>
          <w:rFonts w:ascii="Helvetica" w:hAnsi="Helvetica"/>
        </w:rPr>
        <w:t xml:space="preserve">. This section of this article is not concerned, however, with the issue of whether an energy replacement for oil will or will not be found. The purpose of this section is to identify events that might halt the destruction of the biosphere and mass species extinction that is being caused by large human numbers and industrial activity, i.e., to identify events that would reduce human numbers and industrial activity / energy use. One such event is the exhaustion of fossil fuels, but the biosphere will have been </w:t>
      </w:r>
      <w:r w:rsidRPr="0084698D">
        <w:rPr>
          <w:rFonts w:ascii="Helvetica" w:hAnsi="Helvetica"/>
        </w:rPr>
        <w:lastRenderedPageBreak/>
        <w:t xml:space="preserve">seriously damaged and possibly destroyed long before that, if the present rate of fossil-fuel consumption continues. We are hence more concerned here with events that might reduce human numbers and industrial activity </w:t>
      </w:r>
      <w:r w:rsidRPr="0084698D">
        <w:rPr>
          <w:rFonts w:ascii="Helvetica" w:hAnsi="Helvetica"/>
          <w:i/>
          <w:iCs/>
        </w:rPr>
        <w:t>before</w:t>
      </w:r>
      <w:r w:rsidRPr="0084698D">
        <w:rPr>
          <w:rFonts w:ascii="Helvetica" w:hAnsi="Helvetica"/>
        </w:rPr>
        <w:t xml:space="preserve"> the end of the petroleum / fossil-fuel age. </w:t>
      </w:r>
    </w:p>
    <w:p w:rsidR="00432272" w:rsidRPr="0084698D" w:rsidRDefault="00432272" w:rsidP="0084698D">
      <w:pPr>
        <w:pStyle w:val="CardFormat"/>
        <w:spacing w:line="276" w:lineRule="auto"/>
        <w:rPr>
          <w:rFonts w:ascii="Helvetica" w:hAnsi="Helvetica"/>
        </w:rPr>
      </w:pP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A/T nuclear energy – fission</w:t>
      </w:r>
      <w:bookmarkEnd w:id="49"/>
      <w:bookmarkEnd w:id="50"/>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Nuclear energy is limited – not a long term solution</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Style w:val="underline"/>
          <w:rFonts w:ascii="Helvetica" w:hAnsi="Helvetica"/>
        </w:rPr>
        <w:t>As the reactor</w:t>
      </w:r>
      <w:r w:rsidR="00BE0D65" w:rsidRPr="0084698D">
        <w:rPr>
          <w:rStyle w:val="Underline0"/>
          <w:rFonts w:ascii="Helvetica" w:hAnsi="Helvetica"/>
        </w:rPr>
        <w:fldChar w:fldCharType="begin"/>
      </w:r>
      <w:r w:rsidRPr="0084698D">
        <w:rPr>
          <w:rStyle w:val="Underline0"/>
          <w:rFonts w:ascii="Helvetica" w:hAnsi="Helvetica"/>
        </w:rPr>
        <w:instrText xml:space="preserve"> XE "reactor" </w:instrText>
      </w:r>
      <w:r w:rsidR="00BE0D65" w:rsidRPr="0084698D">
        <w:rPr>
          <w:rStyle w:val="Underline0"/>
          <w:rFonts w:ascii="Helvetica" w:hAnsi="Helvetica"/>
        </w:rPr>
        <w:fldChar w:fldCharType="end"/>
      </w:r>
      <w:r w:rsidRPr="0084698D">
        <w:rPr>
          <w:rStyle w:val="underline"/>
          <w:rFonts w:ascii="Helvetica" w:hAnsi="Helvetica"/>
        </w:rPr>
        <w:t> operates, the U235 decays and forms other products that interfere with the nuclear reaction. It is hence necessary to stop operation of the reactor before all of the U235 is used up</w:t>
      </w:r>
      <w:r w:rsidRPr="0084698D">
        <w:rPr>
          <w:rFonts w:ascii="Helvetica" w:hAnsi="Helvetica"/>
        </w:rPr>
        <w:t>. The spent fuel may be removed and discarded (i.e., stored, since it is highly radioactive</w:t>
      </w:r>
      <w:r w:rsidR="00BE0D65" w:rsidRPr="0084698D">
        <w:rPr>
          <w:rFonts w:ascii="Helvetica" w:hAnsi="Helvetica"/>
        </w:rPr>
        <w:fldChar w:fldCharType="begin"/>
      </w:r>
      <w:r w:rsidRPr="0084698D">
        <w:rPr>
          <w:rFonts w:ascii="Helvetica" w:hAnsi="Helvetica"/>
        </w:rPr>
        <w:instrText xml:space="preserve"> XE "radioactive" </w:instrText>
      </w:r>
      <w:r w:rsidR="00BE0D65" w:rsidRPr="0084698D">
        <w:rPr>
          <w:rFonts w:ascii="Helvetica" w:hAnsi="Helvetica"/>
        </w:rPr>
        <w:fldChar w:fldCharType="end"/>
      </w:r>
      <w:r w:rsidRPr="0084698D">
        <w:rPr>
          <w:rFonts w:ascii="Helvetica" w:hAnsi="Helvetica"/>
        </w:rPr>
        <w:t xml:space="preserve">), or it may be reprocessed back to 2-3% concentration of U235. </w:t>
      </w:r>
      <w:r w:rsidRPr="0084698D">
        <w:rPr>
          <w:rStyle w:val="underline"/>
          <w:rFonts w:ascii="Helvetica" w:hAnsi="Helvetica"/>
        </w:rPr>
        <w:t>Whether the spent fuel is discarded</w:t>
      </w:r>
      <w:r w:rsidRPr="0084698D">
        <w:rPr>
          <w:rFonts w:ascii="Helvetica" w:hAnsi="Helvetica"/>
        </w:rPr>
        <w:t xml:space="preserve"> (with some U235 still in it) </w:t>
      </w:r>
      <w:r w:rsidRPr="0084698D">
        <w:rPr>
          <w:rStyle w:val="underline"/>
          <w:rFonts w:ascii="Helvetica" w:hAnsi="Helvetica"/>
        </w:rPr>
        <w:t>or reprocessed is a matter of economics</w:t>
      </w:r>
      <w:r w:rsidR="00BE0D65" w:rsidRPr="0084698D">
        <w:rPr>
          <w:rStyle w:val="Underline0"/>
          <w:rFonts w:ascii="Helvetica" w:hAnsi="Helvetica"/>
        </w:rPr>
        <w:fldChar w:fldCharType="begin"/>
      </w:r>
      <w:r w:rsidRPr="0084698D">
        <w:rPr>
          <w:rStyle w:val="Underline0"/>
          <w:rFonts w:ascii="Helvetica" w:hAnsi="Helvetica"/>
        </w:rPr>
        <w:instrText xml:space="preserve"> XE "economics" </w:instrText>
      </w:r>
      <w:r w:rsidR="00BE0D65" w:rsidRPr="0084698D">
        <w:rPr>
          <w:rStyle w:val="Underline0"/>
          <w:rFonts w:ascii="Helvetica" w:hAnsi="Helvetica"/>
        </w:rPr>
        <w:fldChar w:fldCharType="end"/>
      </w:r>
      <w:r w:rsidRPr="0084698D">
        <w:rPr>
          <w:rStyle w:val="underline"/>
          <w:rFonts w:ascii="Helvetica" w:hAnsi="Helvetica"/>
        </w:rPr>
        <w:t>. For some reactors reprocessing has been economically worthwhile, whereas for others it has not. The two main waste products of the thermal reactor</w:t>
      </w:r>
      <w:r w:rsidR="00BE0D65" w:rsidRPr="0084698D">
        <w:rPr>
          <w:rStyle w:val="Underline0"/>
          <w:rFonts w:ascii="Helvetica" w:hAnsi="Helvetica"/>
        </w:rPr>
        <w:fldChar w:fldCharType="begin"/>
      </w:r>
      <w:r w:rsidRPr="0084698D">
        <w:rPr>
          <w:rStyle w:val="Underline0"/>
          <w:rFonts w:ascii="Helvetica" w:hAnsi="Helvetica"/>
        </w:rPr>
        <w:instrText xml:space="preserve"> XE "reactor" </w:instrText>
      </w:r>
      <w:r w:rsidR="00BE0D65" w:rsidRPr="0084698D">
        <w:rPr>
          <w:rStyle w:val="Underline0"/>
          <w:rFonts w:ascii="Helvetica" w:hAnsi="Helvetica"/>
        </w:rPr>
        <w:fldChar w:fldCharType="end"/>
      </w:r>
      <w:r w:rsidRPr="0084698D">
        <w:rPr>
          <w:rStyle w:val="underline"/>
          <w:rFonts w:ascii="Helvetica" w:hAnsi="Helvetica"/>
        </w:rPr>
        <w:t> are “depleted uranium</w:t>
      </w:r>
      <w:r w:rsidR="00BE0D65" w:rsidRPr="0084698D">
        <w:rPr>
          <w:rFonts w:ascii="Helvetica" w:hAnsi="Helvetica"/>
        </w:rPr>
        <w:fldChar w:fldCharType="begin"/>
      </w:r>
      <w:r w:rsidRPr="0084698D">
        <w:rPr>
          <w:rFonts w:ascii="Helvetica" w:hAnsi="Helvetica"/>
        </w:rPr>
        <w:instrText xml:space="preserve"> XE "uranium" </w:instrText>
      </w:r>
      <w:r w:rsidR="00BE0D65" w:rsidRPr="0084698D">
        <w:rPr>
          <w:rFonts w:ascii="Helvetica" w:hAnsi="Helvetica"/>
        </w:rPr>
        <w:fldChar w:fldCharType="end"/>
      </w:r>
      <w:r w:rsidRPr="0084698D">
        <w:rPr>
          <w:rFonts w:ascii="Helvetica" w:hAnsi="Helvetica"/>
        </w:rPr>
        <w:t xml:space="preserve">,” U238, </w:t>
      </w:r>
      <w:r w:rsidRPr="0084698D">
        <w:rPr>
          <w:rStyle w:val="underline"/>
          <w:rFonts w:ascii="Helvetica" w:hAnsi="Helvetica"/>
        </w:rPr>
        <w:t>and plutonium</w:t>
      </w:r>
      <w:r w:rsidR="00BE0D65" w:rsidRPr="0084698D">
        <w:rPr>
          <w:rStyle w:val="Underline0"/>
          <w:rFonts w:ascii="Helvetica" w:hAnsi="Helvetica"/>
        </w:rPr>
        <w:fldChar w:fldCharType="begin"/>
      </w:r>
      <w:r w:rsidRPr="0084698D">
        <w:rPr>
          <w:rStyle w:val="Underline0"/>
          <w:rFonts w:ascii="Helvetica" w:hAnsi="Helvetica"/>
        </w:rPr>
        <w:instrText xml:space="preserve"> XE "plutonium" </w:instrText>
      </w:r>
      <w:r w:rsidR="00BE0D65" w:rsidRPr="0084698D">
        <w:rPr>
          <w:rStyle w:val="Underline0"/>
          <w:rFonts w:ascii="Helvetica" w:hAnsi="Helvetica"/>
        </w:rPr>
        <w:fldChar w:fldCharType="end"/>
      </w:r>
      <w:r w:rsidRPr="0084698D">
        <w:rPr>
          <w:rFonts w:ascii="Helvetica" w:hAnsi="Helvetica"/>
        </w:rPr>
        <w:t xml:space="preserve"> Pu239. </w:t>
      </w:r>
      <w:r w:rsidRPr="0084698D">
        <w:rPr>
          <w:rStyle w:val="underline"/>
          <w:rFonts w:ascii="Helvetica" w:hAnsi="Helvetica"/>
        </w:rPr>
        <w:t>Since thermal reactors convert U235 to U238, after some time all of the available U235 is used up. With current extraction technology, the world’s reserves of uranium are sufficient to provide about 100 years of nuclear power</w:t>
      </w:r>
      <w:r w:rsidR="00BE0D65" w:rsidRPr="0084698D">
        <w:rPr>
          <w:rStyle w:val="Underline0"/>
          <w:rFonts w:ascii="Helvetica" w:hAnsi="Helvetica"/>
        </w:rPr>
        <w:fldChar w:fldCharType="begin"/>
      </w:r>
      <w:r w:rsidRPr="0084698D">
        <w:rPr>
          <w:rStyle w:val="Underline0"/>
          <w:rFonts w:ascii="Helvetica" w:hAnsi="Helvetica"/>
        </w:rPr>
        <w:instrText xml:space="preserve"> XE "nuclear power" </w:instrText>
      </w:r>
      <w:r w:rsidR="00BE0D65" w:rsidRPr="0084698D">
        <w:rPr>
          <w:rStyle w:val="Underline0"/>
          <w:rFonts w:ascii="Helvetica" w:hAnsi="Helvetica"/>
        </w:rPr>
        <w:fldChar w:fldCharType="end"/>
      </w:r>
      <w:r w:rsidRPr="0084698D">
        <w:rPr>
          <w:rStyle w:val="underline"/>
          <w:rFonts w:ascii="Helvetica" w:hAnsi="Helvetica"/>
        </w:rPr>
        <w:t> using thermal reactors</w:t>
      </w:r>
      <w:r w:rsidRPr="0084698D">
        <w:rPr>
          <w:rFonts w:ascii="Helvetica" w:hAnsi="Helvetica"/>
        </w:rPr>
        <w:t>. Clearly, the thermal reactor is not the solution to the industrial world’s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xml:space="preserve"> “problem.” </w:t>
      </w:r>
    </w:p>
    <w:bookmarkEnd w:id="51"/>
    <w:bookmarkEnd w:id="52"/>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Nuclear power produces heat waste which will destroy the aquatic ecosystem</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Fonts w:ascii="Helvetica" w:hAnsi="Helvetica"/>
        </w:rPr>
        <w:t xml:space="preserve">Another problem associated with </w:t>
      </w:r>
      <w:r w:rsidRPr="0084698D">
        <w:rPr>
          <w:rStyle w:val="underline"/>
          <w:rFonts w:ascii="Helvetica" w:hAnsi="Helvetica"/>
        </w:rPr>
        <w:t>nuclear energy</w:t>
      </w:r>
      <w:r w:rsidR="00BE0D65" w:rsidRPr="0084698D">
        <w:rPr>
          <w:rFonts w:ascii="Helvetica" w:hAnsi="Helvetica"/>
        </w:rPr>
        <w:fldChar w:fldCharType="begin"/>
      </w:r>
      <w:r w:rsidRPr="0084698D">
        <w:rPr>
          <w:rFonts w:ascii="Helvetica" w:hAnsi="Helvetica"/>
        </w:rPr>
        <w:instrText xml:space="preserve"> XE "nuclear energy" </w:instrText>
      </w:r>
      <w:r w:rsidR="00BE0D65" w:rsidRPr="0084698D">
        <w:rPr>
          <w:rFonts w:ascii="Helvetica" w:hAnsi="Helvetica"/>
        </w:rPr>
        <w:fldChar w:fldCharType="end"/>
      </w:r>
      <w:r w:rsidRPr="0084698D">
        <w:rPr>
          <w:rFonts w:ascii="Helvetica" w:hAnsi="Helvetica"/>
        </w:rPr>
        <w:t xml:space="preserve"> is that it </w:t>
      </w:r>
      <w:r w:rsidRPr="0084698D">
        <w:rPr>
          <w:rStyle w:val="underline"/>
          <w:rFonts w:ascii="Helvetica" w:hAnsi="Helvetica"/>
        </w:rPr>
        <w:t>produces prodigious amounts of waste heat, which is disposed of in our aquatic systems</w:t>
      </w:r>
      <w:r w:rsidRPr="0084698D">
        <w:rPr>
          <w:rFonts w:ascii="Helvetica" w:hAnsi="Helvetica"/>
        </w:rPr>
        <w:t xml:space="preserve"> (rivers and lakes). It is estimated (Pimentel</w:t>
      </w:r>
      <w:r w:rsidR="00BE0D65" w:rsidRPr="0084698D">
        <w:rPr>
          <w:rFonts w:ascii="Helvetica" w:hAnsi="Helvetica"/>
        </w:rPr>
        <w:fldChar w:fldCharType="begin"/>
      </w:r>
      <w:r w:rsidRPr="0084698D">
        <w:rPr>
          <w:rFonts w:ascii="Helvetica" w:hAnsi="Helvetica"/>
        </w:rPr>
        <w:instrText xml:space="preserve"> XE "Pimentel, David and Marcia" </w:instrText>
      </w:r>
      <w:r w:rsidR="00BE0D65" w:rsidRPr="0084698D">
        <w:rPr>
          <w:rFonts w:ascii="Helvetica" w:hAnsi="Helvetica"/>
        </w:rPr>
        <w:fldChar w:fldCharType="end"/>
      </w:r>
      <w:r w:rsidRPr="0084698D">
        <w:rPr>
          <w:rFonts w:ascii="Helvetica" w:hAnsi="Helvetica"/>
        </w:rPr>
        <w:t xml:space="preserve"> et al.) that </w:t>
      </w:r>
      <w:r w:rsidRPr="0084698D">
        <w:rPr>
          <w:rStyle w:val="underline"/>
          <w:rFonts w:ascii="Helvetica" w:hAnsi="Helvetica"/>
        </w:rPr>
        <w:t>a fifteen-fold increase in the number of nuclear power</w:t>
      </w:r>
      <w:r w:rsidR="00BE0D65" w:rsidRPr="0084698D">
        <w:rPr>
          <w:rStyle w:val="Underline0"/>
          <w:rFonts w:ascii="Helvetica" w:hAnsi="Helvetica"/>
        </w:rPr>
        <w:fldChar w:fldCharType="begin"/>
      </w:r>
      <w:r w:rsidRPr="0084698D">
        <w:rPr>
          <w:rStyle w:val="Underline0"/>
          <w:rFonts w:ascii="Helvetica" w:hAnsi="Helvetica"/>
        </w:rPr>
        <w:instrText xml:space="preserve"> XE "nuclear power" </w:instrText>
      </w:r>
      <w:r w:rsidR="00BE0D65" w:rsidRPr="0084698D">
        <w:rPr>
          <w:rStyle w:val="Underline0"/>
          <w:rFonts w:ascii="Helvetica" w:hAnsi="Helvetica"/>
        </w:rPr>
        <w:fldChar w:fldCharType="end"/>
      </w:r>
      <w:r w:rsidRPr="0084698D">
        <w:rPr>
          <w:rStyle w:val="underline"/>
          <w:rFonts w:ascii="Helvetica" w:hAnsi="Helvetica"/>
        </w:rPr>
        <w:t> plants in the US</w:t>
      </w:r>
      <w:r w:rsidR="00BE0D65" w:rsidRPr="0084698D">
        <w:rPr>
          <w:rStyle w:val="Underline0"/>
          <w:rFonts w:ascii="Helvetica" w:hAnsi="Helvetica"/>
        </w:rPr>
        <w:fldChar w:fldCharType="begin"/>
      </w:r>
      <w:r w:rsidRPr="0084698D">
        <w:rPr>
          <w:rStyle w:val="Underline0"/>
          <w:rFonts w:ascii="Helvetica" w:hAnsi="Helvetica"/>
        </w:rPr>
        <w:instrText xml:space="preserve"> XE "United States of America" </w:instrText>
      </w:r>
      <w:r w:rsidR="00BE0D65" w:rsidRPr="0084698D">
        <w:rPr>
          <w:rStyle w:val="Underline0"/>
          <w:rFonts w:ascii="Helvetica" w:hAnsi="Helvetica"/>
        </w:rPr>
        <w:fldChar w:fldCharType="end"/>
      </w:r>
      <w:r w:rsidRPr="0084698D">
        <w:rPr>
          <w:rStyle w:val="underline"/>
          <w:rFonts w:ascii="Helvetica" w:hAnsi="Helvetica"/>
        </w:rPr>
        <w:t xml:space="preserve"> would increase the temperature of our aquatic ecosystems </w:t>
      </w:r>
      <w:r w:rsidRPr="0084698D">
        <w:rPr>
          <w:rStyle w:val="Underline0"/>
          <w:rFonts w:ascii="Helvetica" w:hAnsi="Helvetica"/>
          <w:b/>
        </w:rPr>
        <w:t>by 10 degrees Celsius, with dire consequences for these systems</w:t>
      </w:r>
      <w:r w:rsidRPr="0084698D">
        <w:rPr>
          <w:rFonts w:ascii="Helvetica" w:hAnsi="Helvetica"/>
        </w:rPr>
        <w:t>.</w:t>
      </w:r>
    </w:p>
    <w:bookmarkEnd w:id="53"/>
    <w:bookmarkEnd w:id="54"/>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Radioactive waste from nuclear fission destroys the environment and makes it too inefficient to use</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lastRenderedPageBreak/>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Fonts w:ascii="Helvetica" w:hAnsi="Helvetica"/>
        </w:rPr>
        <w:t>Unlike fusion</w:t>
      </w:r>
      <w:r w:rsidR="00BE0D65" w:rsidRPr="0084698D">
        <w:rPr>
          <w:rFonts w:ascii="Helvetica" w:hAnsi="Helvetica"/>
        </w:rPr>
        <w:fldChar w:fldCharType="begin"/>
      </w:r>
      <w:r w:rsidRPr="0084698D">
        <w:rPr>
          <w:rFonts w:ascii="Helvetica" w:hAnsi="Helvetica"/>
        </w:rPr>
        <w:instrText xml:space="preserve"> XE "fusion" </w:instrText>
      </w:r>
      <w:r w:rsidR="00BE0D65" w:rsidRPr="0084698D">
        <w:rPr>
          <w:rFonts w:ascii="Helvetica" w:hAnsi="Helvetica"/>
        </w:rPr>
        <w:fldChar w:fldCharType="end"/>
      </w:r>
      <w:r w:rsidRPr="0084698D">
        <w:rPr>
          <w:rFonts w:ascii="Helvetica" w:hAnsi="Helvetica"/>
        </w:rPr>
        <w:t>, fission</w:t>
      </w:r>
      <w:r w:rsidR="00BE0D65" w:rsidRPr="0084698D">
        <w:rPr>
          <w:rFonts w:ascii="Helvetica" w:hAnsi="Helvetica"/>
        </w:rPr>
        <w:fldChar w:fldCharType="begin"/>
      </w:r>
      <w:r w:rsidRPr="0084698D">
        <w:rPr>
          <w:rFonts w:ascii="Helvetica" w:hAnsi="Helvetica"/>
        </w:rPr>
        <w:instrText xml:space="preserve"> XE "fission" </w:instrText>
      </w:r>
      <w:r w:rsidR="00BE0D65" w:rsidRPr="0084698D">
        <w:rPr>
          <w:rFonts w:ascii="Helvetica" w:hAnsi="Helvetica"/>
        </w:rPr>
        <w:fldChar w:fldCharType="end"/>
      </w:r>
      <w:r w:rsidRPr="0084698D">
        <w:rPr>
          <w:rFonts w:ascii="Helvetica" w:hAnsi="Helvetica"/>
        </w:rPr>
        <w:t> nuclear energy</w:t>
      </w:r>
      <w:r w:rsidR="00BE0D65" w:rsidRPr="0084698D">
        <w:rPr>
          <w:rFonts w:ascii="Helvetica" w:hAnsi="Helvetica"/>
        </w:rPr>
        <w:fldChar w:fldCharType="begin"/>
      </w:r>
      <w:r w:rsidRPr="0084698D">
        <w:rPr>
          <w:rFonts w:ascii="Helvetica" w:hAnsi="Helvetica"/>
        </w:rPr>
        <w:instrText xml:space="preserve"> XE "nuclear energy" </w:instrText>
      </w:r>
      <w:r w:rsidR="00BE0D65" w:rsidRPr="0084698D">
        <w:rPr>
          <w:rFonts w:ascii="Helvetica" w:hAnsi="Helvetica"/>
        </w:rPr>
        <w:fldChar w:fldCharType="end"/>
      </w:r>
      <w:r w:rsidRPr="0084698D">
        <w:rPr>
          <w:rFonts w:ascii="Helvetica" w:hAnsi="Helvetica"/>
        </w:rPr>
        <w:t xml:space="preserve"> has been used commercially for decades to generate electricity. </w:t>
      </w:r>
      <w:r w:rsidRPr="0084698D">
        <w:rPr>
          <w:rStyle w:val="underline"/>
          <w:rFonts w:ascii="Helvetica" w:hAnsi="Helvetica"/>
        </w:rPr>
        <w:t>Fission nuclear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xml:space="preserve">, however, </w:t>
      </w:r>
      <w:r w:rsidRPr="0084698D">
        <w:rPr>
          <w:rStyle w:val="underline"/>
          <w:rFonts w:ascii="Helvetica" w:hAnsi="Helvetica"/>
        </w:rPr>
        <w:t>is</w:t>
      </w:r>
      <w:r w:rsidRPr="0084698D">
        <w:rPr>
          <w:rFonts w:ascii="Helvetica" w:hAnsi="Helvetica"/>
        </w:rPr>
        <w:t xml:space="preserve"> also </w:t>
      </w:r>
      <w:r w:rsidRPr="0084698D">
        <w:rPr>
          <w:rStyle w:val="underline"/>
          <w:rFonts w:ascii="Helvetica" w:hAnsi="Helvetica"/>
        </w:rPr>
        <w:t>extremely problematic</w:t>
      </w:r>
      <w:r w:rsidRPr="0084698D">
        <w:rPr>
          <w:rFonts w:ascii="Helvetica" w:hAnsi="Helvetica"/>
        </w:rPr>
        <w:t xml:space="preserve">. </w:t>
      </w:r>
      <w:r w:rsidRPr="0084698D">
        <w:rPr>
          <w:rStyle w:val="underline"/>
          <w:rFonts w:ascii="Helvetica" w:hAnsi="Helvetica"/>
        </w:rPr>
        <w:t>First, it generates large amounts of radioactive</w:t>
      </w:r>
      <w:r w:rsidR="00BE0D65" w:rsidRPr="0084698D">
        <w:rPr>
          <w:rStyle w:val="Underline0"/>
          <w:rFonts w:ascii="Helvetica" w:hAnsi="Helvetica"/>
        </w:rPr>
        <w:fldChar w:fldCharType="begin"/>
      </w:r>
      <w:r w:rsidRPr="0084698D">
        <w:rPr>
          <w:rStyle w:val="Underline0"/>
          <w:rFonts w:ascii="Helvetica" w:hAnsi="Helvetica"/>
        </w:rPr>
        <w:instrText xml:space="preserve"> XE "radioactive" </w:instrText>
      </w:r>
      <w:r w:rsidR="00BE0D65" w:rsidRPr="0084698D">
        <w:rPr>
          <w:rStyle w:val="Underline0"/>
          <w:rFonts w:ascii="Helvetica" w:hAnsi="Helvetica"/>
        </w:rPr>
        <w:fldChar w:fldCharType="end"/>
      </w:r>
      <w:r w:rsidRPr="0084698D">
        <w:rPr>
          <w:rStyle w:val="underline"/>
          <w:rFonts w:ascii="Helvetica" w:hAnsi="Helvetica"/>
        </w:rPr>
        <w:t> waste</w:t>
      </w:r>
      <w:r w:rsidR="00BE0D65" w:rsidRPr="0084698D">
        <w:rPr>
          <w:rStyle w:val="Underline0"/>
          <w:rFonts w:ascii="Helvetica" w:hAnsi="Helvetica"/>
        </w:rPr>
        <w:fldChar w:fldCharType="begin"/>
      </w:r>
      <w:r w:rsidRPr="0084698D">
        <w:rPr>
          <w:rStyle w:val="Underline0"/>
          <w:rFonts w:ascii="Helvetica" w:hAnsi="Helvetica"/>
        </w:rPr>
        <w:instrText xml:space="preserve"> XE "radioactive waste" </w:instrText>
      </w:r>
      <w:r w:rsidR="00BE0D65" w:rsidRPr="0084698D">
        <w:rPr>
          <w:rStyle w:val="Underline0"/>
          <w:rFonts w:ascii="Helvetica" w:hAnsi="Helvetica"/>
        </w:rPr>
        <w:fldChar w:fldCharType="end"/>
      </w:r>
      <w:r w:rsidRPr="0084698D">
        <w:rPr>
          <w:rStyle w:val="underline"/>
          <w:rFonts w:ascii="Helvetica" w:hAnsi="Helvetica"/>
        </w:rPr>
        <w:t>. Fission reactors work by splitting uranium</w:t>
      </w:r>
      <w:r w:rsidR="00BE0D65" w:rsidRPr="0084698D">
        <w:rPr>
          <w:rStyle w:val="Underline0"/>
          <w:rFonts w:ascii="Helvetica" w:hAnsi="Helvetica"/>
        </w:rPr>
        <w:fldChar w:fldCharType="begin"/>
      </w:r>
      <w:r w:rsidRPr="0084698D">
        <w:rPr>
          <w:rStyle w:val="Underline0"/>
          <w:rFonts w:ascii="Helvetica" w:hAnsi="Helvetica"/>
        </w:rPr>
        <w:instrText xml:space="preserve"> XE "uranium" </w:instrText>
      </w:r>
      <w:r w:rsidR="00BE0D65" w:rsidRPr="0084698D">
        <w:rPr>
          <w:rStyle w:val="Underline0"/>
          <w:rFonts w:ascii="Helvetica" w:hAnsi="Helvetica"/>
        </w:rPr>
        <w:fldChar w:fldCharType="end"/>
      </w:r>
      <w:r w:rsidRPr="0084698D">
        <w:rPr>
          <w:rStyle w:val="underline"/>
          <w:rFonts w:ascii="Helvetica" w:hAnsi="Helvetica"/>
        </w:rPr>
        <w:t> atoms into other atoms</w:t>
      </w:r>
      <w:r w:rsidRPr="0084698D">
        <w:rPr>
          <w:rFonts w:ascii="Helvetica" w:hAnsi="Helvetica"/>
        </w:rPr>
        <w:t xml:space="preserve">. Just as with fusion, some matter is converted to energy in this process, resulting in the production of large amounts of energy. Unfortunately, </w:t>
      </w:r>
      <w:r w:rsidRPr="0084698D">
        <w:rPr>
          <w:rStyle w:val="underline"/>
          <w:rFonts w:ascii="Helvetica" w:hAnsi="Helvetica"/>
        </w:rPr>
        <w:t>the atoms produced by the fission process are highly radioactive. No solution to the problem of disposing of the radioactive waste from nuclear fission has ever been found</w:t>
      </w:r>
      <w:r w:rsidRPr="0084698D">
        <w:rPr>
          <w:rFonts w:ascii="Helvetica" w:hAnsi="Helvetica"/>
        </w:rPr>
        <w:t>. There are now large amounts of radioactive waste from nuclear reactor</w:t>
      </w:r>
      <w:r w:rsidR="00BE0D65" w:rsidRPr="0084698D">
        <w:rPr>
          <w:rFonts w:ascii="Helvetica" w:hAnsi="Helvetica"/>
        </w:rPr>
        <w:fldChar w:fldCharType="begin"/>
      </w:r>
      <w:r w:rsidRPr="0084698D">
        <w:rPr>
          <w:rFonts w:ascii="Helvetica" w:hAnsi="Helvetica"/>
        </w:rPr>
        <w:instrText xml:space="preserve"> XE "reactor, nuclear" </w:instrText>
      </w:r>
      <w:r w:rsidR="00BE0D65" w:rsidRPr="0084698D">
        <w:rPr>
          <w:rFonts w:ascii="Helvetica" w:hAnsi="Helvetica"/>
        </w:rPr>
        <w:fldChar w:fldCharType="end"/>
      </w:r>
      <w:r w:rsidRPr="0084698D">
        <w:rPr>
          <w:rFonts w:ascii="Helvetica" w:hAnsi="Helvetica"/>
        </w:rPr>
        <w:t xml:space="preserve">s stored in temporary storage facilities around the world. These </w:t>
      </w:r>
      <w:r w:rsidRPr="0084698D">
        <w:rPr>
          <w:rStyle w:val="underline"/>
          <w:rFonts w:ascii="Helvetica" w:hAnsi="Helvetica"/>
        </w:rPr>
        <w:t>waste products require extremely long times</w:t>
      </w:r>
      <w:r w:rsidRPr="0084698D">
        <w:rPr>
          <w:rFonts w:ascii="Helvetica" w:hAnsi="Helvetica"/>
        </w:rPr>
        <w:t xml:space="preserve">, e.g., tens of thousands of years, </w:t>
      </w:r>
      <w:r w:rsidRPr="0084698D">
        <w:rPr>
          <w:rStyle w:val="underline"/>
          <w:rFonts w:ascii="Helvetica" w:hAnsi="Helvetica"/>
        </w:rPr>
        <w:t>to deteriorate into harmless products</w:t>
      </w:r>
      <w:r w:rsidRPr="0084698D">
        <w:rPr>
          <w:rFonts w:ascii="Helvetica" w:hAnsi="Helvetica"/>
        </w:rPr>
        <w:t xml:space="preserve">. Unless a solution is found to the problem of disposing of nuclear waste, </w:t>
      </w:r>
      <w:r w:rsidRPr="0084698D">
        <w:rPr>
          <w:rStyle w:val="underline"/>
          <w:rFonts w:ascii="Helvetica" w:hAnsi="Helvetica"/>
        </w:rPr>
        <w:t>continued use of fission</w:t>
      </w:r>
      <w:r w:rsidR="00BE0D65" w:rsidRPr="0084698D">
        <w:rPr>
          <w:rStyle w:val="Underline0"/>
          <w:rFonts w:ascii="Helvetica" w:hAnsi="Helvetica"/>
        </w:rPr>
        <w:fldChar w:fldCharType="begin"/>
      </w:r>
      <w:r w:rsidRPr="0084698D">
        <w:rPr>
          <w:rStyle w:val="Underline0"/>
          <w:rFonts w:ascii="Helvetica" w:hAnsi="Helvetica"/>
        </w:rPr>
        <w:instrText xml:space="preserve"> XE "fission" </w:instrText>
      </w:r>
      <w:r w:rsidR="00BE0D65" w:rsidRPr="0084698D">
        <w:rPr>
          <w:rStyle w:val="Underline0"/>
          <w:rFonts w:ascii="Helvetica" w:hAnsi="Helvetica"/>
        </w:rPr>
        <w:fldChar w:fldCharType="end"/>
      </w:r>
      <w:r w:rsidRPr="0084698D">
        <w:rPr>
          <w:rStyle w:val="underline"/>
          <w:rFonts w:ascii="Helvetica" w:hAnsi="Helvetica"/>
        </w:rPr>
        <w:t> is causing an environmental disaster of large proportions</w:t>
      </w:r>
      <w:r w:rsidRPr="0084698D">
        <w:rPr>
          <w:rFonts w:ascii="Helvetica" w:hAnsi="Helvetica"/>
        </w:rPr>
        <w:t xml:space="preserve">. In fact, </w:t>
      </w:r>
      <w:r w:rsidRPr="0084698D">
        <w:rPr>
          <w:rStyle w:val="underline"/>
          <w:rFonts w:ascii="Helvetica" w:hAnsi="Helvetica"/>
        </w:rPr>
        <w:t>because the cost of eliminating the radioactive</w:t>
      </w:r>
      <w:r w:rsidR="00BE0D65" w:rsidRPr="0084698D">
        <w:rPr>
          <w:rStyle w:val="Underline0"/>
          <w:rFonts w:ascii="Helvetica" w:hAnsi="Helvetica"/>
        </w:rPr>
        <w:fldChar w:fldCharType="begin"/>
      </w:r>
      <w:r w:rsidRPr="0084698D">
        <w:rPr>
          <w:rStyle w:val="Underline0"/>
          <w:rFonts w:ascii="Helvetica" w:hAnsi="Helvetica"/>
        </w:rPr>
        <w:instrText xml:space="preserve"> XE "radioactive" </w:instrText>
      </w:r>
      <w:r w:rsidR="00BE0D65" w:rsidRPr="0084698D">
        <w:rPr>
          <w:rStyle w:val="Underline0"/>
          <w:rFonts w:ascii="Helvetica" w:hAnsi="Helvetica"/>
        </w:rPr>
        <w:fldChar w:fldCharType="end"/>
      </w:r>
      <w:r w:rsidRPr="0084698D">
        <w:rPr>
          <w:rStyle w:val="underline"/>
          <w:rFonts w:ascii="Helvetica" w:hAnsi="Helvetica"/>
        </w:rPr>
        <w:t> waste</w:t>
      </w:r>
      <w:r w:rsidR="00BE0D65" w:rsidRPr="0084698D">
        <w:rPr>
          <w:rStyle w:val="Underline0"/>
          <w:rFonts w:ascii="Helvetica" w:hAnsi="Helvetica"/>
        </w:rPr>
        <w:fldChar w:fldCharType="begin"/>
      </w:r>
      <w:r w:rsidRPr="0084698D">
        <w:rPr>
          <w:rStyle w:val="Underline0"/>
          <w:rFonts w:ascii="Helvetica" w:hAnsi="Helvetica"/>
        </w:rPr>
        <w:instrText xml:space="preserve"> XE "radioactive waste" </w:instrText>
      </w:r>
      <w:r w:rsidR="00BE0D65" w:rsidRPr="0084698D">
        <w:rPr>
          <w:rStyle w:val="Underline0"/>
          <w:rFonts w:ascii="Helvetica" w:hAnsi="Helvetica"/>
        </w:rPr>
        <w:fldChar w:fldCharType="end"/>
      </w:r>
      <w:r w:rsidRPr="0084698D">
        <w:rPr>
          <w:rFonts w:ascii="Helvetica" w:hAnsi="Helvetica"/>
        </w:rPr>
        <w:t xml:space="preserve"> (or storing it for thousands of years) </w:t>
      </w:r>
      <w:r w:rsidRPr="0084698D">
        <w:rPr>
          <w:rStyle w:val="underline"/>
          <w:rFonts w:ascii="Helvetica" w:hAnsi="Helvetica"/>
        </w:rPr>
        <w:t>is not known, it is not known whether nuclear fission has an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yield of greater than one. It may well be the case that the current generation is imposing on future</w:t>
      </w:r>
      <w:r w:rsidR="00BE0D65" w:rsidRPr="0084698D">
        <w:rPr>
          <w:rStyle w:val="Underline0"/>
          <w:rFonts w:ascii="Helvetica" w:hAnsi="Helvetica"/>
        </w:rPr>
        <w:fldChar w:fldCharType="begin"/>
      </w:r>
      <w:r w:rsidRPr="0084698D">
        <w:rPr>
          <w:rStyle w:val="Underline0"/>
          <w:rFonts w:ascii="Helvetica" w:hAnsi="Helvetica"/>
        </w:rPr>
        <w:instrText xml:space="preserve"> XE "future" </w:instrText>
      </w:r>
      <w:r w:rsidR="00BE0D65" w:rsidRPr="0084698D">
        <w:rPr>
          <w:rStyle w:val="Underline0"/>
          <w:rFonts w:ascii="Helvetica" w:hAnsi="Helvetica"/>
        </w:rPr>
        <w:fldChar w:fldCharType="end"/>
      </w:r>
      <w:r w:rsidRPr="0084698D">
        <w:rPr>
          <w:rStyle w:val="underline"/>
          <w:rFonts w:ascii="Helvetica" w:hAnsi="Helvetica"/>
        </w:rPr>
        <w:t> generations an energy cost (for storage of radioactive waste from nuclear fission) that far exceeds the amount of energy that we are obtaining from nuclear fission</w:t>
      </w:r>
      <w:r w:rsidRPr="0084698D">
        <w:rPr>
          <w:rFonts w:ascii="Helvetica" w:hAnsi="Helvetica"/>
        </w:rPr>
        <w:t>. Mankind’s current generation has clearly discounted the cost to future generations to essentially zero, or it would not use nuclear fission until a method was found for eliminating the radioactive waste.</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A/T nuclear energy – fusion</w:t>
      </w:r>
      <w:bookmarkEnd w:id="55"/>
      <w:bookmarkEnd w:id="56"/>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Nuclear fusion is unusable – it’s inefficient, destroys the environment and cannot be sustained</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rPr>
        <w:t>Caldwell</w:t>
      </w:r>
      <w:r w:rsidRPr="0084698D">
        <w:rPr>
          <w:rFonts w:ascii="Helvetica" w:hAnsi="Helvetica"/>
        </w:rPr>
        <w:t>, Economic Growth Supervisor with a PhD in Mathematical Statistics, 19</w:t>
      </w:r>
      <w:r w:rsidRPr="0084698D">
        <w:rPr>
          <w:rStyle w:val="TagChar"/>
          <w:rFonts w:ascii="Helvetica" w:hAnsi="Helvetica"/>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Fonts w:ascii="Helvetica" w:hAnsi="Helvetica"/>
        </w:rPr>
        <w:t>There are two basic types of nuclear energy</w:t>
      </w:r>
      <w:r w:rsidR="00BE0D65" w:rsidRPr="0084698D">
        <w:rPr>
          <w:rFonts w:ascii="Helvetica" w:hAnsi="Helvetica"/>
        </w:rPr>
        <w:fldChar w:fldCharType="begin"/>
      </w:r>
      <w:r w:rsidRPr="0084698D">
        <w:rPr>
          <w:rFonts w:ascii="Helvetica" w:hAnsi="Helvetica"/>
        </w:rPr>
        <w:instrText xml:space="preserve"> XE "nuclear energy" </w:instrText>
      </w:r>
      <w:r w:rsidR="00BE0D65" w:rsidRPr="0084698D">
        <w:rPr>
          <w:rFonts w:ascii="Helvetica" w:hAnsi="Helvetica"/>
        </w:rPr>
        <w:fldChar w:fldCharType="end"/>
      </w:r>
      <w:r w:rsidRPr="0084698D">
        <w:rPr>
          <w:rFonts w:ascii="Helvetica" w:hAnsi="Helvetica"/>
        </w:rPr>
        <w:t>: fusion</w:t>
      </w:r>
      <w:r w:rsidR="00BE0D65" w:rsidRPr="0084698D">
        <w:rPr>
          <w:rFonts w:ascii="Helvetica" w:hAnsi="Helvetica"/>
        </w:rPr>
        <w:fldChar w:fldCharType="begin"/>
      </w:r>
      <w:r w:rsidRPr="0084698D">
        <w:rPr>
          <w:rFonts w:ascii="Helvetica" w:hAnsi="Helvetica"/>
        </w:rPr>
        <w:instrText xml:space="preserve"> XE "fusion" </w:instrText>
      </w:r>
      <w:r w:rsidR="00BE0D65" w:rsidRPr="0084698D">
        <w:rPr>
          <w:rFonts w:ascii="Helvetica" w:hAnsi="Helvetica"/>
        </w:rPr>
        <w:fldChar w:fldCharType="end"/>
      </w:r>
      <w:r w:rsidRPr="0084698D">
        <w:rPr>
          <w:rFonts w:ascii="Helvetica" w:hAnsi="Helvetica"/>
        </w:rPr>
        <w:t> and fission</w:t>
      </w:r>
      <w:r w:rsidR="00BE0D65" w:rsidRPr="0084698D">
        <w:rPr>
          <w:rFonts w:ascii="Helvetica" w:hAnsi="Helvetica"/>
        </w:rPr>
        <w:fldChar w:fldCharType="begin"/>
      </w:r>
      <w:r w:rsidRPr="0084698D">
        <w:rPr>
          <w:rFonts w:ascii="Helvetica" w:hAnsi="Helvetica"/>
        </w:rPr>
        <w:instrText xml:space="preserve"> XE "fission" </w:instrText>
      </w:r>
      <w:r w:rsidR="00BE0D65" w:rsidRPr="0084698D">
        <w:rPr>
          <w:rFonts w:ascii="Helvetica" w:hAnsi="Helvetica"/>
        </w:rPr>
        <w:fldChar w:fldCharType="end"/>
      </w:r>
      <w:r w:rsidRPr="0084698D">
        <w:rPr>
          <w:rFonts w:ascii="Helvetica" w:hAnsi="Helvetica"/>
        </w:rPr>
        <w:t>. Today’s nuclear reactor</w:t>
      </w:r>
      <w:r w:rsidR="00BE0D65" w:rsidRPr="0084698D">
        <w:rPr>
          <w:rFonts w:ascii="Helvetica" w:hAnsi="Helvetica"/>
        </w:rPr>
        <w:fldChar w:fldCharType="begin"/>
      </w:r>
      <w:r w:rsidRPr="0084698D">
        <w:rPr>
          <w:rFonts w:ascii="Helvetica" w:hAnsi="Helvetica"/>
        </w:rPr>
        <w:instrText xml:space="preserve"> XE "reactor, nuclear" </w:instrText>
      </w:r>
      <w:r w:rsidR="00BE0D65" w:rsidRPr="0084698D">
        <w:rPr>
          <w:rFonts w:ascii="Helvetica" w:hAnsi="Helvetica"/>
        </w:rPr>
        <w:fldChar w:fldCharType="end"/>
      </w:r>
      <w:r w:rsidRPr="0084698D">
        <w:rPr>
          <w:rFonts w:ascii="Helvetica" w:hAnsi="Helvetica"/>
        </w:rPr>
        <w:t>s are all fission reactors, i.e., they generate energy</w:t>
      </w:r>
      <w:r w:rsidR="00BE0D65" w:rsidRPr="0084698D">
        <w:rPr>
          <w:rFonts w:ascii="Helvetica" w:hAnsi="Helvetica"/>
        </w:rPr>
        <w:fldChar w:fldCharType="begin"/>
      </w:r>
      <w:r w:rsidRPr="0084698D">
        <w:rPr>
          <w:rFonts w:ascii="Helvetica" w:hAnsi="Helvetica"/>
        </w:rPr>
        <w:instrText xml:space="preserve"> XE "energy" </w:instrText>
      </w:r>
      <w:r w:rsidR="00BE0D65" w:rsidRPr="0084698D">
        <w:rPr>
          <w:rFonts w:ascii="Helvetica" w:hAnsi="Helvetica"/>
        </w:rPr>
        <w:fldChar w:fldCharType="end"/>
      </w:r>
      <w:r w:rsidRPr="0084698D">
        <w:rPr>
          <w:rFonts w:ascii="Helvetica" w:hAnsi="Helvetica"/>
        </w:rPr>
        <w:t xml:space="preserve"> by splitting atoms. </w:t>
      </w:r>
      <w:r w:rsidRPr="0084698D">
        <w:rPr>
          <w:rStyle w:val="underline"/>
          <w:rFonts w:ascii="Helvetica" w:hAnsi="Helvetica"/>
        </w:rPr>
        <w:t xml:space="preserve">Fusion nuclear energy is generated by joining together, or fusing, hydrogen atoms into helium atoms. </w:t>
      </w:r>
      <w:r w:rsidRPr="0084698D">
        <w:rPr>
          <w:rFonts w:ascii="Helvetica" w:hAnsi="Helvetica"/>
        </w:rPr>
        <w:t>When this fusion takes place, some matter is converted to energy, in accordance with Einstein’s famous e=mc</w:t>
      </w:r>
      <w:r w:rsidRPr="0084698D">
        <w:rPr>
          <w:rFonts w:ascii="Helvetica" w:hAnsi="Helvetica"/>
          <w:vertAlign w:val="superscript"/>
        </w:rPr>
        <w:t>2</w:t>
      </w:r>
      <w:r w:rsidRPr="0084698D">
        <w:rPr>
          <w:rFonts w:ascii="Helvetica" w:hAnsi="Helvetica"/>
        </w:rPr>
        <w:t xml:space="preserve"> equation. Fusion energy is the type of energy produced by the sun. The sun is, in effect, simply a large helium factory. </w:t>
      </w:r>
      <w:r w:rsidRPr="0084698D">
        <w:rPr>
          <w:rStyle w:val="underline"/>
          <w:rFonts w:ascii="Helvetica" w:hAnsi="Helvetica"/>
        </w:rPr>
        <w:t>The problem with fusion is that it is extremely difficult to start and maintain a fusion reaction. Although the technical feasibility of producing a fusion reaction has been established, the goal of maintaining a fusion reaction for a long time and developing a commercial fusion reactor</w:t>
      </w:r>
      <w:r w:rsidR="00BE0D65" w:rsidRPr="0084698D">
        <w:rPr>
          <w:rStyle w:val="Underline0"/>
          <w:rFonts w:ascii="Helvetica" w:hAnsi="Helvetica"/>
        </w:rPr>
        <w:fldChar w:fldCharType="begin"/>
      </w:r>
      <w:r w:rsidRPr="0084698D">
        <w:rPr>
          <w:rStyle w:val="Underline0"/>
          <w:rFonts w:ascii="Helvetica" w:hAnsi="Helvetica"/>
        </w:rPr>
        <w:instrText xml:space="preserve"> XE "reactor" </w:instrText>
      </w:r>
      <w:r w:rsidR="00BE0D65" w:rsidRPr="0084698D">
        <w:rPr>
          <w:rStyle w:val="Underline0"/>
          <w:rFonts w:ascii="Helvetica" w:hAnsi="Helvetica"/>
        </w:rPr>
        <w:fldChar w:fldCharType="end"/>
      </w:r>
      <w:r w:rsidRPr="0084698D">
        <w:rPr>
          <w:rStyle w:val="underline"/>
          <w:rFonts w:ascii="Helvetica" w:hAnsi="Helvetica"/>
        </w:rPr>
        <w:t> has remained elusive</w:t>
      </w:r>
      <w:r w:rsidRPr="0084698D">
        <w:rPr>
          <w:rFonts w:ascii="Helvetica" w:hAnsi="Helvetica"/>
        </w:rPr>
        <w:t xml:space="preserve">. Despite the expenditure of billions of dollars and decades of time, </w:t>
      </w:r>
      <w:r w:rsidRPr="0084698D">
        <w:rPr>
          <w:rStyle w:val="underline"/>
          <w:rFonts w:ascii="Helvetica" w:hAnsi="Helvetica"/>
        </w:rPr>
        <w:t>it is not clear that a commercial fusion reactor will ever be developed</w:t>
      </w:r>
      <w:r w:rsidRPr="0084698D">
        <w:rPr>
          <w:rFonts w:ascii="Helvetica" w:hAnsi="Helvetica"/>
        </w:rPr>
        <w:t xml:space="preserve">. Even if it is, </w:t>
      </w:r>
      <w:r w:rsidRPr="0084698D">
        <w:rPr>
          <w:rStyle w:val="underline"/>
          <w:rFonts w:ascii="Helvetica" w:hAnsi="Helvetica"/>
        </w:rPr>
        <w:t>fusion</w:t>
      </w:r>
      <w:r w:rsidR="00BE0D65" w:rsidRPr="0084698D">
        <w:rPr>
          <w:rStyle w:val="Underline0"/>
          <w:rFonts w:ascii="Helvetica" w:hAnsi="Helvetica"/>
        </w:rPr>
        <w:fldChar w:fldCharType="begin"/>
      </w:r>
      <w:r w:rsidRPr="0084698D">
        <w:rPr>
          <w:rStyle w:val="Underline0"/>
          <w:rFonts w:ascii="Helvetica" w:hAnsi="Helvetica"/>
        </w:rPr>
        <w:instrText xml:space="preserve"> XE "fusion" </w:instrText>
      </w:r>
      <w:r w:rsidR="00BE0D65" w:rsidRPr="0084698D">
        <w:rPr>
          <w:rStyle w:val="Underline0"/>
          <w:rFonts w:ascii="Helvetica" w:hAnsi="Helvetica"/>
        </w:rPr>
        <w:fldChar w:fldCharType="end"/>
      </w:r>
      <w:r w:rsidRPr="0084698D">
        <w:rPr>
          <w:rStyle w:val="underline"/>
          <w:rFonts w:ascii="Helvetica" w:hAnsi="Helvetica"/>
        </w:rPr>
        <w:t> reactors are problematic. First, they are very inefficient. They consume a great deal of energy</w:t>
      </w:r>
      <w:r w:rsidR="00BE0D65" w:rsidRPr="0084698D">
        <w:rPr>
          <w:rStyle w:val="Underline0"/>
          <w:rFonts w:ascii="Helvetica" w:hAnsi="Helvetica"/>
        </w:rPr>
        <w:fldChar w:fldCharType="begin"/>
      </w:r>
      <w:r w:rsidRPr="0084698D">
        <w:rPr>
          <w:rStyle w:val="Underline0"/>
          <w:rFonts w:ascii="Helvetica" w:hAnsi="Helvetica"/>
        </w:rPr>
        <w:instrText xml:space="preserve"> XE "energy" </w:instrText>
      </w:r>
      <w:r w:rsidR="00BE0D65" w:rsidRPr="0084698D">
        <w:rPr>
          <w:rStyle w:val="Underline0"/>
          <w:rFonts w:ascii="Helvetica" w:hAnsi="Helvetica"/>
        </w:rPr>
        <w:fldChar w:fldCharType="end"/>
      </w:r>
      <w:r w:rsidRPr="0084698D">
        <w:rPr>
          <w:rStyle w:val="underline"/>
          <w:rFonts w:ascii="Helvetica" w:hAnsi="Helvetica"/>
        </w:rPr>
        <w:t> in order to produce just a little more than that consumed. They generate large amounts of heat, which is disposed into the aquatic environment</w:t>
      </w:r>
      <w:r w:rsidR="00BE0D65" w:rsidRPr="0084698D">
        <w:rPr>
          <w:rStyle w:val="Underline0"/>
          <w:rFonts w:ascii="Helvetica" w:hAnsi="Helvetica"/>
        </w:rPr>
        <w:fldChar w:fldCharType="begin"/>
      </w:r>
      <w:r w:rsidRPr="0084698D">
        <w:rPr>
          <w:rStyle w:val="Underline0"/>
          <w:rFonts w:ascii="Helvetica" w:hAnsi="Helvetica"/>
        </w:rPr>
        <w:instrText xml:space="preserve"> XE "environment" </w:instrText>
      </w:r>
      <w:r w:rsidR="00BE0D65" w:rsidRPr="0084698D">
        <w:rPr>
          <w:rStyle w:val="Underline0"/>
          <w:rFonts w:ascii="Helvetica" w:hAnsi="Helvetica"/>
        </w:rPr>
        <w:fldChar w:fldCharType="end"/>
      </w:r>
      <w:r w:rsidRPr="0084698D">
        <w:rPr>
          <w:rStyle w:val="underline"/>
          <w:rFonts w:ascii="Helvetica" w:hAnsi="Helvetica"/>
        </w:rPr>
        <w:t>. Finally, the fusion reaction eventually makes the entire fusion reactor</w:t>
      </w:r>
      <w:r w:rsidR="00BE0D65" w:rsidRPr="0084698D">
        <w:rPr>
          <w:rStyle w:val="Underline0"/>
          <w:rFonts w:ascii="Helvetica" w:hAnsi="Helvetica"/>
        </w:rPr>
        <w:fldChar w:fldCharType="begin"/>
      </w:r>
      <w:r w:rsidRPr="0084698D">
        <w:rPr>
          <w:rStyle w:val="Underline0"/>
          <w:rFonts w:ascii="Helvetica" w:hAnsi="Helvetica"/>
        </w:rPr>
        <w:instrText xml:space="preserve"> XE "reactor" </w:instrText>
      </w:r>
      <w:r w:rsidR="00BE0D65" w:rsidRPr="0084698D">
        <w:rPr>
          <w:rStyle w:val="Underline0"/>
          <w:rFonts w:ascii="Helvetica" w:hAnsi="Helvetica"/>
        </w:rPr>
        <w:fldChar w:fldCharType="end"/>
      </w:r>
      <w:r w:rsidRPr="0084698D">
        <w:rPr>
          <w:rStyle w:val="underline"/>
          <w:rFonts w:ascii="Helvetica" w:hAnsi="Helvetica"/>
        </w:rPr>
        <w:t> radioactive</w:t>
      </w:r>
      <w:r w:rsidR="00BE0D65" w:rsidRPr="0084698D">
        <w:rPr>
          <w:rStyle w:val="Underline0"/>
          <w:rFonts w:ascii="Helvetica" w:hAnsi="Helvetica"/>
        </w:rPr>
        <w:fldChar w:fldCharType="begin"/>
      </w:r>
      <w:r w:rsidRPr="0084698D">
        <w:rPr>
          <w:rStyle w:val="Underline0"/>
          <w:rFonts w:ascii="Helvetica" w:hAnsi="Helvetica"/>
        </w:rPr>
        <w:instrText xml:space="preserve"> XE "radioactive" </w:instrText>
      </w:r>
      <w:r w:rsidR="00BE0D65" w:rsidRPr="0084698D">
        <w:rPr>
          <w:rStyle w:val="Underline0"/>
          <w:rFonts w:ascii="Helvetica" w:hAnsi="Helvetica"/>
        </w:rPr>
        <w:fldChar w:fldCharType="end"/>
      </w:r>
      <w:r w:rsidRPr="0084698D">
        <w:rPr>
          <w:rStyle w:val="underline"/>
          <w:rFonts w:ascii="Helvetica" w:hAnsi="Helvetica"/>
        </w:rPr>
        <w:t>, resulting in a massive and never-ending environmental problem of radioactive waste</w:t>
      </w:r>
      <w:r w:rsidR="00BE0D65" w:rsidRPr="0084698D">
        <w:rPr>
          <w:rStyle w:val="Underline0"/>
          <w:rFonts w:ascii="Helvetica" w:hAnsi="Helvetica"/>
        </w:rPr>
        <w:fldChar w:fldCharType="begin"/>
      </w:r>
      <w:r w:rsidRPr="0084698D">
        <w:rPr>
          <w:rStyle w:val="Underline0"/>
          <w:rFonts w:ascii="Helvetica" w:hAnsi="Helvetica"/>
        </w:rPr>
        <w:instrText xml:space="preserve"> XE "radioactive waste" </w:instrText>
      </w:r>
      <w:r w:rsidR="00BE0D65" w:rsidRPr="0084698D">
        <w:rPr>
          <w:rStyle w:val="Underline0"/>
          <w:rFonts w:ascii="Helvetica" w:hAnsi="Helvetica"/>
        </w:rPr>
        <w:fldChar w:fldCharType="end"/>
      </w:r>
      <w:r w:rsidRPr="0084698D">
        <w:rPr>
          <w:rStyle w:val="underline"/>
          <w:rFonts w:ascii="Helvetica" w:hAnsi="Helvetica"/>
        </w:rPr>
        <w:t> disposal</w:t>
      </w:r>
      <w:r w:rsidRPr="0084698D">
        <w:rPr>
          <w:rFonts w:ascii="Helvetica" w:hAnsi="Helvetica"/>
        </w:rPr>
        <w:t>. In view of the extremely serious drawbacks of nuclear fusion</w:t>
      </w:r>
      <w:r w:rsidR="00BE0D65" w:rsidRPr="0084698D">
        <w:rPr>
          <w:rFonts w:ascii="Helvetica" w:hAnsi="Helvetica"/>
        </w:rPr>
        <w:fldChar w:fldCharType="begin"/>
      </w:r>
      <w:r w:rsidRPr="0084698D">
        <w:rPr>
          <w:rFonts w:ascii="Helvetica" w:hAnsi="Helvetica"/>
        </w:rPr>
        <w:instrText xml:space="preserve"> XE "fusion" </w:instrText>
      </w:r>
      <w:r w:rsidR="00BE0D65" w:rsidRPr="0084698D">
        <w:rPr>
          <w:rFonts w:ascii="Helvetica" w:hAnsi="Helvetica"/>
        </w:rPr>
        <w:fldChar w:fldCharType="end"/>
      </w:r>
      <w:r w:rsidRPr="0084698D">
        <w:rPr>
          <w:rFonts w:ascii="Helvetica" w:hAnsi="Helvetica"/>
        </w:rPr>
        <w:t>, and the failure to develop it despite massive investment, it would be folly to count on nuclear fusion as an alternative to fossil fuels</w:t>
      </w:r>
      <w:r w:rsidR="00BE0D65" w:rsidRPr="0084698D">
        <w:rPr>
          <w:rFonts w:ascii="Helvetica" w:hAnsi="Helvetica"/>
        </w:rPr>
        <w:fldChar w:fldCharType="begin"/>
      </w:r>
      <w:r w:rsidRPr="0084698D">
        <w:rPr>
          <w:rFonts w:ascii="Helvetica" w:hAnsi="Helvetica"/>
        </w:rPr>
        <w:instrText xml:space="preserve"> XE "fossil fuel" </w:instrText>
      </w:r>
      <w:r w:rsidR="00BE0D65" w:rsidRPr="0084698D">
        <w:rPr>
          <w:rFonts w:ascii="Helvetica" w:hAnsi="Helvetica"/>
        </w:rPr>
        <w:fldChar w:fldCharType="end"/>
      </w:r>
      <w:r w:rsidRPr="0084698D">
        <w:rPr>
          <w:rFonts w:ascii="Helvetica" w:hAnsi="Helvetica"/>
        </w:rPr>
        <w:t>.</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A/T human rights/demo promo</w:t>
      </w:r>
      <w:bookmarkEnd w:id="57"/>
      <w:bookmarkEnd w:id="58"/>
    </w:p>
    <w:p w:rsidR="00432272" w:rsidRPr="0084698D" w:rsidRDefault="00432272" w:rsidP="0084698D">
      <w:pPr>
        <w:pStyle w:val="Tag0"/>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Promotion of human rights and democracy are the cause of the population crisis – attempting to avoid war only makes ecosystem destruction worse</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highlight w:val="cyan"/>
        </w:rPr>
        <w:t>Caldwell</w:t>
      </w:r>
      <w:r w:rsidRPr="0084698D">
        <w:rPr>
          <w:rFonts w:ascii="Helvetica" w:hAnsi="Helvetica"/>
        </w:rPr>
        <w:t>, Economic Growth Supervisor with a PhD in Mathematical Statistics, 19</w:t>
      </w:r>
      <w:r w:rsidRPr="0084698D">
        <w:rPr>
          <w:rStyle w:val="TagChar"/>
          <w:rFonts w:ascii="Helvetica" w:hAnsi="Helvetica"/>
          <w:highlight w:val="cyan"/>
        </w:rPr>
        <w:t>99</w:t>
      </w:r>
    </w:p>
    <w:p w:rsidR="00432272" w:rsidRPr="0084698D" w:rsidRDefault="00432272" w:rsidP="0084698D">
      <w:pPr>
        <w:pStyle w:val="CardFormat"/>
        <w:spacing w:line="276" w:lineRule="auto"/>
        <w:rPr>
          <w:rFonts w:ascii="Helvetica" w:hAnsi="Helvetica"/>
        </w:rPr>
      </w:pPr>
      <w:r w:rsidRPr="0084698D">
        <w:rPr>
          <w:rFonts w:ascii="Helvetica" w:hAnsi="Helvetica"/>
        </w:rPr>
        <w:t>(Joseph George, “Can America Survive?” Vista Research Corporation, June 6 with minor corrections November 21 2000, http://www.foundationwebsite.org/canam4x.htm)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Fonts w:ascii="Helvetica" w:hAnsi="Helvetica"/>
        </w:rPr>
        <w:t xml:space="preserve">Everything is a matter of alternatives. </w:t>
      </w:r>
      <w:r w:rsidRPr="0084698D">
        <w:rPr>
          <w:rStyle w:val="underline"/>
          <w:rFonts w:ascii="Helvetica" w:hAnsi="Helvetica"/>
        </w:rPr>
        <w:t>Before embarking on any course of action, it is prudent to consider a wide range of alternatives and select the best one. A minimal-regret strategy</w:t>
      </w:r>
      <w:r w:rsidR="00BE0D65" w:rsidRPr="0084698D">
        <w:rPr>
          <w:rStyle w:val="Underline0"/>
          <w:rFonts w:ascii="Helvetica" w:hAnsi="Helvetica"/>
        </w:rPr>
        <w:fldChar w:fldCharType="begin"/>
      </w:r>
      <w:r w:rsidRPr="0084698D">
        <w:rPr>
          <w:rStyle w:val="Underline0"/>
          <w:rFonts w:ascii="Helvetica" w:hAnsi="Helvetica"/>
        </w:rPr>
        <w:instrText xml:space="preserve"> XE "minimal-regret population strategy" </w:instrText>
      </w:r>
      <w:r w:rsidR="00BE0D65" w:rsidRPr="0084698D">
        <w:rPr>
          <w:rStyle w:val="Underline0"/>
          <w:rFonts w:ascii="Helvetica" w:hAnsi="Helvetica"/>
        </w:rPr>
        <w:fldChar w:fldCharType="end"/>
      </w:r>
      <w:r w:rsidRPr="0084698D">
        <w:rPr>
          <w:rStyle w:val="underline"/>
          <w:rFonts w:ascii="Helvetica" w:hAnsi="Helvetica"/>
        </w:rPr>
        <w:t> represents a potential solution that is not perfect</w:t>
      </w:r>
      <w:r w:rsidRPr="0084698D">
        <w:rPr>
          <w:rFonts w:ascii="Helvetica" w:hAnsi="Helvetica"/>
        </w:rPr>
        <w:t xml:space="preserve">. It has advantages and disadvantages. To date, </w:t>
      </w:r>
      <w:r w:rsidRPr="0084698D">
        <w:rPr>
          <w:rStyle w:val="Underline0"/>
          <w:rFonts w:ascii="Helvetica" w:hAnsi="Helvetica"/>
          <w:b/>
        </w:rPr>
        <w:t>the present strategy</w:t>
      </w:r>
      <w:r w:rsidR="00BE0D65" w:rsidRPr="0084698D">
        <w:rPr>
          <w:rStyle w:val="Underline0"/>
          <w:rFonts w:ascii="Helvetica" w:hAnsi="Helvetica"/>
          <w:b/>
        </w:rPr>
        <w:fldChar w:fldCharType="begin"/>
      </w:r>
      <w:r w:rsidRPr="0084698D">
        <w:rPr>
          <w:rStyle w:val="Underline0"/>
          <w:rFonts w:ascii="Helvetica" w:hAnsi="Helvetica"/>
          <w:b/>
        </w:rPr>
        <w:instrText xml:space="preserve"> XE "strategy" </w:instrText>
      </w:r>
      <w:r w:rsidR="00BE0D65" w:rsidRPr="0084698D">
        <w:rPr>
          <w:rStyle w:val="Underline0"/>
          <w:rFonts w:ascii="Helvetica" w:hAnsi="Helvetica"/>
          <w:b/>
        </w:rPr>
        <w:fldChar w:fldCharType="end"/>
      </w:r>
      <w:r w:rsidRPr="0084698D">
        <w:rPr>
          <w:rStyle w:val="Underline0"/>
          <w:rFonts w:ascii="Helvetica" w:hAnsi="Helvetica"/>
          <w:b/>
        </w:rPr>
        <w:t> – the tolerant, pluralistic, permissive approach of letting each of the 229 nations of Earth do its own thing – has been a disaster</w:t>
      </w:r>
      <w:r w:rsidRPr="0084698D">
        <w:rPr>
          <w:rFonts w:ascii="Helvetica" w:hAnsi="Helvetica"/>
        </w:rPr>
        <w:t>. It is a terrible strategy that is destroying the biosphere, the human species</w:t>
      </w:r>
      <w:r w:rsidR="00BE0D65" w:rsidRPr="0084698D">
        <w:rPr>
          <w:rFonts w:ascii="Helvetica" w:hAnsi="Helvetica"/>
        </w:rPr>
        <w:fldChar w:fldCharType="begin"/>
      </w:r>
      <w:r w:rsidRPr="0084698D">
        <w:rPr>
          <w:rFonts w:ascii="Helvetica" w:hAnsi="Helvetica"/>
        </w:rPr>
        <w:instrText xml:space="preserve"> XE "species" </w:instrText>
      </w:r>
      <w:r w:rsidR="00BE0D65" w:rsidRPr="0084698D">
        <w:rPr>
          <w:rFonts w:ascii="Helvetica" w:hAnsi="Helvetica"/>
        </w:rPr>
        <w:fldChar w:fldCharType="end"/>
      </w:r>
      <w:r w:rsidRPr="0084698D">
        <w:rPr>
          <w:rFonts w:ascii="Helvetica" w:hAnsi="Helvetica"/>
        </w:rPr>
        <w:t xml:space="preserve">, and other species. </w:t>
      </w:r>
      <w:r w:rsidRPr="0084698D">
        <w:rPr>
          <w:rStyle w:val="underline"/>
          <w:rFonts w:ascii="Helvetica" w:hAnsi="Helvetica"/>
        </w:rPr>
        <w:t>Time is running out for the human race</w:t>
      </w:r>
      <w:r w:rsidR="00BE0D65" w:rsidRPr="0084698D">
        <w:rPr>
          <w:rStyle w:val="Underline0"/>
          <w:rFonts w:ascii="Helvetica" w:hAnsi="Helvetica"/>
        </w:rPr>
        <w:fldChar w:fldCharType="begin"/>
      </w:r>
      <w:r w:rsidRPr="0084698D">
        <w:rPr>
          <w:rStyle w:val="Underline0"/>
          <w:rFonts w:ascii="Helvetica" w:hAnsi="Helvetica"/>
        </w:rPr>
        <w:instrText xml:space="preserve"> XE "race" </w:instrText>
      </w:r>
      <w:r w:rsidR="00BE0D65" w:rsidRPr="0084698D">
        <w:rPr>
          <w:rStyle w:val="Underline0"/>
          <w:rFonts w:ascii="Helvetica" w:hAnsi="Helvetica"/>
        </w:rPr>
        <w:fldChar w:fldCharType="end"/>
      </w:r>
      <w:r w:rsidRPr="0084698D">
        <w:rPr>
          <w:rStyle w:val="underline"/>
          <w:rFonts w:ascii="Helvetica" w:hAnsi="Helvetica"/>
        </w:rPr>
        <w:t>. It is high time to consider other alternatives that afford a better chance of long-term survival</w:t>
      </w:r>
      <w:r w:rsidR="00BE0D65" w:rsidRPr="0084698D">
        <w:rPr>
          <w:rFonts w:ascii="Helvetica" w:hAnsi="Helvetica"/>
        </w:rPr>
        <w:fldChar w:fldCharType="begin"/>
      </w:r>
      <w:r w:rsidRPr="0084698D">
        <w:rPr>
          <w:rFonts w:ascii="Helvetica" w:hAnsi="Helvetica"/>
        </w:rPr>
        <w:instrText xml:space="preserve"> XE "survival" </w:instrText>
      </w:r>
      <w:r w:rsidR="00BE0D65" w:rsidRPr="0084698D">
        <w:rPr>
          <w:rFonts w:ascii="Helvetica" w:hAnsi="Helvetica"/>
        </w:rPr>
        <w:fldChar w:fldCharType="end"/>
      </w:r>
      <w:r w:rsidRPr="0084698D">
        <w:rPr>
          <w:rFonts w:ascii="Helvetica" w:hAnsi="Helvetica"/>
        </w:rPr>
        <w:t xml:space="preserve">. For the past 50 years, the situation has been talk, talk, talk. </w:t>
      </w:r>
      <w:r w:rsidRPr="0084698D">
        <w:rPr>
          <w:rStyle w:val="underline"/>
          <w:rFonts w:ascii="Helvetica" w:hAnsi="Helvetica"/>
        </w:rPr>
        <w:t xml:space="preserve">Current population policies are a disaster. </w:t>
      </w:r>
      <w:r w:rsidRPr="0084698D">
        <w:rPr>
          <w:rStyle w:val="underline"/>
          <w:rFonts w:ascii="Helvetica" w:hAnsi="Helvetica"/>
          <w:highlight w:val="cyan"/>
        </w:rPr>
        <w:t>The international development agencies</w:t>
      </w:r>
      <w:r w:rsidRPr="0084698D">
        <w:rPr>
          <w:rFonts w:ascii="Helvetica" w:hAnsi="Helvetica"/>
        </w:rPr>
        <w:t xml:space="preserve"> (UN</w:t>
      </w:r>
      <w:r w:rsidR="00BE0D65" w:rsidRPr="0084698D">
        <w:rPr>
          <w:rFonts w:ascii="Helvetica" w:hAnsi="Helvetica"/>
        </w:rPr>
        <w:fldChar w:fldCharType="begin"/>
      </w:r>
      <w:r w:rsidRPr="0084698D">
        <w:rPr>
          <w:rFonts w:ascii="Helvetica" w:hAnsi="Helvetica"/>
        </w:rPr>
        <w:instrText xml:space="preserve"> XE "United Nations" </w:instrText>
      </w:r>
      <w:r w:rsidR="00BE0D65" w:rsidRPr="0084698D">
        <w:rPr>
          <w:rFonts w:ascii="Helvetica" w:hAnsi="Helvetica"/>
        </w:rPr>
        <w:fldChar w:fldCharType="end"/>
      </w:r>
      <w:r w:rsidRPr="0084698D">
        <w:rPr>
          <w:rFonts w:ascii="Helvetica" w:hAnsi="Helvetica"/>
        </w:rPr>
        <w:t>, World Bank</w:t>
      </w:r>
      <w:r w:rsidR="00BE0D65" w:rsidRPr="0084698D">
        <w:rPr>
          <w:rFonts w:ascii="Helvetica" w:hAnsi="Helvetica"/>
        </w:rPr>
        <w:fldChar w:fldCharType="begin"/>
      </w:r>
      <w:r w:rsidRPr="0084698D">
        <w:rPr>
          <w:rFonts w:ascii="Helvetica" w:hAnsi="Helvetica"/>
        </w:rPr>
        <w:instrText xml:space="preserve"> XE "World Bank" </w:instrText>
      </w:r>
      <w:r w:rsidR="00BE0D65" w:rsidRPr="0084698D">
        <w:rPr>
          <w:rFonts w:ascii="Helvetica" w:hAnsi="Helvetica"/>
        </w:rPr>
        <w:fldChar w:fldCharType="end"/>
      </w:r>
      <w:r w:rsidRPr="0084698D">
        <w:rPr>
          <w:rFonts w:ascii="Helvetica" w:hAnsi="Helvetica"/>
        </w:rPr>
        <w:t xml:space="preserve">) </w:t>
      </w:r>
      <w:r w:rsidRPr="0084698D">
        <w:rPr>
          <w:rStyle w:val="underline"/>
          <w:rFonts w:ascii="Helvetica" w:hAnsi="Helvetica"/>
        </w:rPr>
        <w:t xml:space="preserve">and developed countries </w:t>
      </w:r>
      <w:r w:rsidRPr="0084698D">
        <w:rPr>
          <w:rStyle w:val="Underline0"/>
          <w:rFonts w:ascii="Helvetica" w:hAnsi="Helvetica"/>
          <w:b/>
          <w:highlight w:val="cyan"/>
        </w:rPr>
        <w:t>have not contributed to the solution of the population problem</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"population problem"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and environmental destruction, but have exacerbated it</w:t>
      </w:r>
      <w:r w:rsidRPr="0084698D">
        <w:rPr>
          <w:rFonts w:ascii="Helvetica" w:hAnsi="Helvetica"/>
          <w:highlight w:val="cyan"/>
        </w:rPr>
        <w:t>.</w:t>
      </w:r>
      <w:r w:rsidRPr="0084698D">
        <w:rPr>
          <w:rFonts w:ascii="Helvetica" w:hAnsi="Helvetica"/>
        </w:rPr>
        <w:t xml:space="preserve"> That is understandable. UN, World Bank, and other development officials are paid fat salaries to attend meetings and talk; there is no incentive to accomplish anything. The economic incentive is to create an ever more complex system of rights</w:t>
      </w:r>
      <w:r w:rsidR="00BE0D65" w:rsidRPr="0084698D">
        <w:rPr>
          <w:rFonts w:ascii="Helvetica" w:hAnsi="Helvetica"/>
        </w:rPr>
        <w:fldChar w:fldCharType="begin"/>
      </w:r>
      <w:r w:rsidRPr="0084698D">
        <w:rPr>
          <w:rFonts w:ascii="Helvetica" w:hAnsi="Helvetica"/>
        </w:rPr>
        <w:instrText xml:space="preserve"> XE "rights" </w:instrText>
      </w:r>
      <w:r w:rsidR="00BE0D65" w:rsidRPr="0084698D">
        <w:rPr>
          <w:rFonts w:ascii="Helvetica" w:hAnsi="Helvetica"/>
        </w:rPr>
        <w:fldChar w:fldCharType="end"/>
      </w:r>
      <w:r w:rsidRPr="0084698D">
        <w:rPr>
          <w:rFonts w:ascii="Helvetica" w:hAnsi="Helvetica"/>
        </w:rPr>
        <w:t>, with more monitoring, reporting, evaluation</w:t>
      </w:r>
      <w:r w:rsidR="00BE0D65" w:rsidRPr="0084698D">
        <w:rPr>
          <w:rFonts w:ascii="Helvetica" w:hAnsi="Helvetica"/>
        </w:rPr>
        <w:fldChar w:fldCharType="begin"/>
      </w:r>
      <w:r w:rsidRPr="0084698D">
        <w:rPr>
          <w:rFonts w:ascii="Helvetica" w:hAnsi="Helvetica"/>
        </w:rPr>
        <w:instrText xml:space="preserve"> XE "evaluation" </w:instrText>
      </w:r>
      <w:r w:rsidR="00BE0D65" w:rsidRPr="0084698D">
        <w:rPr>
          <w:rFonts w:ascii="Helvetica" w:hAnsi="Helvetica"/>
        </w:rPr>
        <w:fldChar w:fldCharType="end"/>
      </w:r>
      <w:r w:rsidRPr="0084698D">
        <w:rPr>
          <w:rFonts w:ascii="Helvetica" w:hAnsi="Helvetica"/>
        </w:rPr>
        <w:t xml:space="preserve">, analysis, and bureaucracy. They attend a never-ending stream of meetings and international conferences. </w:t>
      </w:r>
      <w:r w:rsidRPr="0084698D">
        <w:rPr>
          <w:rStyle w:val="underline"/>
          <w:rFonts w:ascii="Helvetica" w:hAnsi="Helvetica"/>
          <w:highlight w:val="cyan"/>
        </w:rPr>
        <w:t>They talk</w:t>
      </w:r>
      <w:r w:rsidRPr="0084698D">
        <w:rPr>
          <w:rStyle w:val="underline"/>
          <w:rFonts w:ascii="Helvetica" w:hAnsi="Helvetica"/>
        </w:rPr>
        <w:t xml:space="preserve"> and talk </w:t>
      </w:r>
      <w:r w:rsidRPr="0084698D">
        <w:rPr>
          <w:rStyle w:val="underline"/>
          <w:rFonts w:ascii="Helvetica" w:hAnsi="Helvetica"/>
          <w:highlight w:val="cyan"/>
        </w:rPr>
        <w:t>about</w:t>
      </w:r>
      <w:r w:rsidRPr="0084698D">
        <w:rPr>
          <w:rStyle w:val="underline"/>
          <w:rFonts w:ascii="Helvetica" w:hAnsi="Helvetica"/>
        </w:rPr>
        <w:t xml:space="preserve"> women’s rights, “gender” issues, children’s rights, minority rights, refugee </w:t>
      </w:r>
      <w:r w:rsidRPr="0084698D">
        <w:rPr>
          <w:rStyle w:val="underline"/>
          <w:rFonts w:ascii="Helvetica" w:hAnsi="Helvetica"/>
          <w:highlight w:val="cyan"/>
        </w:rPr>
        <w:t>rights, and democracy</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"democracy"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while the world disintegrates around them.</w:t>
      </w:r>
      <w:r w:rsidRPr="0084698D">
        <w:rPr>
          <w:rStyle w:val="underline"/>
          <w:rFonts w:ascii="Helvetica" w:hAnsi="Helvetica"/>
        </w:rPr>
        <w:t xml:space="preserve"> They thrive on poverty and misery, and do nothing about it. </w:t>
      </w:r>
      <w:r w:rsidRPr="0084698D">
        <w:rPr>
          <w:rStyle w:val="Underline0"/>
          <w:rFonts w:ascii="Helvetica" w:hAnsi="Helvetica"/>
          <w:b/>
        </w:rPr>
        <w:t xml:space="preserve">Well, </w:t>
      </w:r>
      <w:r w:rsidRPr="0084698D">
        <w:rPr>
          <w:rStyle w:val="Underline0"/>
          <w:rFonts w:ascii="Helvetica" w:hAnsi="Helvetica"/>
          <w:b/>
          <w:highlight w:val="cyan"/>
        </w:rPr>
        <w:t>there aren’t going to be any women’s rights</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"rights"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or children’s rights or minority rights after a nuclear war</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"nuclear war"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and a nuclear war</w:t>
      </w:r>
      <w:r w:rsidR="00BE0D65" w:rsidRPr="0084698D">
        <w:rPr>
          <w:rStyle w:val="Underline0"/>
          <w:rFonts w:ascii="Helvetica" w:hAnsi="Helvetica"/>
          <w:b/>
          <w:highlight w:val="cyan"/>
        </w:rPr>
        <w:fldChar w:fldCharType="begin"/>
      </w:r>
      <w:r w:rsidRPr="0084698D">
        <w:rPr>
          <w:rStyle w:val="Underline0"/>
          <w:rFonts w:ascii="Helvetica" w:hAnsi="Helvetica"/>
          <w:b/>
          <w:highlight w:val="cyan"/>
        </w:rPr>
        <w:instrText xml:space="preserve"> XE "war" </w:instrText>
      </w:r>
      <w:r w:rsidR="00BE0D65" w:rsidRPr="0084698D">
        <w:rPr>
          <w:rStyle w:val="Underline0"/>
          <w:rFonts w:ascii="Helvetica" w:hAnsi="Helvetica"/>
          <w:b/>
          <w:highlight w:val="cyan"/>
        </w:rPr>
        <w:fldChar w:fldCharType="end"/>
      </w:r>
      <w:r w:rsidRPr="0084698D">
        <w:rPr>
          <w:rStyle w:val="Underline0"/>
          <w:rFonts w:ascii="Helvetica" w:hAnsi="Helvetica"/>
          <w:b/>
          <w:highlight w:val="cyan"/>
        </w:rPr>
        <w:t> is just around the corner</w:t>
      </w:r>
      <w:r w:rsidRPr="0084698D">
        <w:rPr>
          <w:rFonts w:ascii="Helvetica" w:hAnsi="Helvetica"/>
          <w:highlight w:val="cyan"/>
        </w:rPr>
        <w:t>.</w:t>
      </w:r>
      <w:r w:rsidRPr="0084698D">
        <w:rPr>
          <w:rFonts w:ascii="Helvetica" w:hAnsi="Helvetica"/>
        </w:rPr>
        <w:t xml:space="preserve"> </w:t>
      </w:r>
      <w:r w:rsidRPr="0084698D">
        <w:rPr>
          <w:rStyle w:val="underline"/>
          <w:rFonts w:ascii="Helvetica" w:hAnsi="Helvetica"/>
        </w:rPr>
        <w:t>There isn’t going to be any democracy</w:t>
      </w:r>
      <w:r w:rsidR="00BE0D65" w:rsidRPr="0084698D">
        <w:rPr>
          <w:rStyle w:val="Underline0"/>
          <w:rFonts w:ascii="Helvetica" w:hAnsi="Helvetica"/>
        </w:rPr>
        <w:fldChar w:fldCharType="begin"/>
      </w:r>
      <w:r w:rsidRPr="0084698D">
        <w:rPr>
          <w:rStyle w:val="Underline0"/>
          <w:rFonts w:ascii="Helvetica" w:hAnsi="Helvetica"/>
        </w:rPr>
        <w:instrText xml:space="preserve"> XE "democracy" </w:instrText>
      </w:r>
      <w:r w:rsidR="00BE0D65" w:rsidRPr="0084698D">
        <w:rPr>
          <w:rStyle w:val="Underline0"/>
          <w:rFonts w:ascii="Helvetica" w:hAnsi="Helvetica"/>
        </w:rPr>
        <w:fldChar w:fldCharType="end"/>
      </w:r>
      <w:r w:rsidRPr="0084698D">
        <w:rPr>
          <w:rStyle w:val="underline"/>
          <w:rFonts w:ascii="Helvetica" w:hAnsi="Helvetica"/>
        </w:rPr>
        <w:t> when the world political system collapses</w:t>
      </w:r>
      <w:r w:rsidRPr="0084698D">
        <w:rPr>
          <w:rFonts w:ascii="Helvetica" w:hAnsi="Helvetica"/>
        </w:rPr>
        <w:t xml:space="preserve">. These people – our leaders and advisors to leaders -- are living in an ephemeral, chimerical, imaginary dream world that has existed for a few decades, but it cannot and will not continue. </w:t>
      </w:r>
      <w:r w:rsidRPr="0084698D">
        <w:rPr>
          <w:rStyle w:val="underline"/>
          <w:rFonts w:ascii="Helvetica" w:hAnsi="Helvetica"/>
        </w:rPr>
        <w:t>They are not facing reality and dealing with the problem. They feed on people’s fear of war</w:t>
      </w:r>
      <w:r w:rsidRPr="0084698D">
        <w:rPr>
          <w:rFonts w:ascii="Helvetica" w:hAnsi="Helvetica"/>
        </w:rPr>
        <w:t>. They propose peace at any cost. They are living in la-la land, telling fairy tales and singing lullabies that people want to hear. This pap may be pleasant to hear, but it does nothing to solve the problem. As Malcolm X</w:t>
      </w:r>
      <w:r w:rsidR="00BE0D65" w:rsidRPr="0084698D">
        <w:rPr>
          <w:rFonts w:ascii="Helvetica" w:hAnsi="Helvetica"/>
        </w:rPr>
        <w:fldChar w:fldCharType="begin"/>
      </w:r>
      <w:r w:rsidRPr="0084698D">
        <w:rPr>
          <w:rFonts w:ascii="Helvetica" w:hAnsi="Helvetica"/>
        </w:rPr>
        <w:instrText xml:space="preserve"> XE "Malcolm X" </w:instrText>
      </w:r>
      <w:r w:rsidR="00BE0D65" w:rsidRPr="0084698D">
        <w:rPr>
          <w:rFonts w:ascii="Helvetica" w:hAnsi="Helvetica"/>
        </w:rPr>
        <w:fldChar w:fldCharType="end"/>
      </w:r>
      <w:r w:rsidRPr="0084698D">
        <w:rPr>
          <w:rFonts w:ascii="Helvetica" w:hAnsi="Helvetica"/>
        </w:rPr>
        <w:t xml:space="preserve"> said, “This is part of what’s wrong with you. You do too much singing. Today it’s time to stop singing and start swinging.” </w:t>
      </w:r>
      <w:r w:rsidRPr="0084698D">
        <w:rPr>
          <w:rStyle w:val="underline"/>
          <w:rFonts w:ascii="Helvetica" w:hAnsi="Helvetica"/>
          <w:highlight w:val="cyan"/>
        </w:rPr>
        <w:t>The situation will not improve until it is accepted that the current course is leading to disaster, and war</w:t>
      </w:r>
      <w:r w:rsidR="00BE0D65" w:rsidRPr="0084698D">
        <w:rPr>
          <w:rStyle w:val="Underline0"/>
          <w:rFonts w:ascii="Helvetica" w:hAnsi="Helvetica"/>
          <w:highlight w:val="cyan"/>
        </w:rPr>
        <w:fldChar w:fldCharType="begin"/>
      </w:r>
      <w:r w:rsidRPr="0084698D">
        <w:rPr>
          <w:rStyle w:val="Underline0"/>
          <w:rFonts w:ascii="Helvetica" w:hAnsi="Helvetica"/>
          <w:highlight w:val="cyan"/>
        </w:rPr>
        <w:instrText xml:space="preserve"> XE "war" </w:instrText>
      </w:r>
      <w:r w:rsidR="00BE0D65" w:rsidRPr="0084698D">
        <w:rPr>
          <w:rStyle w:val="Underline0"/>
          <w:rFonts w:ascii="Helvetica" w:hAnsi="Helvetica"/>
          <w:highlight w:val="cyan"/>
        </w:rPr>
        <w:fldChar w:fldCharType="end"/>
      </w:r>
      <w:r w:rsidRPr="0084698D">
        <w:rPr>
          <w:rStyle w:val="underline"/>
          <w:rFonts w:ascii="Helvetica" w:hAnsi="Helvetica"/>
          <w:highlight w:val="cyan"/>
        </w:rPr>
        <w:t> is declared against the enemy</w:t>
      </w:r>
      <w:r w:rsidRPr="0084698D">
        <w:rPr>
          <w:rFonts w:ascii="Helvetica" w:hAnsi="Helvetica"/>
        </w:rPr>
        <w:t xml:space="preserve"> – uncontrolled human population and unconstrained industrial development. The situation will not improve until a stand is taken, and war is declared against this enemy of the biosphere. The American government has no desire to stop economic growth – it is committed, dedicated, </w:t>
      </w:r>
      <w:r w:rsidRPr="0084698D">
        <w:rPr>
          <w:rFonts w:ascii="Helvetica" w:hAnsi="Helvetica"/>
        </w:rPr>
        <w:lastRenderedPageBreak/>
        <w:t>devoted and addicted to it. It has sacrificed the future</w:t>
      </w:r>
      <w:r w:rsidR="00BE0D65" w:rsidRPr="0084698D">
        <w:rPr>
          <w:rFonts w:ascii="Helvetica" w:hAnsi="Helvetica"/>
        </w:rPr>
        <w:fldChar w:fldCharType="begin"/>
      </w:r>
      <w:r w:rsidRPr="0084698D">
        <w:rPr>
          <w:rFonts w:ascii="Helvetica" w:hAnsi="Helvetica"/>
        </w:rPr>
        <w:instrText xml:space="preserve"> XE "future" </w:instrText>
      </w:r>
      <w:r w:rsidR="00BE0D65" w:rsidRPr="0084698D">
        <w:rPr>
          <w:rFonts w:ascii="Helvetica" w:hAnsi="Helvetica"/>
        </w:rPr>
        <w:fldChar w:fldCharType="end"/>
      </w:r>
      <w:r w:rsidRPr="0084698D">
        <w:rPr>
          <w:rFonts w:ascii="Helvetica" w:hAnsi="Helvetica"/>
        </w:rPr>
        <w:t> of the world to the religion</w:t>
      </w:r>
      <w:r w:rsidR="00BE0D65" w:rsidRPr="0084698D">
        <w:rPr>
          <w:rFonts w:ascii="Helvetica" w:hAnsi="Helvetica"/>
        </w:rPr>
        <w:fldChar w:fldCharType="begin"/>
      </w:r>
      <w:r w:rsidRPr="0084698D">
        <w:rPr>
          <w:rFonts w:ascii="Helvetica" w:hAnsi="Helvetica"/>
        </w:rPr>
        <w:instrText xml:space="preserve"> XE "religion" </w:instrText>
      </w:r>
      <w:r w:rsidR="00BE0D65" w:rsidRPr="0084698D">
        <w:rPr>
          <w:rFonts w:ascii="Helvetica" w:hAnsi="Helvetica"/>
        </w:rPr>
        <w:fldChar w:fldCharType="end"/>
      </w:r>
      <w:r w:rsidRPr="0084698D">
        <w:rPr>
          <w:rFonts w:ascii="Helvetica" w:hAnsi="Helvetica"/>
        </w:rPr>
        <w:t> of economics</w:t>
      </w:r>
      <w:r w:rsidR="00BE0D65" w:rsidRPr="0084698D">
        <w:rPr>
          <w:rFonts w:ascii="Helvetica" w:hAnsi="Helvetica"/>
        </w:rPr>
        <w:fldChar w:fldCharType="begin"/>
      </w:r>
      <w:r w:rsidRPr="0084698D">
        <w:rPr>
          <w:rFonts w:ascii="Helvetica" w:hAnsi="Helvetica"/>
        </w:rPr>
        <w:instrText xml:space="preserve"> XE "economics" </w:instrText>
      </w:r>
      <w:r w:rsidR="00BE0D65" w:rsidRPr="0084698D">
        <w:rPr>
          <w:rFonts w:ascii="Helvetica" w:hAnsi="Helvetica"/>
        </w:rPr>
        <w:fldChar w:fldCharType="end"/>
      </w:r>
      <w:r w:rsidRPr="0084698D">
        <w:rPr>
          <w:rFonts w:ascii="Helvetica" w:hAnsi="Helvetica"/>
        </w:rPr>
        <w:t xml:space="preserve">, to the god Mammon. Moreover, </w:t>
      </w:r>
      <w:r w:rsidRPr="0084698D">
        <w:rPr>
          <w:rStyle w:val="underline"/>
          <w:rFonts w:ascii="Helvetica" w:hAnsi="Helvetica"/>
        </w:rPr>
        <w:t>the US</w:t>
      </w:r>
      <w:r w:rsidR="00BE0D65" w:rsidRPr="0084698D">
        <w:rPr>
          <w:rStyle w:val="Underline0"/>
          <w:rFonts w:ascii="Helvetica" w:hAnsi="Helvetica"/>
        </w:rPr>
        <w:fldChar w:fldCharType="begin"/>
      </w:r>
      <w:r w:rsidRPr="0084698D">
        <w:rPr>
          <w:rStyle w:val="Underline0"/>
          <w:rFonts w:ascii="Helvetica" w:hAnsi="Helvetica"/>
        </w:rPr>
        <w:instrText xml:space="preserve"> XE "United States of America" </w:instrText>
      </w:r>
      <w:r w:rsidR="00BE0D65" w:rsidRPr="0084698D">
        <w:rPr>
          <w:rStyle w:val="Underline0"/>
          <w:rFonts w:ascii="Helvetica" w:hAnsi="Helvetica"/>
        </w:rPr>
        <w:fldChar w:fldCharType="end"/>
      </w:r>
      <w:r w:rsidRPr="0084698D">
        <w:rPr>
          <w:rStyle w:val="underline"/>
          <w:rFonts w:ascii="Helvetica" w:hAnsi="Helvetica"/>
        </w:rPr>
        <w:t> government no longer has the will to wage war, because wars cause casualties</w:t>
      </w:r>
      <w:r w:rsidRPr="0084698D">
        <w:rPr>
          <w:rFonts w:ascii="Helvetica" w:hAnsi="Helvetica"/>
        </w:rPr>
        <w:t xml:space="preserve">, and the US is no longer willing to sustain casualties. As noted in the January 2, 1999 issue of </w:t>
      </w:r>
      <w:r w:rsidRPr="0084698D">
        <w:rPr>
          <w:rStyle w:val="underline"/>
          <w:rFonts w:ascii="Helvetica" w:hAnsi="Helvetica"/>
        </w:rPr>
        <w:t>The Economist</w:t>
      </w:r>
      <w:r w:rsidR="00BE0D65" w:rsidRPr="0084698D">
        <w:rPr>
          <w:rFonts w:ascii="Helvetica" w:hAnsi="Helvetica"/>
          <w:u w:val="single"/>
        </w:rPr>
        <w:fldChar w:fldCharType="begin"/>
      </w:r>
      <w:r w:rsidRPr="0084698D">
        <w:rPr>
          <w:rFonts w:ascii="Helvetica" w:hAnsi="Helvetica"/>
          <w:u w:val="single"/>
        </w:rPr>
        <w:instrText xml:space="preserve"> XE "</w:instrText>
      </w:r>
      <w:r w:rsidRPr="0084698D">
        <w:rPr>
          <w:rFonts w:ascii="Helvetica" w:hAnsi="Helvetica"/>
        </w:rPr>
        <w:instrText>The Economist"</w:instrText>
      </w:r>
      <w:r w:rsidRPr="0084698D">
        <w:rPr>
          <w:rFonts w:ascii="Helvetica" w:hAnsi="Helvetica"/>
          <w:u w:val="single"/>
        </w:rPr>
        <w:instrText xml:space="preserve"> </w:instrText>
      </w:r>
      <w:r w:rsidR="00BE0D65" w:rsidRPr="0084698D">
        <w:rPr>
          <w:rFonts w:ascii="Helvetica" w:hAnsi="Helvetica"/>
          <w:u w:val="single"/>
        </w:rPr>
        <w:fldChar w:fldCharType="end"/>
      </w:r>
      <w:r w:rsidRPr="0084698D">
        <w:rPr>
          <w:rFonts w:ascii="Helvetica" w:hAnsi="Helvetica"/>
        </w:rPr>
        <w:t xml:space="preserve">, “Some American officers, especially the older ones, have their misgivings. </w:t>
      </w:r>
      <w:r w:rsidRPr="0084698D">
        <w:rPr>
          <w:rStyle w:val="underline"/>
          <w:rFonts w:ascii="Helvetica" w:hAnsi="Helvetica"/>
        </w:rPr>
        <w:t>They say that a system of war built on a wish to destroy the enemy without yourself suffering any significant number of casualties is inherently dangerous. …but the men will still need to be there, to occupy some vital hilltop or essential building, and they will have to be prepared to take the consequences</w:t>
      </w:r>
      <w:r w:rsidRPr="0084698D">
        <w:rPr>
          <w:rFonts w:ascii="Helvetica" w:hAnsi="Helvetica"/>
        </w:rPr>
        <w:t xml:space="preserve">." </w:t>
      </w:r>
    </w:p>
    <w:p w:rsidR="00432272" w:rsidRPr="0084698D" w:rsidRDefault="0052744B" w:rsidP="0084698D">
      <w:pPr>
        <w:pStyle w:val="BlockTitle"/>
        <w:spacing w:line="276" w:lineRule="auto"/>
        <w:rPr>
          <w:rFonts w:ascii="Helvetica" w:hAnsi="Helvetica"/>
        </w:rPr>
      </w:pPr>
      <w:r w:rsidRPr="0084698D">
        <w:rPr>
          <w:rFonts w:ascii="Helvetica" w:hAnsi="Helvetica"/>
        </w:rPr>
        <w:lastRenderedPageBreak/>
        <w:br w:type="page"/>
      </w:r>
      <w:r w:rsidR="00432272" w:rsidRPr="0084698D">
        <w:rPr>
          <w:rFonts w:ascii="Helvetica" w:hAnsi="Helvetica"/>
        </w:rPr>
        <w:lastRenderedPageBreak/>
        <w:t>A/T individual freedom</w:t>
      </w:r>
      <w:bookmarkEnd w:id="59"/>
      <w:bookmarkEnd w:id="60"/>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Protection of freedom makes resource exploitation inevitable – restrictions of liberty key</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highlight w:val="cyan"/>
        </w:rPr>
        <w:t>Hanson</w:t>
      </w:r>
      <w:r w:rsidRPr="0084698D">
        <w:rPr>
          <w:rFonts w:ascii="Helvetica" w:hAnsi="Helvetica"/>
        </w:rPr>
        <w:t>, 19</w:t>
      </w:r>
      <w:r w:rsidRPr="0084698D">
        <w:rPr>
          <w:rStyle w:val="TagChar"/>
          <w:rFonts w:ascii="Helvetica" w:hAnsi="Helvetica"/>
          <w:highlight w:val="cyan"/>
        </w:rPr>
        <w:t>97</w:t>
      </w:r>
    </w:p>
    <w:p w:rsidR="00432272" w:rsidRPr="0084698D" w:rsidRDefault="00432272" w:rsidP="0084698D">
      <w:pPr>
        <w:pStyle w:val="CardFormat"/>
        <w:spacing w:line="276" w:lineRule="auto"/>
        <w:rPr>
          <w:rFonts w:ascii="Helvetica" w:hAnsi="Helvetica"/>
        </w:rPr>
      </w:pPr>
      <w:r w:rsidRPr="0084698D">
        <w:rPr>
          <w:rFonts w:ascii="Helvetica" w:hAnsi="Helvetica"/>
        </w:rPr>
        <w:t xml:space="preserve">(Jay, “The Fatal Freedom,” 8/29, </w:t>
      </w:r>
      <w:hyperlink r:id="rId48" w:history="1">
        <w:r w:rsidRPr="0084698D">
          <w:rPr>
            <w:rStyle w:val="underline"/>
            <w:rFonts w:ascii="Helvetica" w:hAnsi="Helvetica"/>
          </w:rPr>
          <w:t>http://dieoff.org/page79.htm</w:t>
        </w:r>
      </w:hyperlink>
      <w:r w:rsidRPr="0084698D">
        <w:rPr>
          <w:rFonts w:ascii="Helvetica" w:hAnsi="Helvetica"/>
        </w:rPr>
        <w:t>)</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Fonts w:ascii="Helvetica" w:hAnsi="Helvetica"/>
        </w:rPr>
        <w:t xml:space="preserve">It is now obvious to anyone brave enough to look, that </w:t>
      </w:r>
      <w:r w:rsidRPr="0084698D">
        <w:rPr>
          <w:rStyle w:val="underline"/>
          <w:rFonts w:ascii="Helvetica" w:hAnsi="Helvetica"/>
        </w:rPr>
        <w:t>our continuing self-deception and exploitation no longer contribute to the survival of the species</w:t>
      </w:r>
      <w:r w:rsidRPr="0084698D">
        <w:rPr>
          <w:rStyle w:val="underline"/>
          <w:rFonts w:ascii="Helvetica" w:hAnsi="Helvetica"/>
          <w:highlight w:val="cyan"/>
        </w:rPr>
        <w:t>. If we are to survive, we must now recognize the necessity of giving up the fatal freedom to exploit the commons</w:t>
      </w:r>
      <w:r w:rsidRPr="0084698D">
        <w:rPr>
          <w:rFonts w:ascii="Helvetica" w:hAnsi="Helvetica"/>
          <w:highlight w:val="cyan"/>
        </w:rPr>
        <w:t>.</w:t>
      </w:r>
      <w:r w:rsidRPr="0084698D">
        <w:rPr>
          <w:rFonts w:ascii="Helvetica" w:hAnsi="Helvetica"/>
        </w:rPr>
        <w:t xml:space="preserve"> Locke's temporary war of all-against-nature must now come to an end. </w:t>
      </w:r>
      <w:r w:rsidRPr="0084698D">
        <w:rPr>
          <w:rStyle w:val="underline"/>
          <w:rFonts w:ascii="Helvetica" w:hAnsi="Helvetica"/>
          <w:highlight w:val="cyan"/>
        </w:rPr>
        <w:t>When a society is free to rob banks, it is less free, not more so</w:t>
      </w:r>
      <w:r w:rsidRPr="0084698D">
        <w:rPr>
          <w:rStyle w:val="underline"/>
          <w:rFonts w:ascii="Helvetica" w:hAnsi="Helvetica"/>
        </w:rPr>
        <w:t>. When individuals mutually agreed</w:t>
      </w:r>
      <w:r w:rsidRPr="0084698D">
        <w:rPr>
          <w:rFonts w:ascii="Helvetica" w:hAnsi="Helvetica"/>
        </w:rPr>
        <w:t xml:space="preserve"> (passed laws) </w:t>
      </w:r>
      <w:r w:rsidRPr="0084698D">
        <w:rPr>
          <w:rStyle w:val="underline"/>
          <w:rFonts w:ascii="Helvetica" w:hAnsi="Helvetica"/>
        </w:rPr>
        <w:t>not to rob banks</w:t>
      </w:r>
      <w:r w:rsidRPr="0084698D">
        <w:rPr>
          <w:rFonts w:ascii="Helvetica" w:hAnsi="Helvetica"/>
        </w:rPr>
        <w:t>—gave up the freedom to rob banks—</w:t>
      </w:r>
      <w:r w:rsidRPr="0084698D">
        <w:rPr>
          <w:rStyle w:val="underline"/>
          <w:rFonts w:ascii="Helvetica" w:hAnsi="Helvetica"/>
        </w:rPr>
        <w:t xml:space="preserve">they became more free, not less so. </w:t>
      </w:r>
      <w:r w:rsidRPr="0084698D">
        <w:rPr>
          <w:rStyle w:val="underline"/>
          <w:rFonts w:ascii="Helvetica" w:hAnsi="Helvetica"/>
          <w:highlight w:val="cyan"/>
        </w:rPr>
        <w:t>Only by giving up our fatal freedom can we free ourselves from the inexorable, deadly logic of the commons. Only then can we become free to establish a new organizing principle for humanity</w:t>
      </w:r>
      <w:r w:rsidRPr="0084698D">
        <w:rPr>
          <w:rFonts w:ascii="Helvetica" w:hAnsi="Helvetica"/>
          <w:highlight w:val="cyan"/>
        </w:rPr>
        <w:t>.</w:t>
      </w:r>
      <w:r w:rsidRPr="0084698D">
        <w:rPr>
          <w:rFonts w:ascii="Helvetica" w:hAnsi="Helvetica"/>
        </w:rPr>
        <w:t xml:space="preserve"> </w:t>
      </w:r>
      <w:bookmarkEnd w:id="61"/>
      <w:bookmarkEnd w:id="62"/>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Tag0"/>
        <w:spacing w:line="276" w:lineRule="auto"/>
        <w:rPr>
          <w:rFonts w:ascii="Helvetica" w:hAnsi="Helvetica"/>
        </w:rPr>
      </w:pPr>
      <w:r w:rsidRPr="0084698D">
        <w:rPr>
          <w:rFonts w:ascii="Helvetica" w:hAnsi="Helvetica"/>
        </w:rPr>
        <w:t>Individual freedom unsustainable – total state control inevitable when scarcity comes</w:t>
      </w:r>
    </w:p>
    <w:p w:rsidR="00432272" w:rsidRPr="0084698D" w:rsidRDefault="00432272" w:rsidP="0084698D">
      <w:pPr>
        <w:pStyle w:val="CardFormat"/>
        <w:spacing w:line="276" w:lineRule="auto"/>
        <w:rPr>
          <w:rFonts w:ascii="Helvetica" w:hAnsi="Helvetica"/>
        </w:rPr>
      </w:pPr>
      <w:r w:rsidRPr="0084698D">
        <w:rPr>
          <w:rStyle w:val="TagChar"/>
          <w:rFonts w:ascii="Helvetica" w:hAnsi="Helvetica"/>
          <w:highlight w:val="cyan"/>
        </w:rPr>
        <w:t>Hanson</w:t>
      </w:r>
      <w:r w:rsidRPr="0084698D">
        <w:rPr>
          <w:rFonts w:ascii="Helvetica" w:hAnsi="Helvetica"/>
        </w:rPr>
        <w:t>, 19</w:t>
      </w:r>
      <w:r w:rsidRPr="0084698D">
        <w:rPr>
          <w:rStyle w:val="TagChar"/>
          <w:rFonts w:ascii="Helvetica" w:hAnsi="Helvetica"/>
          <w:highlight w:val="cyan"/>
        </w:rPr>
        <w:t>97</w:t>
      </w:r>
    </w:p>
    <w:p w:rsidR="00432272" w:rsidRPr="0084698D" w:rsidRDefault="00432272" w:rsidP="0084698D">
      <w:pPr>
        <w:pStyle w:val="CardFormat"/>
        <w:spacing w:line="276" w:lineRule="auto"/>
        <w:rPr>
          <w:rFonts w:ascii="Helvetica" w:hAnsi="Helvetica"/>
        </w:rPr>
      </w:pPr>
      <w:r w:rsidRPr="0084698D">
        <w:rPr>
          <w:rFonts w:ascii="Helvetica" w:hAnsi="Helvetica"/>
        </w:rPr>
        <w:t>(Jay, “The Fatal Freedom,” 8/29, http://dieoff.org/page79.htm)</w:t>
      </w:r>
    </w:p>
    <w:p w:rsidR="00432272" w:rsidRPr="0084698D" w:rsidRDefault="00432272" w:rsidP="0084698D">
      <w:pPr>
        <w:pStyle w:val="CardFormat"/>
        <w:spacing w:line="276" w:lineRule="auto"/>
        <w:rPr>
          <w:rFonts w:ascii="Helvetica" w:hAnsi="Helvetica"/>
        </w:rPr>
      </w:pPr>
    </w:p>
    <w:p w:rsidR="00432272" w:rsidRPr="0084698D" w:rsidRDefault="00432272" w:rsidP="0084698D">
      <w:pPr>
        <w:pStyle w:val="CardFormat"/>
        <w:spacing w:line="276" w:lineRule="auto"/>
        <w:rPr>
          <w:rFonts w:ascii="Helvetica" w:hAnsi="Helvetica"/>
        </w:rPr>
      </w:pPr>
      <w:r w:rsidRPr="0084698D">
        <w:rPr>
          <w:rFonts w:ascii="Helvetica" w:hAnsi="Helvetica"/>
        </w:rPr>
        <w:t xml:space="preserve">"And because </w:t>
      </w:r>
      <w:r w:rsidRPr="0084698D">
        <w:rPr>
          <w:rStyle w:val="underline"/>
          <w:rFonts w:ascii="Helvetica" w:hAnsi="Helvetica"/>
        </w:rPr>
        <w:t>the condition of man</w:t>
      </w:r>
      <w:r w:rsidRPr="0084698D">
        <w:rPr>
          <w:rFonts w:ascii="Helvetica" w:hAnsi="Helvetica"/>
        </w:rPr>
        <w:t xml:space="preserve"> . . . </w:t>
      </w:r>
      <w:r w:rsidRPr="0084698D">
        <w:rPr>
          <w:rStyle w:val="underline"/>
          <w:rFonts w:ascii="Helvetica" w:hAnsi="Helvetica"/>
        </w:rPr>
        <w:t xml:space="preserve">is a condition of war of every one against every one, in which case </w:t>
      </w:r>
      <w:proofErr w:type="spellStart"/>
      <w:r w:rsidRPr="0084698D">
        <w:rPr>
          <w:rStyle w:val="underline"/>
          <w:rFonts w:ascii="Helvetica" w:hAnsi="Helvetica"/>
        </w:rPr>
        <w:t>every one</w:t>
      </w:r>
      <w:proofErr w:type="spellEnd"/>
      <w:r w:rsidRPr="0084698D">
        <w:rPr>
          <w:rStyle w:val="underline"/>
          <w:rFonts w:ascii="Helvetica" w:hAnsi="Helvetica"/>
        </w:rPr>
        <w:t xml:space="preserve"> is governed by his own reason, and there is nothing he can make use of that may not be a help unto him in preserving his life against his enemies</w:t>
      </w:r>
      <w:r w:rsidRPr="0084698D">
        <w:rPr>
          <w:rFonts w:ascii="Helvetica" w:hAnsi="Helvetica"/>
        </w:rPr>
        <w:t xml:space="preserve">; it </w:t>
      </w:r>
      <w:proofErr w:type="spellStart"/>
      <w:r w:rsidRPr="0084698D">
        <w:rPr>
          <w:rFonts w:ascii="Helvetica" w:hAnsi="Helvetica"/>
        </w:rPr>
        <w:t>followeth</w:t>
      </w:r>
      <w:proofErr w:type="spellEnd"/>
      <w:r w:rsidRPr="0084698D">
        <w:rPr>
          <w:rFonts w:ascii="Helvetica" w:hAnsi="Helvetica"/>
        </w:rPr>
        <w:t xml:space="preserve"> that </w:t>
      </w:r>
      <w:r w:rsidRPr="0084698D">
        <w:rPr>
          <w:rStyle w:val="underline"/>
          <w:rFonts w:ascii="Helvetica" w:hAnsi="Helvetica"/>
        </w:rPr>
        <w:t xml:space="preserve">in such a condition every man has a right to </w:t>
      </w:r>
      <w:proofErr w:type="spellStart"/>
      <w:r w:rsidRPr="0084698D">
        <w:rPr>
          <w:rStyle w:val="underline"/>
          <w:rFonts w:ascii="Helvetica" w:hAnsi="Helvetica"/>
        </w:rPr>
        <w:t>every thing</w:t>
      </w:r>
      <w:proofErr w:type="spellEnd"/>
      <w:r w:rsidRPr="0084698D">
        <w:rPr>
          <w:rStyle w:val="underline"/>
          <w:rFonts w:ascii="Helvetica" w:hAnsi="Helvetica"/>
        </w:rPr>
        <w:t xml:space="preserve">, even to one another's body. And therefore, as long as this natural right of every man to </w:t>
      </w:r>
      <w:proofErr w:type="spellStart"/>
      <w:r w:rsidRPr="0084698D">
        <w:rPr>
          <w:rStyle w:val="underline"/>
          <w:rFonts w:ascii="Helvetica" w:hAnsi="Helvetica"/>
        </w:rPr>
        <w:t>every thing</w:t>
      </w:r>
      <w:proofErr w:type="spellEnd"/>
      <w:r w:rsidRPr="0084698D">
        <w:rPr>
          <w:rStyle w:val="underline"/>
          <w:rFonts w:ascii="Helvetica" w:hAnsi="Helvetica"/>
        </w:rPr>
        <w:t xml:space="preserve"> </w:t>
      </w:r>
      <w:proofErr w:type="spellStart"/>
      <w:r w:rsidRPr="0084698D">
        <w:rPr>
          <w:rStyle w:val="underline"/>
          <w:rFonts w:ascii="Helvetica" w:hAnsi="Helvetica"/>
        </w:rPr>
        <w:t>endureth</w:t>
      </w:r>
      <w:proofErr w:type="spellEnd"/>
      <w:r w:rsidRPr="0084698D">
        <w:rPr>
          <w:rStyle w:val="underline"/>
          <w:rFonts w:ascii="Helvetica" w:hAnsi="Helvetica"/>
        </w:rPr>
        <w:t>, there can be no security to any man</w:t>
      </w:r>
      <w:r w:rsidRPr="0084698D">
        <w:rPr>
          <w:rFonts w:ascii="Helvetica" w:hAnsi="Helvetica"/>
        </w:rPr>
        <w:t xml:space="preserve"> . . . " "To this war of every man against every man, this also is consequent; that nothing can be unjust</w:t>
      </w:r>
      <w:r w:rsidRPr="0084698D">
        <w:rPr>
          <w:rStyle w:val="underline"/>
          <w:rFonts w:ascii="Helvetica" w:hAnsi="Helvetica"/>
        </w:rPr>
        <w:t>. The notions of right and wrong, justice and injustice, have there no place. Where there is no common power, there is no law; where no law, no injustice. Force and fraud are in war the two cardinal virtues</w:t>
      </w:r>
      <w:r w:rsidRPr="0084698D">
        <w:rPr>
          <w:rFonts w:ascii="Helvetica" w:hAnsi="Helvetica"/>
        </w:rPr>
        <w:t xml:space="preserve">." Every social phenomenon, according to Hobbes, is based upon a drive for power that emerges when individuals compare themselves to other individuals. The result is that </w:t>
      </w:r>
      <w:r w:rsidRPr="0084698D">
        <w:rPr>
          <w:rStyle w:val="underline"/>
          <w:rFonts w:ascii="Helvetica" w:hAnsi="Helvetica"/>
        </w:rPr>
        <w:t>the objects one seeks to obtain are not pursued for their own sake, but because someone else also seeks to obtain them</w:t>
      </w:r>
      <w:r w:rsidRPr="0084698D">
        <w:rPr>
          <w:rFonts w:ascii="Helvetica" w:hAnsi="Helvetica"/>
        </w:rPr>
        <w:t>. "</w:t>
      </w:r>
      <w:r w:rsidRPr="0084698D">
        <w:rPr>
          <w:rStyle w:val="underline"/>
          <w:rFonts w:ascii="Helvetica" w:hAnsi="Helvetica"/>
          <w:highlight w:val="cyan"/>
        </w:rPr>
        <w:t>Scarcity" is the relationship between unlimited desire and limited means</w:t>
      </w:r>
      <w:r w:rsidRPr="0084698D">
        <w:rPr>
          <w:rFonts w:ascii="Helvetica" w:hAnsi="Helvetica"/>
          <w:highlight w:val="cyan"/>
        </w:rPr>
        <w:t>.</w:t>
      </w:r>
      <w:r w:rsidRPr="0084698D">
        <w:rPr>
          <w:rFonts w:ascii="Helvetica" w:hAnsi="Helvetica"/>
        </w:rPr>
        <w:t xml:space="preserve"> For Hobbes, </w:t>
      </w:r>
      <w:r w:rsidRPr="0084698D">
        <w:rPr>
          <w:rStyle w:val="underline"/>
          <w:rFonts w:ascii="Helvetica" w:hAnsi="Helvetica"/>
          <w:highlight w:val="cyan"/>
        </w:rPr>
        <w:t xml:space="preserve">scarcity is a permanent condition of humanity caused by the continuous, innate drive for power. Society becomes a lifeboat in which all the passengers are fighting each other. In order to escape universal ruin, men will </w:t>
      </w:r>
      <w:r w:rsidRPr="0084698D">
        <w:rPr>
          <w:rStyle w:val="underline"/>
          <w:rFonts w:ascii="Helvetica" w:hAnsi="Helvetica"/>
          <w:highlight w:val="cyan"/>
        </w:rPr>
        <w:lastRenderedPageBreak/>
        <w:t>create a great Leviathan</w:t>
      </w:r>
      <w:r w:rsidRPr="0084698D">
        <w:rPr>
          <w:rStyle w:val="underline"/>
          <w:rFonts w:ascii="Helvetica" w:hAnsi="Helvetica"/>
        </w:rPr>
        <w:t xml:space="preserve">, a semi-absolute state </w:t>
      </w:r>
      <w:r w:rsidRPr="0084698D">
        <w:rPr>
          <w:rStyle w:val="underline"/>
          <w:rFonts w:ascii="Helvetica" w:hAnsi="Helvetica"/>
          <w:highlight w:val="cyan"/>
        </w:rPr>
        <w:t>that controls its subjects and prevents permanent scarcity from developing into a war of "all-against-all</w:t>
      </w:r>
      <w:r w:rsidRPr="0084698D">
        <w:rPr>
          <w:rFonts w:ascii="Helvetica" w:hAnsi="Helvetica"/>
          <w:highlight w:val="cyan"/>
        </w:rPr>
        <w:t>."</w:t>
      </w:r>
      <w:r w:rsidRPr="0084698D">
        <w:rPr>
          <w:rFonts w:ascii="Helvetica" w:hAnsi="Helvetica"/>
        </w:rPr>
        <w:t xml:space="preserve"> </w:t>
      </w:r>
    </w:p>
    <w:p w:rsidR="00A65C2A" w:rsidRPr="0084698D" w:rsidRDefault="00A65C2A" w:rsidP="0084698D">
      <w:pPr>
        <w:pStyle w:val="BlockTitle"/>
        <w:spacing w:line="276" w:lineRule="auto"/>
        <w:rPr>
          <w:rStyle w:val="underline"/>
          <w:rFonts w:ascii="Helvetica" w:hAnsi="Helvetica"/>
        </w:rPr>
      </w:pPr>
      <w:bookmarkStart w:id="86" w:name="_Toc218890793"/>
      <w:bookmarkEnd w:id="63"/>
      <w:bookmarkEnd w:id="64"/>
      <w:bookmarkEnd w:id="65"/>
      <w:bookmarkEnd w:id="66"/>
      <w:bookmarkEnd w:id="67"/>
      <w:bookmarkEnd w:id="68"/>
      <w:r w:rsidRPr="0084698D">
        <w:rPr>
          <w:rStyle w:val="underline"/>
          <w:rFonts w:ascii="Helvetica" w:hAnsi="Helvetica"/>
        </w:rPr>
        <w:lastRenderedPageBreak/>
        <w:br w:type="page"/>
      </w:r>
    </w:p>
    <w:p w:rsidR="00A65C2A" w:rsidRPr="0084698D" w:rsidRDefault="00A65C2A" w:rsidP="0084698D">
      <w:pPr>
        <w:pStyle w:val="Heading1"/>
        <w:spacing w:line="276" w:lineRule="auto"/>
        <w:rPr>
          <w:rFonts w:ascii="Helvetica" w:hAnsi="Helvetica"/>
        </w:rPr>
      </w:pPr>
      <w:r w:rsidRPr="0084698D">
        <w:rPr>
          <w:rFonts w:ascii="Helvetica" w:hAnsi="Helvetica"/>
        </w:rPr>
        <w:lastRenderedPageBreak/>
        <w:t>***Nuclear War =/= Extinction***</w:t>
      </w:r>
    </w:p>
    <w:p w:rsidR="00A65C2A" w:rsidRPr="0084698D" w:rsidRDefault="00A65C2A" w:rsidP="0084698D">
      <w:pPr>
        <w:pStyle w:val="Heading3"/>
        <w:spacing w:line="276" w:lineRule="auto"/>
        <w:rPr>
          <w:rFonts w:ascii="Helvetica" w:hAnsi="Helvetica"/>
        </w:rPr>
      </w:pPr>
      <w:r w:rsidRPr="0084698D">
        <w:rPr>
          <w:rStyle w:val="underline"/>
          <w:rFonts w:ascii="Helvetica" w:hAnsi="Helvetica"/>
        </w:rPr>
        <w:lastRenderedPageBreak/>
        <w:br w:type="page"/>
      </w:r>
      <w:bookmarkEnd w:id="86"/>
      <w:r w:rsidRPr="0084698D">
        <w:rPr>
          <w:rFonts w:ascii="Helvetica" w:hAnsi="Helvetica"/>
        </w:rPr>
        <w:lastRenderedPageBreak/>
        <w:t>A/T: Nuclear Winter</w:t>
      </w:r>
    </w:p>
    <w:p w:rsidR="00A65C2A" w:rsidRPr="0084698D" w:rsidRDefault="00A65C2A" w:rsidP="0084698D">
      <w:pPr>
        <w:pStyle w:val="tag"/>
        <w:spacing w:line="276" w:lineRule="auto"/>
        <w:rPr>
          <w:rFonts w:ascii="Helvetica" w:hAnsi="Helvetica"/>
        </w:rPr>
      </w:pPr>
      <w:r w:rsidRPr="0084698D">
        <w:rPr>
          <w:rFonts w:ascii="Helvetica" w:hAnsi="Helvetica"/>
        </w:rPr>
        <w:t>Nuke winter theory is flawed -- it’s empirically denied, their models are deliberately biased and ignore crucial factors like photochemistry and weather</w:t>
      </w:r>
    </w:p>
    <w:p w:rsidR="00A65C2A" w:rsidRPr="0084698D" w:rsidRDefault="00A65C2A" w:rsidP="0084698D">
      <w:pPr>
        <w:pStyle w:val="card"/>
        <w:spacing w:line="276" w:lineRule="auto"/>
        <w:rPr>
          <w:rFonts w:ascii="Helvetica" w:hAnsi="Helvetica"/>
        </w:rPr>
      </w:pPr>
      <w:r w:rsidRPr="0084698D">
        <w:rPr>
          <w:rStyle w:val="cite"/>
          <w:rFonts w:ascii="Helvetica" w:hAnsi="Helvetica"/>
        </w:rPr>
        <w:t>Seitz ‘6</w:t>
      </w:r>
      <w:r w:rsidRPr="0084698D">
        <w:rPr>
          <w:rFonts w:ascii="Helvetica" w:hAnsi="Helvetica"/>
        </w:rPr>
        <w:t xml:space="preserve"> /Russell, </w:t>
      </w:r>
      <w:r w:rsidRPr="0084698D">
        <w:rPr>
          <w:rStyle w:val="cite"/>
          <w:rFonts w:ascii="Helvetica" w:hAnsi="Helvetica"/>
        </w:rPr>
        <w:t>Visiting Scholar in Harvard University's Center for International Affairs</w:t>
      </w:r>
      <w:r w:rsidRPr="0084698D">
        <w:rPr>
          <w:rFonts w:ascii="Helvetica" w:hAnsi="Helvetica"/>
        </w:rPr>
        <w:t>, “The' Nuclear Winter ' Meltdown,” December 20/</w:t>
      </w:r>
    </w:p>
    <w:p w:rsidR="00A65C2A" w:rsidRPr="0084698D" w:rsidRDefault="00A65C2A" w:rsidP="0084698D">
      <w:pPr>
        <w:pStyle w:val="card"/>
        <w:spacing w:line="276" w:lineRule="auto"/>
        <w:rPr>
          <w:rFonts w:ascii="Helvetica" w:hAnsi="Helvetica"/>
        </w:rPr>
      </w:pPr>
      <w:r w:rsidRPr="0084698D">
        <w:rPr>
          <w:rFonts w:ascii="Helvetica" w:hAnsi="Helvetica"/>
        </w:rPr>
        <w:t>http://adamant.typepad.com/seitz/2006/12/preherein_honor.html</w:t>
      </w:r>
    </w:p>
    <w:p w:rsidR="00A65C2A" w:rsidRPr="0084698D" w:rsidRDefault="00A65C2A" w:rsidP="0084698D">
      <w:pPr>
        <w:pStyle w:val="card"/>
        <w:spacing w:line="276" w:lineRule="auto"/>
        <w:rPr>
          <w:rFonts w:ascii="Helvetica" w:hAnsi="Helvetica"/>
        </w:rPr>
      </w:pPr>
      <w:r w:rsidRPr="0084698D">
        <w:rPr>
          <w:rFonts w:ascii="Helvetica" w:hAnsi="Helvetica"/>
        </w:rPr>
        <w:t>"Apocalyptic predictions require, to be taken seriously, higher standards of evidence than do assertions on other matters where the stakes are not as great." wrote Sagan in Foreign Affairs , Winter 1983 -84. But that "evidence" was never forthcoming</w:t>
      </w:r>
      <w:r w:rsidRPr="0084698D">
        <w:rPr>
          <w:rStyle w:val="underline"/>
          <w:rFonts w:ascii="Helvetica" w:hAnsi="Helvetica"/>
        </w:rPr>
        <w:t xml:space="preserve">. </w:t>
      </w:r>
      <w:r w:rsidRPr="0084698D">
        <w:rPr>
          <w:rStyle w:val="underline"/>
          <w:rFonts w:ascii="Helvetica" w:hAnsi="Helvetica"/>
          <w:highlight w:val="cyan"/>
        </w:rPr>
        <w:t>'Nuclear Winter' never existed outside of a computer</w:t>
      </w:r>
      <w:r w:rsidRPr="0084698D">
        <w:rPr>
          <w:rFonts w:ascii="Helvetica" w:hAnsi="Helvetica"/>
        </w:rPr>
        <w:t xml:space="preserve">  except as </w:t>
      </w:r>
      <w:hyperlink r:id="rId49" w:history="1">
        <w:r w:rsidRPr="0084698D">
          <w:rPr>
            <w:rFonts w:ascii="Helvetica" w:hAnsi="Helvetica"/>
          </w:rPr>
          <w:t>air-brushed animation</w:t>
        </w:r>
      </w:hyperlink>
      <w:r w:rsidRPr="0084698D">
        <w:rPr>
          <w:rFonts w:ascii="Helvetica" w:hAnsi="Helvetica"/>
        </w:rPr>
        <w:t xml:space="preserve"> commissioned by the a  PR firm - Porter Novelli Inc. </w:t>
      </w:r>
      <w:r w:rsidRPr="0084698D">
        <w:rPr>
          <w:rStyle w:val="underline"/>
          <w:rFonts w:ascii="Helvetica" w:hAnsi="Helvetica"/>
        </w:rPr>
        <w:t>Yet Sagan predicted "the extinction of the human species "</w:t>
      </w:r>
      <w:r w:rsidRPr="0084698D">
        <w:rPr>
          <w:rFonts w:ascii="Helvetica" w:hAnsi="Helvetica"/>
        </w:rPr>
        <w:t xml:space="preserve"> as temperatures plummeted 35 degrees C and  the world froze in the aftermath of  a nuclear holocaust.  Last year, </w:t>
      </w:r>
      <w:r w:rsidRPr="0084698D">
        <w:rPr>
          <w:rStyle w:val="underline"/>
          <w:rFonts w:ascii="Helvetica" w:hAnsi="Helvetica"/>
        </w:rPr>
        <w:t>Sagan's cohort tried  to reanimate the ghost in a machine</w:t>
      </w:r>
      <w:r w:rsidRPr="0084698D">
        <w:rPr>
          <w:rFonts w:ascii="Helvetica" w:hAnsi="Helvetica"/>
        </w:rPr>
        <w:t xml:space="preserve"> anti-nuclear activists invoked in the depths of the Cold War, </w:t>
      </w:r>
      <w:r w:rsidRPr="0084698D">
        <w:rPr>
          <w:rStyle w:val="underline"/>
          <w:rFonts w:ascii="Helvetica" w:hAnsi="Helvetica"/>
        </w:rPr>
        <w:t>by re-running equally arbitrary scenarios on a modern  interactive Global Circulation Model.</w:t>
      </w:r>
      <w:r w:rsidRPr="0084698D">
        <w:rPr>
          <w:rFonts w:ascii="Helvetica" w:hAnsi="Helvetica"/>
        </w:rPr>
        <w:t xml:space="preserve"> But the Cold War is history in more ways than one</w:t>
      </w:r>
      <w:r w:rsidRPr="0084698D">
        <w:rPr>
          <w:rStyle w:val="underline"/>
          <w:rFonts w:ascii="Helvetica" w:hAnsi="Helvetica"/>
        </w:rPr>
        <w:t xml:space="preserve">. It is a credit to post-modern computer climate simulations that </w:t>
      </w:r>
      <w:hyperlink r:id="rId50" w:history="1">
        <w:r w:rsidRPr="0084698D">
          <w:rPr>
            <w:rStyle w:val="underline"/>
            <w:rFonts w:ascii="Helvetica" w:hAnsi="Helvetica"/>
          </w:rPr>
          <w:t>they do not reproduce the apocalyptic  results</w:t>
        </w:r>
      </w:hyperlink>
      <w:r w:rsidRPr="0084698D">
        <w:rPr>
          <w:rStyle w:val="underline"/>
          <w:rFonts w:ascii="Helvetica" w:hAnsi="Helvetica"/>
        </w:rPr>
        <w:t xml:space="preserve"> of what Sagan oxymoronically termed "a sophisticated one dimensional model." </w:t>
      </w:r>
      <w:r w:rsidRPr="0084698D">
        <w:rPr>
          <w:rStyle w:val="underline"/>
          <w:rFonts w:ascii="Helvetica" w:hAnsi="Helvetica"/>
          <w:highlight w:val="cyan"/>
        </w:rPr>
        <w:t>The subzero 'baseline case'  has melted down into</w:t>
      </w:r>
      <w:r w:rsidRPr="0084698D">
        <w:rPr>
          <w:rStyle w:val="underline"/>
          <w:rFonts w:ascii="Helvetica" w:hAnsi="Helvetica"/>
        </w:rPr>
        <w:t xml:space="preserve"> a tepid </w:t>
      </w:r>
      <w:r w:rsidRPr="0084698D">
        <w:rPr>
          <w:rStyle w:val="underline"/>
          <w:rFonts w:ascii="Helvetica" w:hAnsi="Helvetica"/>
          <w:highlight w:val="cyan"/>
        </w:rPr>
        <w:t>1.3 degrees of average cooling</w:t>
      </w:r>
      <w:r w:rsidRPr="0084698D">
        <w:rPr>
          <w:rFonts w:ascii="Helvetica" w:hAnsi="Helvetica"/>
          <w:highlight w:val="cyan"/>
        </w:rPr>
        <w:t>-</w:t>
      </w:r>
      <w:hyperlink r:id="rId51" w:history="1">
        <w:r w:rsidRPr="0084698D">
          <w:rPr>
            <w:rStyle w:val="underline"/>
            <w:rFonts w:ascii="Helvetica" w:hAnsi="Helvetica"/>
            <w:highlight w:val="cyan"/>
          </w:rPr>
          <w:t xml:space="preserve"> grey skies do not a </w:t>
        </w:r>
        <w:proofErr w:type="spellStart"/>
        <w:r w:rsidRPr="0084698D">
          <w:rPr>
            <w:rStyle w:val="underline"/>
            <w:rFonts w:ascii="Helvetica" w:hAnsi="Helvetica"/>
            <w:highlight w:val="cyan"/>
          </w:rPr>
          <w:t>Ragnarok</w:t>
        </w:r>
        <w:proofErr w:type="spellEnd"/>
        <w:r w:rsidRPr="0084698D">
          <w:rPr>
            <w:rStyle w:val="underline"/>
            <w:rFonts w:ascii="Helvetica" w:hAnsi="Helvetica"/>
            <w:highlight w:val="cyan"/>
          </w:rPr>
          <w:t xml:space="preserve"> make </w:t>
        </w:r>
      </w:hyperlink>
      <w:r w:rsidRPr="0084698D">
        <w:rPr>
          <w:rFonts w:ascii="Helvetica" w:hAnsi="Helvetica"/>
        </w:rPr>
        <w:t xml:space="preserve">. </w:t>
      </w:r>
      <w:r w:rsidRPr="0084698D">
        <w:rPr>
          <w:rStyle w:val="underline"/>
          <w:rFonts w:ascii="Helvetica" w:hAnsi="Helvetica"/>
        </w:rPr>
        <w:t xml:space="preserve">What remains is just not the stuff that  End of the World myths are made of. </w:t>
      </w:r>
      <w:r w:rsidRPr="0084698D">
        <w:rPr>
          <w:rFonts w:ascii="Helvetica" w:hAnsi="Helvetica"/>
        </w:rPr>
        <w:t xml:space="preserve">It is hard to exaggerate  how seriously " nuclear winter "was once taken by policy analysts who  ought to  have known better. Many were taken aback by the sheer force of Sagan's rhetoric Remarkably, Science's news coverage of the new results fails to  graphically compare them with the old ones Editor Kennedy  and other recent executives of the American Association for the Advancement of Science, once proudly co-authored and helped to publicize.    You can't say they didn't try to reproduce this Cold War icon. Once again, </w:t>
      </w:r>
      <w:r w:rsidRPr="0084698D">
        <w:rPr>
          <w:rStyle w:val="underline"/>
          <w:rFonts w:ascii="Helvetica" w:hAnsi="Helvetica"/>
          <w:highlight w:val="cyan"/>
        </w:rPr>
        <w:t>soot from imaginary software materializes in midair  by the megaton</w:t>
      </w:r>
      <w:r w:rsidRPr="0084698D">
        <w:rPr>
          <w:rStyle w:val="underline"/>
          <w:rFonts w:ascii="Helvetica" w:hAnsi="Helvetica"/>
        </w:rPr>
        <w:t xml:space="preserve"> , flying  higher than Mount Everest . This is not physics, but a crude exercise in  ' garbage in, gospel out' parameter forcing designed to maximize and extend  the cooling an aerosol can generate, by sparing it from realistic  attrition by rainout in the lower atmosphere.  </w:t>
      </w:r>
      <w:r w:rsidRPr="0084698D">
        <w:rPr>
          <w:rStyle w:val="underline"/>
          <w:rFonts w:ascii="Helvetica" w:hAnsi="Helvetica"/>
          <w:highlight w:val="cyan"/>
        </w:rPr>
        <w:t>Despite decades of progress in modeling atmospheric chemistry , there is none in this computer simulation, and  ignoring  photochemistry</w:t>
      </w:r>
      <w:r w:rsidRPr="0084698D">
        <w:rPr>
          <w:rStyle w:val="underline"/>
          <w:rFonts w:ascii="Helvetica" w:hAnsi="Helvetica"/>
        </w:rPr>
        <w:t xml:space="preserve"> further </w:t>
      </w:r>
      <w:r w:rsidRPr="0084698D">
        <w:rPr>
          <w:rStyle w:val="underline"/>
          <w:rFonts w:ascii="Helvetica" w:hAnsi="Helvetica"/>
          <w:highlight w:val="cyan"/>
        </w:rPr>
        <w:t>extends its impact</w:t>
      </w:r>
      <w:r w:rsidRPr="0084698D">
        <w:rPr>
          <w:rStyle w:val="underline"/>
          <w:rFonts w:ascii="Helvetica" w:hAnsi="Helvetica"/>
        </w:rPr>
        <w:t>.</w:t>
      </w:r>
      <w:r w:rsidRPr="0084698D">
        <w:rPr>
          <w:rFonts w:ascii="Helvetica" w:hAnsi="Helvetica"/>
        </w:rPr>
        <w:t xml:space="preserve">  Fortunately , the history of  science is as hard to erase as it is easy to ignore. Their past mastery of semantic </w:t>
      </w:r>
      <w:proofErr w:type="spellStart"/>
      <w:r w:rsidRPr="0084698D">
        <w:rPr>
          <w:rFonts w:ascii="Helvetica" w:hAnsi="Helvetica"/>
        </w:rPr>
        <w:t>agression</w:t>
      </w:r>
      <w:proofErr w:type="spellEnd"/>
      <w:r w:rsidRPr="0084698D">
        <w:rPr>
          <w:rFonts w:ascii="Helvetica" w:hAnsi="Helvetica"/>
        </w:rPr>
        <w:t xml:space="preserve"> cannot  spare  the authors of "Nuclear Winter Lite " direct comparison of their new results and their old.  </w:t>
      </w:r>
      <w:r w:rsidRPr="0084698D">
        <w:rPr>
          <w:rStyle w:val="underline"/>
          <w:rFonts w:ascii="Helvetica" w:hAnsi="Helvetica"/>
        </w:rPr>
        <w:t>Dark smoke  clouds in the  lower atmosphere  don't last long enough to spread across the globe. Cloud droplets and  rainfall remove them. rapidly   washing them out of the sky  in a matter of days</w:t>
      </w:r>
      <w:r w:rsidRPr="0084698D">
        <w:rPr>
          <w:rFonts w:ascii="Helvetica" w:hAnsi="Helvetica"/>
        </w:rPr>
        <w:t xml:space="preserve"> to weeks- </w:t>
      </w:r>
      <w:r w:rsidRPr="0084698D">
        <w:rPr>
          <w:rStyle w:val="underline"/>
          <w:rFonts w:ascii="Helvetica" w:hAnsi="Helvetica"/>
        </w:rPr>
        <w:t xml:space="preserve">not long enough to sustain a global pall.  </w:t>
      </w:r>
      <w:r w:rsidRPr="0084698D">
        <w:rPr>
          <w:rStyle w:val="underline"/>
          <w:rFonts w:ascii="Helvetica" w:hAnsi="Helvetica"/>
          <w:highlight w:val="cyan"/>
        </w:rPr>
        <w:t>Real world weather  brings down particles</w:t>
      </w:r>
      <w:r w:rsidRPr="0084698D">
        <w:rPr>
          <w:rFonts w:ascii="Helvetica" w:hAnsi="Helvetica"/>
        </w:rPr>
        <w:t xml:space="preserve"> much as soot is scrubbed out  of power plant smoke by the water sprays in smoke stack scrubbers  </w:t>
      </w:r>
      <w:r w:rsidRPr="0084698D">
        <w:rPr>
          <w:rStyle w:val="underline"/>
          <w:rFonts w:ascii="Helvetica" w:hAnsi="Helvetica"/>
        </w:rPr>
        <w:t xml:space="preserve">Robock acknowledges this- not even a single degree of cooling results when  soot is released  at lower elevations in </w:t>
      </w:r>
      <w:proofErr w:type="spellStart"/>
      <w:r w:rsidRPr="0084698D">
        <w:rPr>
          <w:rStyle w:val="underline"/>
          <w:rFonts w:ascii="Helvetica" w:hAnsi="Helvetica"/>
        </w:rPr>
        <w:t>he</w:t>
      </w:r>
      <w:proofErr w:type="spellEnd"/>
      <w:r w:rsidRPr="0084698D">
        <w:rPr>
          <w:rStyle w:val="underline"/>
          <w:rFonts w:ascii="Helvetica" w:hAnsi="Helvetica"/>
        </w:rPr>
        <w:t xml:space="preserve"> models . The workaround is to inject the imaginary aerosol at</w:t>
      </w:r>
      <w:r w:rsidRPr="0084698D">
        <w:rPr>
          <w:rFonts w:ascii="Helvetica" w:hAnsi="Helvetica"/>
        </w:rPr>
        <w:t xml:space="preserve"> truly </w:t>
      </w:r>
      <w:r w:rsidRPr="0084698D">
        <w:rPr>
          <w:rStyle w:val="underline"/>
          <w:rFonts w:ascii="Helvetica" w:hAnsi="Helvetica"/>
        </w:rPr>
        <w:t>Himalayan elevations</w:t>
      </w:r>
      <w:r w:rsidRPr="0084698D">
        <w:rPr>
          <w:rFonts w:ascii="Helvetica" w:hAnsi="Helvetica"/>
        </w:rPr>
        <w:t xml:space="preserve"> -  pressure altitudes of 300 millibar and higher , </w:t>
      </w:r>
      <w:r w:rsidRPr="0084698D">
        <w:rPr>
          <w:rStyle w:val="underline"/>
          <w:rFonts w:ascii="Helvetica" w:hAnsi="Helvetica"/>
        </w:rPr>
        <w:t>where the  computer model's vertical transport function modules pass it off to their even higher neighbors in the stratosphere , where it does not rain and particles linger..</w:t>
      </w:r>
      <w:r w:rsidRPr="0084698D">
        <w:rPr>
          <w:rFonts w:ascii="Helvetica" w:hAnsi="Helvetica"/>
        </w:rPr>
        <w:t xml:space="preserve"> </w:t>
      </w:r>
      <w:r w:rsidRPr="0084698D">
        <w:rPr>
          <w:rStyle w:val="underline"/>
          <w:rFonts w:ascii="Helvetica" w:hAnsi="Helvetica"/>
        </w:rPr>
        <w:t>The new studies</w:t>
      </w:r>
      <w:r w:rsidRPr="0084698D">
        <w:rPr>
          <w:rFonts w:ascii="Helvetica" w:hAnsi="Helvetica"/>
        </w:rPr>
        <w:t xml:space="preserve"> like the old </w:t>
      </w:r>
      <w:r w:rsidRPr="0084698D">
        <w:rPr>
          <w:rStyle w:val="underline"/>
          <w:rFonts w:ascii="Helvetica" w:hAnsi="Helvetica"/>
        </w:rPr>
        <w:t xml:space="preserve">suffer from the disconnect between a desire to paint the sky black and the vicissitudes of natural history. As with many exercise in worst case models both at invoke  rare phenomena  as commonplace,  claiming it prudent to assume the worst. </w:t>
      </w:r>
      <w:r w:rsidRPr="0084698D">
        <w:rPr>
          <w:rFonts w:ascii="Helvetica" w:hAnsi="Helvetica"/>
        </w:rPr>
        <w:t xml:space="preserve">But the </w:t>
      </w:r>
      <w:r w:rsidRPr="0084698D">
        <w:rPr>
          <w:rStyle w:val="underline"/>
          <w:rFonts w:ascii="Helvetica" w:hAnsi="Helvetica"/>
        </w:rPr>
        <w:t xml:space="preserve">real world is subject to Murphy's lesser known second law- if everything must go wrong, don't bet on it.  In 2006 as in 1983 firestorms and forest fires that send smoke into the stratosphere  rise to alien prominence in the modelers re-imagined world , but </w:t>
      </w:r>
      <w:proofErr w:type="spellStart"/>
      <w:r w:rsidRPr="0084698D">
        <w:rPr>
          <w:rStyle w:val="underline"/>
          <w:rFonts w:ascii="Helvetica" w:hAnsi="Helvetica"/>
        </w:rPr>
        <w:t>i</w:t>
      </w:r>
      <w:proofErr w:type="spellEnd"/>
      <w:r w:rsidRPr="0084698D">
        <w:rPr>
          <w:rStyle w:val="underline"/>
          <w:rFonts w:ascii="Helvetica" w:hAnsi="Helvetica"/>
        </w:rPr>
        <w:t xml:space="preserve"> the real one remains a very different place, where though  every month sees forest fires  burning  areas the size of cities</w:t>
      </w:r>
      <w:r w:rsidRPr="0084698D">
        <w:rPr>
          <w:rFonts w:ascii="Helvetica" w:hAnsi="Helvetica"/>
        </w:rPr>
        <w:t xml:space="preserve"> - 2,500 hectares or larger , </w:t>
      </w:r>
      <w:r w:rsidRPr="0084698D">
        <w:rPr>
          <w:rStyle w:val="underline"/>
          <w:rFonts w:ascii="Helvetica" w:hAnsi="Helvetica"/>
        </w:rPr>
        <w:t xml:space="preserve">stratospheric smoke injections arise but once in a blue moon.  So how come  these neo-nuclear winter models feature so  much smoke so far aloft for so long?  </w:t>
      </w:r>
      <w:r w:rsidRPr="0084698D">
        <w:rPr>
          <w:rFonts w:ascii="Helvetica" w:hAnsi="Helvetica"/>
        </w:rPr>
        <w:t xml:space="preserve">The </w:t>
      </w:r>
      <w:r w:rsidRPr="0084698D">
        <w:rPr>
          <w:rFonts w:ascii="Helvetica" w:hAnsi="Helvetica"/>
        </w:rPr>
        <w:lastRenderedPageBreak/>
        <w:t xml:space="preserve">answer is simple- </w:t>
      </w:r>
      <w:r w:rsidRPr="0084698D">
        <w:rPr>
          <w:rStyle w:val="underline"/>
          <w:rFonts w:ascii="Helvetica" w:hAnsi="Helvetica"/>
        </w:rPr>
        <w:t>the modelers intervened</w:t>
      </w:r>
      <w:r w:rsidRPr="0084698D">
        <w:rPr>
          <w:rFonts w:ascii="Helvetica" w:hAnsi="Helvetica"/>
        </w:rPr>
        <w:t xml:space="preserve">.  Turning off vertical transport algorithms  may make Al Gore happy- he has bet on reviving the credibility Sagan's ersatz apocalypse , but </w:t>
      </w:r>
      <w:r w:rsidRPr="0084698D">
        <w:rPr>
          <w:rStyle w:val="underline"/>
          <w:rFonts w:ascii="Helvetica" w:hAnsi="Helvetica"/>
        </w:rPr>
        <w:t xml:space="preserve">there is no denying that in some of these scenarios human desire, not physical forces accounts for the vertical  hoisting of  millions of tons of mass ten vertical kilometers into the sky.to the level at which the models take over , with results at once predictable --and arbitrary.  </w:t>
      </w:r>
      <w:r w:rsidRPr="0084698D">
        <w:rPr>
          <w:rStyle w:val="underline"/>
          <w:rFonts w:ascii="Helvetica" w:hAnsi="Helvetica"/>
          <w:highlight w:val="cyan"/>
        </w:rPr>
        <w:t>This is not physics, it is computer gamesmanship carried over to a new generation of  X-Box</w:t>
      </w:r>
      <w:r w:rsidRPr="0084698D">
        <w:rPr>
          <w:rStyle w:val="underline"/>
          <w:rFonts w:ascii="Helvetica" w:hAnsi="Helvetica"/>
        </w:rPr>
        <w:t>.</w:t>
      </w:r>
    </w:p>
    <w:p w:rsidR="00A65C2A" w:rsidRPr="0084698D" w:rsidRDefault="00A65C2A" w:rsidP="0084698D">
      <w:pPr>
        <w:spacing w:before="80" w:line="276" w:lineRule="auto"/>
        <w:rPr>
          <w:rFonts w:ascii="Helvetica" w:hAnsi="Helvetica"/>
          <w:sz w:val="16"/>
          <w:szCs w:val="16"/>
        </w:rPr>
      </w:pPr>
      <w:r w:rsidRPr="0084698D">
        <w:rPr>
          <w:rFonts w:ascii="Helvetica" w:hAnsi="Helvetica"/>
          <w:sz w:val="16"/>
          <w:szCs w:val="16"/>
        </w:rPr>
        <w:br w:type="page"/>
      </w:r>
    </w:p>
    <w:p w:rsidR="00A65C2A" w:rsidRPr="0084698D" w:rsidRDefault="00A65C2A" w:rsidP="0084698D">
      <w:pPr>
        <w:pStyle w:val="BlockTitle"/>
        <w:spacing w:line="276" w:lineRule="auto"/>
        <w:rPr>
          <w:rStyle w:val="underline"/>
          <w:rFonts w:ascii="Helvetica" w:hAnsi="Helvetica"/>
        </w:rPr>
      </w:pPr>
      <w:bookmarkStart w:id="87" w:name="_Toc218890794"/>
      <w:bookmarkStart w:id="88" w:name="_Toc241587481"/>
      <w:bookmarkStart w:id="89" w:name="_Toc251788091"/>
      <w:r w:rsidRPr="0084698D">
        <w:rPr>
          <w:rStyle w:val="underline"/>
          <w:rFonts w:ascii="Helvetica" w:hAnsi="Helvetica"/>
        </w:rPr>
        <w:lastRenderedPageBreak/>
        <w:t>Nuclear Winter Extension</w:t>
      </w:r>
      <w:bookmarkEnd w:id="87"/>
      <w:bookmarkEnd w:id="88"/>
      <w:bookmarkEnd w:id="89"/>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 xml:space="preserve">Nuclear winter was invented in a science fiction story called “Torch” in the 80’s.  It should have stayed there.  Extend the Seitz 6 evidence:  </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1. Bias – scientists fling millions of tons of mass ten vertical kilometers into the sky with absolutely no explanation.  This causes bad results:  it avoids rain, increases the lifespan of aerosols and leads to global distribution of smoke.  This is the input part of the equation – even if the models are awesome, they’re getting bad data.</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2. Burden of proof – Sagan admits that nuclear war causes extinction arguments require a high level of proof – the claims are outlandish and counterintuitive.  Uncertainty means you default to us.</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 xml:space="preserve">3. Worst case planning – studies rely on rare events becoming common place and everything going wrong in exactly the right way, vanishingly low probability.  Even the President of the Council for a </w:t>
      </w:r>
      <w:proofErr w:type="spellStart"/>
      <w:r w:rsidRPr="0084698D">
        <w:rPr>
          <w:rFonts w:ascii="Helvetica" w:hAnsi="Helvetica"/>
        </w:rPr>
        <w:t>Liveable</w:t>
      </w:r>
      <w:proofErr w:type="spellEnd"/>
      <w:r w:rsidRPr="0084698D">
        <w:rPr>
          <w:rFonts w:ascii="Helvetica" w:hAnsi="Helvetica"/>
        </w:rPr>
        <w:t xml:space="preserve"> World called these argument absurd.</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4. Nature disproves – forest fires the size of cities occur all the time, they never lead to stratospheric injections.  No reason that smoke from fires would materialize in the upper atmosphere without getting washed out.</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5. No extinction.  Sagan’s 7,000 degree day has shrunk to a one point three degree drop in global temperatures – not nearly enough to cause extinction.  That number isn’t based on skeptics, it’s what modern advocates of nuclear winter claim.</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90" w:name="_Toc221435332"/>
      <w:bookmarkStart w:id="91" w:name="_Toc218890795"/>
      <w:bookmarkStart w:id="92" w:name="_Toc241587482"/>
      <w:bookmarkStart w:id="93" w:name="_Toc251788092"/>
      <w:r w:rsidRPr="0084698D">
        <w:rPr>
          <w:rStyle w:val="underline"/>
          <w:rFonts w:ascii="Helvetica" w:hAnsi="Helvetica"/>
        </w:rPr>
        <w:lastRenderedPageBreak/>
        <w:t>Krakatoa</w:t>
      </w:r>
      <w:bookmarkEnd w:id="90"/>
      <w:r w:rsidRPr="0084698D">
        <w:rPr>
          <w:rStyle w:val="underline"/>
          <w:rFonts w:ascii="Helvetica" w:hAnsi="Helvetica"/>
        </w:rPr>
        <w:t xml:space="preserve"> Proves</w:t>
      </w:r>
      <w:bookmarkEnd w:id="92"/>
      <w:bookmarkEnd w:id="93"/>
    </w:p>
    <w:p w:rsidR="00A65C2A" w:rsidRPr="0084698D" w:rsidRDefault="00A65C2A" w:rsidP="0084698D">
      <w:pPr>
        <w:pStyle w:val="tag"/>
        <w:spacing w:line="276" w:lineRule="auto"/>
        <w:outlineLvl w:val="0"/>
        <w:rPr>
          <w:rFonts w:ascii="Helvetica" w:hAnsi="Helvetica"/>
        </w:rPr>
      </w:pPr>
      <w:r w:rsidRPr="0084698D">
        <w:rPr>
          <w:rFonts w:ascii="Helvetica" w:hAnsi="Helvetica"/>
        </w:rPr>
        <w:t>Nuclear winter’s false – Krakatoa was bigger, meteor impacts prove</w:t>
      </w:r>
    </w:p>
    <w:p w:rsidR="00A65C2A" w:rsidRPr="0084698D" w:rsidRDefault="00A65C2A" w:rsidP="0084698D">
      <w:pPr>
        <w:pStyle w:val="NoSpacing"/>
        <w:spacing w:line="276" w:lineRule="auto"/>
        <w:rPr>
          <w:rFonts w:ascii="Helvetica" w:hAnsi="Helvetica"/>
          <w:sz w:val="20"/>
          <w:szCs w:val="20"/>
        </w:rPr>
      </w:pPr>
      <w:r w:rsidRPr="0084698D">
        <w:rPr>
          <w:rStyle w:val="cite"/>
          <w:rFonts w:ascii="Helvetica" w:hAnsi="Helvetica"/>
        </w:rPr>
        <w:t>Nyquist, 99</w:t>
      </w:r>
      <w:r w:rsidRPr="0084698D">
        <w:rPr>
          <w:rStyle w:val="underline"/>
          <w:rFonts w:ascii="Helvetica" w:hAnsi="Helvetica"/>
        </w:rPr>
        <w:t xml:space="preserve"> </w:t>
      </w:r>
      <w:r w:rsidRPr="0084698D">
        <w:rPr>
          <w:rStyle w:val="TagChar"/>
          <w:rFonts w:ascii="Helvetica" w:hAnsi="Helvetica"/>
          <w:b w:val="0"/>
          <w:sz w:val="18"/>
          <w:szCs w:val="18"/>
        </w:rPr>
        <w:t>[</w:t>
      </w:r>
      <w:r w:rsidRPr="0084698D">
        <w:rPr>
          <w:rFonts w:ascii="Helvetica" w:hAnsi="Helvetica"/>
          <w:sz w:val="18"/>
          <w:szCs w:val="18"/>
        </w:rPr>
        <w:t>J.R., “Is Nuclear War Survivable?” May 20, WorldNetDaily.com, www.antipas.org/protected_files/news/world/nuclear_war.html ]</w:t>
      </w:r>
    </w:p>
    <w:p w:rsidR="00A65C2A" w:rsidRPr="0084698D" w:rsidRDefault="00A65C2A" w:rsidP="0084698D">
      <w:pPr>
        <w:pStyle w:val="NoSpacing"/>
        <w:spacing w:line="276" w:lineRule="auto"/>
        <w:rPr>
          <w:rStyle w:val="underline"/>
          <w:rFonts w:ascii="Helvetica" w:hAnsi="Helvetica"/>
        </w:rPr>
      </w:pPr>
    </w:p>
    <w:p w:rsidR="00A65C2A" w:rsidRPr="0084698D" w:rsidRDefault="00A65C2A" w:rsidP="0084698D">
      <w:pPr>
        <w:pStyle w:val="card"/>
        <w:spacing w:line="276" w:lineRule="auto"/>
        <w:rPr>
          <w:rStyle w:val="Small"/>
          <w:rFonts w:ascii="Helvetica" w:hAnsi="Helvetica"/>
          <w:sz w:val="20"/>
          <w:szCs w:val="20"/>
        </w:rPr>
      </w:pPr>
      <w:r w:rsidRPr="0084698D">
        <w:rPr>
          <w:rStyle w:val="underline"/>
          <w:rFonts w:ascii="Helvetica" w:hAnsi="Helvetica"/>
          <w:highlight w:val="cyan"/>
        </w:rPr>
        <w:t>Nuclear war would not bring about the end of the world</w:t>
      </w:r>
      <w:r w:rsidRPr="0084698D">
        <w:rPr>
          <w:rStyle w:val="underline"/>
          <w:rFonts w:ascii="Helvetica" w:hAnsi="Helvetica"/>
        </w:rPr>
        <w:t>, though it would be horribly destructive</w:t>
      </w:r>
      <w:r w:rsidRPr="0084698D">
        <w:rPr>
          <w:rStyle w:val="Small"/>
          <w:rFonts w:ascii="Helvetica" w:hAnsi="Helvetica"/>
          <w:sz w:val="20"/>
          <w:szCs w:val="20"/>
        </w:rPr>
        <w:t>. The truth is,</w:t>
      </w:r>
      <w:r w:rsidRPr="0084698D">
        <w:rPr>
          <w:rFonts w:ascii="Helvetica" w:hAnsi="Helvetica"/>
        </w:rPr>
        <w:t xml:space="preserve"> </w:t>
      </w:r>
      <w:r w:rsidRPr="0084698D">
        <w:rPr>
          <w:rStyle w:val="underline"/>
          <w:rFonts w:ascii="Helvetica" w:hAnsi="Helvetica"/>
        </w:rPr>
        <w:t>many prominent physicists have condemned the nuclear winter hypothesis</w:t>
      </w:r>
      <w:r w:rsidRPr="0084698D">
        <w:rPr>
          <w:rFonts w:ascii="Helvetica" w:hAnsi="Helvetica"/>
        </w:rPr>
        <w:t xml:space="preserve">. Nobel laureate Freeman </w:t>
      </w:r>
      <w:r w:rsidRPr="0084698D">
        <w:rPr>
          <w:rStyle w:val="underline"/>
          <w:rFonts w:ascii="Helvetica" w:hAnsi="Helvetica"/>
        </w:rPr>
        <w:t>Dyson once said of nuclear winter</w:t>
      </w:r>
      <w:r w:rsidRPr="0084698D">
        <w:rPr>
          <w:rFonts w:ascii="Helvetica" w:hAnsi="Helvetica"/>
        </w:rPr>
        <w:t xml:space="preserve"> research, "</w:t>
      </w:r>
      <w:r w:rsidRPr="0084698D">
        <w:rPr>
          <w:rStyle w:val="underline"/>
          <w:rFonts w:ascii="Helvetica" w:hAnsi="Helvetica"/>
        </w:rPr>
        <w:t>It's an absolutely atrocious piece of science</w:t>
      </w:r>
      <w:r w:rsidRPr="0084698D">
        <w:rPr>
          <w:rStyle w:val="Small"/>
          <w:rFonts w:ascii="Helvetica" w:hAnsi="Helvetica"/>
          <w:sz w:val="20"/>
          <w:szCs w:val="20"/>
        </w:rPr>
        <w:t>, but I quite despair of setting the public record straight." Professor Michael McElroy, a Harvard physics professor, also criticized the nuclear winter hypothesis.</w:t>
      </w:r>
      <w:r w:rsidRPr="0084698D">
        <w:rPr>
          <w:rFonts w:ascii="Helvetica" w:hAnsi="Helvetica"/>
        </w:rPr>
        <w:t xml:space="preserve"> </w:t>
      </w:r>
      <w:r w:rsidRPr="0084698D">
        <w:rPr>
          <w:rStyle w:val="underline"/>
          <w:rFonts w:ascii="Helvetica" w:hAnsi="Helvetica"/>
        </w:rPr>
        <w:t>McElroy said that nuclear winter researchers "stacked the deck" in their study</w:t>
      </w:r>
      <w:r w:rsidRPr="0084698D">
        <w:rPr>
          <w:rStyle w:val="Small"/>
          <w:rFonts w:ascii="Helvetica" w:hAnsi="Helvetica"/>
          <w:szCs w:val="12"/>
        </w:rPr>
        <w:t>, which was titled "Nuclear Winter: Global Consequences of Multiple Nuclear Explosions" (Science, December 1983). Nuclear winter is the theory that the mass use of nuclear weapons would create enough smoke and dust to blot out the sun, causing a catastrophic drop in global temperatures. According to Carl Sagan, in this situation the earth would freeze. No crops could be grown. Humanity would die of cold and starvation. In truth,</w:t>
      </w:r>
      <w:r w:rsidRPr="0084698D">
        <w:rPr>
          <w:rStyle w:val="Small"/>
          <w:rFonts w:ascii="Helvetica" w:hAnsi="Helvetica"/>
          <w:szCs w:val="16"/>
        </w:rPr>
        <w:t xml:space="preserve"> </w:t>
      </w:r>
      <w:r w:rsidRPr="0084698D">
        <w:rPr>
          <w:rStyle w:val="underline"/>
          <w:rFonts w:ascii="Helvetica" w:hAnsi="Helvetica"/>
          <w:highlight w:val="cyan"/>
        </w:rPr>
        <w:t>natural disasters</w:t>
      </w:r>
      <w:r w:rsidRPr="0084698D">
        <w:rPr>
          <w:rStyle w:val="underline"/>
          <w:rFonts w:ascii="Helvetica" w:hAnsi="Helvetica"/>
        </w:rPr>
        <w:t xml:space="preserve"> have frequently </w:t>
      </w:r>
      <w:r w:rsidRPr="0084698D">
        <w:rPr>
          <w:rStyle w:val="underline"/>
          <w:rFonts w:ascii="Helvetica" w:hAnsi="Helvetica"/>
          <w:highlight w:val="cyan"/>
        </w:rPr>
        <w:t>produced smoke and dust far greater than those expected from a nuclear war</w:t>
      </w:r>
      <w:r w:rsidRPr="0084698D">
        <w:rPr>
          <w:rStyle w:val="underline"/>
          <w:rFonts w:ascii="Helvetica" w:hAnsi="Helvetica"/>
        </w:rPr>
        <w:t>.</w:t>
      </w:r>
      <w:r w:rsidRPr="0084698D">
        <w:rPr>
          <w:rStyle w:val="Small"/>
          <w:rFonts w:ascii="Helvetica" w:hAnsi="Helvetica"/>
          <w:szCs w:val="12"/>
        </w:rPr>
        <w:t xml:space="preserve"> In 1883</w:t>
      </w:r>
      <w:r w:rsidRPr="0084698D">
        <w:rPr>
          <w:rStyle w:val="Small"/>
          <w:rFonts w:ascii="Helvetica" w:hAnsi="Helvetica"/>
        </w:rPr>
        <w:t xml:space="preserve"> </w:t>
      </w:r>
      <w:r w:rsidRPr="0084698D">
        <w:rPr>
          <w:rStyle w:val="underline"/>
          <w:rFonts w:ascii="Helvetica" w:hAnsi="Helvetica"/>
          <w:highlight w:val="cyan"/>
        </w:rPr>
        <w:t>Krakatoa exploded with a blast</w:t>
      </w:r>
      <w:r w:rsidRPr="0084698D">
        <w:rPr>
          <w:rStyle w:val="Small"/>
          <w:rFonts w:ascii="Helvetica" w:hAnsi="Helvetica"/>
        </w:rPr>
        <w:t xml:space="preserve"> </w:t>
      </w:r>
      <w:r w:rsidRPr="0084698D">
        <w:rPr>
          <w:rStyle w:val="Small"/>
          <w:rFonts w:ascii="Helvetica" w:hAnsi="Helvetica"/>
          <w:szCs w:val="12"/>
        </w:rPr>
        <w:t>equivalent to 10,000 one-megaton bombs, a detonation</w:t>
      </w:r>
      <w:r w:rsidRPr="0084698D">
        <w:rPr>
          <w:rStyle w:val="Small"/>
          <w:rFonts w:ascii="Helvetica" w:hAnsi="Helvetica"/>
        </w:rPr>
        <w:t xml:space="preserve"> </w:t>
      </w:r>
      <w:r w:rsidRPr="0084698D">
        <w:rPr>
          <w:rStyle w:val="underline"/>
          <w:rFonts w:ascii="Helvetica" w:hAnsi="Helvetica"/>
          <w:highlight w:val="cyan"/>
        </w:rPr>
        <w:t>greater than the combined nuclear arsenals of planet earth. The Krakatoa explosion had negligible weather effects</w:t>
      </w:r>
      <w:r w:rsidRPr="0084698D">
        <w:rPr>
          <w:rStyle w:val="underline"/>
          <w:rFonts w:ascii="Helvetica" w:hAnsi="Helvetica"/>
        </w:rPr>
        <w:t>. Even more disastrous</w:t>
      </w:r>
      <w:r w:rsidRPr="0084698D">
        <w:rPr>
          <w:rStyle w:val="Small"/>
          <w:rFonts w:ascii="Helvetica" w:hAnsi="Helvetica"/>
          <w:szCs w:val="12"/>
        </w:rPr>
        <w:t>, going back many thousands of years,</w:t>
      </w:r>
      <w:r w:rsidRPr="0084698D">
        <w:rPr>
          <w:rStyle w:val="Small"/>
          <w:rFonts w:ascii="Helvetica" w:hAnsi="Helvetica"/>
        </w:rPr>
        <w:t xml:space="preserve"> </w:t>
      </w:r>
      <w:r w:rsidRPr="0084698D">
        <w:rPr>
          <w:rStyle w:val="underline"/>
          <w:rFonts w:ascii="Helvetica" w:hAnsi="Helvetica"/>
          <w:highlight w:val="cyan"/>
        </w:rPr>
        <w:t>a meteor struck Quebec with the force of 17</w:t>
      </w:r>
      <w:r w:rsidRPr="0084698D">
        <w:rPr>
          <w:rStyle w:val="underline"/>
          <w:rFonts w:ascii="Helvetica" w:hAnsi="Helvetica"/>
        </w:rPr>
        <w:t xml:space="preserve">.5 </w:t>
      </w:r>
      <w:r w:rsidRPr="0084698D">
        <w:rPr>
          <w:rStyle w:val="underline"/>
          <w:rFonts w:ascii="Helvetica" w:hAnsi="Helvetica"/>
          <w:highlight w:val="cyan"/>
        </w:rPr>
        <w:t xml:space="preserve">million </w:t>
      </w:r>
      <w:r w:rsidRPr="0084698D">
        <w:rPr>
          <w:rStyle w:val="underline"/>
          <w:rFonts w:ascii="Helvetica" w:hAnsi="Helvetica"/>
        </w:rPr>
        <w:t>one-</w:t>
      </w:r>
      <w:r w:rsidRPr="0084698D">
        <w:rPr>
          <w:rStyle w:val="underline"/>
          <w:rFonts w:ascii="Helvetica" w:hAnsi="Helvetica"/>
          <w:highlight w:val="cyan"/>
        </w:rPr>
        <w:t>megaton bombs</w:t>
      </w:r>
      <w:r w:rsidRPr="0084698D">
        <w:rPr>
          <w:rStyle w:val="underline"/>
          <w:rFonts w:ascii="Helvetica" w:hAnsi="Helvetica"/>
        </w:rPr>
        <w:t>,</w:t>
      </w:r>
      <w:r w:rsidRPr="0084698D">
        <w:rPr>
          <w:rStyle w:val="Small"/>
          <w:rFonts w:ascii="Helvetica" w:hAnsi="Helvetica"/>
          <w:szCs w:val="12"/>
        </w:rPr>
        <w:t xml:space="preserve"> creating a crater 63 kilometers in diameter.</w:t>
      </w:r>
      <w:r w:rsidRPr="0084698D">
        <w:rPr>
          <w:rStyle w:val="Small"/>
          <w:rFonts w:ascii="Helvetica" w:hAnsi="Helvetica"/>
        </w:rPr>
        <w:t xml:space="preserve"> </w:t>
      </w:r>
      <w:r w:rsidRPr="0084698D">
        <w:rPr>
          <w:rStyle w:val="underline"/>
          <w:rFonts w:ascii="Helvetica" w:hAnsi="Helvetica"/>
          <w:highlight w:val="cyan"/>
        </w:rPr>
        <w:t>But the world did not freeze</w:t>
      </w:r>
      <w:r w:rsidRPr="0084698D">
        <w:rPr>
          <w:rStyle w:val="underline"/>
          <w:rFonts w:ascii="Helvetica" w:hAnsi="Helvetica"/>
        </w:rPr>
        <w:t>.</w:t>
      </w:r>
      <w:r w:rsidRPr="0084698D">
        <w:rPr>
          <w:rFonts w:ascii="Helvetica" w:hAnsi="Helvetica"/>
          <w:sz w:val="12"/>
          <w:szCs w:val="12"/>
        </w:rPr>
        <w:t xml:space="preserve"> </w:t>
      </w:r>
      <w:r w:rsidRPr="0084698D">
        <w:rPr>
          <w:rStyle w:val="underline"/>
          <w:rFonts w:ascii="Helvetica" w:hAnsi="Helvetica"/>
        </w:rPr>
        <w:t>Life on earth was not extinguished</w:t>
      </w:r>
      <w:r w:rsidRPr="0084698D">
        <w:rPr>
          <w:rStyle w:val="Small"/>
          <w:rFonts w:ascii="Helvetica" w:hAnsi="Helvetica"/>
          <w:sz w:val="20"/>
          <w:szCs w:val="20"/>
        </w:rPr>
        <w:t>. Consider the views of Professor George Rathjens of MIT, a known antinuclear activist, who said, "</w:t>
      </w:r>
      <w:r w:rsidRPr="0084698D">
        <w:rPr>
          <w:rStyle w:val="underline"/>
          <w:rFonts w:ascii="Helvetica" w:hAnsi="Helvetica"/>
        </w:rPr>
        <w:t>Nuclear winter is the worst example of misrepresentation of science to the public in my memory</w:t>
      </w:r>
      <w:r w:rsidRPr="0084698D">
        <w:rPr>
          <w:rStyle w:val="Small"/>
          <w:rFonts w:ascii="Helvetica" w:hAnsi="Helvetica"/>
          <w:sz w:val="20"/>
          <w:szCs w:val="20"/>
        </w:rPr>
        <w:t>." Also consider Professor Russell Seitz, at Harvard University's Center for International Affairs, who says that the nuclear winter hypothesis has been discredited. Two researchers, Starley Thompson and Stephen Schneider, debunked the nuclear winter hypothesis in the summer 1986 issue of Foreign Affairs.</w:t>
      </w:r>
      <w:r w:rsidRPr="0084698D">
        <w:rPr>
          <w:rFonts w:ascii="Helvetica" w:hAnsi="Helvetica"/>
        </w:rPr>
        <w:t xml:space="preserve"> </w:t>
      </w:r>
      <w:r w:rsidRPr="0084698D">
        <w:rPr>
          <w:rStyle w:val="underline"/>
          <w:rFonts w:ascii="Helvetica" w:hAnsi="Helvetica"/>
        </w:rPr>
        <w:t>Thompson and Schneider stated: "</w:t>
      </w:r>
      <w:r w:rsidRPr="0084698D">
        <w:rPr>
          <w:rStyle w:val="underline"/>
          <w:rFonts w:ascii="Helvetica" w:hAnsi="Helvetica"/>
          <w:highlight w:val="cyan"/>
        </w:rPr>
        <w:t>the global apocalyptic conclusions of the initial nuclear winter hypothesis can now be relegated to a vanishingly low level of probability</w:t>
      </w:r>
      <w:r w:rsidRPr="0084698D">
        <w:rPr>
          <w:rStyle w:val="Small"/>
          <w:rFonts w:ascii="Helvetica" w:hAnsi="Helvetica"/>
          <w:sz w:val="20"/>
          <w:szCs w:val="20"/>
        </w:rPr>
        <w:t>."</w:t>
      </w:r>
    </w:p>
    <w:p w:rsidR="00A65C2A" w:rsidRPr="0084698D" w:rsidRDefault="00A65C2A" w:rsidP="0084698D">
      <w:pPr>
        <w:pStyle w:val="NoSpacing"/>
        <w:spacing w:line="276" w:lineRule="auto"/>
        <w:rPr>
          <w:rFonts w:ascii="Helvetica" w:hAnsi="Helvetica"/>
          <w:sz w:val="16"/>
          <w:szCs w:val="16"/>
        </w:rPr>
      </w:pP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94" w:name="_Toc241587483"/>
      <w:bookmarkStart w:id="95" w:name="_Toc251788093"/>
      <w:r w:rsidRPr="0084698D">
        <w:rPr>
          <w:rStyle w:val="underline"/>
          <w:rFonts w:ascii="Helvetica" w:hAnsi="Helvetica"/>
        </w:rPr>
        <w:lastRenderedPageBreak/>
        <w:t>Krakatoa Extension</w:t>
      </w:r>
      <w:bookmarkEnd w:id="94"/>
      <w:bookmarkEnd w:id="95"/>
    </w:p>
    <w:p w:rsidR="00A65C2A" w:rsidRPr="0084698D" w:rsidRDefault="00A65C2A" w:rsidP="0084698D">
      <w:pPr>
        <w:pStyle w:val="tag"/>
        <w:spacing w:line="276" w:lineRule="auto"/>
        <w:rPr>
          <w:rFonts w:ascii="Helvetica" w:hAnsi="Helvetica"/>
        </w:rPr>
      </w:pPr>
      <w:r w:rsidRPr="0084698D">
        <w:rPr>
          <w:rFonts w:ascii="Helvetica" w:hAnsi="Helvetica"/>
        </w:rPr>
        <w:t>Extend Nyquist 99 – Krakatoa’s explosion was bigger than all existing nuclear weapons, didn’t alter the climate, disproves nuclear winter.  Even worse, the geological record proves major asteroid impacts don’t cause nuclear winter despite being millions of times bigger.</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96" w:name="_Toc241587484"/>
      <w:bookmarkStart w:id="97" w:name="_Toc251788094"/>
      <w:r w:rsidRPr="0084698D">
        <w:rPr>
          <w:rStyle w:val="underline"/>
          <w:rFonts w:ascii="Helvetica" w:hAnsi="Helvetica"/>
        </w:rPr>
        <w:lastRenderedPageBreak/>
        <w:t>Krakatoa Extension – A2: Multiple Points</w:t>
      </w:r>
      <w:bookmarkEnd w:id="96"/>
      <w:bookmarkEnd w:id="97"/>
    </w:p>
    <w:p w:rsidR="00A65C2A" w:rsidRPr="0084698D" w:rsidRDefault="00A65C2A" w:rsidP="0084698D">
      <w:pPr>
        <w:pStyle w:val="tag"/>
        <w:spacing w:line="276" w:lineRule="auto"/>
        <w:rPr>
          <w:rFonts w:ascii="Helvetica" w:hAnsi="Helvetica"/>
        </w:rPr>
      </w:pPr>
      <w:r w:rsidRPr="0084698D">
        <w:rPr>
          <w:rFonts w:ascii="Helvetica" w:hAnsi="Helvetica"/>
        </w:rPr>
        <w:t>1. Dumb – your study didn’t have multiple injection points</w:t>
      </w:r>
    </w:p>
    <w:p w:rsidR="00A65C2A" w:rsidRPr="0084698D" w:rsidRDefault="00A65C2A" w:rsidP="0084698D">
      <w:pPr>
        <w:pStyle w:val="NoSpacing"/>
        <w:spacing w:line="276" w:lineRule="auto"/>
        <w:rPr>
          <w:rFonts w:ascii="Helvetica" w:hAnsi="Helvetica"/>
        </w:rPr>
      </w:pPr>
      <w:proofErr w:type="spellStart"/>
      <w:r w:rsidRPr="0084698D">
        <w:rPr>
          <w:rStyle w:val="underline"/>
          <w:rFonts w:ascii="Helvetica" w:hAnsi="Helvetica"/>
        </w:rPr>
        <w:t>Setiz</w:t>
      </w:r>
      <w:proofErr w:type="spellEnd"/>
      <w:r w:rsidRPr="0084698D">
        <w:rPr>
          <w:rStyle w:val="underline"/>
          <w:rFonts w:ascii="Helvetica" w:hAnsi="Helvetica"/>
        </w:rPr>
        <w:t>, 1986</w:t>
      </w:r>
      <w:r w:rsidRPr="0084698D">
        <w:rPr>
          <w:rFonts w:ascii="Helvetica" w:hAnsi="Helvetica"/>
        </w:rPr>
        <w:t xml:space="preserve"> Russell, Visiting Scholar in Harvard University's Center for International Affairs, “The Melting of 'Nuclear Winter'”</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sz w:val="16"/>
          <w:szCs w:val="16"/>
        </w:rPr>
      </w:pPr>
      <w:r w:rsidRPr="0084698D">
        <w:rPr>
          <w:rFonts w:ascii="Helvetica" w:hAnsi="Helvetica"/>
          <w:sz w:val="16"/>
          <w:szCs w:val="16"/>
        </w:rPr>
        <w:t>Nuclear Winter never existed outside of a computer, except as a painting commissioned by a PR firm</w:t>
      </w:r>
      <w:r w:rsidRPr="0084698D">
        <w:rPr>
          <w:rStyle w:val="underline"/>
          <w:rFonts w:ascii="Helvetica" w:hAnsi="Helvetica"/>
        </w:rPr>
        <w:t xml:space="preserve">.  </w:t>
      </w:r>
      <w:r w:rsidRPr="0084698D">
        <w:rPr>
          <w:rStyle w:val="underline"/>
          <w:rFonts w:ascii="Helvetica" w:hAnsi="Helvetica"/>
          <w:highlight w:val="cyan"/>
        </w:rPr>
        <w:t>Instead of an earth with continents and oceans, the TTAPS model postulated a featureless, bone-dry billiard ball</w:t>
      </w:r>
      <w:r w:rsidRPr="0084698D">
        <w:rPr>
          <w:rStyle w:val="underline"/>
          <w:rFonts w:ascii="Helvetica" w:hAnsi="Helvetica"/>
        </w:rPr>
        <w:t xml:space="preserve">.  Instead of nights and days, </w:t>
      </w:r>
      <w:r w:rsidRPr="0084698D">
        <w:rPr>
          <w:rFonts w:ascii="Helvetica" w:hAnsi="Helvetica"/>
          <w:sz w:val="16"/>
          <w:szCs w:val="16"/>
        </w:rPr>
        <w:t xml:space="preserve">it postulated </w:t>
      </w:r>
      <w:r w:rsidRPr="0084698D">
        <w:rPr>
          <w:rStyle w:val="underline"/>
          <w:rFonts w:ascii="Helvetica" w:hAnsi="Helvetica"/>
          <w:highlight w:val="cyan"/>
        </w:rPr>
        <w:t>24-hour sunlight at one- third strength.  Instead of realistic smoke emissions, a 10-mile-thick soot cloud magically materialized</w:t>
      </w:r>
      <w:r w:rsidRPr="0084698D">
        <w:rPr>
          <w:rStyle w:val="underline"/>
          <w:rFonts w:ascii="Helvetica" w:hAnsi="Helvetica"/>
        </w:rPr>
        <w:t xml:space="preserve">, </w:t>
      </w:r>
      <w:r w:rsidRPr="0084698D">
        <w:rPr>
          <w:rFonts w:ascii="Helvetica" w:hAnsi="Helvetica"/>
          <w:sz w:val="16"/>
          <w:szCs w:val="16"/>
        </w:rPr>
        <w:t>creating an alien sky as black as the ink</w:t>
      </w:r>
      <w:r w:rsidRPr="0084698D">
        <w:rPr>
          <w:rFonts w:ascii="Helvetica" w:hAnsi="Helvetica"/>
        </w:rPr>
        <w:t xml:space="preserve"> </w:t>
      </w:r>
      <w:r w:rsidRPr="0084698D">
        <w:rPr>
          <w:rFonts w:ascii="Helvetica" w:hAnsi="Helvetica"/>
          <w:sz w:val="16"/>
          <w:szCs w:val="16"/>
        </w:rPr>
        <w:t>you are reading.</w:t>
      </w:r>
      <w:r w:rsidRPr="0084698D">
        <w:rPr>
          <w:rFonts w:ascii="Helvetica" w:hAnsi="Helvetica"/>
        </w:rPr>
        <w:t xml:space="preserve">  </w:t>
      </w:r>
      <w:r w:rsidRPr="0084698D">
        <w:rPr>
          <w:rFonts w:ascii="Helvetica" w:hAnsi="Helvetica"/>
          <w:sz w:val="16"/>
          <w:szCs w:val="16"/>
        </w:rPr>
        <w:t>The model dealt with</w:t>
      </w:r>
      <w:r w:rsidRPr="0084698D">
        <w:rPr>
          <w:rStyle w:val="underline"/>
          <w:rFonts w:ascii="Helvetica" w:hAnsi="Helvetica"/>
        </w:rPr>
        <w:t xml:space="preserve"> </w:t>
      </w:r>
      <w:r w:rsidRPr="0084698D">
        <w:rPr>
          <w:rFonts w:ascii="Helvetica" w:hAnsi="Helvetica"/>
          <w:sz w:val="16"/>
          <w:szCs w:val="16"/>
        </w:rPr>
        <w:t>such complications as</w:t>
      </w:r>
      <w:r w:rsidRPr="0084698D">
        <w:rPr>
          <w:rStyle w:val="underline"/>
          <w:rFonts w:ascii="Helvetica" w:hAnsi="Helvetica"/>
        </w:rPr>
        <w:t xml:space="preserve"> </w:t>
      </w:r>
      <w:r w:rsidRPr="0084698D">
        <w:rPr>
          <w:rStyle w:val="underline"/>
          <w:rFonts w:ascii="Helvetica" w:hAnsi="Helvetica"/>
          <w:highlight w:val="cyan"/>
        </w:rPr>
        <w:t>geography, winds, sunrise, sunset and patchy clouds</w:t>
      </w:r>
      <w:r w:rsidRPr="0084698D">
        <w:rPr>
          <w:rStyle w:val="underline"/>
          <w:rFonts w:ascii="Helvetica" w:hAnsi="Helvetica"/>
        </w:rPr>
        <w:t xml:space="preserve"> </w:t>
      </w:r>
      <w:r w:rsidRPr="0084698D">
        <w:rPr>
          <w:rFonts w:ascii="Helvetica" w:hAnsi="Helvetica"/>
          <w:sz w:val="16"/>
          <w:szCs w:val="16"/>
        </w:rPr>
        <w:t>in a stunningly elegant manner – they</w:t>
      </w:r>
      <w:r w:rsidRPr="0084698D">
        <w:rPr>
          <w:rStyle w:val="underline"/>
          <w:rFonts w:ascii="Helvetica" w:hAnsi="Helvetica"/>
        </w:rPr>
        <w:t xml:space="preserve"> </w:t>
      </w:r>
      <w:r w:rsidRPr="0084698D">
        <w:rPr>
          <w:rStyle w:val="underline"/>
          <w:rFonts w:ascii="Helvetica" w:hAnsi="Helvetica"/>
          <w:highlight w:val="cyan"/>
        </w:rPr>
        <w:t>were ignored</w:t>
      </w:r>
      <w:r w:rsidRPr="0084698D">
        <w:rPr>
          <w:rStyle w:val="underline"/>
          <w:rFonts w:ascii="Helvetica" w:hAnsi="Helvetica"/>
        </w:rPr>
        <w:t xml:space="preserve">.  </w:t>
      </w:r>
      <w:r w:rsidRPr="0084698D">
        <w:rPr>
          <w:rFonts w:ascii="Helvetica" w:hAnsi="Helvetica"/>
          <w:sz w:val="16"/>
          <w:szCs w:val="16"/>
        </w:rPr>
        <w:t xml:space="preserve">When later computer models incorporated these elements, the flat black sky of TTAPS fell apart into a pale and broken shadow that traveled less far and dissipated more quickly.  </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2. Our Seitz evidence impact turns this – the larger an individual explosion, the higher the chance of a stratospheric smoke injection, which is the internal link to global cooling.  At best, multiple injection points helps nuclear winter spread globally, they can’t prove even regional cooling occurred.</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szCs w:val="34"/>
        </w:rPr>
      </w:pPr>
      <w:r w:rsidRPr="0084698D">
        <w:rPr>
          <w:rFonts w:ascii="Helvetica" w:hAnsi="Helvetica"/>
        </w:rPr>
        <w:t>3. More evidence – the faster the smoke injection, the bigger the cooling.  Krakatoa was worse than a nuclear war.</w:t>
      </w:r>
    </w:p>
    <w:p w:rsidR="00A65C2A" w:rsidRPr="0084698D" w:rsidRDefault="00A65C2A" w:rsidP="0084698D">
      <w:pPr>
        <w:spacing w:line="276" w:lineRule="auto"/>
        <w:rPr>
          <w:rStyle w:val="cite"/>
          <w:rFonts w:ascii="Helvetica" w:hAnsi="Helvetica"/>
        </w:rPr>
      </w:pPr>
      <w:r w:rsidRPr="0084698D">
        <w:rPr>
          <w:rStyle w:val="cite"/>
          <w:rFonts w:ascii="Helvetica" w:hAnsi="Helvetica"/>
        </w:rPr>
        <w:t>Thompson and Schneider, 1986</w:t>
      </w:r>
    </w:p>
    <w:p w:rsidR="00A65C2A" w:rsidRPr="0084698D" w:rsidRDefault="00A65C2A" w:rsidP="0084698D">
      <w:pPr>
        <w:pStyle w:val="NoSpacing"/>
        <w:spacing w:line="276" w:lineRule="auto"/>
        <w:rPr>
          <w:rFonts w:ascii="Helvetica" w:hAnsi="Helvetica"/>
          <w:szCs w:val="32"/>
        </w:rPr>
      </w:pPr>
      <w:r w:rsidRPr="0084698D">
        <w:rPr>
          <w:rFonts w:ascii="Helvetica" w:hAnsi="Helvetica"/>
          <w:szCs w:val="34"/>
        </w:rPr>
        <w:t xml:space="preserve">Starley L, </w:t>
      </w:r>
      <w:r w:rsidRPr="0084698D">
        <w:rPr>
          <w:rFonts w:ascii="Helvetica" w:hAnsi="Helvetica"/>
        </w:rPr>
        <w:t xml:space="preserve">atmospheric scientist and climate theorist at the National Center for Atmospheric Research (NCAR) </w:t>
      </w:r>
      <w:r w:rsidRPr="0084698D">
        <w:rPr>
          <w:rFonts w:ascii="Helvetica" w:hAnsi="Helvetica"/>
          <w:szCs w:val="34"/>
        </w:rPr>
        <w:t xml:space="preserve">Stephen H., </w:t>
      </w:r>
      <w:r w:rsidRPr="0084698D">
        <w:rPr>
          <w:rFonts w:ascii="Helvetica" w:hAnsi="Helvetica"/>
        </w:rPr>
        <w:t>atmospheric scientist and public policy analyst, is Deputy Director of the Advanced Study Program at NCAR,</w:t>
      </w:r>
      <w:r w:rsidRPr="0084698D">
        <w:rPr>
          <w:rFonts w:ascii="Helvetica" w:hAnsi="Helvetica"/>
          <w:szCs w:val="32"/>
        </w:rPr>
        <w:t xml:space="preserve"> Foreign Affairs, “Nuclear Winter Reappraised”</w:t>
      </w:r>
    </w:p>
    <w:p w:rsidR="00A65C2A" w:rsidRPr="0084698D" w:rsidRDefault="00A65C2A" w:rsidP="0084698D">
      <w:pPr>
        <w:pStyle w:val="NoSpacing"/>
        <w:spacing w:line="276" w:lineRule="auto"/>
        <w:rPr>
          <w:rFonts w:ascii="Helvetica" w:hAnsi="Helvetica"/>
          <w:szCs w:val="16"/>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The land surface temperature of the 30-50''N latitude zone for two cases having different assumed war durations, each of which produces a total of 60 million tons (teragrams. </w:t>
      </w:r>
      <w:proofErr w:type="spellStart"/>
      <w:r w:rsidRPr="0084698D">
        <w:rPr>
          <w:rFonts w:ascii="Helvetica" w:hAnsi="Helvetica"/>
        </w:rPr>
        <w:t>Tg</w:t>
      </w:r>
      <w:proofErr w:type="spellEnd"/>
      <w:r w:rsidRPr="0084698D">
        <w:rPr>
          <w:rFonts w:ascii="Helvetica" w:hAnsi="Helvetica"/>
        </w:rPr>
        <w:t xml:space="preserve">) of smoke. </w:t>
      </w:r>
      <w:r w:rsidRPr="0084698D">
        <w:rPr>
          <w:rStyle w:val="underline"/>
          <w:rFonts w:ascii="Helvetica" w:hAnsi="Helvetica"/>
          <w:highlight w:val="cyan"/>
        </w:rPr>
        <w:t>The "one-day" war</w:t>
      </w:r>
      <w:r w:rsidRPr="0084698D">
        <w:rPr>
          <w:rStyle w:val="underline"/>
          <w:rFonts w:ascii="Helvetica" w:hAnsi="Helvetica"/>
        </w:rPr>
        <w:t xml:space="preserve">, </w:t>
      </w:r>
      <w:r w:rsidRPr="0084698D">
        <w:rPr>
          <w:rFonts w:ascii="Helvetica" w:hAnsi="Helvetica"/>
        </w:rPr>
        <w:t xml:space="preserve">allowing for some delay in fires, </w:t>
      </w:r>
      <w:r w:rsidRPr="0084698D">
        <w:rPr>
          <w:rStyle w:val="underline"/>
          <w:rFonts w:ascii="Helvetica" w:hAnsi="Helvetica"/>
          <w:highlight w:val="cyan"/>
        </w:rPr>
        <w:t>actually produces smoke over two days</w:t>
      </w:r>
      <w:r w:rsidRPr="0084698D">
        <w:rPr>
          <w:rStyle w:val="underline"/>
          <w:rFonts w:ascii="Helvetica" w:hAnsi="Helvetica"/>
        </w:rPr>
        <w:t>. The "ten-day" protracted war produces smoke continually</w:t>
      </w:r>
      <w:r w:rsidRPr="0084698D">
        <w:rPr>
          <w:rFonts w:ascii="Helvetica" w:hAnsi="Helvetica"/>
        </w:rPr>
        <w:t xml:space="preserve"> over ten days, </w:t>
      </w:r>
      <w:r w:rsidRPr="0084698D">
        <w:rPr>
          <w:rStyle w:val="underline"/>
          <w:rFonts w:ascii="Helvetica" w:hAnsi="Helvetica"/>
        </w:rPr>
        <w:t>but at a lower rate</w:t>
      </w:r>
      <w:r w:rsidRPr="0084698D">
        <w:rPr>
          <w:rFonts w:ascii="Helvetica" w:hAnsi="Helvetica"/>
        </w:rPr>
        <w:t xml:space="preserve"> than the one-day case. </w:t>
      </w:r>
      <w:r w:rsidRPr="0084698D">
        <w:rPr>
          <w:rStyle w:val="underline"/>
          <w:rFonts w:ascii="Helvetica" w:hAnsi="Helvetica"/>
          <w:highlight w:val="cyan"/>
        </w:rPr>
        <w:t>Despite the fact that smoke is continually being removed in each case, the slower rate of smoke input</w:t>
      </w:r>
      <w:r w:rsidRPr="0084698D">
        <w:rPr>
          <w:rStyle w:val="underline"/>
          <w:rFonts w:ascii="Helvetica" w:hAnsi="Helvetica"/>
        </w:rPr>
        <w:t xml:space="preserve"> </w:t>
      </w:r>
      <w:r w:rsidRPr="0084698D">
        <w:rPr>
          <w:rFonts w:ascii="Helvetica" w:hAnsi="Helvetica"/>
        </w:rPr>
        <w:t xml:space="preserve">in the ten-day case actually </w:t>
      </w:r>
      <w:r w:rsidRPr="0084698D">
        <w:rPr>
          <w:rStyle w:val="underline"/>
          <w:rFonts w:ascii="Helvetica" w:hAnsi="Helvetica"/>
          <w:highlight w:val="cyan"/>
        </w:rPr>
        <w:t>worsens the climatic effects when compared to the faster war.</w:t>
      </w: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98" w:name="_Toc241587485"/>
      <w:bookmarkStart w:id="99" w:name="_Toc251788095"/>
      <w:r w:rsidRPr="0084698D">
        <w:rPr>
          <w:rStyle w:val="underline"/>
          <w:rFonts w:ascii="Helvetica" w:hAnsi="Helvetica"/>
        </w:rPr>
        <w:lastRenderedPageBreak/>
        <w:t>A2: Robock</w:t>
      </w:r>
      <w:bookmarkEnd w:id="98"/>
      <w:bookmarkEnd w:id="99"/>
    </w:p>
    <w:p w:rsidR="00A65C2A" w:rsidRPr="0084698D" w:rsidRDefault="00A65C2A" w:rsidP="0084698D">
      <w:pPr>
        <w:pStyle w:val="tag"/>
        <w:spacing w:line="276" w:lineRule="auto"/>
        <w:rPr>
          <w:rFonts w:ascii="Helvetica" w:hAnsi="Helvetica"/>
        </w:rPr>
      </w:pPr>
      <w:r w:rsidRPr="0084698D">
        <w:rPr>
          <w:rFonts w:ascii="Helvetica" w:hAnsi="Helvetica"/>
        </w:rPr>
        <w:t xml:space="preserve">Extend the </w:t>
      </w:r>
      <w:proofErr w:type="spellStart"/>
      <w:r w:rsidRPr="0084698D">
        <w:rPr>
          <w:rFonts w:ascii="Helvetica" w:hAnsi="Helvetica"/>
        </w:rPr>
        <w:t>Stiez</w:t>
      </w:r>
      <w:proofErr w:type="spellEnd"/>
      <w:r w:rsidRPr="0084698D">
        <w:rPr>
          <w:rFonts w:ascii="Helvetica" w:hAnsi="Helvetica"/>
        </w:rPr>
        <w:t xml:space="preserve"> 6 evidence – a one or two degree drop in temperature does not a </w:t>
      </w:r>
      <w:proofErr w:type="spellStart"/>
      <w:r w:rsidRPr="0084698D">
        <w:rPr>
          <w:rFonts w:ascii="Helvetica" w:hAnsi="Helvetica"/>
        </w:rPr>
        <w:t>ragnorok</w:t>
      </w:r>
      <w:proofErr w:type="spellEnd"/>
      <w:r w:rsidRPr="0084698D">
        <w:rPr>
          <w:rFonts w:ascii="Helvetica" w:hAnsi="Helvetica"/>
        </w:rPr>
        <w:t xml:space="preserve"> make.  Nuclear winter studies have been revised down to nuclear autumn.  This means modern advocates of nuclear winter don’t think the impact claims are true.  Nuclear winter causes extinction cards assume the massive drop in temperature found by Sagan’s study – years of sub-freezing summers.  Their nuclear winter is true cards say that there will be a slight cooling.</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More evidence - the terminal impact of Robock’s study is a 1 degree drop in temperatures, not a nuclear winter</w:t>
      </w:r>
    </w:p>
    <w:p w:rsidR="00A65C2A" w:rsidRPr="0084698D" w:rsidRDefault="00A65C2A" w:rsidP="0084698D">
      <w:pPr>
        <w:spacing w:line="276" w:lineRule="auto"/>
        <w:rPr>
          <w:rFonts w:ascii="Helvetica" w:hAnsi="Helvetica"/>
        </w:rPr>
      </w:pPr>
      <w:r w:rsidRPr="0084698D">
        <w:rPr>
          <w:rStyle w:val="cite"/>
          <w:rFonts w:ascii="Helvetica" w:hAnsi="Helvetica"/>
        </w:rPr>
        <w:t>Cosmos</w:t>
      </w:r>
      <w:r w:rsidRPr="0084698D">
        <w:rPr>
          <w:rFonts w:ascii="Helvetica" w:hAnsi="Helvetica"/>
        </w:rPr>
        <w:t xml:space="preserve">, Oct 13, </w:t>
      </w:r>
      <w:r w:rsidRPr="0084698D">
        <w:rPr>
          <w:rStyle w:val="cite"/>
          <w:rFonts w:ascii="Helvetica" w:hAnsi="Helvetica"/>
        </w:rPr>
        <w:t>2008</w:t>
      </w:r>
      <w:r w:rsidRPr="0084698D">
        <w:rPr>
          <w:rFonts w:ascii="Helvetica" w:hAnsi="Helvetica"/>
        </w:rPr>
        <w:t xml:space="preserve"> “nuclear autumn”</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Overall, he and Alan </w:t>
      </w:r>
      <w:r w:rsidRPr="0084698D">
        <w:rPr>
          <w:rStyle w:val="underline"/>
          <w:rFonts w:ascii="Helvetica" w:hAnsi="Helvetica"/>
          <w:highlight w:val="cyan"/>
        </w:rPr>
        <w:t>Robock</w:t>
      </w:r>
      <w:r w:rsidRPr="0084698D">
        <w:rPr>
          <w:rFonts w:ascii="Helvetica" w:hAnsi="Helvetica"/>
        </w:rPr>
        <w:t xml:space="preserve">, also of Rutgers University, </w:t>
      </w:r>
      <w:r w:rsidRPr="0084698D">
        <w:rPr>
          <w:rStyle w:val="underline"/>
          <w:rFonts w:ascii="Helvetica" w:hAnsi="Helvetica"/>
        </w:rPr>
        <w:t xml:space="preserve">calculate </w:t>
      </w:r>
      <w:r w:rsidRPr="0084698D">
        <w:rPr>
          <w:rStyle w:val="underline"/>
          <w:rFonts w:ascii="Helvetica" w:hAnsi="Helvetica"/>
          <w:highlight w:val="cyan"/>
        </w:rPr>
        <w:t>that the average global temperature would dip by</w:t>
      </w:r>
      <w:r w:rsidRPr="0084698D">
        <w:rPr>
          <w:rStyle w:val="underline"/>
          <w:rFonts w:ascii="Helvetica" w:hAnsi="Helvetica"/>
        </w:rPr>
        <w:t xml:space="preserve"> more than </w:t>
      </w:r>
      <w:r w:rsidRPr="0084698D">
        <w:rPr>
          <w:rStyle w:val="underline"/>
          <w:rFonts w:ascii="Helvetica" w:hAnsi="Helvetica"/>
          <w:highlight w:val="cyan"/>
        </w:rPr>
        <w:t>1</w:t>
      </w:r>
      <w:r w:rsidRPr="0084698D">
        <w:rPr>
          <w:rStyle w:val="underline"/>
          <w:rFonts w:ascii="Helvetica" w:hAnsi="Helvetica"/>
        </w:rPr>
        <w:t xml:space="preserve">.1 </w:t>
      </w:r>
      <w:r w:rsidRPr="0084698D">
        <w:rPr>
          <w:rStyle w:val="underline"/>
          <w:rFonts w:ascii="Helvetica" w:hAnsi="Helvetica"/>
          <w:highlight w:val="cyan"/>
        </w:rPr>
        <w:t>°C</w:t>
      </w:r>
      <w:r w:rsidRPr="0084698D">
        <w:rPr>
          <w:rFonts w:ascii="Helvetica" w:hAnsi="Helvetica"/>
        </w:rPr>
        <w:t xml:space="preserve"> and would stay below normal for a decade. Rainfall would also decline, by about 10 per </w:t>
      </w:r>
      <w:proofErr w:type="spellStart"/>
      <w:r w:rsidRPr="0084698D">
        <w:rPr>
          <w:rFonts w:ascii="Helvetica" w:hAnsi="Helvetica"/>
        </w:rPr>
        <w:t>cent.That</w:t>
      </w:r>
      <w:proofErr w:type="spellEnd"/>
      <w:r w:rsidRPr="0084698D">
        <w:rPr>
          <w:rFonts w:ascii="Helvetica" w:hAnsi="Helvetica"/>
        </w:rPr>
        <w:t xml:space="preserve"> might not sound like a large temperature change, but it's more than the cumulative effect of global warming since the dawn of industrial </w:t>
      </w:r>
      <w:proofErr w:type="spellStart"/>
      <w:r w:rsidRPr="0084698D">
        <w:rPr>
          <w:rFonts w:ascii="Helvetica" w:hAnsi="Helvetica"/>
        </w:rPr>
        <w:t>civilisation</w:t>
      </w:r>
      <w:proofErr w:type="spellEnd"/>
      <w:r w:rsidRPr="0084698D">
        <w:rPr>
          <w:rFonts w:ascii="Helvetica" w:hAnsi="Helvetica"/>
        </w:rPr>
        <w:t>. It's enough, Robock says, to have a radical effect on growing seasons in regions like Europe and the American Midwest. Even countries that didn't participate in the war could see their growing seasons reduced by 10 to 30 days – a major factor because farmers wouldn't have planted the right crops for the new conditions. Even in the tropics, the change would strain agricultural productivity. "</w:t>
      </w:r>
      <w:r w:rsidRPr="0084698D">
        <w:rPr>
          <w:rStyle w:val="underline"/>
          <w:rFonts w:ascii="Helvetica" w:hAnsi="Helvetica"/>
          <w:highlight w:val="cyan"/>
        </w:rPr>
        <w:t>This would not be nuclear winter,"</w:t>
      </w:r>
      <w:r w:rsidRPr="0084698D">
        <w:rPr>
          <w:rFonts w:ascii="Helvetica" w:hAnsi="Helvetica"/>
          <w:b/>
          <w:highlight w:val="cyan"/>
        </w:rPr>
        <w:t xml:space="preserve"> </w:t>
      </w:r>
      <w:r w:rsidRPr="0084698D">
        <w:rPr>
          <w:rStyle w:val="underline"/>
          <w:rFonts w:ascii="Helvetica" w:hAnsi="Helvetica"/>
          <w:highlight w:val="cyan"/>
        </w:rPr>
        <w:t>Robock said</w:t>
      </w:r>
      <w:r w:rsidRPr="0084698D">
        <w:rPr>
          <w:rFonts w:ascii="Helvetica" w:hAnsi="Helvetica"/>
          <w:b/>
        </w:rPr>
        <w:t>,</w:t>
      </w:r>
      <w:r w:rsidRPr="0084698D">
        <w:rPr>
          <w:rFonts w:ascii="Helvetica" w:hAnsi="Helvetica"/>
        </w:rPr>
        <w:t xml:space="preserve"> "but it would be a substantial disruption." </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Their impact evidence assumes a 20 degree drop in temperature</w:t>
      </w:r>
    </w:p>
    <w:p w:rsidR="00A65C2A" w:rsidRPr="0084698D" w:rsidRDefault="00A65C2A" w:rsidP="0084698D">
      <w:pPr>
        <w:pStyle w:val="NoSpacing"/>
        <w:spacing w:line="276" w:lineRule="auto"/>
        <w:rPr>
          <w:rStyle w:val="cardChar"/>
          <w:rFonts w:ascii="Helvetica" w:hAnsi="Helvetica"/>
        </w:rPr>
      </w:pPr>
      <w:r w:rsidRPr="0084698D">
        <w:rPr>
          <w:rStyle w:val="cite"/>
          <w:rFonts w:ascii="Helvetica" w:hAnsi="Helvetica"/>
        </w:rPr>
        <w:t xml:space="preserve">Sagan and Turco, 90 </w:t>
      </w:r>
      <w:r w:rsidRPr="0084698D">
        <w:rPr>
          <w:rFonts w:ascii="Helvetica" w:hAnsi="Helvetica"/>
        </w:rPr>
        <w:t>(</w:t>
      </w:r>
      <w:r w:rsidRPr="0084698D">
        <w:rPr>
          <w:rStyle w:val="cardChar"/>
          <w:rFonts w:ascii="Helvetica" w:hAnsi="Helvetica"/>
        </w:rPr>
        <w:t xml:space="preserve">Carl and Richard, </w:t>
      </w:r>
      <w:r w:rsidRPr="0084698D">
        <w:rPr>
          <w:rStyle w:val="cite"/>
          <w:rFonts w:ascii="Helvetica" w:hAnsi="Helvetica"/>
        </w:rPr>
        <w:t>astrophysicist and astronomer at Cornell University, and founding director of UCLA's Institute of the Environment</w:t>
      </w:r>
      <w:r w:rsidRPr="0084698D">
        <w:rPr>
          <w:rStyle w:val="cardChar"/>
          <w:rFonts w:ascii="Helvetica" w:hAnsi="Helvetica"/>
        </w:rPr>
        <w:t>, “A Path Where No Man Thought: Nuclear Winter and the End of the Arms Race,” pg 22)</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Life on Earth is exquisitely dependent on the climate</w:t>
      </w:r>
      <w:r w:rsidRPr="0084698D">
        <w:rPr>
          <w:rFonts w:ascii="Helvetica" w:hAnsi="Helvetica"/>
        </w:rPr>
        <w:t xml:space="preserve"> (see Appendix A). The average surface temperature of the Earth— averaged, that is, over day and night, over the seasons, over latitude, over land and ocean, over coastline and continental interior, over mountain range and desert—is about 13°C, 13 Centigrade degrees above the temperature at which fresh water freezes. (The corresponding temperature on the Fahrenheit scale is 55°F.) It's harder to change the temperature of the oceans than of the continents, which is why ocean temperatures are much more steadfast over the diurnal and seasonal cycles than are the temperatures in the middle of large continents. Any global temperature change implies much larger local temperature changes, if you don't live near the ocean. </w:t>
      </w:r>
      <w:r w:rsidRPr="0084698D">
        <w:rPr>
          <w:rStyle w:val="underline"/>
          <w:rFonts w:ascii="Helvetica" w:hAnsi="Helvetica"/>
          <w:highlight w:val="cyan"/>
        </w:rPr>
        <w:t>A prolonged global temperature drop</w:t>
      </w:r>
      <w:r w:rsidRPr="0084698D">
        <w:rPr>
          <w:rStyle w:val="underline"/>
          <w:rFonts w:ascii="Helvetica" w:hAnsi="Helvetica"/>
        </w:rPr>
        <w:t xml:space="preserve"> </w:t>
      </w:r>
      <w:r w:rsidRPr="0084698D">
        <w:rPr>
          <w:rFonts w:ascii="Helvetica" w:hAnsi="Helvetica"/>
        </w:rPr>
        <w:t>of a few degrees C</w:t>
      </w:r>
      <w:r w:rsidRPr="0084698D">
        <w:rPr>
          <w:rStyle w:val="underline"/>
          <w:rFonts w:ascii="Helvetica" w:hAnsi="Helvetica"/>
        </w:rPr>
        <w:t xml:space="preserve"> </w:t>
      </w:r>
      <w:r w:rsidRPr="0084698D">
        <w:rPr>
          <w:rStyle w:val="underline"/>
          <w:rFonts w:ascii="Helvetica" w:hAnsi="Helvetica"/>
          <w:highlight w:val="cyan"/>
        </w:rPr>
        <w:t>would be a disaster</w:t>
      </w:r>
      <w:r w:rsidRPr="0084698D">
        <w:rPr>
          <w:rStyle w:val="underline"/>
          <w:rFonts w:ascii="Helvetica" w:hAnsi="Helvetica"/>
        </w:rPr>
        <w:t xml:space="preserve"> </w:t>
      </w:r>
      <w:r w:rsidRPr="0084698D">
        <w:rPr>
          <w:rFonts w:ascii="Helvetica" w:hAnsi="Helvetica"/>
        </w:rPr>
        <w:t>for agriculture;</w:t>
      </w:r>
      <w:r w:rsidRPr="0084698D">
        <w:rPr>
          <w:rStyle w:val="underline"/>
          <w:rFonts w:ascii="Helvetica" w:hAnsi="Helvetica"/>
        </w:rPr>
        <w:t xml:space="preserve"> </w:t>
      </w:r>
      <w:r w:rsidRPr="0084698D">
        <w:rPr>
          <w:rFonts w:ascii="Helvetica" w:hAnsi="Helvetica"/>
        </w:rPr>
        <w:t>by 10°C, whole ecosystems would be imperiled;</w:t>
      </w:r>
      <w:r w:rsidRPr="0084698D">
        <w:rPr>
          <w:rStyle w:val="underline"/>
          <w:rFonts w:ascii="Helvetica" w:hAnsi="Helvetica"/>
        </w:rPr>
        <w:t xml:space="preserve"> and </w:t>
      </w:r>
      <w:r w:rsidRPr="0084698D">
        <w:rPr>
          <w:rStyle w:val="underline"/>
          <w:rFonts w:ascii="Helvetica" w:hAnsi="Helvetica"/>
          <w:highlight w:val="cyan"/>
        </w:rPr>
        <w:t>by 20°C, almost all life on Earth would be at risk</w:t>
      </w:r>
      <w:r w:rsidRPr="0084698D">
        <w:rPr>
          <w:rFonts w:ascii="Helvetica" w:hAnsi="Helvetica"/>
        </w:rPr>
        <w:t>.* The margin of safety is thin.</w:t>
      </w:r>
    </w:p>
    <w:p w:rsidR="00A65C2A" w:rsidRPr="0084698D" w:rsidRDefault="00A65C2A" w:rsidP="0084698D">
      <w:pPr>
        <w:pStyle w:val="NoSpacing"/>
        <w:spacing w:line="276" w:lineRule="auto"/>
        <w:rPr>
          <w:rFonts w:ascii="Helvetica" w:hAnsi="Helvetica"/>
          <w:szCs w:val="16"/>
        </w:rPr>
      </w:pPr>
    </w:p>
    <w:p w:rsidR="00A65C2A" w:rsidRPr="0084698D" w:rsidRDefault="00A65C2A" w:rsidP="0084698D">
      <w:pPr>
        <w:pStyle w:val="BlockTitle"/>
        <w:spacing w:line="276" w:lineRule="auto"/>
        <w:rPr>
          <w:rStyle w:val="underline"/>
          <w:rFonts w:ascii="Helvetica" w:eastAsia="Calibri" w:hAnsi="Helvetica"/>
        </w:rPr>
      </w:pPr>
      <w:bookmarkStart w:id="100" w:name="_Toc218890803"/>
      <w:r w:rsidRPr="0084698D">
        <w:rPr>
          <w:rStyle w:val="underline"/>
          <w:rFonts w:ascii="Helvetica" w:hAnsi="Helvetica"/>
        </w:rPr>
        <w:lastRenderedPageBreak/>
        <w:br w:type="page"/>
      </w:r>
      <w:bookmarkStart w:id="101" w:name="_Toc241587488"/>
      <w:bookmarkStart w:id="102" w:name="_Toc251788096"/>
      <w:bookmarkEnd w:id="100"/>
      <w:r w:rsidRPr="0084698D">
        <w:rPr>
          <w:rStyle w:val="underline"/>
          <w:rFonts w:ascii="Helvetica" w:hAnsi="Helvetica"/>
        </w:rPr>
        <w:lastRenderedPageBreak/>
        <w:t>No Ozone Change - Chemicals</w:t>
      </w:r>
      <w:bookmarkEnd w:id="101"/>
      <w:bookmarkEnd w:id="102"/>
    </w:p>
    <w:p w:rsidR="00A65C2A" w:rsidRPr="0084698D" w:rsidRDefault="00A65C2A" w:rsidP="0084698D">
      <w:pPr>
        <w:spacing w:line="276" w:lineRule="auto"/>
        <w:rPr>
          <w:rStyle w:val="cite"/>
          <w:rFonts w:ascii="Helvetica" w:hAnsi="Helvetica"/>
        </w:rPr>
      </w:pPr>
      <w:r w:rsidRPr="0084698D">
        <w:rPr>
          <w:rStyle w:val="cite"/>
          <w:rFonts w:ascii="Helvetica" w:hAnsi="Helvetica"/>
        </w:rPr>
        <w:t>Chemical changes in the atmosphere won’t cause a significant climate change</w:t>
      </w:r>
    </w:p>
    <w:p w:rsidR="00A65C2A" w:rsidRPr="0084698D" w:rsidRDefault="00A65C2A" w:rsidP="0084698D">
      <w:pPr>
        <w:pStyle w:val="card"/>
        <w:spacing w:line="276" w:lineRule="auto"/>
        <w:rPr>
          <w:rFonts w:ascii="Helvetica" w:hAnsi="Helvetica"/>
        </w:rPr>
      </w:pPr>
      <w:r w:rsidRPr="0084698D">
        <w:rPr>
          <w:rStyle w:val="cite"/>
          <w:rFonts w:ascii="Helvetica" w:hAnsi="Helvetica"/>
        </w:rPr>
        <w:t>Martin</w:t>
      </w:r>
      <w:r w:rsidRPr="0084698D">
        <w:rPr>
          <w:rStyle w:val="TagChar"/>
          <w:rFonts w:ascii="Helvetica" w:hAnsi="Helvetica"/>
        </w:rPr>
        <w:t xml:space="preserve">, </w:t>
      </w:r>
      <w:r w:rsidRPr="0084698D">
        <w:rPr>
          <w:rStyle w:val="cardChar"/>
          <w:rFonts w:ascii="Helvetica" w:hAnsi="Helvetica"/>
        </w:rPr>
        <w:t>19</w:t>
      </w:r>
      <w:r w:rsidRPr="0084698D">
        <w:rPr>
          <w:rStyle w:val="cite"/>
          <w:rFonts w:ascii="Helvetica" w:hAnsi="Helvetica"/>
        </w:rPr>
        <w:t xml:space="preserve">82 </w:t>
      </w:r>
      <w:r w:rsidRPr="0084698D">
        <w:rPr>
          <w:rFonts w:ascii="Helvetica" w:hAnsi="Helvetica"/>
        </w:rPr>
        <w:t xml:space="preserve">(Brian, </w:t>
      </w:r>
      <w:r w:rsidRPr="0084698D">
        <w:rPr>
          <w:rStyle w:val="cite"/>
          <w:rFonts w:ascii="Helvetica" w:hAnsi="Helvetica"/>
        </w:rPr>
        <w:t>associate professor in Science, Technology and Society at the University of Wollongong</w:t>
      </w:r>
      <w:r w:rsidRPr="0084698D">
        <w:rPr>
          <w:rFonts w:ascii="Helvetica" w:hAnsi="Helvetica"/>
        </w:rPr>
        <w:t>, “The Global Health Effects of Nuclear War,” Current Affairs, December 7, www.uow.edu.au/arts/sts/bmartin/pubs/82cab/index.html#explosive)</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Another possibility is that </w:t>
      </w:r>
      <w:r w:rsidRPr="0084698D">
        <w:rPr>
          <w:rStyle w:val="underline"/>
          <w:rFonts w:ascii="Helvetica" w:hAnsi="Helvetica"/>
        </w:rPr>
        <w:t>decreases in ozone or increases in oxides of nitrogen levels in the stratosphere</w:t>
      </w:r>
      <w:r w:rsidRPr="0084698D">
        <w:rPr>
          <w:rFonts w:ascii="Helvetica" w:hAnsi="Helvetica"/>
        </w:rPr>
        <w:t xml:space="preserve">, caused by nuclear war, </w:t>
      </w:r>
      <w:r w:rsidRPr="0084698D">
        <w:rPr>
          <w:rStyle w:val="underline"/>
          <w:rFonts w:ascii="Helvetica" w:hAnsi="Helvetica"/>
        </w:rPr>
        <w:t>could lead to climatic change. A reduction in ozone levels by a factor of two could cause a decrease in surface temperature of one half to one degree Centigrade, but including oxides of nitrogen in the calculation reduces this effect.</w:t>
      </w:r>
      <w:r w:rsidRPr="0084698D">
        <w:rPr>
          <w:rFonts w:ascii="Helvetica" w:hAnsi="Helvetica"/>
        </w:rPr>
        <w:t xml:space="preserve"> Whether or not a change in temperature at the earth's surface by this amount for a few years could cause irreversible climatic change is hard to assess. The National Academy of Sciences study concluded that </w:t>
      </w:r>
      <w:r w:rsidRPr="0084698D">
        <w:rPr>
          <w:rStyle w:val="underline"/>
          <w:rFonts w:ascii="Helvetica" w:hAnsi="Helvetica"/>
        </w:rPr>
        <w:t xml:space="preserve">the </w:t>
      </w:r>
      <w:r w:rsidRPr="0084698D">
        <w:rPr>
          <w:rStyle w:val="underline"/>
          <w:rFonts w:ascii="Helvetica" w:hAnsi="Helvetica"/>
          <w:highlight w:val="cyan"/>
        </w:rPr>
        <w:t xml:space="preserve">effects of dust and oxides of nitrogen </w:t>
      </w:r>
      <w:r w:rsidRPr="0084698D">
        <w:rPr>
          <w:rStyle w:val="underline"/>
          <w:rFonts w:ascii="Helvetica" w:hAnsi="Helvetica"/>
        </w:rPr>
        <w:t xml:space="preserve">injection into the stratosphere </w:t>
      </w:r>
      <w:r w:rsidRPr="0084698D">
        <w:rPr>
          <w:rStyle w:val="underline"/>
          <w:rFonts w:ascii="Helvetica" w:hAnsi="Helvetica"/>
          <w:highlight w:val="cyan"/>
        </w:rPr>
        <w:t>'would</w:t>
      </w:r>
      <w:r w:rsidRPr="0084698D">
        <w:rPr>
          <w:rStyle w:val="underline"/>
          <w:rFonts w:ascii="Helvetica" w:hAnsi="Helvetica"/>
        </w:rPr>
        <w:t xml:space="preserve"> probably </w:t>
      </w:r>
      <w:r w:rsidRPr="0084698D">
        <w:rPr>
          <w:rStyle w:val="underline"/>
          <w:rFonts w:ascii="Helvetica" w:hAnsi="Helvetica"/>
          <w:highlight w:val="cyan"/>
        </w:rPr>
        <w:t>lie within normal global climatic variability</w:t>
      </w:r>
      <w:r w:rsidRPr="0084698D">
        <w:rPr>
          <w:rStyle w:val="underline"/>
          <w:rFonts w:ascii="Helvetica" w:hAnsi="Helvetica"/>
        </w:rPr>
        <w:t>,</w:t>
      </w:r>
      <w:r w:rsidRPr="0084698D">
        <w:rPr>
          <w:rFonts w:ascii="Helvetica" w:hAnsi="Helvetica"/>
        </w:rPr>
        <w:t xml:space="preserve"> but the possibility of climatic changes of a more dramatic nature cannot be ruled out'.[39] Since </w:t>
      </w:r>
      <w:r w:rsidRPr="0084698D">
        <w:rPr>
          <w:rStyle w:val="underline"/>
          <w:rFonts w:ascii="Helvetica" w:hAnsi="Helvetica"/>
          <w:highlight w:val="cyan"/>
        </w:rPr>
        <w:t>the Academy assumed a nuclear war with the explosion of many more high-yield weapons than are presently deployed, the danger of climatic change from dust or oxides of nitrogen is almost certainly less than assessed in their report.</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103" w:name="_Toc241587489"/>
      <w:bookmarkStart w:id="104" w:name="_Toc251788097"/>
      <w:r w:rsidRPr="0084698D">
        <w:rPr>
          <w:rStyle w:val="underline"/>
          <w:rFonts w:ascii="Helvetica" w:hAnsi="Helvetica"/>
        </w:rPr>
        <w:lastRenderedPageBreak/>
        <w:t>A2: Radioactivity</w:t>
      </w:r>
      <w:bookmarkEnd w:id="103"/>
      <w:bookmarkEnd w:id="104"/>
    </w:p>
    <w:p w:rsidR="00A65C2A" w:rsidRPr="0084698D" w:rsidRDefault="00A65C2A" w:rsidP="0084698D">
      <w:pPr>
        <w:spacing w:line="276" w:lineRule="auto"/>
        <w:rPr>
          <w:rStyle w:val="cite"/>
          <w:rFonts w:ascii="Helvetica" w:hAnsi="Helvetica"/>
        </w:rPr>
      </w:pPr>
      <w:r w:rsidRPr="0084698D">
        <w:rPr>
          <w:rStyle w:val="cite"/>
          <w:rFonts w:ascii="Helvetica" w:hAnsi="Helvetica"/>
        </w:rPr>
        <w:t>Radioactivity doesn’t affect the climate</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 xml:space="preserve">Time ‘9 </w:t>
      </w:r>
      <w:r w:rsidRPr="0084698D">
        <w:rPr>
          <w:rStyle w:val="date"/>
          <w:rFonts w:ascii="Helvetica" w:hAnsi="Helvetica"/>
          <w:iCs/>
        </w:rPr>
        <w:t>Jan. 22,</w:t>
      </w:r>
      <w:r w:rsidRPr="0084698D">
        <w:rPr>
          <w:rFonts w:ascii="Helvetica" w:hAnsi="Helvetica"/>
        </w:rPr>
        <w:t>Interview of Alan Robock</w:t>
      </w:r>
      <w:r w:rsidRPr="0084698D">
        <w:rPr>
          <w:rStyle w:val="cite"/>
          <w:rFonts w:ascii="Helvetica" w:hAnsi="Helvetica"/>
        </w:rPr>
        <w:t>, Professor in the Department of Environmental Sciences at Rutgers University</w:t>
      </w:r>
      <w:r w:rsidRPr="0084698D">
        <w:rPr>
          <w:rFonts w:ascii="Helvetica" w:hAnsi="Helvetica"/>
        </w:rPr>
        <w:t>, “Regional Nuclear War and the Environment”</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Your study predicts mass cooling. With all the</w:t>
      </w:r>
      <w:r w:rsidRPr="0084698D">
        <w:rPr>
          <w:rFonts w:ascii="Helvetica" w:hAnsi="Helvetica"/>
        </w:rPr>
        <w:t xml:space="preserve"> heat and </w:t>
      </w:r>
      <w:r w:rsidRPr="0084698D">
        <w:rPr>
          <w:rStyle w:val="underline"/>
          <w:rFonts w:ascii="Helvetica" w:hAnsi="Helvetica"/>
          <w:highlight w:val="cyan"/>
        </w:rPr>
        <w:t>radioactivity</w:t>
      </w:r>
      <w:r w:rsidRPr="0084698D">
        <w:rPr>
          <w:rFonts w:ascii="Helvetica" w:hAnsi="Helvetica"/>
        </w:rPr>
        <w:t xml:space="preserve"> of the explosions, </w:t>
      </w:r>
      <w:r w:rsidRPr="0084698D">
        <w:rPr>
          <w:rFonts w:ascii="Helvetica" w:hAnsi="Helvetica"/>
          <w:highlight w:val="cyan"/>
        </w:rPr>
        <w:t xml:space="preserve">why </w:t>
      </w:r>
      <w:r w:rsidRPr="0084698D">
        <w:rPr>
          <w:rStyle w:val="underline"/>
          <w:rFonts w:ascii="Helvetica" w:hAnsi="Helvetica"/>
          <w:highlight w:val="cyan"/>
        </w:rPr>
        <w:t>wouldn't nuclear war warm the planet? It has nothing to do with the radioactivity of the explosions</w:t>
      </w:r>
      <w:r w:rsidRPr="0084698D">
        <w:rPr>
          <w:rFonts w:ascii="Helvetica" w:hAnsi="Helvetica"/>
        </w:rPr>
        <w:t xml:space="preserve"> — although that would be devastating to nearby populations. </w:t>
      </w:r>
      <w:r w:rsidRPr="0084698D">
        <w:rPr>
          <w:rStyle w:val="underline"/>
          <w:rFonts w:ascii="Helvetica" w:hAnsi="Helvetica"/>
        </w:rPr>
        <w:t>The explosions would set off massive fires, which would produce plumes of black smoke</w:t>
      </w:r>
      <w:r w:rsidRPr="0084698D">
        <w:rPr>
          <w:rFonts w:ascii="Helvetica" w:hAnsi="Helvetica"/>
        </w:rPr>
        <w:t xml:space="preserve">. The sun would heat the smoke and lift it into the stratosphere — that's the layer above the troposphere, where we live — where there is no rain to clear it out. It would be blown across the globe and block the sun. The effect would not be a nuclear winter, but it would be colder than the little ice age [in the 17th and 18th centuries] and the change would happen very rapidly — over the course of a few weeks. </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eastAsia="Calibri" w:hAnsi="Helvetica"/>
        </w:rPr>
        <w:lastRenderedPageBreak/>
        <w:br w:type="page"/>
      </w:r>
      <w:bookmarkStart w:id="105" w:name="_Toc241587490"/>
      <w:bookmarkStart w:id="106" w:name="_Toc251788098"/>
      <w:bookmarkEnd w:id="91"/>
      <w:r w:rsidRPr="0084698D">
        <w:rPr>
          <w:rStyle w:val="underline"/>
          <w:rFonts w:ascii="Helvetica" w:hAnsi="Helvetica"/>
        </w:rPr>
        <w:lastRenderedPageBreak/>
        <w:t>Authors Indict</w:t>
      </w:r>
      <w:bookmarkEnd w:id="105"/>
      <w:bookmarkEnd w:id="106"/>
    </w:p>
    <w:p w:rsidR="00A65C2A" w:rsidRPr="0084698D" w:rsidRDefault="00A65C2A" w:rsidP="0084698D">
      <w:pPr>
        <w:pStyle w:val="tag"/>
        <w:spacing w:line="276" w:lineRule="auto"/>
        <w:rPr>
          <w:rFonts w:ascii="Helvetica" w:hAnsi="Helvetica"/>
        </w:rPr>
      </w:pPr>
      <w:r w:rsidRPr="0084698D">
        <w:rPr>
          <w:rFonts w:ascii="Helvetica" w:hAnsi="Helvetica"/>
        </w:rPr>
        <w:t>Extend Seitz 6 – even supporters of the nuclear winter hypothesis have critiqued 80’s era studies and revised their predictions.  Here’s the newest evidence from their authors – nuclear winter won’t cause extinction.</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 xml:space="preserve">Time 2009 </w:t>
      </w:r>
      <w:r w:rsidRPr="0084698D">
        <w:rPr>
          <w:rStyle w:val="date"/>
          <w:rFonts w:ascii="Helvetica" w:hAnsi="Helvetica"/>
          <w:iCs/>
        </w:rPr>
        <w:t xml:space="preserve">Jan. 22, </w:t>
      </w:r>
      <w:r w:rsidRPr="0084698D">
        <w:rPr>
          <w:rFonts w:ascii="Helvetica" w:hAnsi="Helvetica"/>
        </w:rPr>
        <w:t xml:space="preserve">Interview of Alan Robock, </w:t>
      </w:r>
      <w:r w:rsidRPr="0084698D">
        <w:rPr>
          <w:rStyle w:val="cite"/>
          <w:rFonts w:ascii="Helvetica" w:hAnsi="Helvetica"/>
        </w:rPr>
        <w:t>Professor in the Department of Environmental Sciences at Rutgers University,</w:t>
      </w:r>
      <w:r w:rsidRPr="0084698D">
        <w:rPr>
          <w:rFonts w:ascii="Helvetica" w:hAnsi="Helvetica"/>
        </w:rPr>
        <w:t xml:space="preserve"> “Regional Nuclear War and the Environment”</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 xml:space="preserve">And what would the results be for humanity? </w:t>
      </w:r>
      <w:r w:rsidRPr="0084698D">
        <w:rPr>
          <w:rFonts w:ascii="Helvetica" w:hAnsi="Helvetica"/>
          <w:szCs w:val="16"/>
        </w:rPr>
        <w:t>We calculated that</w:t>
      </w:r>
      <w:r w:rsidRPr="0084698D">
        <w:rPr>
          <w:rFonts w:ascii="Helvetica" w:hAnsi="Helvetica"/>
        </w:rPr>
        <w:t xml:space="preserve"> </w:t>
      </w:r>
      <w:r w:rsidRPr="0084698D">
        <w:rPr>
          <w:rStyle w:val="underline"/>
          <w:rFonts w:ascii="Helvetica" w:hAnsi="Helvetica"/>
        </w:rPr>
        <w:t>th</w:t>
      </w:r>
      <w:r w:rsidRPr="0084698D">
        <w:rPr>
          <w:rStyle w:val="underline"/>
          <w:rFonts w:ascii="Helvetica" w:hAnsi="Helvetica"/>
          <w:highlight w:val="cyan"/>
        </w:rPr>
        <w:t>ere would be a shortening of the growing season in the mid-latitudes</w:t>
      </w:r>
      <w:r w:rsidRPr="0084698D">
        <w:rPr>
          <w:rFonts w:ascii="Helvetica" w:hAnsi="Helvetica"/>
        </w:rPr>
        <w:t xml:space="preserve"> </w:t>
      </w:r>
      <w:r w:rsidRPr="0084698D">
        <w:rPr>
          <w:rFonts w:ascii="Helvetica" w:hAnsi="Helvetica"/>
          <w:szCs w:val="16"/>
        </w:rPr>
        <w:t>— that includes Europe and America in the Northern Hemisphere —</w:t>
      </w:r>
      <w:r w:rsidRPr="0084698D">
        <w:rPr>
          <w:rFonts w:ascii="Helvetica" w:hAnsi="Helvetica"/>
        </w:rPr>
        <w:t xml:space="preserve"> </w:t>
      </w:r>
      <w:r w:rsidRPr="0084698D">
        <w:rPr>
          <w:rStyle w:val="underline"/>
          <w:rFonts w:ascii="Helvetica" w:hAnsi="Helvetica"/>
          <w:highlight w:val="cyan"/>
        </w:rPr>
        <w:t>by a couple of weeks</w:t>
      </w:r>
      <w:r w:rsidRPr="0084698D">
        <w:rPr>
          <w:rFonts w:ascii="Helvetica" w:hAnsi="Helvetica"/>
          <w:szCs w:val="16"/>
        </w:rPr>
        <w:t xml:space="preserve">. The growing season is defined as the period between the last frost in spring and first frost in the fall. Some crops that need the whole growing season would not reach fruition and there would be no yield. Others would grow more slowly and produce a small yield. In addition </w:t>
      </w:r>
      <w:r w:rsidRPr="0084698D">
        <w:rPr>
          <w:rStyle w:val="underline"/>
          <w:rFonts w:ascii="Helvetica" w:hAnsi="Helvetica"/>
          <w:highlight w:val="cyan"/>
        </w:rPr>
        <w:t>there would be less precipitation and it would be darker</w:t>
      </w:r>
      <w:r w:rsidRPr="0084698D">
        <w:rPr>
          <w:rFonts w:ascii="Helvetica" w:hAnsi="Helvetica"/>
          <w:szCs w:val="16"/>
        </w:rPr>
        <w:t>, also damaging yield.</w:t>
      </w:r>
      <w:r w:rsidRPr="0084698D">
        <w:rPr>
          <w:rFonts w:ascii="Helvetica" w:hAnsi="Helvetica"/>
        </w:rPr>
        <w:t xml:space="preserve"> </w:t>
      </w:r>
      <w:r w:rsidRPr="0084698D">
        <w:rPr>
          <w:rStyle w:val="underline"/>
          <w:rFonts w:ascii="Helvetica" w:hAnsi="Helvetica"/>
        </w:rPr>
        <w:t>You compound that with [the shutdown of] the current global network of food trading</w:t>
      </w:r>
      <w:r w:rsidRPr="0084698D">
        <w:rPr>
          <w:rFonts w:ascii="Helvetica" w:hAnsi="Helvetica"/>
          <w:szCs w:val="16"/>
        </w:rPr>
        <w:t xml:space="preserve"> — countries would likely stop shipping food and focus on feeding their own populations — </w:t>
      </w:r>
      <w:r w:rsidRPr="0084698D">
        <w:rPr>
          <w:rStyle w:val="underline"/>
          <w:rFonts w:ascii="Helvetica" w:hAnsi="Helvetica"/>
        </w:rPr>
        <w:t>and it's a big crisis</w:t>
      </w:r>
      <w:r w:rsidRPr="0084698D">
        <w:rPr>
          <w:rFonts w:ascii="Helvetica" w:hAnsi="Helvetica"/>
        </w:rPr>
        <w:t xml:space="preserve">. </w:t>
      </w:r>
      <w:r w:rsidRPr="0084698D">
        <w:rPr>
          <w:rFonts w:ascii="Helvetica" w:hAnsi="Helvetica"/>
          <w:szCs w:val="16"/>
        </w:rPr>
        <w:t xml:space="preserve">We don't have the resources to do detailed analyses on the impacts of crops in different farming regimes but this suggests it could be a very serious problem.  How confident are you that your modeling is correct?  </w:t>
      </w:r>
      <w:r w:rsidRPr="0084698D">
        <w:rPr>
          <w:rStyle w:val="underline"/>
          <w:rFonts w:ascii="Helvetica" w:hAnsi="Helvetica"/>
        </w:rPr>
        <w:t xml:space="preserve">We used </w:t>
      </w:r>
      <w:proofErr w:type="spellStart"/>
      <w:r w:rsidRPr="0084698D">
        <w:rPr>
          <w:rStyle w:val="underline"/>
          <w:rFonts w:ascii="Helvetica" w:hAnsi="Helvetica"/>
        </w:rPr>
        <w:t>ModelE</w:t>
      </w:r>
      <w:proofErr w:type="spellEnd"/>
      <w:r w:rsidRPr="0084698D">
        <w:rPr>
          <w:rStyle w:val="underline"/>
          <w:rFonts w:ascii="Helvetica" w:hAnsi="Helvetica"/>
        </w:rPr>
        <w:t>, designed by NASA</w:t>
      </w:r>
      <w:r w:rsidRPr="0084698D">
        <w:rPr>
          <w:rFonts w:ascii="Helvetica" w:hAnsi="Helvetica"/>
          <w:szCs w:val="16"/>
        </w:rPr>
        <w:t xml:space="preserve">'s Goddard Institute for Space Studies, and one of the models used to produce the results of the Intergovernmental Panel on Climate Change (IPCC). </w:t>
      </w:r>
      <w:r w:rsidRPr="0084698D">
        <w:rPr>
          <w:rStyle w:val="underline"/>
          <w:rFonts w:ascii="Helvetica" w:hAnsi="Helvetica"/>
        </w:rPr>
        <w:t xml:space="preserve">The </w:t>
      </w:r>
      <w:r w:rsidRPr="0084698D">
        <w:rPr>
          <w:rStyle w:val="underline"/>
          <w:rFonts w:ascii="Helvetica" w:hAnsi="Helvetica"/>
          <w:highlight w:val="cyan"/>
        </w:rPr>
        <w:t>model does an excellent job of simulating climate change that resulted from volcanic eruptions in the past. That gave us confidence</w:t>
      </w:r>
      <w:r w:rsidRPr="0084698D">
        <w:rPr>
          <w:rFonts w:ascii="Helvetica" w:hAnsi="Helvetica"/>
          <w:szCs w:val="16"/>
        </w:rPr>
        <w:t xml:space="preserve">. What's more, </w:t>
      </w:r>
      <w:r w:rsidRPr="0084698D">
        <w:rPr>
          <w:rStyle w:val="underline"/>
          <w:rFonts w:ascii="Helvetica" w:hAnsi="Helvetica"/>
          <w:highlight w:val="cyan"/>
        </w:rPr>
        <w:t>a</w:t>
      </w:r>
      <w:r w:rsidRPr="0084698D">
        <w:rPr>
          <w:rStyle w:val="underline"/>
          <w:rFonts w:ascii="Helvetica" w:hAnsi="Helvetica"/>
        </w:rPr>
        <w:t xml:space="preserve"> </w:t>
      </w:r>
      <w:r w:rsidRPr="0084698D">
        <w:rPr>
          <w:rStyle w:val="underline"/>
          <w:rFonts w:ascii="Helvetica" w:hAnsi="Helvetica"/>
          <w:highlight w:val="cyan"/>
        </w:rPr>
        <w:t>group</w:t>
      </w:r>
      <w:r w:rsidRPr="0084698D">
        <w:rPr>
          <w:rStyle w:val="underline"/>
          <w:rFonts w:ascii="Helvetica" w:hAnsi="Helvetica"/>
        </w:rPr>
        <w:t xml:space="preserve"> </w:t>
      </w:r>
      <w:r w:rsidRPr="0084698D">
        <w:rPr>
          <w:rStyle w:val="underline"/>
          <w:rFonts w:ascii="Helvetica" w:hAnsi="Helvetica"/>
          <w:highlight w:val="cyan"/>
        </w:rPr>
        <w:t>repeated the calculations</w:t>
      </w:r>
      <w:r w:rsidRPr="0084698D">
        <w:rPr>
          <w:rStyle w:val="underline"/>
          <w:rFonts w:ascii="Helvetica" w:hAnsi="Helvetica"/>
        </w:rPr>
        <w:t xml:space="preserve"> </w:t>
      </w:r>
      <w:r w:rsidRPr="0084698D">
        <w:rPr>
          <w:rStyle w:val="underline"/>
          <w:rFonts w:ascii="Helvetica" w:hAnsi="Helvetica"/>
          <w:highlight w:val="cyan"/>
        </w:rPr>
        <w:t>for</w:t>
      </w:r>
      <w:r w:rsidRPr="0084698D">
        <w:rPr>
          <w:rStyle w:val="underline"/>
          <w:rFonts w:ascii="Helvetica" w:hAnsi="Helvetica"/>
        </w:rPr>
        <w:t xml:space="preserve"> </w:t>
      </w:r>
      <w:r w:rsidRPr="0084698D">
        <w:rPr>
          <w:rStyle w:val="underline"/>
          <w:rFonts w:ascii="Helvetica" w:hAnsi="Helvetica"/>
          <w:highlight w:val="cyan"/>
        </w:rPr>
        <w:t>the Pakistan-India scenario with a different model</w:t>
      </w:r>
      <w:r w:rsidRPr="0084698D">
        <w:rPr>
          <w:rFonts w:ascii="Helvetica" w:hAnsi="Helvetica"/>
          <w:szCs w:val="16"/>
        </w:rPr>
        <w:t xml:space="preserve"> at the National Center for Atmospheric Research in Boulder, Colo., </w:t>
      </w:r>
      <w:r w:rsidRPr="0084698D">
        <w:rPr>
          <w:rStyle w:val="underline"/>
          <w:rFonts w:ascii="Helvetica" w:hAnsi="Helvetica"/>
          <w:highlight w:val="cyan"/>
        </w:rPr>
        <w:t>and the results almost exactly agreed</w:t>
      </w:r>
      <w:r w:rsidRPr="0084698D">
        <w:rPr>
          <w:rStyle w:val="underline"/>
          <w:rFonts w:ascii="Helvetica" w:hAnsi="Helvetica"/>
        </w:rPr>
        <w:t>.</w:t>
      </w:r>
      <w:r w:rsidRPr="0084698D">
        <w:rPr>
          <w:rFonts w:ascii="Helvetica" w:hAnsi="Helvetica"/>
        </w:rPr>
        <w:t xml:space="preserve"> </w:t>
      </w:r>
      <w:r w:rsidRPr="0084698D">
        <w:rPr>
          <w:rFonts w:ascii="Helvetica" w:hAnsi="Helvetica"/>
          <w:szCs w:val="16"/>
        </w:rPr>
        <w:t>Their research showed how the smoke from the fires would open up holes in the ozone, which would cause even more problems for humanity. We'd like other people to test the calculations with their models, but we're pretty confident that they'll get the same answer.  So we get a clue of the climatic effects of nuclear war from volcanic eruptions?  Yes.</w:t>
      </w:r>
      <w:r w:rsidRPr="0084698D">
        <w:rPr>
          <w:rFonts w:ascii="Helvetica" w:hAnsi="Helvetica"/>
        </w:rPr>
        <w:t xml:space="preserve"> </w:t>
      </w:r>
      <w:r w:rsidRPr="0084698D">
        <w:rPr>
          <w:rStyle w:val="underline"/>
          <w:rFonts w:ascii="Helvetica" w:hAnsi="Helvetica"/>
        </w:rPr>
        <w:t>1816 was known as the "year without summer." It followed the Tambora Volcano eruption</w:t>
      </w:r>
      <w:r w:rsidRPr="0084698D">
        <w:rPr>
          <w:rFonts w:ascii="Helvetica" w:hAnsi="Helvetica"/>
          <w:szCs w:val="16"/>
        </w:rPr>
        <w:t xml:space="preserve"> in Indonesia in 1815. </w:t>
      </w:r>
      <w:r w:rsidRPr="0084698D">
        <w:rPr>
          <w:rStyle w:val="underline"/>
          <w:rFonts w:ascii="Helvetica" w:hAnsi="Helvetica"/>
        </w:rPr>
        <w:t>It was sudden climate change on a similar scale, and it resulted in a severe famine</w:t>
      </w:r>
      <w:r w:rsidRPr="0084698D">
        <w:rPr>
          <w:rFonts w:ascii="Helvetica" w:hAnsi="Helvetica"/>
          <w:szCs w:val="16"/>
        </w:rPr>
        <w:t xml:space="preserve"> in Europe, food riots and mass emigrations. Volcanic aerosols have a lifetime of about a year in the stratosphere. The lifetime of soot from nuclear fires is about five years. It's obviously much harder for a society to recover from such an extended cooling.</w:t>
      </w:r>
      <w:r w:rsidRPr="0084698D">
        <w:rPr>
          <w:rFonts w:ascii="Helvetica" w:hAnsi="Helvetica"/>
        </w:rPr>
        <w:t xml:space="preserve"> </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That means they’re based on Sagan’s study – makes no scientific sense, contaminated by worst-case assumptions, failed peer review</w:t>
      </w:r>
    </w:p>
    <w:p w:rsidR="00A65C2A" w:rsidRPr="0084698D" w:rsidRDefault="00A65C2A" w:rsidP="0084698D">
      <w:pPr>
        <w:pStyle w:val="NoSpacing"/>
        <w:spacing w:line="276" w:lineRule="auto"/>
        <w:rPr>
          <w:rFonts w:ascii="Helvetica" w:hAnsi="Helvetica"/>
        </w:rPr>
      </w:pPr>
      <w:r w:rsidRPr="0084698D">
        <w:rPr>
          <w:rStyle w:val="underline"/>
          <w:rFonts w:ascii="Helvetica" w:hAnsi="Helvetica"/>
        </w:rPr>
        <w:t>Seitz, 1986</w:t>
      </w:r>
      <w:r w:rsidRPr="0084698D">
        <w:rPr>
          <w:rFonts w:ascii="Helvetica" w:hAnsi="Helvetica"/>
        </w:rPr>
        <w:t xml:space="preserve"> Russell, Visiting Scholar in Harvard University's Center for International Affairs, “The Melting of 'Nuclear Winter'”</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szCs w:val="16"/>
        </w:rPr>
        <w:t>Nuclear Winter never existed outside of a computer, except as a painting commissioned by a PR firm</w:t>
      </w:r>
      <w:r w:rsidRPr="0084698D">
        <w:rPr>
          <w:rStyle w:val="underline"/>
          <w:rFonts w:ascii="Helvetica" w:hAnsi="Helvetica"/>
        </w:rPr>
        <w:t xml:space="preserve">.  Instead of an earth with continents and oceans, the TTAPS model postulated a featureless, bone-dry billiard ball.  Instead of nights and days, </w:t>
      </w:r>
      <w:r w:rsidRPr="0084698D">
        <w:rPr>
          <w:rFonts w:ascii="Helvetica" w:hAnsi="Helvetica"/>
          <w:szCs w:val="16"/>
        </w:rPr>
        <w:t xml:space="preserve">it postulated </w:t>
      </w:r>
      <w:r w:rsidRPr="0084698D">
        <w:rPr>
          <w:rStyle w:val="underline"/>
          <w:rFonts w:ascii="Helvetica" w:hAnsi="Helvetica"/>
        </w:rPr>
        <w:t>24-hour sunlight at one- third strength.</w:t>
      </w:r>
      <w:r w:rsidRPr="0084698D">
        <w:rPr>
          <w:rFonts w:ascii="Helvetica" w:hAnsi="Helvetica"/>
          <w:szCs w:val="16"/>
        </w:rPr>
        <w:t xml:space="preserve">  Instead of realistic smoke emissions, </w:t>
      </w:r>
      <w:r w:rsidRPr="0084698D">
        <w:rPr>
          <w:rStyle w:val="underline"/>
          <w:rFonts w:ascii="Helvetica" w:hAnsi="Helvetica"/>
        </w:rPr>
        <w:t xml:space="preserve">a 10-mile-thick soot cloud magically materialized, </w:t>
      </w:r>
      <w:r w:rsidRPr="0084698D">
        <w:rPr>
          <w:rFonts w:ascii="Helvetica" w:hAnsi="Helvetica"/>
          <w:szCs w:val="16"/>
        </w:rPr>
        <w:t>creating an alien sky as black as the ink</w:t>
      </w:r>
      <w:r w:rsidRPr="0084698D">
        <w:rPr>
          <w:rFonts w:ascii="Helvetica" w:hAnsi="Helvetica"/>
        </w:rPr>
        <w:t xml:space="preserve"> </w:t>
      </w:r>
      <w:r w:rsidRPr="0084698D">
        <w:rPr>
          <w:rFonts w:ascii="Helvetica" w:hAnsi="Helvetica"/>
          <w:szCs w:val="16"/>
        </w:rPr>
        <w:t>you are reading.</w:t>
      </w:r>
      <w:r w:rsidRPr="0084698D">
        <w:rPr>
          <w:rFonts w:ascii="Helvetica" w:hAnsi="Helvetica"/>
        </w:rPr>
        <w:t xml:space="preserve">  </w:t>
      </w:r>
      <w:r w:rsidRPr="0084698D">
        <w:rPr>
          <w:rFonts w:ascii="Helvetica" w:hAnsi="Helvetica"/>
          <w:szCs w:val="16"/>
        </w:rPr>
        <w:t>The model dealt with</w:t>
      </w:r>
      <w:r w:rsidRPr="0084698D">
        <w:rPr>
          <w:rStyle w:val="underline"/>
          <w:rFonts w:ascii="Helvetica" w:hAnsi="Helvetica"/>
        </w:rPr>
        <w:t xml:space="preserve"> </w:t>
      </w:r>
      <w:r w:rsidRPr="0084698D">
        <w:rPr>
          <w:rFonts w:ascii="Helvetica" w:hAnsi="Helvetica"/>
          <w:szCs w:val="16"/>
        </w:rPr>
        <w:t>such complications as</w:t>
      </w:r>
      <w:r w:rsidRPr="0084698D">
        <w:rPr>
          <w:rStyle w:val="underline"/>
          <w:rFonts w:ascii="Helvetica" w:hAnsi="Helvetica"/>
        </w:rPr>
        <w:t xml:space="preserve"> geography, winds, sunrise, sunset and patchy clouds </w:t>
      </w:r>
      <w:r w:rsidRPr="0084698D">
        <w:rPr>
          <w:rFonts w:ascii="Helvetica" w:hAnsi="Helvetica"/>
          <w:szCs w:val="16"/>
        </w:rPr>
        <w:t>in a stunningly elegant manner – they</w:t>
      </w:r>
      <w:r w:rsidRPr="0084698D">
        <w:rPr>
          <w:rStyle w:val="underline"/>
          <w:rFonts w:ascii="Helvetica" w:hAnsi="Helvetica"/>
        </w:rPr>
        <w:t xml:space="preserve"> were ignored.  When later computer models incorporated these elements, the flat black sky of TTAPS fell apart </w:t>
      </w:r>
      <w:r w:rsidRPr="0084698D">
        <w:rPr>
          <w:rFonts w:ascii="Helvetica" w:hAnsi="Helvetica"/>
          <w:szCs w:val="16"/>
        </w:rPr>
        <w:t xml:space="preserve">into a pale and broken shadow that traveled less far and dissipated more quickly.  </w:t>
      </w:r>
      <w:r w:rsidRPr="0084698D">
        <w:rPr>
          <w:rStyle w:val="underline"/>
          <w:rFonts w:ascii="Helvetica" w:hAnsi="Helvetica"/>
          <w:highlight w:val="cyan"/>
        </w:rPr>
        <w:t>The TTAPS model entailed a long series of conjectures</w:t>
      </w:r>
      <w:r w:rsidRPr="0084698D">
        <w:rPr>
          <w:rStyle w:val="underline"/>
          <w:rFonts w:ascii="Helvetica" w:hAnsi="Helvetica"/>
        </w:rPr>
        <w:t xml:space="preserve">:  </w:t>
      </w:r>
      <w:r w:rsidRPr="0084698D">
        <w:rPr>
          <w:rFonts w:ascii="Helvetica" w:hAnsi="Helvetica"/>
          <w:szCs w:val="16"/>
        </w:rPr>
        <w:t xml:space="preserve">if this much smoke goes </w:t>
      </w:r>
      <w:r w:rsidRPr="0084698D">
        <w:rPr>
          <w:rFonts w:ascii="Helvetica" w:hAnsi="Helvetica"/>
          <w:szCs w:val="16"/>
        </w:rPr>
        <w:lastRenderedPageBreak/>
        <w:t>up, if it is this dense, if it moves like this, and so on</w:t>
      </w:r>
      <w:r w:rsidRPr="0084698D">
        <w:rPr>
          <w:rStyle w:val="underline"/>
          <w:rFonts w:ascii="Helvetica" w:hAnsi="Helvetica"/>
        </w:rPr>
        <w:t>.  The improbability of a string of 40 such coin tosses coming up heads approaches that of a pat royal flush</w:t>
      </w:r>
      <w:r w:rsidRPr="0084698D">
        <w:rPr>
          <w:rFonts w:ascii="Helvetica" w:hAnsi="Helvetica"/>
          <w:b/>
          <w:szCs w:val="16"/>
        </w:rPr>
        <w:t>.</w:t>
      </w:r>
      <w:r w:rsidRPr="0084698D">
        <w:rPr>
          <w:rFonts w:ascii="Helvetica" w:hAnsi="Helvetica"/>
          <w:szCs w:val="16"/>
        </w:rPr>
        <w:t xml:space="preserve">  Yet it was represented as a "sophisticated one- dimensional model" -- a usage that is oxymoronic, unless applied to Twiggy.  To the limitations of the software were added those of the data.  It was an unknown and very complex topic, hard data was scant, so guesstimates prevailed.  Not only were these educated guesses rampant throughout the process, but</w:t>
      </w:r>
      <w:r w:rsidRPr="0084698D">
        <w:rPr>
          <w:rFonts w:ascii="Helvetica" w:hAnsi="Helvetica"/>
        </w:rPr>
        <w:t xml:space="preserve"> </w:t>
      </w:r>
      <w:r w:rsidRPr="0084698D">
        <w:rPr>
          <w:rStyle w:val="underline"/>
          <w:rFonts w:ascii="Helvetica" w:hAnsi="Helvetica"/>
        </w:rPr>
        <w:t xml:space="preserve">it </w:t>
      </w:r>
      <w:r w:rsidRPr="0084698D">
        <w:rPr>
          <w:rStyle w:val="underline"/>
          <w:rFonts w:ascii="Helvetica" w:hAnsi="Helvetica"/>
          <w:highlight w:val="cyan"/>
        </w:rPr>
        <w:t>was deemed prudent</w:t>
      </w:r>
      <w:r w:rsidRPr="0084698D">
        <w:rPr>
          <w:rFonts w:ascii="Helvetica" w:hAnsi="Helvetica"/>
          <w:b/>
          <w:szCs w:val="16"/>
        </w:rPr>
        <w:t>,</w:t>
      </w:r>
      <w:r w:rsidRPr="0084698D">
        <w:rPr>
          <w:rFonts w:ascii="Helvetica" w:hAnsi="Helvetica"/>
          <w:szCs w:val="16"/>
        </w:rPr>
        <w:t xml:space="preserve"> given the gravity of the subject,</w:t>
      </w:r>
      <w:r w:rsidRPr="0084698D">
        <w:rPr>
          <w:rStyle w:val="underline"/>
          <w:rFonts w:ascii="Helvetica" w:hAnsi="Helvetica"/>
        </w:rPr>
        <w:t xml:space="preserve"> </w:t>
      </w:r>
      <w:r w:rsidRPr="0084698D">
        <w:rPr>
          <w:rStyle w:val="underline"/>
          <w:rFonts w:ascii="Helvetica" w:hAnsi="Helvetica"/>
          <w:highlight w:val="cyan"/>
        </w:rPr>
        <w:t>to lean toward the worst-case</w:t>
      </w:r>
      <w:r w:rsidRPr="0084698D">
        <w:rPr>
          <w:rStyle w:val="underline"/>
          <w:rFonts w:ascii="Helvetica" w:hAnsi="Helvetica"/>
        </w:rPr>
        <w:t xml:space="preserve"> </w:t>
      </w:r>
      <w:r w:rsidRPr="0084698D">
        <w:rPr>
          <w:rFonts w:ascii="Helvetica" w:hAnsi="Helvetica"/>
          <w:szCs w:val="16"/>
        </w:rPr>
        <w:t xml:space="preserve">end of the spectrum for dozens of the numbers involved.  </w:t>
      </w:r>
      <w:r w:rsidRPr="0084698D">
        <w:rPr>
          <w:rStyle w:val="underline"/>
          <w:rFonts w:ascii="Helvetica" w:hAnsi="Helvetica"/>
          <w:highlight w:val="cyan"/>
        </w:rPr>
        <w:t>Political considerations subliminally skewed the model</w:t>
      </w:r>
      <w:r w:rsidRPr="0084698D">
        <w:rPr>
          <w:rStyle w:val="underline"/>
          <w:rFonts w:ascii="Helvetica" w:hAnsi="Helvetica"/>
        </w:rPr>
        <w:t xml:space="preserve"> </w:t>
      </w:r>
      <w:r w:rsidRPr="0084698D">
        <w:rPr>
          <w:rFonts w:ascii="Helvetica" w:hAnsi="Helvetica"/>
          <w:szCs w:val="16"/>
        </w:rPr>
        <w:t>away from natural history, while seeming to make the expression "nuclear freeze" a part of it.  "The question of peer review is essential.  That is why we have delayed so long in the publication of these dire results," said Carl Sagan in late 1983.  But</w:t>
      </w:r>
      <w:r w:rsidRPr="0084698D">
        <w:rPr>
          <w:rFonts w:ascii="Helvetica" w:hAnsi="Helvetica"/>
        </w:rPr>
        <w:t xml:space="preserve"> </w:t>
      </w:r>
      <w:r w:rsidRPr="0084698D">
        <w:rPr>
          <w:rStyle w:val="underline"/>
          <w:rFonts w:ascii="Helvetica" w:hAnsi="Helvetica"/>
          <w:highlight w:val="cyan"/>
        </w:rPr>
        <w:t>instead of</w:t>
      </w:r>
      <w:r w:rsidRPr="0084698D">
        <w:rPr>
          <w:rStyle w:val="underline"/>
          <w:rFonts w:ascii="Helvetica" w:hAnsi="Helvetica"/>
        </w:rPr>
        <w:t xml:space="preserve"> </w:t>
      </w:r>
      <w:r w:rsidRPr="0084698D">
        <w:rPr>
          <w:rFonts w:ascii="Helvetica" w:hAnsi="Helvetica"/>
          <w:szCs w:val="16"/>
        </w:rPr>
        <w:t xml:space="preserve">going through the ordinary </w:t>
      </w:r>
      <w:r w:rsidRPr="0084698D">
        <w:rPr>
          <w:rStyle w:val="underline"/>
          <w:rFonts w:ascii="Helvetica" w:hAnsi="Helvetica"/>
          <w:highlight w:val="cyan"/>
        </w:rPr>
        <w:t xml:space="preserve">peer-review </w:t>
      </w:r>
      <w:r w:rsidRPr="0084698D">
        <w:rPr>
          <w:rFonts w:ascii="Helvetica" w:hAnsi="Helvetica"/>
          <w:szCs w:val="16"/>
        </w:rPr>
        <w:t>process</w:t>
      </w:r>
      <w:r w:rsidRPr="0084698D">
        <w:rPr>
          <w:rStyle w:val="underline"/>
          <w:rFonts w:ascii="Helvetica" w:hAnsi="Helvetica"/>
        </w:rPr>
        <w:t xml:space="preserve">, </w:t>
      </w:r>
      <w:r w:rsidRPr="0084698D">
        <w:rPr>
          <w:rStyle w:val="underline"/>
          <w:rFonts w:ascii="Helvetica" w:hAnsi="Helvetica"/>
          <w:highlight w:val="cyan"/>
        </w:rPr>
        <w:t xml:space="preserve">the TTAPS study had been conveyed </w:t>
      </w:r>
      <w:r w:rsidRPr="0084698D">
        <w:rPr>
          <w:rFonts w:ascii="Helvetica" w:hAnsi="Helvetica"/>
          <w:szCs w:val="16"/>
          <w:highlight w:val="cyan"/>
        </w:rPr>
        <w:t>by</w:t>
      </w:r>
      <w:r w:rsidRPr="0084698D">
        <w:rPr>
          <w:rFonts w:ascii="Helvetica" w:hAnsi="Helvetica"/>
          <w:szCs w:val="16"/>
        </w:rPr>
        <w:t xml:space="preserve"> Mr. Sagan and his colleagues</w:t>
      </w:r>
      <w:r w:rsidRPr="0084698D">
        <w:rPr>
          <w:rStyle w:val="underline"/>
          <w:rFonts w:ascii="Helvetica" w:hAnsi="Helvetica"/>
        </w:rPr>
        <w:t xml:space="preserve"> </w:t>
      </w:r>
      <w:r w:rsidRPr="0084698D">
        <w:rPr>
          <w:rStyle w:val="underline"/>
          <w:rFonts w:ascii="Helvetica" w:hAnsi="Helvetica"/>
          <w:highlight w:val="cyan"/>
        </w:rPr>
        <w:t>to a chosen few</w:t>
      </w:r>
      <w:r w:rsidRPr="0084698D">
        <w:rPr>
          <w:rStyle w:val="underline"/>
          <w:rFonts w:ascii="Helvetica" w:hAnsi="Helvetica"/>
        </w:rPr>
        <w:t xml:space="preserve"> at a closed meeting</w:t>
      </w:r>
      <w:r w:rsidRPr="0084698D">
        <w:rPr>
          <w:rFonts w:ascii="Helvetica" w:hAnsi="Helvetica"/>
        </w:rPr>
        <w:t xml:space="preserve"> </w:t>
      </w:r>
      <w:r w:rsidRPr="0084698D">
        <w:rPr>
          <w:rFonts w:ascii="Helvetica" w:hAnsi="Helvetica"/>
          <w:szCs w:val="16"/>
        </w:rPr>
        <w:t>in April 1983.  Despite Mr. Sagan's claim of responsible delay,</w:t>
      </w:r>
      <w:r w:rsidRPr="0084698D">
        <w:rPr>
          <w:rFonts w:ascii="Helvetica" w:hAnsi="Helvetica"/>
        </w:rPr>
        <w:t xml:space="preserve"> </w:t>
      </w:r>
      <w:r w:rsidRPr="0084698D">
        <w:rPr>
          <w:rStyle w:val="underline"/>
          <w:rFonts w:ascii="Helvetica" w:hAnsi="Helvetica"/>
        </w:rPr>
        <w:t>before this peculiar review process had even begun</w:t>
      </w:r>
      <w:r w:rsidRPr="0084698D">
        <w:rPr>
          <w:rFonts w:ascii="Helvetica" w:hAnsi="Helvetica"/>
        </w:rPr>
        <w:t xml:space="preserve">, </w:t>
      </w:r>
      <w:r w:rsidRPr="0084698D">
        <w:rPr>
          <w:rFonts w:ascii="Helvetica" w:hAnsi="Helvetica"/>
          <w:szCs w:val="16"/>
        </w:rPr>
        <w:t>an $80,000 retainer was paid to Porter-Novelli Associates, a Washington, D.C., public-relations firm.</w:t>
      </w:r>
      <w:r w:rsidRPr="0084698D">
        <w:rPr>
          <w:rFonts w:ascii="Helvetica" w:hAnsi="Helvetica"/>
        </w:rPr>
        <w:t xml:space="preserve">  </w:t>
      </w:r>
      <w:r w:rsidRPr="0084698D">
        <w:rPr>
          <w:rStyle w:val="underline"/>
          <w:rFonts w:ascii="Helvetica" w:hAnsi="Helvetica"/>
          <w:highlight w:val="cyan"/>
        </w:rPr>
        <w:t>More money was spent</w:t>
      </w:r>
      <w:r w:rsidRPr="0084698D">
        <w:rPr>
          <w:rFonts w:ascii="Helvetica" w:hAnsi="Helvetica"/>
          <w:szCs w:val="16"/>
        </w:rPr>
        <w:t xml:space="preserve"> in the 1984 fiscal year </w:t>
      </w:r>
      <w:r w:rsidRPr="0084698D">
        <w:rPr>
          <w:rStyle w:val="underline"/>
          <w:rFonts w:ascii="Helvetica" w:hAnsi="Helvetica"/>
          <w:highlight w:val="cyan"/>
        </w:rPr>
        <w:t>on</w:t>
      </w:r>
      <w:r w:rsidRPr="0084698D">
        <w:rPr>
          <w:rStyle w:val="underline"/>
          <w:rFonts w:ascii="Helvetica" w:hAnsi="Helvetica"/>
        </w:rPr>
        <w:t xml:space="preserve"> </w:t>
      </w:r>
      <w:r w:rsidRPr="0084698D">
        <w:rPr>
          <w:rFonts w:ascii="Helvetica" w:hAnsi="Helvetica"/>
          <w:szCs w:val="16"/>
        </w:rPr>
        <w:t>video and</w:t>
      </w:r>
      <w:r w:rsidRPr="0084698D">
        <w:rPr>
          <w:rStyle w:val="underline"/>
          <w:rFonts w:ascii="Helvetica" w:hAnsi="Helvetica"/>
        </w:rPr>
        <w:t xml:space="preserve"> </w:t>
      </w:r>
      <w:r w:rsidRPr="0084698D">
        <w:rPr>
          <w:rStyle w:val="underline"/>
          <w:rFonts w:ascii="Helvetica" w:hAnsi="Helvetica"/>
          <w:highlight w:val="cyan"/>
        </w:rPr>
        <w:t>advertising than</w:t>
      </w:r>
      <w:r w:rsidRPr="0084698D">
        <w:rPr>
          <w:rStyle w:val="underline"/>
          <w:rFonts w:ascii="Helvetica" w:hAnsi="Helvetica"/>
        </w:rPr>
        <w:t xml:space="preserve"> </w:t>
      </w:r>
      <w:r w:rsidRPr="0084698D">
        <w:rPr>
          <w:rFonts w:ascii="Helvetica" w:hAnsi="Helvetica"/>
          <w:szCs w:val="16"/>
        </w:rPr>
        <w:t xml:space="preserve">on doing the </w:t>
      </w:r>
      <w:r w:rsidRPr="0084698D">
        <w:rPr>
          <w:rStyle w:val="underline"/>
          <w:rFonts w:ascii="Helvetica" w:hAnsi="Helvetica"/>
          <w:highlight w:val="cyan"/>
        </w:rPr>
        <w:t>science</w:t>
      </w:r>
      <w:r w:rsidRPr="0084698D">
        <w:rPr>
          <w:rStyle w:val="underline"/>
          <w:rFonts w:ascii="Helvetica" w:hAnsi="Helvetica"/>
        </w:rPr>
        <w:t xml:space="preserve">. The meeting did not go smoothly; </w:t>
      </w:r>
      <w:r w:rsidRPr="0084698D">
        <w:rPr>
          <w:rFonts w:ascii="Helvetica" w:hAnsi="Helvetica"/>
          <w:szCs w:val="16"/>
        </w:rPr>
        <w:t>most participants I interviewed did not describe the reception accorded the Nuclear Winter theory as cordial or consensual.  The proceedings were tape recorded, but Mr. Sagan has repeatedly refused to release the meeting's transcript.  (The organizers have said it was closed to the press to avoid sensationalism and premature disclosure.)  According to Dr. Kosta Tsipis of MIT,</w:t>
      </w:r>
      <w:r w:rsidRPr="0084698D">
        <w:rPr>
          <w:rFonts w:ascii="Helvetica" w:hAnsi="Helvetica"/>
        </w:rPr>
        <w:t xml:space="preserve"> </w:t>
      </w:r>
      <w:r w:rsidRPr="0084698D">
        <w:rPr>
          <w:rStyle w:val="underline"/>
          <w:rFonts w:ascii="Helvetica" w:hAnsi="Helvetica"/>
        </w:rPr>
        <w:t>even a Soviet scientist</w:t>
      </w:r>
      <w:r w:rsidRPr="0084698D">
        <w:rPr>
          <w:rFonts w:ascii="Helvetica" w:hAnsi="Helvetica"/>
        </w:rPr>
        <w:t xml:space="preserve"> at the meeting </w:t>
      </w:r>
      <w:r w:rsidRPr="0084698D">
        <w:rPr>
          <w:rStyle w:val="underline"/>
          <w:rFonts w:ascii="Helvetica" w:hAnsi="Helvetica"/>
        </w:rPr>
        <w:t>said, "You guys are fools.  Y</w:t>
      </w:r>
      <w:r w:rsidRPr="0084698D">
        <w:rPr>
          <w:rStyle w:val="underline"/>
          <w:rFonts w:ascii="Helvetica" w:hAnsi="Helvetica"/>
          <w:highlight w:val="cyan"/>
        </w:rPr>
        <w:t>ou can't use mathematical models like these to model perturbed states of the atmosphere.</w:t>
      </w:r>
      <w:r w:rsidRPr="0084698D">
        <w:rPr>
          <w:rStyle w:val="underline"/>
          <w:rFonts w:ascii="Helvetica" w:hAnsi="Helvetica"/>
        </w:rPr>
        <w:t xml:space="preserve">  You're playing with toys."</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BlockTitle"/>
        <w:spacing w:line="276" w:lineRule="auto"/>
        <w:rPr>
          <w:rStyle w:val="underline"/>
          <w:rFonts w:ascii="Helvetica" w:hAnsi="Helvetica"/>
        </w:rPr>
      </w:pPr>
      <w:bookmarkStart w:id="107" w:name="_Toc218890796"/>
      <w:r w:rsidRPr="0084698D">
        <w:rPr>
          <w:rStyle w:val="underline"/>
          <w:rFonts w:ascii="Helvetica" w:hAnsi="Helvetica"/>
        </w:rPr>
        <w:lastRenderedPageBreak/>
        <w:br w:type="page"/>
      </w:r>
      <w:bookmarkStart w:id="108" w:name="_Toc241587491"/>
      <w:bookmarkStart w:id="109" w:name="_Toc251788099"/>
      <w:r w:rsidRPr="0084698D">
        <w:rPr>
          <w:rStyle w:val="underline"/>
          <w:rFonts w:ascii="Helvetica" w:hAnsi="Helvetica"/>
        </w:rPr>
        <w:lastRenderedPageBreak/>
        <w:t>A2: Soviets</w:t>
      </w:r>
      <w:bookmarkEnd w:id="108"/>
      <w:bookmarkEnd w:id="109"/>
    </w:p>
    <w:p w:rsidR="00A65C2A" w:rsidRPr="0084698D" w:rsidRDefault="00A65C2A" w:rsidP="0084698D">
      <w:pPr>
        <w:pStyle w:val="tag"/>
        <w:spacing w:line="276" w:lineRule="auto"/>
        <w:rPr>
          <w:rFonts w:ascii="Helvetica" w:hAnsi="Helvetica"/>
        </w:rPr>
      </w:pPr>
      <w:r w:rsidRPr="0084698D">
        <w:rPr>
          <w:rFonts w:ascii="Helvetica" w:hAnsi="Helvetica"/>
        </w:rPr>
        <w:t xml:space="preserve">Soviets conclusively disproved one of the basic assumptions of nuclear winter in the 70’s and then called take backs when they figured out how much it scared the US </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 xml:space="preserve">Kearny ’87 </w:t>
      </w:r>
      <w:r w:rsidRPr="0084698D">
        <w:rPr>
          <w:rFonts w:ascii="Helvetica" w:hAnsi="Helvetica"/>
        </w:rPr>
        <w:t xml:space="preserve">Cresson H., </w:t>
      </w:r>
      <w:r w:rsidRPr="0084698D">
        <w:rPr>
          <w:rStyle w:val="cite"/>
          <w:rFonts w:ascii="Helvetica" w:hAnsi="Helvetica"/>
        </w:rPr>
        <w:t>two degrees in geology at Oxford, Jungle Experiment Officer of the Panama Mobile Force, demolitions expert in the Office of Strategic Services, research analyst at the Hudson Institute, worked with Herman Kahn on nuclear scenario planning</w:t>
      </w:r>
      <w:r w:rsidRPr="0084698D">
        <w:rPr>
          <w:rFonts w:ascii="Helvetica" w:hAnsi="Helvetica"/>
        </w:rPr>
        <w:t>, “Nuclear War Survival Skills: Updated and Expanded”</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 xml:space="preserve">Soviet </w:t>
      </w:r>
      <w:r w:rsidRPr="0084698D">
        <w:rPr>
          <w:rStyle w:val="underline"/>
          <w:rFonts w:ascii="Helvetica" w:hAnsi="Helvetica"/>
          <w:highlight w:val="cyan"/>
        </w:rPr>
        <w:t xml:space="preserve">propagandists </w:t>
      </w:r>
      <w:r w:rsidRPr="0084698D">
        <w:rPr>
          <w:rStyle w:val="underline"/>
          <w:rFonts w:ascii="Helvetica" w:hAnsi="Helvetica"/>
        </w:rPr>
        <w:t xml:space="preserve">promptly </w:t>
      </w:r>
      <w:r w:rsidRPr="0084698D">
        <w:rPr>
          <w:rStyle w:val="underline"/>
          <w:rFonts w:ascii="Helvetica" w:hAnsi="Helvetica"/>
          <w:highlight w:val="cyan"/>
        </w:rPr>
        <w:t xml:space="preserve">exploited belief in </w:t>
      </w:r>
      <w:proofErr w:type="spellStart"/>
      <w:r w:rsidRPr="0084698D">
        <w:rPr>
          <w:rStyle w:val="underline"/>
          <w:rFonts w:ascii="Helvetica" w:hAnsi="Helvetica"/>
          <w:highlight w:val="cyan"/>
        </w:rPr>
        <w:t>unsurvivable</w:t>
      </w:r>
      <w:proofErr w:type="spellEnd"/>
      <w:r w:rsidRPr="0084698D">
        <w:rPr>
          <w:rStyle w:val="underline"/>
          <w:rFonts w:ascii="Helvetica" w:hAnsi="Helvetica"/>
          <w:highlight w:val="cyan"/>
        </w:rPr>
        <w:t xml:space="preserve"> "nuclear winter" to increase fear of nuclear weapons </w:t>
      </w:r>
      <w:r w:rsidRPr="0084698D">
        <w:rPr>
          <w:rStyle w:val="underline"/>
          <w:rFonts w:ascii="Helvetica" w:hAnsi="Helvetica"/>
        </w:rPr>
        <w:t xml:space="preserve">and war, and to demoralize their enemies. Because raging city firestorms are needed to inject huge amounts of smoke into the stratosphere and thus, </w:t>
      </w:r>
      <w:r w:rsidRPr="0084698D">
        <w:rPr>
          <w:rFonts w:ascii="Helvetica" w:hAnsi="Helvetica"/>
        </w:rPr>
        <w:t xml:space="preserve">according to one discredited theory, </w:t>
      </w:r>
      <w:r w:rsidRPr="0084698D">
        <w:rPr>
          <w:rStyle w:val="underline"/>
          <w:rFonts w:ascii="Helvetica" w:hAnsi="Helvetica"/>
        </w:rPr>
        <w:t xml:space="preserve">prevent almost all solar heat from reaching the ground, the Soviets changed their descriptions of how a modern city will burn if blasted by a nuclear explosion. </w:t>
      </w:r>
      <w:r w:rsidRPr="0084698D">
        <w:rPr>
          <w:rFonts w:ascii="Helvetica" w:hAnsi="Helvetica"/>
        </w:rPr>
        <w:t xml:space="preserve">Figure 1.6 pictures how </w:t>
      </w:r>
      <w:r w:rsidRPr="0084698D">
        <w:rPr>
          <w:rStyle w:val="underline"/>
          <w:rFonts w:ascii="Helvetica" w:hAnsi="Helvetica"/>
          <w:highlight w:val="cyan"/>
        </w:rPr>
        <w:t>Russian scientists</w:t>
      </w:r>
      <w:r w:rsidRPr="0084698D">
        <w:rPr>
          <w:rFonts w:ascii="Helvetica" w:hAnsi="Helvetica"/>
        </w:rPr>
        <w:t xml:space="preserve"> and civil defense officials </w:t>
      </w:r>
      <w:r w:rsidRPr="0084698D">
        <w:rPr>
          <w:rStyle w:val="underline"/>
          <w:rFonts w:ascii="Helvetica" w:hAnsi="Helvetica"/>
          <w:highlight w:val="cyan"/>
        </w:rPr>
        <w:t>realistically</w:t>
      </w:r>
      <w:r w:rsidRPr="0084698D">
        <w:rPr>
          <w:rStyle w:val="underline"/>
          <w:rFonts w:ascii="Helvetica" w:hAnsi="Helvetica"/>
        </w:rPr>
        <w:t xml:space="preserve"> </w:t>
      </w:r>
      <w:r w:rsidRPr="0084698D">
        <w:rPr>
          <w:rStyle w:val="underline"/>
          <w:rFonts w:ascii="Helvetica" w:hAnsi="Helvetica"/>
          <w:highlight w:val="cyan"/>
        </w:rPr>
        <w:t>described</w:t>
      </w:r>
      <w:r w:rsidRPr="0084698D">
        <w:rPr>
          <w:rStyle w:val="underline"/>
          <w:rFonts w:ascii="Helvetica" w:hAnsi="Helvetica"/>
        </w:rPr>
        <w:t xml:space="preserve"> - </w:t>
      </w:r>
      <w:r w:rsidRPr="0084698D">
        <w:rPr>
          <w:rStyle w:val="underline"/>
          <w:rFonts w:ascii="Helvetica" w:hAnsi="Helvetica"/>
          <w:highlight w:val="cyan"/>
        </w:rPr>
        <w:t>before the invention of "nuclear winter" - the burning of a city hit by a nuclear weapon.</w:t>
      </w:r>
      <w:r w:rsidRPr="0084698D">
        <w:rPr>
          <w:rStyle w:val="underline"/>
          <w:rFonts w:ascii="Helvetica" w:hAnsi="Helvetica"/>
        </w:rPr>
        <w:t xml:space="preserve"> Buildings in the blasted area</w:t>
      </w:r>
      <w:r w:rsidRPr="0084698D">
        <w:rPr>
          <w:rFonts w:ascii="Helvetica" w:hAnsi="Helvetica"/>
        </w:rPr>
        <w:t xml:space="preserve"> for miles around ground zero </w:t>
      </w:r>
      <w:r w:rsidRPr="0084698D">
        <w:rPr>
          <w:rStyle w:val="underline"/>
          <w:rFonts w:ascii="Helvetica" w:hAnsi="Helvetica"/>
        </w:rPr>
        <w:t>will be reduced to scattered rubble</w:t>
      </w:r>
      <w:r w:rsidRPr="0084698D">
        <w:rPr>
          <w:rFonts w:ascii="Helvetica" w:hAnsi="Helvetica"/>
        </w:rPr>
        <w:t xml:space="preserve"> - mostly of concrete, steel, and other nonflammable materials - </w:t>
      </w:r>
      <w:r w:rsidRPr="0084698D">
        <w:rPr>
          <w:rStyle w:val="underline"/>
          <w:rFonts w:ascii="Helvetica" w:hAnsi="Helvetica"/>
        </w:rPr>
        <w:t>that will not burn</w:t>
      </w:r>
      <w:r w:rsidRPr="0084698D">
        <w:rPr>
          <w:rFonts w:ascii="Helvetica" w:hAnsi="Helvetica"/>
        </w:rPr>
        <w:t xml:space="preserve"> in blazing fires. Thus in the Oak Ridge National Laboratory translation (ORNL-TR-2793) of Civil Defense. Second Edition (500,000 copies), Moscow, 1970, by Egorov, </w:t>
      </w:r>
      <w:proofErr w:type="spellStart"/>
      <w:r w:rsidRPr="0084698D">
        <w:rPr>
          <w:rFonts w:ascii="Helvetica" w:hAnsi="Helvetica"/>
        </w:rPr>
        <w:t>Shlyakhov</w:t>
      </w:r>
      <w:proofErr w:type="spellEnd"/>
      <w:r w:rsidRPr="0084698D">
        <w:rPr>
          <w:rFonts w:ascii="Helvetica" w:hAnsi="Helvetica"/>
        </w:rPr>
        <w:t xml:space="preserve">, and </w:t>
      </w:r>
      <w:proofErr w:type="spellStart"/>
      <w:r w:rsidRPr="0084698D">
        <w:rPr>
          <w:rFonts w:ascii="Helvetica" w:hAnsi="Helvetica"/>
        </w:rPr>
        <w:t>Alabin</w:t>
      </w:r>
      <w:proofErr w:type="spellEnd"/>
      <w:r w:rsidRPr="0084698D">
        <w:rPr>
          <w:rFonts w:ascii="Helvetica" w:hAnsi="Helvetica"/>
        </w:rPr>
        <w:t>, we read: "</w:t>
      </w:r>
      <w:r w:rsidRPr="0084698D">
        <w:rPr>
          <w:rStyle w:val="underline"/>
          <w:rFonts w:ascii="Helvetica" w:hAnsi="Helvetica"/>
        </w:rPr>
        <w:t>F</w:t>
      </w:r>
      <w:r w:rsidRPr="0084698D">
        <w:rPr>
          <w:rStyle w:val="underline"/>
          <w:rFonts w:ascii="Helvetica" w:hAnsi="Helvetica"/>
          <w:highlight w:val="cyan"/>
        </w:rPr>
        <w:t>ires do not occur in zones of complete destruction</w:t>
      </w:r>
      <w:r w:rsidRPr="0084698D">
        <w:rPr>
          <w:rFonts w:ascii="Helvetica" w:hAnsi="Helvetica"/>
        </w:rPr>
        <w:t xml:space="preserve"> . . . that are </w:t>
      </w:r>
      <w:r w:rsidRPr="0084698D">
        <w:rPr>
          <w:rStyle w:val="underline"/>
          <w:rFonts w:ascii="Helvetica" w:hAnsi="Helvetica"/>
        </w:rPr>
        <w:t>characterized by</w:t>
      </w:r>
      <w:r w:rsidRPr="0084698D">
        <w:rPr>
          <w:rFonts w:ascii="Helvetica" w:hAnsi="Helvetica"/>
        </w:rPr>
        <w:t xml:space="preserve"> an </w:t>
      </w:r>
      <w:r w:rsidRPr="0084698D">
        <w:rPr>
          <w:rStyle w:val="underline"/>
          <w:rFonts w:ascii="Helvetica" w:hAnsi="Helvetica"/>
        </w:rPr>
        <w:t>overpressure</w:t>
      </w:r>
      <w:r w:rsidRPr="0084698D">
        <w:rPr>
          <w:rFonts w:ascii="Helvetica" w:hAnsi="Helvetica"/>
        </w:rPr>
        <w:t xml:space="preserve"> exceeding 0.5 kg/cm2 [- 7 psi]., </w:t>
      </w:r>
      <w:r w:rsidRPr="0084698D">
        <w:rPr>
          <w:rStyle w:val="underline"/>
          <w:rFonts w:ascii="Helvetica" w:hAnsi="Helvetica"/>
          <w:highlight w:val="cyan"/>
        </w:rPr>
        <w:t xml:space="preserve">because rubble is scattered and covers the burning structures. </w:t>
      </w:r>
      <w:r w:rsidRPr="0084698D">
        <w:rPr>
          <w:rStyle w:val="underline"/>
          <w:rFonts w:ascii="Helvetica" w:hAnsi="Helvetica"/>
        </w:rPr>
        <w:t xml:space="preserve">As a result </w:t>
      </w:r>
      <w:r w:rsidRPr="0084698D">
        <w:rPr>
          <w:rStyle w:val="underline"/>
          <w:rFonts w:ascii="Helvetica" w:hAnsi="Helvetica"/>
          <w:highlight w:val="cyan"/>
        </w:rPr>
        <w:t xml:space="preserve">the rubble only smolders, </w:t>
      </w:r>
      <w:r w:rsidRPr="0084698D">
        <w:rPr>
          <w:rStyle w:val="underline"/>
          <w:rFonts w:ascii="Helvetica" w:hAnsi="Helvetica"/>
        </w:rPr>
        <w:t>and fires as such do not occur."</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110" w:name="_Toc241587492"/>
      <w:bookmarkStart w:id="111" w:name="_Toc251788100"/>
      <w:bookmarkEnd w:id="107"/>
      <w:r w:rsidRPr="0084698D">
        <w:rPr>
          <w:rStyle w:val="underline"/>
          <w:rFonts w:ascii="Helvetica" w:hAnsi="Helvetica"/>
        </w:rPr>
        <w:lastRenderedPageBreak/>
        <w:t>A2: Robock - Soot</w:t>
      </w:r>
      <w:bookmarkEnd w:id="110"/>
      <w:bookmarkEnd w:id="111"/>
    </w:p>
    <w:p w:rsidR="00A65C2A" w:rsidRPr="0084698D" w:rsidRDefault="00A65C2A" w:rsidP="0084698D">
      <w:pPr>
        <w:pStyle w:val="tag"/>
        <w:spacing w:line="276" w:lineRule="auto"/>
        <w:rPr>
          <w:rFonts w:ascii="Helvetica" w:hAnsi="Helvetica"/>
        </w:rPr>
      </w:pPr>
      <w:r w:rsidRPr="0084698D">
        <w:rPr>
          <w:rFonts w:ascii="Helvetica" w:hAnsi="Helvetica"/>
        </w:rPr>
        <w:t>The study assumed that smoke is made of soot, it wouldn’t happen that way, invalidates the results</w:t>
      </w:r>
    </w:p>
    <w:p w:rsidR="00A65C2A" w:rsidRPr="0084698D" w:rsidRDefault="00A65C2A" w:rsidP="0084698D">
      <w:pPr>
        <w:spacing w:line="276" w:lineRule="auto"/>
        <w:rPr>
          <w:rStyle w:val="cite"/>
          <w:rFonts w:ascii="Helvetica" w:hAnsi="Helvetica"/>
        </w:rPr>
      </w:pPr>
      <w:r w:rsidRPr="0084698D">
        <w:rPr>
          <w:rStyle w:val="cite"/>
          <w:rFonts w:ascii="Helvetica" w:hAnsi="Helvetica"/>
        </w:rPr>
        <w:t>New Zealand Herald ‘6, Dec 15,</w:t>
      </w:r>
    </w:p>
    <w:p w:rsidR="00A65C2A" w:rsidRPr="0084698D" w:rsidRDefault="00A65C2A" w:rsidP="0084698D">
      <w:pPr>
        <w:pStyle w:val="card"/>
        <w:spacing w:line="276" w:lineRule="auto"/>
        <w:rPr>
          <w:rFonts w:ascii="Helvetica" w:hAnsi="Helvetica"/>
        </w:rPr>
      </w:pPr>
      <w:r w:rsidRPr="0084698D">
        <w:rPr>
          <w:rFonts w:ascii="Helvetica" w:hAnsi="Helvetica"/>
        </w:rPr>
        <w:t>“Nuclear winter alert updated”</w:t>
      </w:r>
    </w:p>
    <w:p w:rsidR="00A65C2A" w:rsidRPr="0084698D" w:rsidRDefault="00A65C2A" w:rsidP="0084698D">
      <w:pPr>
        <w:pStyle w:val="NoSpacing"/>
        <w:spacing w:line="276" w:lineRule="auto"/>
        <w:rPr>
          <w:rStyle w:val="Strong"/>
          <w:rFonts w:ascii="Helvetica" w:hAnsi="Helvetica"/>
          <w:b w:val="0"/>
          <w:bCs w:val="0"/>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The studies, presented at an American Geophysical Union meeting in San Francisco, were described as the first to document in detail the climatic effects of a nuclear war on a regional </w:t>
      </w:r>
      <w:proofErr w:type="spellStart"/>
      <w:r w:rsidRPr="0084698D">
        <w:rPr>
          <w:rFonts w:ascii="Helvetica" w:hAnsi="Helvetica"/>
        </w:rPr>
        <w:t>scale.Some</w:t>
      </w:r>
      <w:proofErr w:type="spellEnd"/>
      <w:r w:rsidRPr="0084698D">
        <w:rPr>
          <w:rFonts w:ascii="Helvetica" w:hAnsi="Helvetica"/>
        </w:rPr>
        <w:t xml:space="preserve"> climate </w:t>
      </w:r>
      <w:r w:rsidRPr="0084698D">
        <w:rPr>
          <w:rStyle w:val="underline"/>
          <w:rFonts w:ascii="Helvetica" w:hAnsi="Helvetica"/>
        </w:rPr>
        <w:t>experts</w:t>
      </w:r>
      <w:r w:rsidRPr="0084698D">
        <w:rPr>
          <w:rFonts w:ascii="Helvetica" w:hAnsi="Helvetica"/>
        </w:rPr>
        <w:t xml:space="preserve"> not connected with the research </w:t>
      </w:r>
      <w:r w:rsidRPr="0084698D">
        <w:rPr>
          <w:rStyle w:val="underline"/>
          <w:rFonts w:ascii="Helvetica" w:hAnsi="Helvetica"/>
        </w:rPr>
        <w:t>questioned some of its assumptions</w:t>
      </w:r>
      <w:r w:rsidRPr="0084698D">
        <w:rPr>
          <w:rFonts w:ascii="Helvetica" w:hAnsi="Helvetica"/>
        </w:rPr>
        <w:t xml:space="preserve">. For example, </w:t>
      </w:r>
      <w:r w:rsidRPr="0084698D">
        <w:rPr>
          <w:rStyle w:val="underline"/>
          <w:rFonts w:ascii="Helvetica" w:hAnsi="Helvetica"/>
          <w:highlight w:val="cyan"/>
        </w:rPr>
        <w:t>the studies assume smoke is made up mostly of soot</w:t>
      </w:r>
      <w:r w:rsidRPr="0084698D">
        <w:rPr>
          <w:rStyle w:val="underline"/>
          <w:rFonts w:ascii="Helvetica" w:hAnsi="Helvetica"/>
        </w:rPr>
        <w:t xml:space="preserve">. But </w:t>
      </w:r>
      <w:r w:rsidRPr="0084698D">
        <w:rPr>
          <w:rStyle w:val="underline"/>
          <w:rFonts w:ascii="Helvetica" w:hAnsi="Helvetica"/>
          <w:highlight w:val="cyan"/>
        </w:rPr>
        <w:t>other organic particle</w:t>
      </w:r>
      <w:r w:rsidRPr="0084698D">
        <w:rPr>
          <w:rStyle w:val="underline"/>
          <w:rFonts w:ascii="Helvetica" w:hAnsi="Helvetica"/>
        </w:rPr>
        <w:t xml:space="preserve">s could </w:t>
      </w:r>
      <w:r w:rsidRPr="0084698D">
        <w:rPr>
          <w:rStyle w:val="underline"/>
          <w:rFonts w:ascii="Helvetica" w:hAnsi="Helvetica"/>
          <w:highlight w:val="cyan"/>
        </w:rPr>
        <w:t>cause</w:t>
      </w:r>
      <w:r w:rsidRPr="0084698D">
        <w:rPr>
          <w:rStyle w:val="underline"/>
          <w:rFonts w:ascii="Helvetica" w:hAnsi="Helvetica"/>
        </w:rPr>
        <w:t xml:space="preserve"> </w:t>
      </w:r>
      <w:r w:rsidRPr="0084698D">
        <w:rPr>
          <w:rStyle w:val="underline"/>
          <w:rFonts w:ascii="Helvetica" w:hAnsi="Helvetica"/>
          <w:highlight w:val="cyan"/>
        </w:rPr>
        <w:t>smoke to scatter</w:t>
      </w:r>
      <w:r w:rsidRPr="0084698D">
        <w:rPr>
          <w:rStyle w:val="underline"/>
          <w:rFonts w:ascii="Helvetica" w:hAnsi="Helvetica"/>
        </w:rPr>
        <w:t xml:space="preserve">, </w:t>
      </w:r>
      <w:r w:rsidRPr="0084698D">
        <w:rPr>
          <w:rStyle w:val="underline"/>
          <w:rFonts w:ascii="Helvetica" w:hAnsi="Helvetica"/>
          <w:highlight w:val="cyan"/>
        </w:rPr>
        <w:t>lessening the impact</w:t>
      </w:r>
      <w:r w:rsidRPr="0084698D">
        <w:rPr>
          <w:rStyle w:val="underline"/>
          <w:rFonts w:ascii="Helvetica" w:hAnsi="Helvetica"/>
        </w:rPr>
        <w:t>, said</w:t>
      </w:r>
      <w:r w:rsidRPr="0084698D">
        <w:rPr>
          <w:rFonts w:ascii="Helvetica" w:hAnsi="Helvetica"/>
        </w:rPr>
        <w:t xml:space="preserve"> scientist Steve </w:t>
      </w:r>
      <w:proofErr w:type="spellStart"/>
      <w:r w:rsidRPr="0084698D">
        <w:rPr>
          <w:rStyle w:val="underline"/>
          <w:rFonts w:ascii="Helvetica" w:hAnsi="Helvetica"/>
        </w:rPr>
        <w:t>Ghan</w:t>
      </w:r>
      <w:proofErr w:type="spellEnd"/>
      <w:r w:rsidRPr="0084698D">
        <w:rPr>
          <w:rStyle w:val="underline"/>
          <w:rFonts w:ascii="Helvetica" w:hAnsi="Helvetica"/>
        </w:rPr>
        <w:t xml:space="preserve"> of the Pacific Northwest National Laboratory.</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These assumptions are deliberate – the team faked the results</w:t>
      </w:r>
    </w:p>
    <w:p w:rsidR="00A65C2A" w:rsidRPr="0084698D" w:rsidRDefault="00A65C2A" w:rsidP="0084698D">
      <w:pPr>
        <w:spacing w:line="276" w:lineRule="auto"/>
        <w:rPr>
          <w:rFonts w:ascii="Helvetica" w:hAnsi="Helvetica"/>
        </w:rPr>
      </w:pPr>
      <w:r w:rsidRPr="0084698D">
        <w:rPr>
          <w:rStyle w:val="cite"/>
          <w:rFonts w:ascii="Helvetica" w:hAnsi="Helvetica"/>
        </w:rPr>
        <w:t>Rocky Mountain News ‘6</w:t>
      </w:r>
      <w:r w:rsidRPr="0084698D">
        <w:rPr>
          <w:rFonts w:ascii="Helvetica" w:hAnsi="Helvetica"/>
        </w:rPr>
        <w:t>, December 12,</w:t>
      </w:r>
    </w:p>
    <w:p w:rsidR="00A65C2A" w:rsidRPr="0084698D" w:rsidRDefault="00A65C2A" w:rsidP="0084698D">
      <w:pPr>
        <w:spacing w:line="276" w:lineRule="auto"/>
        <w:rPr>
          <w:rFonts w:ascii="Helvetica" w:hAnsi="Helvetica"/>
        </w:rPr>
      </w:pPr>
      <w:r w:rsidRPr="0084698D">
        <w:rPr>
          <w:rFonts w:ascii="Helvetica" w:hAnsi="Helvetica"/>
        </w:rPr>
        <w:t>“Even limited nuclear war would have global effects, CU prof says”</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szCs w:val="16"/>
        </w:rPr>
      </w:pPr>
      <w:r w:rsidRPr="0084698D">
        <w:rPr>
          <w:rFonts w:ascii="Helvetica" w:hAnsi="Helvetica"/>
        </w:rPr>
        <w:t xml:space="preserve">Steve </w:t>
      </w:r>
      <w:r w:rsidRPr="0084698D">
        <w:rPr>
          <w:rStyle w:val="underline"/>
          <w:rFonts w:ascii="Helvetica" w:hAnsi="Helvetica"/>
          <w:highlight w:val="cyan"/>
        </w:rPr>
        <w:t>Ghan</w:t>
      </w:r>
      <w:r w:rsidRPr="0084698D">
        <w:rPr>
          <w:rStyle w:val="underline"/>
          <w:rFonts w:ascii="Helvetica" w:hAnsi="Helvetica"/>
        </w:rPr>
        <w:t xml:space="preserve">, a federal researcher who has studied the aftermath of nuclear war, </w:t>
      </w:r>
      <w:r w:rsidRPr="0084698D">
        <w:rPr>
          <w:rStyle w:val="underline"/>
          <w:rFonts w:ascii="Helvetica" w:hAnsi="Helvetica"/>
          <w:highlight w:val="cyan"/>
        </w:rPr>
        <w:t>said t</w:t>
      </w:r>
      <w:r w:rsidRPr="0084698D">
        <w:rPr>
          <w:rStyle w:val="underline"/>
          <w:rFonts w:ascii="Helvetica" w:hAnsi="Helvetica"/>
        </w:rPr>
        <w:t xml:space="preserve">hat </w:t>
      </w:r>
      <w:r w:rsidRPr="0084698D">
        <w:rPr>
          <w:rStyle w:val="underline"/>
          <w:rFonts w:ascii="Helvetica" w:hAnsi="Helvetica"/>
          <w:highlight w:val="cyan"/>
        </w:rPr>
        <w:t>the team's findings push the edges of plausibility</w:t>
      </w:r>
      <w:r w:rsidRPr="0084698D">
        <w:rPr>
          <w:rStyle w:val="underline"/>
          <w:rFonts w:ascii="Helvetica" w:hAnsi="Helvetica"/>
        </w:rPr>
        <w:t>.</w:t>
      </w:r>
      <w:r w:rsidRPr="0084698D">
        <w:rPr>
          <w:rFonts w:ascii="Helvetica" w:hAnsi="Helvetica"/>
        </w:rPr>
        <w:t xml:space="preserve">"For example, </w:t>
      </w:r>
      <w:r w:rsidRPr="0084698D">
        <w:rPr>
          <w:rStyle w:val="underline"/>
          <w:rFonts w:ascii="Helvetica" w:hAnsi="Helvetica"/>
        </w:rPr>
        <w:t>t</w:t>
      </w:r>
      <w:r w:rsidRPr="0084698D">
        <w:rPr>
          <w:rStyle w:val="underline"/>
          <w:rFonts w:ascii="Helvetica" w:hAnsi="Helvetica"/>
          <w:highlight w:val="cyan"/>
        </w:rPr>
        <w:t>hey make an assumption about how much smoke would be injected into the atmosphere that is on the high side of the plausible range</w:t>
      </w:r>
      <w:r w:rsidRPr="0084698D">
        <w:rPr>
          <w:rFonts w:ascii="Helvetica" w:hAnsi="Helvetica"/>
          <w:highlight w:val="cyan"/>
        </w:rPr>
        <w:t>,"</w:t>
      </w:r>
      <w:r w:rsidRPr="0084698D">
        <w:rPr>
          <w:rFonts w:ascii="Helvetica" w:hAnsi="Helvetica"/>
        </w:rPr>
        <w:t xml:space="preserve"> said </w:t>
      </w:r>
      <w:proofErr w:type="spellStart"/>
      <w:r w:rsidRPr="0084698D">
        <w:rPr>
          <w:rFonts w:ascii="Helvetica" w:hAnsi="Helvetica"/>
        </w:rPr>
        <w:t>Ghan</w:t>
      </w:r>
      <w:proofErr w:type="spellEnd"/>
      <w:r w:rsidRPr="0084698D">
        <w:rPr>
          <w:rFonts w:ascii="Helvetica" w:hAnsi="Helvetica"/>
        </w:rPr>
        <w:t>, who works at the Pacific Northwest National Laboratory in Richland, Wash. "</w:t>
      </w:r>
      <w:r w:rsidRPr="0084698D">
        <w:rPr>
          <w:rStyle w:val="underline"/>
          <w:rFonts w:ascii="Helvetica" w:hAnsi="Helvetica"/>
        </w:rPr>
        <w:t xml:space="preserve">They chose assumptions that would produce a large effect." </w:t>
      </w:r>
      <w:r w:rsidRPr="0084698D">
        <w:rPr>
          <w:rFonts w:ascii="Helvetica" w:hAnsi="Helvetica"/>
        </w:rPr>
        <w:t>Toon and his colleagues concluded that the nuclear blasts would trigger firestorms emitting more than 5 million metric tons of soot. Climate models showed that a large fraction of the soot would linger in the upper atmosphere for up to a decade - far longer than researchers had previously thought possible, according to co-author Alan Robock of Rutgers University.</w:t>
      </w:r>
    </w:p>
    <w:p w:rsidR="00A65C2A" w:rsidRPr="0084698D" w:rsidRDefault="00A65C2A" w:rsidP="0084698D">
      <w:pPr>
        <w:pStyle w:val="tag"/>
        <w:spacing w:line="276" w:lineRule="auto"/>
        <w:rPr>
          <w:rFonts w:ascii="Helvetica" w:hAnsi="Helvetica"/>
        </w:rPr>
      </w:pPr>
    </w:p>
    <w:p w:rsidR="00A65C2A" w:rsidRPr="0084698D" w:rsidRDefault="00A65C2A" w:rsidP="0084698D">
      <w:pPr>
        <w:spacing w:line="276" w:lineRule="auto"/>
        <w:rPr>
          <w:rFonts w:ascii="Helvetica" w:hAnsi="Helvetica"/>
        </w:rPr>
      </w:pPr>
      <w:r w:rsidRPr="0084698D">
        <w:rPr>
          <w:rFonts w:ascii="Helvetica" w:hAnsi="Helvetica"/>
        </w:rPr>
        <w:t xml:space="preserve">Steve Ghan – </w:t>
      </w:r>
    </w:p>
    <w:p w:rsidR="00A65C2A" w:rsidRPr="0084698D" w:rsidRDefault="00A65C2A" w:rsidP="0084698D">
      <w:pPr>
        <w:pStyle w:val="ta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Climate Physics, Pacific Northwest National Laboratory</w:t>
      </w:r>
    </w:p>
    <w:p w:rsidR="00A65C2A" w:rsidRPr="0084698D" w:rsidRDefault="00A65C2A" w:rsidP="0084698D">
      <w:pPr>
        <w:spacing w:line="276" w:lineRule="auto"/>
        <w:rPr>
          <w:rStyle w:val="cite"/>
          <w:rFonts w:ascii="Helvetica" w:hAnsi="Helvetica"/>
        </w:rPr>
      </w:pPr>
      <w:r w:rsidRPr="0084698D">
        <w:rPr>
          <w:rStyle w:val="cite"/>
          <w:rFonts w:ascii="Helvetica" w:hAnsi="Helvetica"/>
        </w:rPr>
        <w:t>Ph.D., Meteorology, Massachusetts Institute of Technology</w:t>
      </w:r>
    </w:p>
    <w:p w:rsidR="00A65C2A" w:rsidRPr="0084698D" w:rsidRDefault="00A65C2A" w:rsidP="0084698D">
      <w:pPr>
        <w:spacing w:line="276" w:lineRule="auto"/>
        <w:rPr>
          <w:rStyle w:val="cite"/>
          <w:rFonts w:ascii="Helvetica" w:hAnsi="Helvetica"/>
        </w:rPr>
      </w:pPr>
      <w:r w:rsidRPr="0084698D">
        <w:rPr>
          <w:rStyle w:val="cite"/>
          <w:rFonts w:ascii="Helvetica" w:hAnsi="Helvetica"/>
        </w:rPr>
        <w:t>M.S., Meteorology, Massachusetts Institute of Technology</w:t>
      </w:r>
    </w:p>
    <w:p w:rsidR="00A65C2A" w:rsidRPr="0084698D" w:rsidRDefault="00A65C2A" w:rsidP="0084698D">
      <w:pPr>
        <w:spacing w:line="276" w:lineRule="auto"/>
        <w:rPr>
          <w:rStyle w:val="cite"/>
          <w:rFonts w:ascii="Helvetica" w:hAnsi="Helvetica"/>
        </w:rPr>
      </w:pPr>
      <w:r w:rsidRPr="0084698D">
        <w:rPr>
          <w:rStyle w:val="cite"/>
          <w:rFonts w:ascii="Helvetica" w:hAnsi="Helvetica"/>
        </w:rPr>
        <w:t>B.S., in Atmospheric Science (cum laude), University of Washington</w:t>
      </w:r>
    </w:p>
    <w:p w:rsidR="00A65C2A" w:rsidRPr="0084698D" w:rsidRDefault="00A65C2A" w:rsidP="0084698D">
      <w:pPr>
        <w:pStyle w:val="NoSpacing"/>
        <w:spacing w:line="276" w:lineRule="auto"/>
        <w:rPr>
          <w:rFonts w:ascii="Helvetica" w:hAnsi="Helvetica"/>
          <w:szCs w:val="16"/>
        </w:rPr>
      </w:pPr>
      <w:bookmarkStart w:id="112" w:name="_Toc218890800"/>
    </w:p>
    <w:p w:rsidR="00A65C2A" w:rsidRPr="0084698D" w:rsidRDefault="00A65C2A" w:rsidP="0084698D">
      <w:pPr>
        <w:spacing w:before="80" w:line="276" w:lineRule="auto"/>
        <w:rPr>
          <w:rFonts w:ascii="Helvetica" w:hAnsi="Helvetica"/>
          <w:szCs w:val="16"/>
        </w:rPr>
      </w:pPr>
      <w:r w:rsidRPr="0084698D">
        <w:rPr>
          <w:rFonts w:ascii="Helvetica" w:hAnsi="Helvetica"/>
          <w:szCs w:val="16"/>
        </w:rPr>
        <w:br w:type="page"/>
      </w:r>
    </w:p>
    <w:p w:rsidR="00A65C2A" w:rsidRPr="0084698D" w:rsidRDefault="00A65C2A" w:rsidP="0084698D">
      <w:pPr>
        <w:pStyle w:val="BlockTitle"/>
        <w:spacing w:line="276" w:lineRule="auto"/>
        <w:rPr>
          <w:rStyle w:val="underline"/>
          <w:rFonts w:ascii="Helvetica" w:hAnsi="Helvetica"/>
        </w:rPr>
      </w:pPr>
      <w:bookmarkStart w:id="113" w:name="_Toc241587493"/>
      <w:bookmarkStart w:id="114" w:name="_Toc251788101"/>
      <w:r w:rsidRPr="0084698D">
        <w:rPr>
          <w:rStyle w:val="underline"/>
          <w:rFonts w:ascii="Helvetica" w:hAnsi="Helvetica"/>
        </w:rPr>
        <w:lastRenderedPageBreak/>
        <w:t>A2: Smoke</w:t>
      </w:r>
      <w:bookmarkEnd w:id="113"/>
      <w:bookmarkEnd w:id="114"/>
    </w:p>
    <w:p w:rsidR="00A65C2A" w:rsidRPr="0084698D" w:rsidRDefault="00A65C2A" w:rsidP="0084698D">
      <w:pPr>
        <w:spacing w:line="276" w:lineRule="auto"/>
        <w:rPr>
          <w:rStyle w:val="cite"/>
          <w:rFonts w:ascii="Helvetica" w:hAnsi="Helvetica"/>
        </w:rPr>
      </w:pPr>
      <w:r w:rsidRPr="0084698D">
        <w:rPr>
          <w:rStyle w:val="cite"/>
          <w:rFonts w:ascii="Helvetica" w:hAnsi="Helvetica"/>
        </w:rPr>
        <w:t>Predictions based on smoke are absurd – default to us, nuclear winter’s impossible</w:t>
      </w:r>
    </w:p>
    <w:p w:rsidR="00A65C2A" w:rsidRPr="0084698D" w:rsidRDefault="00A65C2A" w:rsidP="0084698D">
      <w:pPr>
        <w:pStyle w:val="NoSpacing"/>
        <w:spacing w:line="276" w:lineRule="auto"/>
        <w:rPr>
          <w:rStyle w:val="cardChar"/>
          <w:rFonts w:ascii="Helvetica" w:hAnsi="Helvetica"/>
        </w:rPr>
      </w:pPr>
      <w:r w:rsidRPr="0084698D">
        <w:rPr>
          <w:rStyle w:val="cite"/>
          <w:rFonts w:ascii="Helvetica" w:hAnsi="Helvetica"/>
        </w:rPr>
        <w:t>Crichton ‘3</w:t>
      </w:r>
      <w:r w:rsidRPr="0084698D">
        <w:rPr>
          <w:rFonts w:ascii="Helvetica" w:hAnsi="Helvetica"/>
        </w:rPr>
        <w:t xml:space="preserve">, </w:t>
      </w:r>
      <w:r w:rsidRPr="0084698D">
        <w:rPr>
          <w:rFonts w:ascii="Helvetica" w:hAnsi="Helvetica"/>
          <w:szCs w:val="20"/>
        </w:rPr>
        <w:t xml:space="preserve">January 17, </w:t>
      </w:r>
      <w:r w:rsidRPr="0084698D">
        <w:rPr>
          <w:rFonts w:ascii="Helvetica" w:hAnsi="Helvetica"/>
        </w:rPr>
        <w:t>Michael, H</w:t>
      </w:r>
      <w:r w:rsidRPr="0084698D">
        <w:rPr>
          <w:rStyle w:val="cite"/>
          <w:rFonts w:ascii="Helvetica" w:hAnsi="Helvetica"/>
        </w:rPr>
        <w:t>arvard degree in anthropology, MD from Harvard medical, speech at California Institute of Technology</w:t>
      </w:r>
      <w:r w:rsidRPr="0084698D">
        <w:rPr>
          <w:rStyle w:val="cardChar"/>
          <w:rFonts w:ascii="Helvetica" w:hAnsi="Helvetica"/>
        </w:rPr>
        <w:t xml:space="preserve">, Pasadena, CA, “Aliens cause Global Warming” </w:t>
      </w:r>
    </w:p>
    <w:p w:rsidR="00A65C2A" w:rsidRPr="0084698D" w:rsidRDefault="00A65C2A" w:rsidP="0084698D">
      <w:pPr>
        <w:pStyle w:val="NoSpacing"/>
        <w:spacing w:line="276" w:lineRule="auto"/>
        <w:rPr>
          <w:rStyle w:val="underline"/>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 xml:space="preserve">The similarity to the </w:t>
      </w:r>
      <w:r w:rsidRPr="0084698D">
        <w:rPr>
          <w:rStyle w:val="underline"/>
          <w:rFonts w:ascii="Helvetica" w:hAnsi="Helvetica"/>
          <w:highlight w:val="cyan"/>
        </w:rPr>
        <w:t>Drake equation is striking</w:t>
      </w:r>
      <w:r w:rsidRPr="0084698D">
        <w:rPr>
          <w:rStyle w:val="underline"/>
          <w:rFonts w:ascii="Helvetica" w:hAnsi="Helvetica"/>
        </w:rPr>
        <w:t>.</w:t>
      </w:r>
      <w:r w:rsidRPr="0084698D">
        <w:rPr>
          <w:rFonts w:ascii="Helvetica" w:hAnsi="Helvetica"/>
        </w:rPr>
        <w:t xml:space="preserve"> As with the Drake equation, </w:t>
      </w:r>
      <w:r w:rsidRPr="0084698D">
        <w:rPr>
          <w:rStyle w:val="underline"/>
          <w:rFonts w:ascii="Helvetica" w:hAnsi="Helvetica"/>
          <w:highlight w:val="cyan"/>
        </w:rPr>
        <w:t>none of the variables can be determined.</w:t>
      </w:r>
      <w:r w:rsidRPr="0084698D">
        <w:rPr>
          <w:rStyle w:val="underline"/>
          <w:rFonts w:ascii="Helvetica" w:hAnsi="Helvetica"/>
        </w:rPr>
        <w:t xml:space="preserve"> None at all</w:t>
      </w:r>
      <w:r w:rsidRPr="0084698D">
        <w:rPr>
          <w:rFonts w:ascii="Helvetica" w:hAnsi="Helvetica"/>
        </w:rPr>
        <w:t xml:space="preserve">. The TTAPS study addressed this problem in part by mapping out different wartime scenarios and assigning numbers to some of the variables, but even so, the remaining variables were-and are-simply unknowable. </w:t>
      </w:r>
      <w:r w:rsidRPr="0084698D">
        <w:rPr>
          <w:rStyle w:val="underline"/>
          <w:rFonts w:ascii="Helvetica" w:hAnsi="Helvetica"/>
          <w:highlight w:val="cyan"/>
        </w:rPr>
        <w:t>Nobody knows how much smoke will be generated</w:t>
      </w:r>
      <w:r w:rsidRPr="0084698D">
        <w:rPr>
          <w:rStyle w:val="underline"/>
          <w:rFonts w:ascii="Helvetica" w:hAnsi="Helvetica"/>
        </w:rPr>
        <w:t xml:space="preserve"> when cities burn, creating particles of what kind, and for how long. </w:t>
      </w:r>
      <w:r w:rsidRPr="0084698D">
        <w:rPr>
          <w:rStyle w:val="underline"/>
          <w:rFonts w:ascii="Helvetica" w:hAnsi="Helvetica"/>
          <w:highlight w:val="cyan"/>
        </w:rPr>
        <w:t xml:space="preserve">No one knows the effect </w:t>
      </w:r>
      <w:r w:rsidRPr="0084698D">
        <w:rPr>
          <w:rStyle w:val="underline"/>
          <w:rFonts w:ascii="Helvetica" w:hAnsi="Helvetica"/>
        </w:rPr>
        <w:t>of local weather conditions</w:t>
      </w:r>
      <w:r w:rsidRPr="0084698D">
        <w:rPr>
          <w:rFonts w:ascii="Helvetica" w:hAnsi="Helvetica"/>
        </w:rPr>
        <w:t xml:space="preserve"> on the amount of particles that will be injected into the troposphere. No one knows </w:t>
      </w:r>
      <w:r w:rsidRPr="0084698D">
        <w:rPr>
          <w:rStyle w:val="underline"/>
          <w:rFonts w:ascii="Helvetica" w:hAnsi="Helvetica"/>
          <w:highlight w:val="cyan"/>
        </w:rPr>
        <w:t>how long the particles will remain</w:t>
      </w:r>
      <w:r w:rsidRPr="0084698D">
        <w:rPr>
          <w:rStyle w:val="underline"/>
          <w:rFonts w:ascii="Helvetica" w:hAnsi="Helvetica"/>
        </w:rPr>
        <w:t xml:space="preserve"> in the troposphere. And so on.</w:t>
      </w:r>
      <w:r w:rsidRPr="0084698D">
        <w:rPr>
          <w:rFonts w:ascii="Helvetica" w:hAnsi="Helvetica"/>
        </w:rPr>
        <w:t xml:space="preserve">  And remember, </w:t>
      </w:r>
      <w:r w:rsidRPr="0084698D">
        <w:rPr>
          <w:rStyle w:val="underline"/>
          <w:rFonts w:ascii="Helvetica" w:hAnsi="Helvetica"/>
        </w:rPr>
        <w:t xml:space="preserve">this is only four years after the OTA study concluded that </w:t>
      </w:r>
      <w:r w:rsidRPr="0084698D">
        <w:rPr>
          <w:rStyle w:val="underline"/>
          <w:rFonts w:ascii="Helvetica" w:hAnsi="Helvetica"/>
          <w:highlight w:val="cyan"/>
        </w:rPr>
        <w:t xml:space="preserve">the </w:t>
      </w:r>
      <w:r w:rsidRPr="0084698D">
        <w:rPr>
          <w:rStyle w:val="underline"/>
          <w:rFonts w:ascii="Helvetica" w:hAnsi="Helvetica"/>
        </w:rPr>
        <w:t xml:space="preserve">underlying </w:t>
      </w:r>
      <w:r w:rsidRPr="0084698D">
        <w:rPr>
          <w:rStyle w:val="underline"/>
          <w:rFonts w:ascii="Helvetica" w:hAnsi="Helvetica"/>
          <w:highlight w:val="cyan"/>
        </w:rPr>
        <w:t>scientific processes were so poorly known that no estimates could be reliably made</w:t>
      </w:r>
      <w:r w:rsidRPr="0084698D">
        <w:rPr>
          <w:rStyle w:val="underline"/>
          <w:rFonts w:ascii="Helvetica" w:hAnsi="Helvetica"/>
        </w:rPr>
        <w:t xml:space="preserve">. Nevertheless, </w:t>
      </w:r>
      <w:r w:rsidRPr="0084698D">
        <w:rPr>
          <w:rStyle w:val="underline"/>
          <w:rFonts w:ascii="Helvetica" w:hAnsi="Helvetica"/>
          <w:highlight w:val="cyan"/>
        </w:rPr>
        <w:t>the TTAPS study not only made those estimates, but concluded they were catastrophic</w:t>
      </w:r>
      <w:r w:rsidRPr="0084698D">
        <w:rPr>
          <w:rStyle w:val="underline"/>
          <w:rFonts w:ascii="Helvetica" w:hAnsi="Helvetica"/>
        </w:rPr>
        <w:t>.  According to Sagan</w:t>
      </w:r>
      <w:r w:rsidRPr="0084698D">
        <w:rPr>
          <w:rFonts w:ascii="Helvetica" w:hAnsi="Helvetica"/>
        </w:rPr>
        <w:t xml:space="preserve"> and his co-workers, even a limited 5,000 megaton </w:t>
      </w:r>
      <w:r w:rsidRPr="0084698D">
        <w:rPr>
          <w:rStyle w:val="underline"/>
          <w:rFonts w:ascii="Helvetica" w:hAnsi="Helvetica"/>
        </w:rPr>
        <w:t>nuclear exchange would cause a global temperature drop of more than 35 degrees C</w:t>
      </w:r>
      <w:r w:rsidRPr="0084698D">
        <w:rPr>
          <w:rFonts w:ascii="Helvetica" w:hAnsi="Helvetica"/>
        </w:rPr>
        <w:t>entigrade, and this change would last for three months. The greatest volcanic eruptions that we know of changed world temperatures somewhere between .5 and 2 degrees Centigrade. Ice ages changed global temperatures by 10 degrees. Here we have an estimated change</w:t>
      </w:r>
      <w:r w:rsidRPr="0084698D">
        <w:rPr>
          <w:rStyle w:val="underline"/>
          <w:rFonts w:ascii="Helvetica" w:hAnsi="Helvetica"/>
        </w:rPr>
        <w:t xml:space="preserve"> three times greater than any ice age. </w:t>
      </w:r>
      <w:r w:rsidRPr="0084698D">
        <w:rPr>
          <w:rStyle w:val="underline"/>
          <w:rFonts w:ascii="Helvetica" w:hAnsi="Helvetica"/>
          <w:highlight w:val="cyan"/>
        </w:rPr>
        <w:t>One might expect it to be the subject of some dispute.</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szCs w:val="16"/>
        </w:rPr>
      </w:pPr>
      <w:r w:rsidRPr="0084698D">
        <w:rPr>
          <w:rFonts w:ascii="Helvetica" w:hAnsi="Helvetica"/>
        </w:rPr>
        <w:t>No stratosphere smoke injection has ever occurred or caused cooling, despite more smoke being produced by Hamburg, Dresden and Tokyo.</w:t>
      </w:r>
    </w:p>
    <w:p w:rsidR="00A65C2A" w:rsidRPr="0084698D" w:rsidRDefault="00A65C2A" w:rsidP="0084698D">
      <w:pPr>
        <w:pStyle w:val="NoSpacing"/>
        <w:spacing w:line="276" w:lineRule="auto"/>
        <w:rPr>
          <w:rFonts w:ascii="Helvetica" w:hAnsi="Helvetica"/>
        </w:rPr>
      </w:pPr>
      <w:r w:rsidRPr="0084698D">
        <w:rPr>
          <w:rStyle w:val="cite"/>
          <w:rFonts w:ascii="Helvetica" w:hAnsi="Helvetica"/>
          <w:highlight w:val="cyan"/>
        </w:rPr>
        <w:t>Kearny</w:t>
      </w:r>
      <w:r w:rsidRPr="0084698D">
        <w:rPr>
          <w:rStyle w:val="cite"/>
          <w:rFonts w:ascii="Helvetica" w:hAnsi="Helvetica"/>
        </w:rPr>
        <w:t xml:space="preserve">, </w:t>
      </w:r>
      <w:r w:rsidRPr="0084698D">
        <w:rPr>
          <w:rStyle w:val="cite"/>
          <w:rFonts w:ascii="Helvetica" w:hAnsi="Helvetica"/>
          <w:highlight w:val="cyan"/>
        </w:rPr>
        <w:t>87</w:t>
      </w:r>
      <w:r w:rsidRPr="0084698D">
        <w:rPr>
          <w:rStyle w:val="underline"/>
          <w:rFonts w:ascii="Helvetica" w:hAnsi="Helvetica"/>
        </w:rPr>
        <w:t xml:space="preserve"> </w:t>
      </w:r>
      <w:r w:rsidRPr="0084698D">
        <w:rPr>
          <w:rFonts w:ascii="Helvetica" w:hAnsi="Helvetica"/>
        </w:rPr>
        <w:t xml:space="preserve">Cresson H., </w:t>
      </w:r>
      <w:r w:rsidRPr="0084698D">
        <w:rPr>
          <w:rStyle w:val="cite"/>
          <w:rFonts w:ascii="Helvetica" w:hAnsi="Helvetica"/>
        </w:rPr>
        <w:t>two degrees in geology at Oxford, Jungle Experiment Officer of the Panama Mobile Force, demolitions expert in the Office of Strategic Services, research analyst at the Hudson Institute, worked with Herman Kahn on nuclear scenario planning</w:t>
      </w:r>
      <w:r w:rsidRPr="0084698D">
        <w:rPr>
          <w:rFonts w:ascii="Helvetica" w:hAnsi="Helvetica"/>
        </w:rPr>
        <w:t>, “Nuclear War Survival Skills: Updated and Expanded”</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Firestorms destroyed the centers of Hamburg, Dresden, and Tokyo. The old-fashioned buildings of those cities contained large amounts of flammable materials,</w:t>
      </w:r>
      <w:r w:rsidRPr="0084698D">
        <w:rPr>
          <w:rFonts w:ascii="Helvetica" w:hAnsi="Helvetica"/>
        </w:rPr>
        <w:t xml:space="preserve"> were ignited by many thousands of small incendiaries, and burned quickly as standing structures well supplied with air. </w:t>
      </w:r>
      <w:r w:rsidRPr="0084698D">
        <w:rPr>
          <w:rStyle w:val="underline"/>
          <w:rFonts w:ascii="Helvetica" w:hAnsi="Helvetica"/>
          <w:highlight w:val="cyan"/>
        </w:rPr>
        <w:t>No firestorm has ever injected smoke into the stratosphere, or caused appreciable cooling below its smoke cloud</w:t>
      </w:r>
      <w:r w:rsidRPr="0084698D">
        <w:rPr>
          <w:rFonts w:ascii="Helvetica" w:hAnsi="Helvetica"/>
          <w:highlight w:val="cyan"/>
        </w:rPr>
        <w:t>.</w:t>
      </w:r>
    </w:p>
    <w:p w:rsidR="00A65C2A" w:rsidRPr="0084698D" w:rsidRDefault="00A65C2A" w:rsidP="0084698D">
      <w:pPr>
        <w:spacing w:before="80" w:line="276" w:lineRule="auto"/>
        <w:rPr>
          <w:rStyle w:val="underline"/>
          <w:rFonts w:ascii="Helvetica" w:hAnsi="Helvetica"/>
        </w:rPr>
      </w:pP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115" w:name="_Toc218890804"/>
      <w:bookmarkStart w:id="116" w:name="_Toc241587494"/>
      <w:bookmarkStart w:id="117" w:name="_Toc251788102"/>
      <w:bookmarkEnd w:id="112"/>
      <w:r w:rsidRPr="0084698D">
        <w:rPr>
          <w:rStyle w:val="underline"/>
          <w:rFonts w:ascii="Helvetica" w:hAnsi="Helvetica"/>
        </w:rPr>
        <w:lastRenderedPageBreak/>
        <w:t>TAPPS Bad</w:t>
      </w:r>
      <w:bookmarkEnd w:id="115"/>
      <w:r w:rsidRPr="0084698D">
        <w:rPr>
          <w:rStyle w:val="underline"/>
          <w:rFonts w:ascii="Helvetica" w:hAnsi="Helvetica"/>
        </w:rPr>
        <w:t xml:space="preserve"> </w:t>
      </w:r>
      <w:bookmarkEnd w:id="116"/>
      <w:r w:rsidRPr="0084698D">
        <w:rPr>
          <w:rStyle w:val="underline"/>
          <w:rFonts w:ascii="Helvetica" w:hAnsi="Helvetica"/>
        </w:rPr>
        <w:t>- Frontline</w:t>
      </w:r>
      <w:bookmarkEnd w:id="117"/>
    </w:p>
    <w:p w:rsidR="00A65C2A" w:rsidRPr="0084698D" w:rsidRDefault="00A65C2A" w:rsidP="0084698D">
      <w:pPr>
        <w:pStyle w:val="tag"/>
        <w:spacing w:line="276" w:lineRule="auto"/>
        <w:rPr>
          <w:rFonts w:ascii="Helvetica" w:hAnsi="Helvetica"/>
        </w:rPr>
      </w:pPr>
      <w:r w:rsidRPr="0084698D">
        <w:rPr>
          <w:rFonts w:ascii="Helvetica" w:hAnsi="Helvetica"/>
        </w:rPr>
        <w:t>1. Your cards are ancient:</w:t>
      </w:r>
    </w:p>
    <w:p w:rsidR="00A65C2A" w:rsidRPr="0084698D" w:rsidRDefault="00A65C2A" w:rsidP="0084698D">
      <w:pPr>
        <w:pStyle w:val="tag"/>
        <w:spacing w:line="276" w:lineRule="auto"/>
        <w:rPr>
          <w:rFonts w:ascii="Helvetica" w:hAnsi="Helvetica"/>
        </w:rPr>
      </w:pPr>
      <w:r w:rsidRPr="0084698D">
        <w:rPr>
          <w:rFonts w:ascii="Helvetica" w:hAnsi="Helvetica"/>
        </w:rPr>
        <w:t>A. Science changes rapidly – in the 80’s, climate modeling had barely been invented.  Seitz evidence is conclusive – models are better, advances in atmospheric chemistry and optic effects all invalidate cards written in the 80’s</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B. New Study done in 2005 – modern day advocates of Nuclear Winter have thoroughly debunked Sagan’s temperature estimates, not even your side thinks your cards are true.</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2. The TTAPS study was blind guesswork that produced absurd results</w:t>
      </w:r>
    </w:p>
    <w:p w:rsidR="00A65C2A" w:rsidRPr="0084698D" w:rsidRDefault="00A65C2A" w:rsidP="0084698D">
      <w:pPr>
        <w:pStyle w:val="NoSpacing"/>
        <w:spacing w:line="276" w:lineRule="auto"/>
        <w:rPr>
          <w:rFonts w:ascii="Helvetica" w:hAnsi="Helvetica"/>
          <w:szCs w:val="20"/>
        </w:rPr>
      </w:pPr>
      <w:r w:rsidRPr="0084698D">
        <w:rPr>
          <w:rStyle w:val="cite"/>
          <w:rFonts w:ascii="Helvetica" w:hAnsi="Helvetica"/>
        </w:rPr>
        <w:t>Crichton ‘3</w:t>
      </w:r>
      <w:r w:rsidRPr="0084698D">
        <w:rPr>
          <w:rFonts w:ascii="Helvetica" w:hAnsi="Helvetica"/>
        </w:rPr>
        <w:t xml:space="preserve">, </w:t>
      </w:r>
      <w:r w:rsidRPr="0084698D">
        <w:rPr>
          <w:rFonts w:ascii="Helvetica" w:hAnsi="Helvetica"/>
          <w:szCs w:val="20"/>
        </w:rPr>
        <w:t xml:space="preserve">January 17, </w:t>
      </w:r>
      <w:r w:rsidRPr="0084698D">
        <w:rPr>
          <w:rFonts w:ascii="Helvetica" w:hAnsi="Helvetica"/>
        </w:rPr>
        <w:t xml:space="preserve">Michael, </w:t>
      </w:r>
      <w:r w:rsidRPr="0084698D">
        <w:rPr>
          <w:rStyle w:val="cite"/>
          <w:rFonts w:ascii="Helvetica" w:hAnsi="Helvetica"/>
        </w:rPr>
        <w:t>Harvard degree in anthropology, MD from Harvard medical, speech at California Institute of Technology</w:t>
      </w:r>
      <w:r w:rsidRPr="0084698D">
        <w:rPr>
          <w:rStyle w:val="cardChar"/>
          <w:rFonts w:ascii="Helvetica" w:hAnsi="Helvetica"/>
        </w:rPr>
        <w:t>, Pasadena, CA, “Aliens cause Global Warming”</w:t>
      </w:r>
      <w:r w:rsidRPr="0084698D">
        <w:rPr>
          <w:rFonts w:ascii="Helvetica" w:hAnsi="Helvetica"/>
          <w:szCs w:val="20"/>
        </w:rPr>
        <w:t xml:space="preserve"> </w:t>
      </w:r>
    </w:p>
    <w:p w:rsidR="00A65C2A" w:rsidRPr="0084698D" w:rsidRDefault="00A65C2A" w:rsidP="0084698D">
      <w:pPr>
        <w:pStyle w:val="NoSpacing"/>
        <w:spacing w:line="276" w:lineRule="auto"/>
        <w:rPr>
          <w:rFonts w:ascii="Helvetica" w:hAnsi="Helvetica"/>
          <w:szCs w:val="20"/>
        </w:rPr>
      </w:pP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 xml:space="preserve">The similarity to the </w:t>
      </w:r>
      <w:r w:rsidRPr="0084698D">
        <w:rPr>
          <w:rStyle w:val="underline"/>
          <w:rFonts w:ascii="Helvetica" w:hAnsi="Helvetica"/>
          <w:highlight w:val="cyan"/>
        </w:rPr>
        <w:t>Drake equation is striking</w:t>
      </w:r>
      <w:r w:rsidRPr="0084698D">
        <w:rPr>
          <w:rStyle w:val="underline"/>
          <w:rFonts w:ascii="Helvetica" w:hAnsi="Helvetica"/>
        </w:rPr>
        <w:t>.</w:t>
      </w:r>
      <w:r w:rsidRPr="0084698D">
        <w:rPr>
          <w:rFonts w:ascii="Helvetica" w:hAnsi="Helvetica"/>
        </w:rPr>
        <w:t xml:space="preserve"> As with the Drake equation, </w:t>
      </w:r>
      <w:r w:rsidRPr="0084698D">
        <w:rPr>
          <w:rStyle w:val="underline"/>
          <w:rFonts w:ascii="Helvetica" w:hAnsi="Helvetica"/>
          <w:highlight w:val="cyan"/>
        </w:rPr>
        <w:t>none of the variables can be determined.</w:t>
      </w:r>
      <w:r w:rsidRPr="0084698D">
        <w:rPr>
          <w:rStyle w:val="underline"/>
          <w:rFonts w:ascii="Helvetica" w:hAnsi="Helvetica"/>
        </w:rPr>
        <w:t xml:space="preserve"> None at all</w:t>
      </w:r>
      <w:r w:rsidRPr="0084698D">
        <w:rPr>
          <w:rFonts w:ascii="Helvetica" w:hAnsi="Helvetica"/>
        </w:rPr>
        <w:t xml:space="preserve">. The TTAPS study addressed this problem in part by mapping out different wartime scenarios and assigning numbers to some of the variables, but even so, the remaining variables were-and are-simply unknowable. </w:t>
      </w:r>
      <w:r w:rsidRPr="0084698D">
        <w:rPr>
          <w:rStyle w:val="underline"/>
          <w:rFonts w:ascii="Helvetica" w:hAnsi="Helvetica"/>
          <w:highlight w:val="cyan"/>
        </w:rPr>
        <w:t>Nobody knows how much smoke will be generated</w:t>
      </w:r>
      <w:r w:rsidRPr="0084698D">
        <w:rPr>
          <w:rStyle w:val="underline"/>
          <w:rFonts w:ascii="Helvetica" w:hAnsi="Helvetica"/>
        </w:rPr>
        <w:t xml:space="preserve"> when cities burn, creating particles of what kind, and for how long. </w:t>
      </w:r>
      <w:r w:rsidRPr="0084698D">
        <w:rPr>
          <w:rStyle w:val="underline"/>
          <w:rFonts w:ascii="Helvetica" w:hAnsi="Helvetica"/>
          <w:highlight w:val="cyan"/>
        </w:rPr>
        <w:t xml:space="preserve">No one knows the effect </w:t>
      </w:r>
      <w:r w:rsidRPr="0084698D">
        <w:rPr>
          <w:rStyle w:val="underline"/>
          <w:rFonts w:ascii="Helvetica" w:hAnsi="Helvetica"/>
        </w:rPr>
        <w:t>of local weather conditions</w:t>
      </w:r>
      <w:r w:rsidRPr="0084698D">
        <w:rPr>
          <w:rFonts w:ascii="Helvetica" w:hAnsi="Helvetica"/>
        </w:rPr>
        <w:t xml:space="preserve"> on the amount of particles that will be injected into the troposphere. No one knows </w:t>
      </w:r>
      <w:r w:rsidRPr="0084698D">
        <w:rPr>
          <w:rStyle w:val="underline"/>
          <w:rFonts w:ascii="Helvetica" w:hAnsi="Helvetica"/>
          <w:highlight w:val="cyan"/>
        </w:rPr>
        <w:t>how long the particles will remain</w:t>
      </w:r>
      <w:r w:rsidRPr="0084698D">
        <w:rPr>
          <w:rStyle w:val="underline"/>
          <w:rFonts w:ascii="Helvetica" w:hAnsi="Helvetica"/>
        </w:rPr>
        <w:t xml:space="preserve"> in the troposphere. And so on.</w:t>
      </w:r>
      <w:r w:rsidRPr="0084698D">
        <w:rPr>
          <w:rFonts w:ascii="Helvetica" w:hAnsi="Helvetica"/>
        </w:rPr>
        <w:t xml:space="preserve">  And remember, </w:t>
      </w:r>
      <w:r w:rsidRPr="0084698D">
        <w:rPr>
          <w:rStyle w:val="underline"/>
          <w:rFonts w:ascii="Helvetica" w:hAnsi="Helvetica"/>
        </w:rPr>
        <w:t xml:space="preserve">this is only four years after the OTA study concluded that </w:t>
      </w:r>
      <w:r w:rsidRPr="0084698D">
        <w:rPr>
          <w:rStyle w:val="underline"/>
          <w:rFonts w:ascii="Helvetica" w:hAnsi="Helvetica"/>
          <w:highlight w:val="cyan"/>
        </w:rPr>
        <w:t xml:space="preserve">the </w:t>
      </w:r>
      <w:r w:rsidRPr="0084698D">
        <w:rPr>
          <w:rStyle w:val="underline"/>
          <w:rFonts w:ascii="Helvetica" w:hAnsi="Helvetica"/>
        </w:rPr>
        <w:t xml:space="preserve">underlying </w:t>
      </w:r>
      <w:r w:rsidRPr="0084698D">
        <w:rPr>
          <w:rStyle w:val="underline"/>
          <w:rFonts w:ascii="Helvetica" w:hAnsi="Helvetica"/>
          <w:highlight w:val="cyan"/>
        </w:rPr>
        <w:t xml:space="preserve">scientific processes were </w:t>
      </w:r>
      <w:r w:rsidRPr="0084698D">
        <w:rPr>
          <w:rStyle w:val="underline"/>
          <w:rFonts w:ascii="Helvetica" w:hAnsi="Helvetica"/>
        </w:rPr>
        <w:t xml:space="preserve">so </w:t>
      </w:r>
      <w:r w:rsidRPr="0084698D">
        <w:rPr>
          <w:rStyle w:val="underline"/>
          <w:rFonts w:ascii="Helvetica" w:hAnsi="Helvetica"/>
          <w:highlight w:val="cyan"/>
        </w:rPr>
        <w:t xml:space="preserve">poorly known </w:t>
      </w:r>
      <w:r w:rsidRPr="0084698D">
        <w:rPr>
          <w:rStyle w:val="underline"/>
          <w:rFonts w:ascii="Helvetica" w:hAnsi="Helvetica"/>
        </w:rPr>
        <w:t xml:space="preserve">that </w:t>
      </w:r>
      <w:r w:rsidRPr="0084698D">
        <w:rPr>
          <w:rStyle w:val="underline"/>
          <w:rFonts w:ascii="Helvetica" w:hAnsi="Helvetica"/>
          <w:highlight w:val="cyan"/>
        </w:rPr>
        <w:t>no estimates could be reliably made</w:t>
      </w:r>
      <w:r w:rsidRPr="0084698D">
        <w:rPr>
          <w:rStyle w:val="underline"/>
          <w:rFonts w:ascii="Helvetica" w:hAnsi="Helvetica"/>
        </w:rPr>
        <w:t xml:space="preserve">. Nevertheless, </w:t>
      </w:r>
      <w:r w:rsidRPr="0084698D">
        <w:rPr>
          <w:rStyle w:val="underline"/>
          <w:rFonts w:ascii="Helvetica" w:hAnsi="Helvetica"/>
          <w:highlight w:val="cyan"/>
        </w:rPr>
        <w:t>the TTAPS study not only made those estimates, but concluded they were catastrophic</w:t>
      </w:r>
      <w:r w:rsidRPr="0084698D">
        <w:rPr>
          <w:rStyle w:val="underline"/>
          <w:rFonts w:ascii="Helvetica" w:hAnsi="Helvetica"/>
        </w:rPr>
        <w:t>.  According to Sagan</w:t>
      </w:r>
      <w:r w:rsidRPr="0084698D">
        <w:rPr>
          <w:rFonts w:ascii="Helvetica" w:hAnsi="Helvetica"/>
        </w:rPr>
        <w:t xml:space="preserve"> and his co-workers, even a limited 5,000 megaton </w:t>
      </w:r>
      <w:r w:rsidRPr="0084698D">
        <w:rPr>
          <w:rStyle w:val="underline"/>
          <w:rFonts w:ascii="Helvetica" w:hAnsi="Helvetica"/>
        </w:rPr>
        <w:t>nuclear exchange would cause a global temperature drop of more than 35 degrees C</w:t>
      </w:r>
      <w:r w:rsidRPr="0084698D">
        <w:rPr>
          <w:rFonts w:ascii="Helvetica" w:hAnsi="Helvetica"/>
        </w:rPr>
        <w:t>entigrade, and this change would last for three months. The greatest volcanic eruptions that we know of changed world temperatures somewhere between .5 and 2 degrees Centigrade. Ice ages changed global temperatures by 10 degrees. Here we have an estimated change</w:t>
      </w:r>
      <w:r w:rsidRPr="0084698D">
        <w:rPr>
          <w:rStyle w:val="underline"/>
          <w:rFonts w:ascii="Helvetica" w:hAnsi="Helvetica"/>
        </w:rPr>
        <w:t xml:space="preserve"> three times greater than any ice age. </w:t>
      </w:r>
      <w:r w:rsidRPr="0084698D">
        <w:rPr>
          <w:rStyle w:val="underline"/>
          <w:rFonts w:ascii="Helvetica" w:hAnsi="Helvetica"/>
          <w:highlight w:val="cyan"/>
        </w:rPr>
        <w:t>One might expect it to be the subject of some dispute.</w:t>
      </w:r>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TTAPS failed peer review, was made up, used the worst model ever</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Seitz ‘86</w:t>
      </w:r>
      <w:r w:rsidRPr="0084698D">
        <w:rPr>
          <w:rFonts w:ascii="Helvetica" w:hAnsi="Helvetica"/>
        </w:rPr>
        <w:t xml:space="preserve"> Russell, </w:t>
      </w:r>
      <w:r w:rsidRPr="0084698D">
        <w:rPr>
          <w:rStyle w:val="cite"/>
          <w:rFonts w:ascii="Helvetica" w:hAnsi="Helvetica"/>
        </w:rPr>
        <w:t>Visiting Scholar in Harvard University's Center for International Affairs</w:t>
      </w:r>
      <w:r w:rsidRPr="0084698D">
        <w:rPr>
          <w:rFonts w:ascii="Helvetica" w:hAnsi="Helvetica"/>
        </w:rPr>
        <w:t>, “The Melting of 'Nuclear Winter'”</w:t>
      </w:r>
    </w:p>
    <w:p w:rsidR="00A65C2A" w:rsidRPr="0084698D" w:rsidRDefault="00A65C2A" w:rsidP="0084698D">
      <w:pPr>
        <w:pStyle w:val="card"/>
        <w:spacing w:line="276" w:lineRule="auto"/>
        <w:rPr>
          <w:rFonts w:ascii="Helvetica" w:hAnsi="Helvetica"/>
        </w:rPr>
      </w:pPr>
      <w:bookmarkStart w:id="118" w:name="_Toc218890805"/>
      <w:r w:rsidRPr="0084698D">
        <w:rPr>
          <w:rFonts w:ascii="Helvetica" w:hAnsi="Helvetica"/>
          <w:szCs w:val="16"/>
        </w:rPr>
        <w:t>Nuclear Winter never existed outside of a computer, except as a painting commissioned by a PR firm</w:t>
      </w:r>
      <w:r w:rsidRPr="0084698D">
        <w:rPr>
          <w:rStyle w:val="underline"/>
          <w:rFonts w:ascii="Helvetica" w:hAnsi="Helvetica"/>
        </w:rPr>
        <w:t xml:space="preserve">.  Instead of an earth with continents and oceans, the TTAPS model postulated a featureless, bone-dry billiard ball.  Instead of nights and days, </w:t>
      </w:r>
      <w:r w:rsidRPr="0084698D">
        <w:rPr>
          <w:rFonts w:ascii="Helvetica" w:hAnsi="Helvetica"/>
          <w:szCs w:val="16"/>
        </w:rPr>
        <w:t xml:space="preserve">it postulated </w:t>
      </w:r>
      <w:r w:rsidRPr="0084698D">
        <w:rPr>
          <w:rStyle w:val="underline"/>
          <w:rFonts w:ascii="Helvetica" w:hAnsi="Helvetica"/>
        </w:rPr>
        <w:t>24-hour sunlight at one- third strength.</w:t>
      </w:r>
      <w:r w:rsidRPr="0084698D">
        <w:rPr>
          <w:rFonts w:ascii="Helvetica" w:hAnsi="Helvetica"/>
          <w:szCs w:val="16"/>
        </w:rPr>
        <w:t xml:space="preserve">  Instead of realistic smoke emissions, </w:t>
      </w:r>
      <w:r w:rsidRPr="0084698D">
        <w:rPr>
          <w:rStyle w:val="underline"/>
          <w:rFonts w:ascii="Helvetica" w:hAnsi="Helvetica"/>
        </w:rPr>
        <w:t xml:space="preserve">a 10-mile-thick soot cloud magically materialized, </w:t>
      </w:r>
      <w:r w:rsidRPr="0084698D">
        <w:rPr>
          <w:rFonts w:ascii="Helvetica" w:hAnsi="Helvetica"/>
          <w:szCs w:val="16"/>
        </w:rPr>
        <w:t>creating an alien sky as black as the ink</w:t>
      </w:r>
      <w:r w:rsidRPr="0084698D">
        <w:rPr>
          <w:rFonts w:ascii="Helvetica" w:hAnsi="Helvetica"/>
        </w:rPr>
        <w:t xml:space="preserve"> </w:t>
      </w:r>
      <w:r w:rsidRPr="0084698D">
        <w:rPr>
          <w:rFonts w:ascii="Helvetica" w:hAnsi="Helvetica"/>
          <w:szCs w:val="16"/>
        </w:rPr>
        <w:t>you are reading.</w:t>
      </w:r>
      <w:r w:rsidRPr="0084698D">
        <w:rPr>
          <w:rFonts w:ascii="Helvetica" w:hAnsi="Helvetica"/>
        </w:rPr>
        <w:t xml:space="preserve">  </w:t>
      </w:r>
      <w:r w:rsidRPr="0084698D">
        <w:rPr>
          <w:rFonts w:ascii="Helvetica" w:hAnsi="Helvetica"/>
          <w:szCs w:val="16"/>
        </w:rPr>
        <w:t>The model dealt with</w:t>
      </w:r>
      <w:r w:rsidRPr="0084698D">
        <w:rPr>
          <w:rStyle w:val="underline"/>
          <w:rFonts w:ascii="Helvetica" w:hAnsi="Helvetica"/>
        </w:rPr>
        <w:t xml:space="preserve"> </w:t>
      </w:r>
      <w:r w:rsidRPr="0084698D">
        <w:rPr>
          <w:rFonts w:ascii="Helvetica" w:hAnsi="Helvetica"/>
          <w:szCs w:val="16"/>
        </w:rPr>
        <w:t>such complications as</w:t>
      </w:r>
      <w:r w:rsidRPr="0084698D">
        <w:rPr>
          <w:rStyle w:val="underline"/>
          <w:rFonts w:ascii="Helvetica" w:hAnsi="Helvetica"/>
        </w:rPr>
        <w:t xml:space="preserve"> geography, winds, sunrise, sunset and patchy clouds </w:t>
      </w:r>
      <w:r w:rsidRPr="0084698D">
        <w:rPr>
          <w:rFonts w:ascii="Helvetica" w:hAnsi="Helvetica"/>
          <w:szCs w:val="16"/>
        </w:rPr>
        <w:t xml:space="preserve">in </w:t>
      </w:r>
      <w:r w:rsidRPr="0084698D">
        <w:rPr>
          <w:rFonts w:ascii="Helvetica" w:hAnsi="Helvetica"/>
          <w:szCs w:val="16"/>
        </w:rPr>
        <w:lastRenderedPageBreak/>
        <w:t>a stunningly elegant manner – they</w:t>
      </w:r>
      <w:r w:rsidRPr="0084698D">
        <w:rPr>
          <w:rStyle w:val="underline"/>
          <w:rFonts w:ascii="Helvetica" w:hAnsi="Helvetica"/>
        </w:rPr>
        <w:t xml:space="preserve"> were ignored.  When later computer models incorporated these elements, the flat black sky of TTAPS fell apart </w:t>
      </w:r>
      <w:r w:rsidRPr="0084698D">
        <w:rPr>
          <w:rFonts w:ascii="Helvetica" w:hAnsi="Helvetica"/>
          <w:szCs w:val="16"/>
        </w:rPr>
        <w:t xml:space="preserve">into a pale and broken shadow that traveled less far and dissipated more quickly.  </w:t>
      </w:r>
      <w:r w:rsidRPr="0084698D">
        <w:rPr>
          <w:rStyle w:val="underline"/>
          <w:rFonts w:ascii="Helvetica" w:hAnsi="Helvetica"/>
          <w:highlight w:val="cyan"/>
        </w:rPr>
        <w:t>The TTAPS model entailed a long series of conjectures</w:t>
      </w:r>
      <w:r w:rsidRPr="0084698D">
        <w:rPr>
          <w:rStyle w:val="underline"/>
          <w:rFonts w:ascii="Helvetica" w:hAnsi="Helvetica"/>
        </w:rPr>
        <w:t xml:space="preserve">:  </w:t>
      </w:r>
      <w:r w:rsidRPr="0084698D">
        <w:rPr>
          <w:rFonts w:ascii="Helvetica" w:hAnsi="Helvetica"/>
          <w:szCs w:val="16"/>
        </w:rPr>
        <w:t>if this much smoke goes up, if it is this dense, if it moves like this, and so on</w:t>
      </w:r>
      <w:r w:rsidRPr="0084698D">
        <w:rPr>
          <w:rStyle w:val="underline"/>
          <w:rFonts w:ascii="Helvetica" w:hAnsi="Helvetica"/>
        </w:rPr>
        <w:t>.  The improbability of a string of 40 such coin tosses coming up heads approaches that of a pat royal flush</w:t>
      </w:r>
      <w:r w:rsidRPr="0084698D">
        <w:rPr>
          <w:rFonts w:ascii="Helvetica" w:hAnsi="Helvetica"/>
          <w:b/>
          <w:szCs w:val="16"/>
        </w:rPr>
        <w:t>.</w:t>
      </w:r>
      <w:r w:rsidRPr="0084698D">
        <w:rPr>
          <w:rFonts w:ascii="Helvetica" w:hAnsi="Helvetica"/>
          <w:szCs w:val="16"/>
        </w:rPr>
        <w:t xml:space="preserve">  Yet it was represented as a "sophisticated one- dimensional model" -- a usage that is oxymoronic, unless applied to Twiggy.  To the limitations of the software were added those of the data.  It was an unknown and very complex topic, hard data was scant, so guesstimates prevailed.  Not only were these educated guesses rampant throughout the process, but</w:t>
      </w:r>
      <w:r w:rsidRPr="0084698D">
        <w:rPr>
          <w:rFonts w:ascii="Helvetica" w:hAnsi="Helvetica"/>
        </w:rPr>
        <w:t xml:space="preserve"> </w:t>
      </w:r>
      <w:r w:rsidRPr="0084698D">
        <w:rPr>
          <w:rStyle w:val="underline"/>
          <w:rFonts w:ascii="Helvetica" w:hAnsi="Helvetica"/>
        </w:rPr>
        <w:t xml:space="preserve">it </w:t>
      </w:r>
      <w:r w:rsidRPr="0084698D">
        <w:rPr>
          <w:rStyle w:val="underline"/>
          <w:rFonts w:ascii="Helvetica" w:hAnsi="Helvetica"/>
          <w:highlight w:val="cyan"/>
        </w:rPr>
        <w:t>was deemed prudent</w:t>
      </w:r>
      <w:r w:rsidRPr="0084698D">
        <w:rPr>
          <w:rFonts w:ascii="Helvetica" w:hAnsi="Helvetica"/>
          <w:b/>
          <w:szCs w:val="16"/>
        </w:rPr>
        <w:t>,</w:t>
      </w:r>
      <w:r w:rsidRPr="0084698D">
        <w:rPr>
          <w:rFonts w:ascii="Helvetica" w:hAnsi="Helvetica"/>
          <w:szCs w:val="16"/>
        </w:rPr>
        <w:t xml:space="preserve"> given the gravity of the subject,</w:t>
      </w:r>
      <w:r w:rsidRPr="0084698D">
        <w:rPr>
          <w:rStyle w:val="underline"/>
          <w:rFonts w:ascii="Helvetica" w:hAnsi="Helvetica"/>
        </w:rPr>
        <w:t xml:space="preserve"> </w:t>
      </w:r>
      <w:r w:rsidRPr="0084698D">
        <w:rPr>
          <w:rStyle w:val="underline"/>
          <w:rFonts w:ascii="Helvetica" w:hAnsi="Helvetica"/>
          <w:highlight w:val="cyan"/>
        </w:rPr>
        <w:t>to lean toward the worst-case</w:t>
      </w:r>
      <w:r w:rsidRPr="0084698D">
        <w:rPr>
          <w:rStyle w:val="underline"/>
          <w:rFonts w:ascii="Helvetica" w:hAnsi="Helvetica"/>
        </w:rPr>
        <w:t xml:space="preserve"> </w:t>
      </w:r>
      <w:r w:rsidRPr="0084698D">
        <w:rPr>
          <w:rFonts w:ascii="Helvetica" w:hAnsi="Helvetica"/>
          <w:szCs w:val="16"/>
        </w:rPr>
        <w:t xml:space="preserve">end of the spectrum for dozens of the numbers involved.  </w:t>
      </w:r>
      <w:r w:rsidRPr="0084698D">
        <w:rPr>
          <w:rStyle w:val="underline"/>
          <w:rFonts w:ascii="Helvetica" w:hAnsi="Helvetica"/>
          <w:highlight w:val="cyan"/>
        </w:rPr>
        <w:t>Political considerations subliminally skewed the model</w:t>
      </w:r>
      <w:r w:rsidRPr="0084698D">
        <w:rPr>
          <w:rStyle w:val="underline"/>
          <w:rFonts w:ascii="Helvetica" w:hAnsi="Helvetica"/>
        </w:rPr>
        <w:t xml:space="preserve"> </w:t>
      </w:r>
      <w:r w:rsidRPr="0084698D">
        <w:rPr>
          <w:rFonts w:ascii="Helvetica" w:hAnsi="Helvetica"/>
          <w:szCs w:val="16"/>
        </w:rPr>
        <w:t>away from natural history, while seeming to make the expression "nuclear freeze" a part of it.  "The question of peer review is essential.  That is why we have delayed so long in the publication of these dire results," said Carl Sagan in late 1983.  But</w:t>
      </w:r>
      <w:r w:rsidRPr="0084698D">
        <w:rPr>
          <w:rFonts w:ascii="Helvetica" w:hAnsi="Helvetica"/>
        </w:rPr>
        <w:t xml:space="preserve"> </w:t>
      </w:r>
      <w:r w:rsidRPr="0084698D">
        <w:rPr>
          <w:rStyle w:val="underline"/>
          <w:rFonts w:ascii="Helvetica" w:hAnsi="Helvetica"/>
          <w:highlight w:val="cyan"/>
        </w:rPr>
        <w:t>instead of</w:t>
      </w:r>
      <w:r w:rsidRPr="0084698D">
        <w:rPr>
          <w:rStyle w:val="underline"/>
          <w:rFonts w:ascii="Helvetica" w:hAnsi="Helvetica"/>
        </w:rPr>
        <w:t xml:space="preserve"> </w:t>
      </w:r>
      <w:r w:rsidRPr="0084698D">
        <w:rPr>
          <w:rFonts w:ascii="Helvetica" w:hAnsi="Helvetica"/>
          <w:szCs w:val="16"/>
        </w:rPr>
        <w:t xml:space="preserve">going through the ordinary </w:t>
      </w:r>
      <w:r w:rsidRPr="0084698D">
        <w:rPr>
          <w:rStyle w:val="underline"/>
          <w:rFonts w:ascii="Helvetica" w:hAnsi="Helvetica"/>
          <w:highlight w:val="cyan"/>
        </w:rPr>
        <w:t xml:space="preserve">peer-review </w:t>
      </w:r>
      <w:r w:rsidRPr="0084698D">
        <w:rPr>
          <w:rFonts w:ascii="Helvetica" w:hAnsi="Helvetica"/>
          <w:szCs w:val="16"/>
        </w:rPr>
        <w:t>process</w:t>
      </w:r>
      <w:r w:rsidRPr="0084698D">
        <w:rPr>
          <w:rStyle w:val="underline"/>
          <w:rFonts w:ascii="Helvetica" w:hAnsi="Helvetica"/>
        </w:rPr>
        <w:t xml:space="preserve">, </w:t>
      </w:r>
      <w:r w:rsidRPr="0084698D">
        <w:rPr>
          <w:rStyle w:val="underline"/>
          <w:rFonts w:ascii="Helvetica" w:hAnsi="Helvetica"/>
          <w:highlight w:val="cyan"/>
        </w:rPr>
        <w:t xml:space="preserve">the TTAPS study had been conveyed </w:t>
      </w:r>
      <w:r w:rsidRPr="0084698D">
        <w:rPr>
          <w:rFonts w:ascii="Helvetica" w:hAnsi="Helvetica"/>
          <w:szCs w:val="16"/>
          <w:highlight w:val="cyan"/>
        </w:rPr>
        <w:t>by</w:t>
      </w:r>
      <w:r w:rsidRPr="0084698D">
        <w:rPr>
          <w:rFonts w:ascii="Helvetica" w:hAnsi="Helvetica"/>
          <w:szCs w:val="16"/>
        </w:rPr>
        <w:t xml:space="preserve"> Mr. Sagan and his colleagues</w:t>
      </w:r>
      <w:r w:rsidRPr="0084698D">
        <w:rPr>
          <w:rStyle w:val="underline"/>
          <w:rFonts w:ascii="Helvetica" w:hAnsi="Helvetica"/>
        </w:rPr>
        <w:t xml:space="preserve"> </w:t>
      </w:r>
      <w:r w:rsidRPr="0084698D">
        <w:rPr>
          <w:rStyle w:val="underline"/>
          <w:rFonts w:ascii="Helvetica" w:hAnsi="Helvetica"/>
          <w:highlight w:val="cyan"/>
        </w:rPr>
        <w:t>to a chosen few</w:t>
      </w:r>
      <w:r w:rsidRPr="0084698D">
        <w:rPr>
          <w:rStyle w:val="underline"/>
          <w:rFonts w:ascii="Helvetica" w:hAnsi="Helvetica"/>
        </w:rPr>
        <w:t xml:space="preserve"> at a closed meeting</w:t>
      </w:r>
      <w:r w:rsidRPr="0084698D">
        <w:rPr>
          <w:rFonts w:ascii="Helvetica" w:hAnsi="Helvetica"/>
        </w:rPr>
        <w:t xml:space="preserve"> </w:t>
      </w:r>
      <w:r w:rsidRPr="0084698D">
        <w:rPr>
          <w:rFonts w:ascii="Helvetica" w:hAnsi="Helvetica"/>
          <w:szCs w:val="16"/>
        </w:rPr>
        <w:t>in April 1983.  Despite Mr. Sagan's claim of responsible delay,</w:t>
      </w:r>
      <w:r w:rsidRPr="0084698D">
        <w:rPr>
          <w:rFonts w:ascii="Helvetica" w:hAnsi="Helvetica"/>
        </w:rPr>
        <w:t xml:space="preserve"> </w:t>
      </w:r>
      <w:r w:rsidRPr="0084698D">
        <w:rPr>
          <w:rStyle w:val="underline"/>
          <w:rFonts w:ascii="Helvetica" w:hAnsi="Helvetica"/>
        </w:rPr>
        <w:t>before this peculiar review process had even begun</w:t>
      </w:r>
      <w:r w:rsidRPr="0084698D">
        <w:rPr>
          <w:rFonts w:ascii="Helvetica" w:hAnsi="Helvetica"/>
        </w:rPr>
        <w:t xml:space="preserve">, </w:t>
      </w:r>
      <w:r w:rsidRPr="0084698D">
        <w:rPr>
          <w:rFonts w:ascii="Helvetica" w:hAnsi="Helvetica"/>
          <w:szCs w:val="16"/>
        </w:rPr>
        <w:t>an $80,000 retainer was paid to Porter-Novelli Associates, a Washington, D.C., public-relations firm.</w:t>
      </w:r>
      <w:r w:rsidRPr="0084698D">
        <w:rPr>
          <w:rFonts w:ascii="Helvetica" w:hAnsi="Helvetica"/>
        </w:rPr>
        <w:t xml:space="preserve">  </w:t>
      </w:r>
      <w:r w:rsidRPr="0084698D">
        <w:rPr>
          <w:rStyle w:val="underline"/>
          <w:rFonts w:ascii="Helvetica" w:hAnsi="Helvetica"/>
          <w:highlight w:val="cyan"/>
        </w:rPr>
        <w:t>More money was spent</w:t>
      </w:r>
      <w:r w:rsidRPr="0084698D">
        <w:rPr>
          <w:rFonts w:ascii="Helvetica" w:hAnsi="Helvetica"/>
          <w:szCs w:val="16"/>
        </w:rPr>
        <w:t xml:space="preserve"> in the 1984 fiscal year </w:t>
      </w:r>
      <w:r w:rsidRPr="0084698D">
        <w:rPr>
          <w:rStyle w:val="underline"/>
          <w:rFonts w:ascii="Helvetica" w:hAnsi="Helvetica"/>
          <w:highlight w:val="cyan"/>
        </w:rPr>
        <w:t>on</w:t>
      </w:r>
      <w:r w:rsidRPr="0084698D">
        <w:rPr>
          <w:rStyle w:val="underline"/>
          <w:rFonts w:ascii="Helvetica" w:hAnsi="Helvetica"/>
        </w:rPr>
        <w:t xml:space="preserve"> </w:t>
      </w:r>
      <w:r w:rsidRPr="0084698D">
        <w:rPr>
          <w:rFonts w:ascii="Helvetica" w:hAnsi="Helvetica"/>
          <w:szCs w:val="16"/>
        </w:rPr>
        <w:t>video and</w:t>
      </w:r>
      <w:r w:rsidRPr="0084698D">
        <w:rPr>
          <w:rStyle w:val="underline"/>
          <w:rFonts w:ascii="Helvetica" w:hAnsi="Helvetica"/>
        </w:rPr>
        <w:t xml:space="preserve"> </w:t>
      </w:r>
      <w:r w:rsidRPr="0084698D">
        <w:rPr>
          <w:rStyle w:val="underline"/>
          <w:rFonts w:ascii="Helvetica" w:hAnsi="Helvetica"/>
          <w:highlight w:val="cyan"/>
        </w:rPr>
        <w:t>advertising than</w:t>
      </w:r>
      <w:r w:rsidRPr="0084698D">
        <w:rPr>
          <w:rStyle w:val="underline"/>
          <w:rFonts w:ascii="Helvetica" w:hAnsi="Helvetica"/>
        </w:rPr>
        <w:t xml:space="preserve"> </w:t>
      </w:r>
      <w:r w:rsidRPr="0084698D">
        <w:rPr>
          <w:rFonts w:ascii="Helvetica" w:hAnsi="Helvetica"/>
          <w:szCs w:val="16"/>
        </w:rPr>
        <w:t xml:space="preserve">on doing the </w:t>
      </w:r>
      <w:r w:rsidRPr="0084698D">
        <w:rPr>
          <w:rStyle w:val="underline"/>
          <w:rFonts w:ascii="Helvetica" w:hAnsi="Helvetica"/>
          <w:highlight w:val="cyan"/>
        </w:rPr>
        <w:t>science</w:t>
      </w:r>
      <w:r w:rsidRPr="0084698D">
        <w:rPr>
          <w:rStyle w:val="underline"/>
          <w:rFonts w:ascii="Helvetica" w:hAnsi="Helvetica"/>
        </w:rPr>
        <w:t xml:space="preserve">. The meeting did not go smoothly; </w:t>
      </w:r>
      <w:r w:rsidRPr="0084698D">
        <w:rPr>
          <w:rFonts w:ascii="Helvetica" w:hAnsi="Helvetica"/>
          <w:szCs w:val="16"/>
        </w:rPr>
        <w:t>most participants I interviewed did not describe the reception accorded the Nuclear Winter theory as cordial or consensual.  The proceedings were tape recorded, but Mr. Sagan has repeatedly refused to release the meeting's transcript.  (The organizers have said it was closed to the press to avoid sensationalism and premature disclosure.)  According to Dr. Kosta Tsipis of MIT,</w:t>
      </w:r>
      <w:r w:rsidRPr="0084698D">
        <w:rPr>
          <w:rFonts w:ascii="Helvetica" w:hAnsi="Helvetica"/>
        </w:rPr>
        <w:t xml:space="preserve"> </w:t>
      </w:r>
      <w:r w:rsidRPr="0084698D">
        <w:rPr>
          <w:rStyle w:val="underline"/>
          <w:rFonts w:ascii="Helvetica" w:hAnsi="Helvetica"/>
        </w:rPr>
        <w:t>even a Soviet scientist</w:t>
      </w:r>
      <w:r w:rsidRPr="0084698D">
        <w:rPr>
          <w:rFonts w:ascii="Helvetica" w:hAnsi="Helvetica"/>
        </w:rPr>
        <w:t xml:space="preserve"> at the meeting </w:t>
      </w:r>
      <w:r w:rsidRPr="0084698D">
        <w:rPr>
          <w:rStyle w:val="underline"/>
          <w:rFonts w:ascii="Helvetica" w:hAnsi="Helvetica"/>
        </w:rPr>
        <w:t>said, "You guys are fools.  Y</w:t>
      </w:r>
      <w:r w:rsidRPr="0084698D">
        <w:rPr>
          <w:rStyle w:val="underline"/>
          <w:rFonts w:ascii="Helvetica" w:hAnsi="Helvetica"/>
          <w:highlight w:val="cyan"/>
        </w:rPr>
        <w:t>ou can't use mathematical models like these to model perturbed states of the atmosphere.</w:t>
      </w:r>
      <w:r w:rsidRPr="0084698D">
        <w:rPr>
          <w:rStyle w:val="underline"/>
          <w:rFonts w:ascii="Helvetica" w:hAnsi="Helvetica"/>
        </w:rPr>
        <w:t xml:space="preserve">  You're playing with toys."</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Nuclear winter won’t happen – the model it was based on was absurdly bad</w:t>
      </w:r>
    </w:p>
    <w:p w:rsidR="00A65C2A" w:rsidRPr="0084698D" w:rsidRDefault="00A65C2A" w:rsidP="0084698D">
      <w:pPr>
        <w:pStyle w:val="NoSpacing"/>
        <w:spacing w:line="276" w:lineRule="auto"/>
        <w:rPr>
          <w:rFonts w:ascii="Helvetica" w:hAnsi="Helvetica"/>
          <w:szCs w:val="32"/>
        </w:rPr>
      </w:pPr>
      <w:r w:rsidRPr="0084698D">
        <w:rPr>
          <w:rStyle w:val="cite"/>
          <w:rFonts w:ascii="Helvetica" w:hAnsi="Helvetica"/>
        </w:rPr>
        <w:t xml:space="preserve">Thompson and Schneider ’86 </w:t>
      </w:r>
      <w:r w:rsidRPr="0084698D">
        <w:rPr>
          <w:rFonts w:ascii="Helvetica" w:hAnsi="Helvetica"/>
          <w:szCs w:val="34"/>
        </w:rPr>
        <w:t xml:space="preserve">Starley L, </w:t>
      </w:r>
      <w:r w:rsidRPr="0084698D">
        <w:rPr>
          <w:rStyle w:val="cite"/>
          <w:rFonts w:ascii="Helvetica" w:hAnsi="Helvetica"/>
        </w:rPr>
        <w:t>atmospheric scientist and climate theorist at the National Center for Atmospheric Research</w:t>
      </w:r>
      <w:r w:rsidRPr="0084698D">
        <w:rPr>
          <w:rFonts w:ascii="Helvetica" w:hAnsi="Helvetica"/>
        </w:rPr>
        <w:t xml:space="preserve"> (NCAR) </w:t>
      </w:r>
      <w:r w:rsidRPr="0084698D">
        <w:rPr>
          <w:rFonts w:ascii="Helvetica" w:hAnsi="Helvetica"/>
          <w:szCs w:val="34"/>
        </w:rPr>
        <w:t xml:space="preserve">Stephen H., </w:t>
      </w:r>
      <w:r w:rsidRPr="0084698D">
        <w:rPr>
          <w:rFonts w:ascii="Helvetica" w:hAnsi="Helvetica"/>
        </w:rPr>
        <w:t>atmospheric scientist and public policy analyst, is Deputy Director of the Advanced Study Program at NCAR,</w:t>
      </w:r>
      <w:r w:rsidRPr="0084698D">
        <w:rPr>
          <w:rFonts w:ascii="Helvetica" w:hAnsi="Helvetica"/>
          <w:szCs w:val="32"/>
        </w:rPr>
        <w:t xml:space="preserve"> Foreign Affairs, “Nuclear Winter Reappraised”</w:t>
      </w:r>
    </w:p>
    <w:p w:rsidR="00A65C2A" w:rsidRPr="0084698D" w:rsidRDefault="00A65C2A" w:rsidP="0084698D">
      <w:pPr>
        <w:pStyle w:val="card"/>
        <w:spacing w:line="276" w:lineRule="auto"/>
        <w:rPr>
          <w:rFonts w:ascii="Helvetica" w:hAnsi="Helvetica"/>
          <w:szCs w:val="16"/>
        </w:rPr>
      </w:pPr>
      <w:r w:rsidRPr="0084698D">
        <w:rPr>
          <w:rFonts w:ascii="Helvetica" w:hAnsi="Helvetica"/>
          <w:szCs w:val="16"/>
        </w:rPr>
        <w:t>We intend to show that on scientific grounds</w:t>
      </w:r>
      <w:r w:rsidRPr="0084698D">
        <w:rPr>
          <w:rFonts w:ascii="Helvetica" w:hAnsi="Helvetica"/>
        </w:rPr>
        <w:t xml:space="preserve"> </w:t>
      </w:r>
      <w:r w:rsidRPr="0084698D">
        <w:rPr>
          <w:rStyle w:val="underline"/>
          <w:rFonts w:ascii="Helvetica" w:hAnsi="Helvetica"/>
          <w:highlight w:val="cyan"/>
        </w:rPr>
        <w:t xml:space="preserve">the </w:t>
      </w:r>
      <w:r w:rsidRPr="0084698D">
        <w:rPr>
          <w:rStyle w:val="underline"/>
          <w:rFonts w:ascii="Helvetica" w:hAnsi="Helvetica"/>
        </w:rPr>
        <w:t xml:space="preserve">global </w:t>
      </w:r>
      <w:r w:rsidRPr="0084698D">
        <w:rPr>
          <w:rStyle w:val="underline"/>
          <w:rFonts w:ascii="Helvetica" w:hAnsi="Helvetica"/>
          <w:highlight w:val="cyan"/>
        </w:rPr>
        <w:t xml:space="preserve">apocalyptic conclusions of </w:t>
      </w:r>
      <w:r w:rsidRPr="0084698D">
        <w:rPr>
          <w:rStyle w:val="underline"/>
          <w:rFonts w:ascii="Helvetica" w:hAnsi="Helvetica"/>
        </w:rPr>
        <w:t xml:space="preserve">the initial </w:t>
      </w:r>
      <w:r w:rsidRPr="0084698D">
        <w:rPr>
          <w:rStyle w:val="underline"/>
          <w:rFonts w:ascii="Helvetica" w:hAnsi="Helvetica"/>
          <w:highlight w:val="cyan"/>
        </w:rPr>
        <w:t>nuclear winter</w:t>
      </w:r>
      <w:r w:rsidRPr="0084698D">
        <w:rPr>
          <w:rStyle w:val="underline"/>
          <w:rFonts w:ascii="Helvetica" w:hAnsi="Helvetica"/>
        </w:rPr>
        <w:t xml:space="preserve"> hypothesis </w:t>
      </w:r>
      <w:r w:rsidRPr="0084698D">
        <w:rPr>
          <w:rStyle w:val="underline"/>
          <w:rFonts w:ascii="Helvetica" w:hAnsi="Helvetica"/>
          <w:highlight w:val="cyan"/>
        </w:rPr>
        <w:t>can</w:t>
      </w:r>
      <w:r w:rsidRPr="0084698D">
        <w:rPr>
          <w:rStyle w:val="underline"/>
          <w:rFonts w:ascii="Helvetica" w:hAnsi="Helvetica"/>
        </w:rPr>
        <w:t xml:space="preserve"> now </w:t>
      </w:r>
      <w:r w:rsidRPr="0084698D">
        <w:rPr>
          <w:rStyle w:val="underline"/>
          <w:rFonts w:ascii="Helvetica" w:hAnsi="Helvetica"/>
          <w:highlight w:val="cyan"/>
        </w:rPr>
        <w:t xml:space="preserve">be relegated to a </w:t>
      </w:r>
      <w:r w:rsidRPr="0084698D">
        <w:rPr>
          <w:rStyle w:val="underline"/>
          <w:rFonts w:ascii="Helvetica" w:hAnsi="Helvetica"/>
        </w:rPr>
        <w:t xml:space="preserve">vanishingly </w:t>
      </w:r>
      <w:r w:rsidRPr="0084698D">
        <w:rPr>
          <w:rStyle w:val="underline"/>
          <w:rFonts w:ascii="Helvetica" w:hAnsi="Helvetica"/>
          <w:highlight w:val="cyan"/>
        </w:rPr>
        <w:t>low</w:t>
      </w:r>
      <w:r w:rsidRPr="0084698D">
        <w:rPr>
          <w:rStyle w:val="underline"/>
          <w:rFonts w:ascii="Helvetica" w:hAnsi="Helvetica"/>
        </w:rPr>
        <w:t xml:space="preserve"> level of </w:t>
      </w:r>
      <w:r w:rsidRPr="0084698D">
        <w:rPr>
          <w:rStyle w:val="underline"/>
          <w:rFonts w:ascii="Helvetica" w:hAnsi="Helvetica"/>
          <w:highlight w:val="cyan"/>
        </w:rPr>
        <w:t>probability</w:t>
      </w:r>
      <w:r w:rsidRPr="0084698D">
        <w:rPr>
          <w:rStyle w:val="underline"/>
          <w:rFonts w:ascii="Helvetica" w:hAnsi="Helvetica"/>
        </w:rPr>
        <w:t xml:space="preserve">. </w:t>
      </w:r>
      <w:r w:rsidRPr="0084698D">
        <w:rPr>
          <w:rFonts w:ascii="Helvetica" w:hAnsi="Helvetica"/>
          <w:szCs w:val="16"/>
        </w:rPr>
        <w:t>Thus the argument that nuclear winter provides the sole basis for drastic strategic arms reductions has been greatly weakened. But, at the same time, there is little that is thoroughly understood about the environmental effects of a nuclear war. In particular, we do not think that all environmental effects should once again be considered as "secondary." Important environmental and widespread societal effects of nuclear war remain quite probable and do suggest further scientific and policy considerations. Our current understanding of environmental effects will be reviewed and then used to bolster arguments for strengthened strategic stability, not necessarily excluding newer strategic systems, but at significantly reduced levels of arsenals. It is reasonable to ask why the scientific basis of the theory of nuclear winter still provokes such divergent scientific opinions. The answer involves both the complexity of the problems and the severity of predicted effects. It is important to remember that the widespread radioactive fallout and ozone effects, although substantial, were never really thought by knowledgeable researchers to have a doomsday potential. In contrast, the original nuclear winter results showed truly catastrophic consequences arising from general war scenarios in the best available calculations. Thus, this new hypothesis could not be readily dismissed. Moreover, the problem of nuclear winter involves more scientific disciplines and more crucial areas of uncertainty than the earlier environmental problems. In particular, estimates of smoke production cannot be made from old nuclear test data and cannot be well bounded theoretically. Initially,</w:t>
      </w:r>
      <w:r w:rsidRPr="0084698D">
        <w:rPr>
          <w:rStyle w:val="underline"/>
          <w:rFonts w:ascii="Helvetica" w:hAnsi="Helvetica"/>
        </w:rPr>
        <w:t xml:space="preserve"> </w:t>
      </w:r>
      <w:r w:rsidRPr="0084698D">
        <w:rPr>
          <w:rStyle w:val="underline"/>
          <w:rFonts w:ascii="Helvetica" w:hAnsi="Helvetica"/>
          <w:highlight w:val="cyan"/>
        </w:rPr>
        <w:t>the scientific basis of nuclear winter rested exclusively with the TTAPS group</w:t>
      </w:r>
      <w:r w:rsidRPr="0084698D">
        <w:rPr>
          <w:rFonts w:ascii="Helvetica" w:hAnsi="Helvetica"/>
          <w:b/>
        </w:rPr>
        <w:t xml:space="preserve"> </w:t>
      </w:r>
      <w:r w:rsidRPr="0084698D">
        <w:rPr>
          <w:rFonts w:ascii="Helvetica" w:hAnsi="Helvetica"/>
          <w:szCs w:val="16"/>
        </w:rPr>
        <w:t>and their first calculations.'** After the original discovery that smoke could pose the most serious environmental threat of a nuclear war,"</w:t>
      </w:r>
      <w:r w:rsidRPr="0084698D">
        <w:rPr>
          <w:rFonts w:ascii="Helvetica" w:hAnsi="Helvetica"/>
        </w:rPr>
        <w:t xml:space="preserve"> </w:t>
      </w:r>
      <w:r w:rsidRPr="0084698D">
        <w:rPr>
          <w:rFonts w:ascii="Helvetica" w:hAnsi="Helvetica"/>
          <w:szCs w:val="16"/>
        </w:rPr>
        <w:t>the TTAPS group began to use a</w:t>
      </w:r>
      <w:r w:rsidRPr="0084698D">
        <w:rPr>
          <w:rStyle w:val="underline"/>
          <w:rFonts w:ascii="Helvetica" w:hAnsi="Helvetica"/>
        </w:rPr>
        <w:t xml:space="preserve"> computer model </w:t>
      </w:r>
      <w:r w:rsidRPr="0084698D">
        <w:rPr>
          <w:rFonts w:ascii="Helvetica" w:hAnsi="Helvetica"/>
          <w:szCs w:val="16"/>
        </w:rPr>
        <w:t xml:space="preserve">to study the effects of war generated smoke and dust on the earth's climate. </w:t>
      </w:r>
      <w:r w:rsidRPr="0084698D">
        <w:rPr>
          <w:rStyle w:val="underline"/>
          <w:rFonts w:ascii="Helvetica" w:hAnsi="Helvetica"/>
          <w:highlight w:val="cyan"/>
        </w:rPr>
        <w:t>The model</w:t>
      </w:r>
      <w:r w:rsidRPr="0084698D">
        <w:rPr>
          <w:rFonts w:ascii="Helvetica" w:hAnsi="Helvetica"/>
        </w:rPr>
        <w:t xml:space="preserve"> </w:t>
      </w:r>
      <w:r w:rsidRPr="0084698D">
        <w:rPr>
          <w:rFonts w:ascii="Helvetica" w:hAnsi="Helvetica"/>
          <w:szCs w:val="16"/>
        </w:rPr>
        <w:t>was one-dimensional; that is, it</w:t>
      </w:r>
      <w:r w:rsidRPr="0084698D">
        <w:rPr>
          <w:rFonts w:ascii="Helvetica" w:hAnsi="Helvetica"/>
        </w:rPr>
        <w:t xml:space="preserve"> </w:t>
      </w:r>
      <w:r w:rsidRPr="0084698D">
        <w:rPr>
          <w:rStyle w:val="underline"/>
          <w:rFonts w:ascii="Helvetica" w:hAnsi="Helvetica"/>
        </w:rPr>
        <w:t>di</w:t>
      </w:r>
      <w:r w:rsidRPr="0084698D">
        <w:rPr>
          <w:rStyle w:val="underline"/>
          <w:rFonts w:ascii="Helvetica" w:hAnsi="Helvetica"/>
          <w:highlight w:val="cyan"/>
        </w:rPr>
        <w:t>d not take into account north south and east-west directions</w:t>
      </w:r>
      <w:r w:rsidRPr="0084698D">
        <w:rPr>
          <w:rStyle w:val="underline"/>
          <w:rFonts w:ascii="Helvetica" w:hAnsi="Helvetica"/>
        </w:rPr>
        <w:t xml:space="preserve">, but instead treated the earth as a homogeneous all-land sphere </w:t>
      </w:r>
      <w:r w:rsidRPr="0084698D">
        <w:rPr>
          <w:rFonts w:ascii="Helvetica" w:hAnsi="Helvetica"/>
          <w:szCs w:val="16"/>
        </w:rPr>
        <w:t>having a temperature that depended only on the up-down direction</w:t>
      </w:r>
      <w:r w:rsidRPr="0084698D">
        <w:rPr>
          <w:rStyle w:val="underline"/>
          <w:rFonts w:ascii="Helvetica" w:hAnsi="Helvetica"/>
        </w:rPr>
        <w:t xml:space="preserve"> </w:t>
      </w:r>
      <w:r w:rsidRPr="0084698D">
        <w:rPr>
          <w:rFonts w:ascii="Helvetica" w:hAnsi="Helvetica"/>
          <w:szCs w:val="16"/>
        </w:rPr>
        <w:t xml:space="preserve">(atmospheric </w:t>
      </w:r>
      <w:r w:rsidRPr="0084698D">
        <w:rPr>
          <w:rFonts w:ascii="Helvetica" w:hAnsi="Helvetica"/>
          <w:szCs w:val="16"/>
        </w:rPr>
        <w:lastRenderedPageBreak/>
        <w:t>altitude).</w:t>
      </w:r>
      <w:r w:rsidRPr="0084698D">
        <w:rPr>
          <w:rFonts w:ascii="Helvetica" w:hAnsi="Helvetica"/>
        </w:rPr>
        <w:t xml:space="preserve"> </w:t>
      </w:r>
      <w:r w:rsidRPr="0084698D">
        <w:rPr>
          <w:rFonts w:ascii="Helvetica" w:hAnsi="Helvetica"/>
          <w:szCs w:val="16"/>
        </w:rPr>
        <w:t>Thus,</w:t>
      </w:r>
      <w:r w:rsidRPr="0084698D">
        <w:rPr>
          <w:rFonts w:ascii="Helvetica" w:hAnsi="Helvetica"/>
          <w:szCs w:val="26"/>
        </w:rPr>
        <w:t xml:space="preserve"> </w:t>
      </w:r>
      <w:r w:rsidRPr="0084698D">
        <w:rPr>
          <w:rStyle w:val="underline"/>
          <w:rFonts w:ascii="Helvetica" w:hAnsi="Helvetica"/>
          <w:highlight w:val="cyan"/>
        </w:rPr>
        <w:t>the model had no geography, no winds, no seasons, instantaneous spread of smoke to the hemispheric scale, and no feedback of atmospheric circulation changes on the rate of smoke washout by rainfall.</w:t>
      </w:r>
      <w:r w:rsidRPr="0084698D">
        <w:rPr>
          <w:rStyle w:val="underline"/>
          <w:rFonts w:ascii="Helvetica" w:hAnsi="Helvetica"/>
        </w:rPr>
        <w:t xml:space="preserve"> </w:t>
      </w:r>
      <w:r w:rsidRPr="0084698D">
        <w:rPr>
          <w:rFonts w:ascii="Helvetica" w:hAnsi="Helvetica"/>
          <w:szCs w:val="16"/>
        </w:rPr>
        <w:t>Despite these limitations, the TTAPS calculations did offer state-of-the-art estimates of the sunlight and infrared radiation absorption of a given amount of smoke and dust in a vertical column of the atmosphere.</w:t>
      </w:r>
    </w:p>
    <w:bookmarkEnd w:id="118"/>
    <w:p w:rsidR="00652417"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119" w:name="_Toc241587497"/>
      <w:bookmarkStart w:id="120" w:name="_Toc251788104"/>
      <w:bookmarkStart w:id="121" w:name="_Toc241587496"/>
      <w:bookmarkStart w:id="122" w:name="_Toc251788103"/>
      <w:r w:rsidR="00652417" w:rsidRPr="0084698D">
        <w:rPr>
          <w:rStyle w:val="underline"/>
          <w:rFonts w:ascii="Helvetica" w:hAnsi="Helvetica"/>
        </w:rPr>
        <w:lastRenderedPageBreak/>
        <w:t>No, You’re Biased</w:t>
      </w:r>
      <w:bookmarkEnd w:id="121"/>
      <w:bookmarkEnd w:id="122"/>
    </w:p>
    <w:p w:rsidR="00652417" w:rsidRPr="0084698D" w:rsidRDefault="00652417" w:rsidP="0084698D">
      <w:pPr>
        <w:pStyle w:val="tag"/>
        <w:spacing w:line="276" w:lineRule="auto"/>
        <w:rPr>
          <w:rFonts w:ascii="Helvetica" w:hAnsi="Helvetica"/>
        </w:rPr>
      </w:pPr>
      <w:r w:rsidRPr="0084698D">
        <w:rPr>
          <w:rFonts w:ascii="Helvetica" w:hAnsi="Helvetica"/>
        </w:rPr>
        <w:t>Your evidence is the result of a propaganda campaign, multiple reasons rebuttal took too long to prevent the myth of Nuclear Winter from becoming common sense</w:t>
      </w:r>
    </w:p>
    <w:p w:rsidR="00652417" w:rsidRPr="0084698D" w:rsidRDefault="00652417" w:rsidP="0084698D">
      <w:pPr>
        <w:pStyle w:val="NoSpacing"/>
        <w:spacing w:line="276" w:lineRule="auto"/>
        <w:rPr>
          <w:rFonts w:ascii="Helvetica" w:hAnsi="Helvetica"/>
        </w:rPr>
      </w:pPr>
      <w:r w:rsidRPr="0084698D">
        <w:rPr>
          <w:rStyle w:val="cite"/>
          <w:rFonts w:ascii="Helvetica" w:hAnsi="Helvetica"/>
        </w:rPr>
        <w:t xml:space="preserve">Kearny ’87 </w:t>
      </w:r>
      <w:r w:rsidRPr="0084698D">
        <w:rPr>
          <w:rFonts w:ascii="Helvetica" w:hAnsi="Helvetica"/>
        </w:rPr>
        <w:t xml:space="preserve">Cresson H., </w:t>
      </w:r>
      <w:r w:rsidRPr="0084698D">
        <w:rPr>
          <w:rStyle w:val="cite"/>
          <w:rFonts w:ascii="Helvetica" w:hAnsi="Helvetica"/>
        </w:rPr>
        <w:t>two degrees in geology at Oxford, Jungle Experiment Officer of the Panama Mobile Force, demolitions expert in the Office of Strategic Services, research analyst at the Hudson Institute, worked with Herman Kahn on nuclear scenario planning</w:t>
      </w:r>
      <w:r w:rsidRPr="0084698D">
        <w:rPr>
          <w:rFonts w:ascii="Helvetica" w:hAnsi="Helvetica"/>
        </w:rPr>
        <w:t>, “Nuclear War Survival Skills: Updated and Expanded”</w:t>
      </w:r>
    </w:p>
    <w:p w:rsidR="00652417" w:rsidRPr="0084698D" w:rsidRDefault="00652417" w:rsidP="0084698D">
      <w:pPr>
        <w:pStyle w:val="card"/>
        <w:spacing w:line="276" w:lineRule="auto"/>
        <w:rPr>
          <w:rStyle w:val="underline"/>
          <w:rFonts w:ascii="Helvetica" w:hAnsi="Helvetica"/>
        </w:rPr>
      </w:pPr>
      <w:r w:rsidRPr="0084698D">
        <w:rPr>
          <w:rStyle w:val="underline"/>
          <w:rFonts w:ascii="Helvetica" w:hAnsi="Helvetica"/>
          <w:highlight w:val="cyan"/>
        </w:rPr>
        <w:t xml:space="preserve">The theory that smoke </w:t>
      </w:r>
      <w:r w:rsidRPr="0084698D">
        <w:rPr>
          <w:rStyle w:val="underline"/>
          <w:rFonts w:ascii="Helvetica" w:hAnsi="Helvetica"/>
        </w:rPr>
        <w:t xml:space="preserve">from burning cities and forests </w:t>
      </w:r>
      <w:r w:rsidRPr="0084698D">
        <w:rPr>
          <w:rStyle w:val="underline"/>
          <w:rFonts w:ascii="Helvetica" w:hAnsi="Helvetica"/>
          <w:highlight w:val="cyan"/>
        </w:rPr>
        <w:t xml:space="preserve">and dust </w:t>
      </w:r>
      <w:r w:rsidRPr="0084698D">
        <w:rPr>
          <w:rStyle w:val="underline"/>
          <w:rFonts w:ascii="Helvetica" w:hAnsi="Helvetica"/>
        </w:rPr>
        <w:t xml:space="preserve">from nuclear explosions </w:t>
      </w:r>
      <w:r w:rsidRPr="0084698D">
        <w:rPr>
          <w:rStyle w:val="underline"/>
          <w:rFonts w:ascii="Helvetica" w:hAnsi="Helvetica"/>
          <w:highlight w:val="cyan"/>
        </w:rPr>
        <w:t>would cause worldwide freezing temperatures</w:t>
      </w:r>
      <w:r w:rsidRPr="0084698D">
        <w:rPr>
          <w:rFonts w:ascii="Helvetica" w:hAnsi="Helvetica"/>
        </w:rPr>
        <w:t xml:space="preserve"> was conceived in 1982 by the German atmospheric chemist and environmentalist Paul </w:t>
      </w:r>
      <w:proofErr w:type="spellStart"/>
      <w:r w:rsidRPr="0084698D">
        <w:rPr>
          <w:rFonts w:ascii="Helvetica" w:hAnsi="Helvetica"/>
        </w:rPr>
        <w:t>Crutzen</w:t>
      </w:r>
      <w:proofErr w:type="spellEnd"/>
      <w:r w:rsidRPr="0084698D">
        <w:rPr>
          <w:rFonts w:ascii="Helvetica" w:hAnsi="Helvetica"/>
        </w:rPr>
        <w:t xml:space="preserve">, and </w:t>
      </w:r>
      <w:r w:rsidRPr="0084698D">
        <w:rPr>
          <w:rStyle w:val="underline"/>
          <w:rFonts w:ascii="Helvetica" w:hAnsi="Helvetica"/>
          <w:highlight w:val="cyan"/>
        </w:rPr>
        <w:t>continues to be promoted by a</w:t>
      </w:r>
      <w:r w:rsidRPr="0084698D">
        <w:rPr>
          <w:rStyle w:val="underline"/>
          <w:rFonts w:ascii="Helvetica" w:hAnsi="Helvetica"/>
        </w:rPr>
        <w:t xml:space="preserve"> worldwide </w:t>
      </w:r>
      <w:r w:rsidRPr="0084698D">
        <w:rPr>
          <w:rStyle w:val="underline"/>
          <w:rFonts w:ascii="Helvetica" w:hAnsi="Helvetica"/>
          <w:highlight w:val="cyan"/>
        </w:rPr>
        <w:t>propaganda campaign</w:t>
      </w:r>
      <w:r w:rsidRPr="0084698D">
        <w:rPr>
          <w:rStyle w:val="underline"/>
          <w:rFonts w:ascii="Helvetica" w:hAnsi="Helvetica"/>
        </w:rPr>
        <w:t>.</w:t>
      </w:r>
      <w:r w:rsidRPr="0084698D">
        <w:rPr>
          <w:rFonts w:ascii="Helvetica" w:hAnsi="Helvetica"/>
        </w:rPr>
        <w:t xml:space="preserve"> This well funded campaign began in 1983 with televised scientific-political meetings in Cambridge and Washington featuring American and Russian scientists. A barrage of newspaper and magazine articles followed, including a scaremongering article by Carl Sagan in the October 30, 1983 issue of Parade, the Sunday tabloid read by millions. The most influential article was featured in the December 23,1983 issue of Science (the weekly magazine of the American Association for the Advancement of Science): "Nuclear winter, global consequences of multiple nuclear explosions," by five scientists, R. P. Turco, O. B. Toon, T. P. Ackerman, J. B. Pollack, and C. Sagan. Significantly, these activists listed their names to spell TTAPS, pronounced "taps," the bugle call proclaiming "lights out" or the end of a military </w:t>
      </w:r>
      <w:proofErr w:type="spellStart"/>
      <w:r w:rsidRPr="0084698D">
        <w:rPr>
          <w:rFonts w:ascii="Helvetica" w:hAnsi="Helvetica"/>
        </w:rPr>
        <w:t>funeral.Until</w:t>
      </w:r>
      <w:proofErr w:type="spellEnd"/>
      <w:r w:rsidRPr="0084698D">
        <w:rPr>
          <w:rFonts w:ascii="Helvetica" w:hAnsi="Helvetica"/>
        </w:rPr>
        <w:t xml:space="preserve"> 1985, non-propagandizing scientists did not begin to effectively refute the numerous errors, unrealistic assumptions, and computer modeling weakness' of the TTAPS and related "nuclear winter" hypotheses. A principal reason is that </w:t>
      </w:r>
      <w:r w:rsidRPr="0084698D">
        <w:rPr>
          <w:rStyle w:val="underline"/>
          <w:rFonts w:ascii="Helvetica" w:hAnsi="Helvetica"/>
        </w:rPr>
        <w:t>government organizations, private corporations, and most scientists generally avoid getting involved in political controversies, or making statements likely to enable antinuclear activists to accuse them of minimizing nuclear war dangers,</w:t>
      </w:r>
      <w:r w:rsidRPr="0084698D">
        <w:rPr>
          <w:rFonts w:ascii="Helvetica" w:hAnsi="Helvetica"/>
        </w:rPr>
        <w:t xml:space="preserve"> thus undermining hopes for peace. Stephen </w:t>
      </w:r>
      <w:r w:rsidRPr="0084698D">
        <w:rPr>
          <w:rStyle w:val="underline"/>
          <w:rFonts w:ascii="Helvetica" w:hAnsi="Helvetica"/>
        </w:rPr>
        <w:t>Schneider has been called a fascist by some disarmament supporters</w:t>
      </w:r>
      <w:r w:rsidRPr="0084698D">
        <w:rPr>
          <w:rFonts w:ascii="Helvetica" w:hAnsi="Helvetica"/>
        </w:rPr>
        <w:t xml:space="preserve"> for having written "Nuclear Winter Reappraised," according to the Rocky Mountain News of July 6, 1986. Three days later, this paper, that until recently featured accounts of </w:t>
      </w:r>
      <w:proofErr w:type="spellStart"/>
      <w:r w:rsidRPr="0084698D">
        <w:rPr>
          <w:rFonts w:ascii="Helvetica" w:hAnsi="Helvetica"/>
        </w:rPr>
        <w:t>unsurvivable</w:t>
      </w:r>
      <w:proofErr w:type="spellEnd"/>
      <w:r w:rsidRPr="0084698D">
        <w:rPr>
          <w:rFonts w:ascii="Helvetica" w:hAnsi="Helvetica"/>
        </w:rPr>
        <w:t xml:space="preserve"> "nuclear winter," criticized Carl Sagan and defended Thompson and Schneider in its lead editorial, "In Study of Nuclear Winter, Let Scientists Be Scientists." In a free country, truth will out - although sometimes too late to effectively counter fast-hitting propaganda. </w:t>
      </w:r>
      <w:r w:rsidRPr="0084698D">
        <w:rPr>
          <w:rStyle w:val="underline"/>
          <w:rFonts w:ascii="Helvetica" w:hAnsi="Helvetica"/>
        </w:rPr>
        <w:t xml:space="preserve">Effective </w:t>
      </w:r>
      <w:r w:rsidRPr="0084698D">
        <w:rPr>
          <w:rStyle w:val="underline"/>
          <w:rFonts w:ascii="Helvetica" w:hAnsi="Helvetica"/>
          <w:highlight w:val="cyan"/>
        </w:rPr>
        <w:t xml:space="preserve">refutation of "nuclear winter" </w:t>
      </w:r>
      <w:r w:rsidRPr="0084698D">
        <w:rPr>
          <w:rStyle w:val="underline"/>
          <w:rFonts w:ascii="Helvetica" w:hAnsi="Helvetica"/>
        </w:rPr>
        <w:t xml:space="preserve">also </w:t>
      </w:r>
      <w:r w:rsidRPr="0084698D">
        <w:rPr>
          <w:rStyle w:val="underline"/>
          <w:rFonts w:ascii="Helvetica" w:hAnsi="Helvetica"/>
          <w:highlight w:val="cyan"/>
        </w:rPr>
        <w:t xml:space="preserve">was delayed by </w:t>
      </w:r>
      <w:r w:rsidRPr="0084698D">
        <w:rPr>
          <w:rStyle w:val="underline"/>
          <w:rFonts w:ascii="Helvetica" w:hAnsi="Helvetica"/>
        </w:rPr>
        <w:t xml:space="preserve">the prestige of politicians and of </w:t>
      </w:r>
      <w:r w:rsidRPr="0084698D">
        <w:rPr>
          <w:rStyle w:val="underline"/>
          <w:rFonts w:ascii="Helvetica" w:hAnsi="Helvetica"/>
          <w:highlight w:val="cyan"/>
        </w:rPr>
        <w:t xml:space="preserve">politically motivated scientists </w:t>
      </w:r>
      <w:r w:rsidRPr="0084698D">
        <w:rPr>
          <w:rStyle w:val="underline"/>
          <w:rFonts w:ascii="Helvetica" w:hAnsi="Helvetica"/>
        </w:rPr>
        <w:t xml:space="preserve">and scientific organizations endorsing the TTAPS forecast </w:t>
      </w:r>
      <w:r w:rsidRPr="0084698D">
        <w:rPr>
          <w:rFonts w:ascii="Helvetica" w:hAnsi="Helvetica"/>
        </w:rPr>
        <w:t xml:space="preserve">of worldwide doom. </w:t>
      </w:r>
      <w:r w:rsidRPr="0084698D">
        <w:rPr>
          <w:rStyle w:val="underline"/>
          <w:rFonts w:ascii="Helvetica" w:hAnsi="Helvetica"/>
        </w:rPr>
        <w:t xml:space="preserve">Furthermore, </w:t>
      </w:r>
      <w:r w:rsidRPr="0084698D">
        <w:rPr>
          <w:rStyle w:val="underline"/>
          <w:rFonts w:ascii="Helvetica" w:hAnsi="Helvetica"/>
          <w:highlight w:val="cyan"/>
        </w:rPr>
        <w:t xml:space="preserve">the weakness' in </w:t>
      </w:r>
      <w:r w:rsidRPr="0084698D">
        <w:rPr>
          <w:rStyle w:val="underline"/>
          <w:rFonts w:ascii="Helvetica" w:hAnsi="Helvetica"/>
        </w:rPr>
        <w:t xml:space="preserve">the </w:t>
      </w:r>
      <w:r w:rsidRPr="0084698D">
        <w:rPr>
          <w:rStyle w:val="underline"/>
          <w:rFonts w:ascii="Helvetica" w:hAnsi="Helvetica"/>
          <w:highlight w:val="cyan"/>
        </w:rPr>
        <w:t xml:space="preserve">TTAPS </w:t>
      </w:r>
      <w:r w:rsidRPr="0084698D">
        <w:rPr>
          <w:rStyle w:val="underline"/>
          <w:rFonts w:ascii="Helvetica" w:hAnsi="Helvetica"/>
        </w:rPr>
        <w:t xml:space="preserve">hypothesis </w:t>
      </w:r>
      <w:r w:rsidRPr="0084698D">
        <w:rPr>
          <w:rStyle w:val="underline"/>
          <w:rFonts w:ascii="Helvetica" w:hAnsi="Helvetica"/>
          <w:highlight w:val="cyan"/>
        </w:rPr>
        <w:t xml:space="preserve">could not be </w:t>
      </w:r>
      <w:r w:rsidRPr="0084698D">
        <w:rPr>
          <w:rStyle w:val="underline"/>
          <w:rFonts w:ascii="Helvetica" w:hAnsi="Helvetica"/>
        </w:rPr>
        <w:t xml:space="preserve">effectively </w:t>
      </w:r>
      <w:r w:rsidRPr="0084698D">
        <w:rPr>
          <w:rStyle w:val="underline"/>
          <w:rFonts w:ascii="Helvetica" w:hAnsi="Helvetica"/>
          <w:highlight w:val="cyan"/>
        </w:rPr>
        <w:t xml:space="preserve">explored until adequate </w:t>
      </w:r>
      <w:r w:rsidRPr="0084698D">
        <w:rPr>
          <w:rStyle w:val="underline"/>
          <w:rFonts w:ascii="Helvetica" w:hAnsi="Helvetica"/>
        </w:rPr>
        <w:t xml:space="preserve">Government </w:t>
      </w:r>
      <w:r w:rsidRPr="0084698D">
        <w:rPr>
          <w:rStyle w:val="underline"/>
          <w:rFonts w:ascii="Helvetica" w:hAnsi="Helvetica"/>
          <w:highlight w:val="cyan"/>
        </w:rPr>
        <w:t>funding was made available to cover costs of lengthy, expensive</w:t>
      </w:r>
      <w:r w:rsidRPr="0084698D">
        <w:rPr>
          <w:rStyle w:val="underline"/>
          <w:rFonts w:ascii="Helvetica" w:hAnsi="Helvetica"/>
        </w:rPr>
        <w:t xml:space="preserve"> </w:t>
      </w:r>
      <w:r w:rsidRPr="0084698D">
        <w:rPr>
          <w:rStyle w:val="underline"/>
          <w:rFonts w:ascii="Helvetica" w:hAnsi="Helvetica"/>
          <w:highlight w:val="cyan"/>
        </w:rPr>
        <w:t xml:space="preserve">studies, </w:t>
      </w:r>
      <w:r w:rsidRPr="0084698D">
        <w:rPr>
          <w:rStyle w:val="underline"/>
          <w:rFonts w:ascii="Helvetica" w:hAnsi="Helvetica"/>
        </w:rPr>
        <w:t>including improved computer modeling of interrelated, poorly understood meteorological phenomena.</w:t>
      </w:r>
    </w:p>
    <w:p w:rsidR="00652417" w:rsidRPr="0084698D" w:rsidRDefault="00652417" w:rsidP="0084698D">
      <w:pPr>
        <w:spacing w:line="276" w:lineRule="auto"/>
        <w:rPr>
          <w:rStyle w:val="underline"/>
          <w:rFonts w:ascii="Helvetica" w:hAnsi="Helvetica"/>
        </w:rPr>
      </w:pPr>
      <w:r w:rsidRPr="0084698D">
        <w:rPr>
          <w:rStyle w:val="underline"/>
          <w:rFonts w:ascii="Helvetica" w:hAnsi="Helvetica"/>
        </w:rPr>
        <w:br w:type="page"/>
      </w:r>
      <w:r w:rsidRPr="0084698D">
        <w:rPr>
          <w:rStyle w:val="underline"/>
          <w:rFonts w:ascii="Helvetica" w:hAnsi="Helvetica"/>
        </w:rPr>
        <w:lastRenderedPageBreak/>
        <w:t xml:space="preserve"> </w:t>
      </w: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t>Government Studies</w:t>
      </w:r>
      <w:bookmarkEnd w:id="119"/>
      <w:bookmarkEnd w:id="120"/>
    </w:p>
    <w:p w:rsidR="00A65C2A" w:rsidRPr="0084698D" w:rsidRDefault="00A65C2A" w:rsidP="0084698D">
      <w:pPr>
        <w:pStyle w:val="tag"/>
        <w:spacing w:line="276" w:lineRule="auto"/>
        <w:rPr>
          <w:rFonts w:ascii="Helvetica" w:hAnsi="Helvetica"/>
        </w:rPr>
      </w:pPr>
      <w:r w:rsidRPr="0084698D">
        <w:rPr>
          <w:rFonts w:ascii="Helvetica" w:hAnsi="Helvetica"/>
        </w:rPr>
        <w:t>US Defense Nuclear Studies Manuel says that worst case nuclear war wouldn’t cause extinction</w:t>
      </w:r>
    </w:p>
    <w:p w:rsidR="00A65C2A" w:rsidRPr="0084698D" w:rsidRDefault="00A65C2A" w:rsidP="0084698D">
      <w:pPr>
        <w:spacing w:line="276" w:lineRule="auto"/>
        <w:rPr>
          <w:rFonts w:ascii="Helvetica" w:hAnsi="Helvetica"/>
        </w:rPr>
      </w:pPr>
      <w:r w:rsidRPr="0084698D">
        <w:rPr>
          <w:rStyle w:val="cite"/>
          <w:rFonts w:ascii="Helvetica" w:hAnsi="Helvetica"/>
        </w:rPr>
        <w:t>Johnston ‘3</w:t>
      </w:r>
      <w:r w:rsidRPr="0084698D">
        <w:rPr>
          <w:rFonts w:ascii="Helvetica" w:hAnsi="Helvetica"/>
        </w:rPr>
        <w:t xml:space="preserve"> /Wm. Robert, doctoral student in physics at the University of Texas at Dallas, “The Effects of a Global Thermonuclear War 4th edition: escalation in 1988,” August 18/</w:t>
      </w:r>
    </w:p>
    <w:p w:rsidR="00A65C2A" w:rsidRPr="0084698D" w:rsidRDefault="00A65C2A" w:rsidP="0084698D">
      <w:pPr>
        <w:spacing w:line="276" w:lineRule="auto"/>
        <w:rPr>
          <w:rFonts w:ascii="Helvetica" w:hAnsi="Helvetica"/>
        </w:rPr>
      </w:pPr>
      <w:r w:rsidRPr="0084698D">
        <w:rPr>
          <w:rFonts w:ascii="Helvetica" w:hAnsi="Helvetica"/>
        </w:rPr>
        <w:t>http://www.johnstonsarchive.net/nuclear/nuclearwar1.html</w:t>
      </w: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The following is an approximate description of the effects of</w:t>
      </w:r>
      <w:r w:rsidRPr="0084698D">
        <w:rPr>
          <w:rStyle w:val="underline"/>
          <w:rFonts w:ascii="Helvetica" w:hAnsi="Helvetica"/>
        </w:rPr>
        <w:t xml:space="preserve"> </w:t>
      </w:r>
      <w:r w:rsidRPr="0084698D">
        <w:rPr>
          <w:rStyle w:val="underline"/>
          <w:rFonts w:ascii="Helvetica" w:hAnsi="Helvetica"/>
          <w:highlight w:val="cyan"/>
        </w:rPr>
        <w:t>a global nuclear war</w:t>
      </w:r>
      <w:r w:rsidRPr="0084698D">
        <w:rPr>
          <w:rStyle w:val="underline"/>
          <w:rFonts w:ascii="Helvetica" w:hAnsi="Helvetica"/>
        </w:rPr>
        <w:t>.</w:t>
      </w:r>
      <w:r w:rsidRPr="0084698D">
        <w:rPr>
          <w:rFonts w:ascii="Helvetica" w:hAnsi="Helvetica"/>
        </w:rPr>
        <w:t xml:space="preserve"> For the purposes of illustration </w:t>
      </w:r>
      <w:r w:rsidRPr="0084698D">
        <w:rPr>
          <w:rStyle w:val="underline"/>
          <w:rFonts w:ascii="Helvetica" w:hAnsi="Helvetica"/>
        </w:rPr>
        <w:t>it</w:t>
      </w:r>
      <w:r w:rsidRPr="0084698D">
        <w:rPr>
          <w:rFonts w:ascii="Helvetica" w:hAnsi="Helvetica"/>
        </w:rPr>
        <w:t xml:space="preserve"> is </w:t>
      </w:r>
      <w:r w:rsidRPr="0084698D">
        <w:rPr>
          <w:rStyle w:val="underline"/>
          <w:rFonts w:ascii="Helvetica" w:hAnsi="Helvetica"/>
        </w:rPr>
        <w:t>assumed</w:t>
      </w:r>
      <w:r w:rsidRPr="0084698D">
        <w:rPr>
          <w:rFonts w:ascii="Helvetica" w:hAnsi="Helvetica"/>
        </w:rPr>
        <w:t xml:space="preserve"> that a war resulted in mid-1988 from military conflict between the Warsaw Pact and NATO. This is in some ways </w:t>
      </w:r>
      <w:r w:rsidRPr="0084698D">
        <w:rPr>
          <w:rStyle w:val="underline"/>
          <w:rFonts w:ascii="Helvetica" w:hAnsi="Helvetica"/>
        </w:rPr>
        <w:t xml:space="preserve">a </w:t>
      </w:r>
      <w:r w:rsidRPr="0084698D">
        <w:rPr>
          <w:rStyle w:val="underline"/>
          <w:rFonts w:ascii="Helvetica" w:hAnsi="Helvetica"/>
          <w:highlight w:val="cyan"/>
        </w:rPr>
        <w:t>worst-case scenario</w:t>
      </w:r>
      <w:r w:rsidRPr="0084698D">
        <w:rPr>
          <w:rFonts w:ascii="Helvetica" w:hAnsi="Helvetica"/>
        </w:rPr>
        <w:t xml:space="preserve"> (total numbers of strategic warheads deployed by the superpowers peaked about this time; </w:t>
      </w:r>
      <w:r w:rsidRPr="0084698D">
        <w:rPr>
          <w:rStyle w:val="underline"/>
          <w:rFonts w:ascii="Helvetica" w:hAnsi="Helvetica"/>
        </w:rPr>
        <w:t>the scenario implies a greater level of military readiness; and impact on global climate and crop yields are greatest for a war in August).</w:t>
      </w:r>
      <w:r w:rsidRPr="0084698D">
        <w:rPr>
          <w:rFonts w:ascii="Helvetica" w:hAnsi="Helvetica"/>
        </w:rPr>
        <w:t xml:space="preserve"> Some details, such as the time of attack, the events leading to war, and the winds affecting fallout patterns, are only meant to be illustrative. This applies also to the global geopolitical aftermath, which represents the author's efforts at intelligent speculation.  </w:t>
      </w:r>
      <w:r w:rsidRPr="0084698D">
        <w:rPr>
          <w:rStyle w:val="underline"/>
          <w:rFonts w:ascii="Helvetica" w:hAnsi="Helvetica"/>
        </w:rPr>
        <w:t>There is much</w:t>
      </w:r>
      <w:r w:rsidRPr="0084698D">
        <w:rPr>
          <w:rFonts w:ascii="Helvetica" w:hAnsi="Helvetica"/>
        </w:rPr>
        <w:t xml:space="preserve"> public </w:t>
      </w:r>
      <w:r w:rsidRPr="0084698D">
        <w:rPr>
          <w:rStyle w:val="underline"/>
          <w:rFonts w:ascii="Helvetica" w:hAnsi="Helvetica"/>
        </w:rPr>
        <w:t>misconception concerning the physical effects of nuclear war--some of it motivated by politics.</w:t>
      </w:r>
      <w:r w:rsidRPr="0084698D">
        <w:rPr>
          <w:rFonts w:ascii="Helvetica" w:hAnsi="Helvetica"/>
        </w:rPr>
        <w:t xml:space="preserve"> Certainly the predictions described here are uncertain: for example, casualty figures in the U.S. are accurate perhaps to within 30% for the first few days, but the number of survivors in the U.S. after one year could differ from these figures by as much as a factor of four. Nonetheless, </w:t>
      </w:r>
      <w:r w:rsidRPr="0084698D">
        <w:rPr>
          <w:rStyle w:val="underline"/>
          <w:rFonts w:ascii="Helvetica" w:hAnsi="Helvetica"/>
        </w:rPr>
        <w:t>there is no reasonable basis for expecting results radically different from this description</w:t>
      </w:r>
      <w:r w:rsidRPr="0084698D">
        <w:rPr>
          <w:rFonts w:ascii="Helvetica" w:hAnsi="Helvetica"/>
        </w:rPr>
        <w:t xml:space="preserve">--for example, </w:t>
      </w:r>
      <w:r w:rsidRPr="0084698D">
        <w:rPr>
          <w:rStyle w:val="underline"/>
          <w:rFonts w:ascii="Helvetica" w:hAnsi="Helvetica"/>
          <w:highlight w:val="cyan"/>
        </w:rPr>
        <w:t>there is no scientific basis for expecting the extinction of the human species</w:t>
      </w:r>
      <w:r w:rsidRPr="0084698D">
        <w:rPr>
          <w:rStyle w:val="underline"/>
          <w:rFonts w:ascii="Helvetica" w:hAnsi="Helvetica"/>
        </w:rPr>
        <w:t>.</w:t>
      </w:r>
      <w:r w:rsidRPr="0084698D">
        <w:rPr>
          <w:rFonts w:ascii="Helvetica" w:hAnsi="Helvetica"/>
        </w:rPr>
        <w:t xml:space="preserve"> Note that </w:t>
      </w:r>
      <w:r w:rsidRPr="0084698D">
        <w:rPr>
          <w:rStyle w:val="underline"/>
          <w:rFonts w:ascii="Helvetica" w:hAnsi="Helvetica"/>
          <w:highlight w:val="cyan"/>
        </w:rPr>
        <w:t>the most severe</w:t>
      </w:r>
      <w:r w:rsidRPr="0084698D">
        <w:rPr>
          <w:rStyle w:val="underline"/>
          <w:rFonts w:ascii="Helvetica" w:hAnsi="Helvetica"/>
        </w:rPr>
        <w:t xml:space="preserve"> predictions </w:t>
      </w:r>
      <w:r w:rsidRPr="0084698D">
        <w:rPr>
          <w:rStyle w:val="underline"/>
          <w:rFonts w:ascii="Helvetica" w:hAnsi="Helvetica"/>
          <w:highlight w:val="cyan"/>
        </w:rPr>
        <w:t>concerning nuclear winter have now been evaluated and discounted by</w:t>
      </w:r>
      <w:r w:rsidRPr="0084698D">
        <w:rPr>
          <w:rStyle w:val="underline"/>
          <w:rFonts w:ascii="Helvetica" w:hAnsi="Helvetica"/>
        </w:rPr>
        <w:t xml:space="preserve"> most of </w:t>
      </w:r>
      <w:r w:rsidRPr="0084698D">
        <w:rPr>
          <w:rStyle w:val="underline"/>
          <w:rFonts w:ascii="Helvetica" w:hAnsi="Helvetica"/>
          <w:highlight w:val="cyan"/>
        </w:rPr>
        <w:t>the scientific community</w:t>
      </w:r>
      <w:r w:rsidRPr="0084698D">
        <w:rPr>
          <w:rStyle w:val="underline"/>
          <w:rFonts w:ascii="Helvetica" w:hAnsi="Helvetica"/>
        </w:rPr>
        <w:t>.</w:t>
      </w:r>
      <w:r w:rsidRPr="0084698D">
        <w:rPr>
          <w:rFonts w:ascii="Helvetica" w:hAnsi="Helvetica"/>
        </w:rPr>
        <w:t xml:space="preserve">  </w:t>
      </w:r>
      <w:r w:rsidRPr="0084698D">
        <w:rPr>
          <w:rStyle w:val="underline"/>
          <w:rFonts w:ascii="Helvetica" w:hAnsi="Helvetica"/>
        </w:rPr>
        <w:t>Sources supplying the basis for this description include the U.S. Defense Nuclear Agency</w:t>
      </w:r>
      <w:r w:rsidRPr="0084698D">
        <w:rPr>
          <w:rFonts w:ascii="Helvetica" w:hAnsi="Helvetica"/>
        </w:rPr>
        <w:t xml:space="preserve"> manual on nuclear weapon effects, </w:t>
      </w:r>
      <w:r w:rsidRPr="0084698D">
        <w:rPr>
          <w:rStyle w:val="underline"/>
          <w:rFonts w:ascii="Helvetica" w:hAnsi="Helvetica"/>
        </w:rPr>
        <w:t>scientific papers describing computer simulations of long-term effects published by groups ranging from the U.S. government to</w:t>
      </w:r>
      <w:r w:rsidRPr="0084698D">
        <w:rPr>
          <w:rFonts w:ascii="Helvetica" w:hAnsi="Helvetica"/>
        </w:rPr>
        <w:t xml:space="preserve"> left-leaning </w:t>
      </w:r>
      <w:r w:rsidRPr="0084698D">
        <w:rPr>
          <w:rStyle w:val="underline"/>
          <w:rFonts w:ascii="Helvetica" w:hAnsi="Helvetica"/>
        </w:rPr>
        <w:t>scientific organizations, and research by a similar variety of groups on weapons characteristics and strategy.</w:t>
      </w:r>
      <w:r w:rsidRPr="0084698D">
        <w:rPr>
          <w:rFonts w:ascii="Helvetica" w:hAnsi="Helvetica"/>
        </w:rPr>
        <w:t xml:space="preserve">  </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23" w:name="_Toc241587498"/>
      <w:bookmarkStart w:id="124" w:name="_Toc251788105"/>
      <w:r w:rsidRPr="0084698D">
        <w:rPr>
          <w:rStyle w:val="underline"/>
          <w:rFonts w:ascii="Helvetica" w:hAnsi="Helvetica"/>
        </w:rPr>
        <w:lastRenderedPageBreak/>
        <w:t>A2: Pro-Nuclear Bias</w:t>
      </w:r>
      <w:bookmarkEnd w:id="123"/>
      <w:bookmarkEnd w:id="124"/>
    </w:p>
    <w:p w:rsidR="00A65C2A" w:rsidRPr="0084698D" w:rsidRDefault="00A65C2A" w:rsidP="0084698D">
      <w:pPr>
        <w:pStyle w:val="tag"/>
        <w:spacing w:line="276" w:lineRule="auto"/>
        <w:rPr>
          <w:rFonts w:ascii="Helvetica" w:hAnsi="Helvetica"/>
        </w:rPr>
      </w:pPr>
      <w:r w:rsidRPr="0084698D">
        <w:rPr>
          <w:rFonts w:ascii="Helvetica" w:hAnsi="Helvetica"/>
        </w:rPr>
        <w:t>This argument is used to aggressively discredit opposition.  We’re not militarists, we just know what we’re talking about and we’re in good company</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Seitz ‘86</w:t>
      </w:r>
      <w:r w:rsidRPr="0084698D">
        <w:rPr>
          <w:rFonts w:ascii="Helvetica" w:hAnsi="Helvetica"/>
        </w:rPr>
        <w:t xml:space="preserve"> Russell, Visiting Scholar in Harvard University's Center for International Affairs, “The Melting of 'Nuclear Winter'”</w:t>
      </w:r>
    </w:p>
    <w:p w:rsidR="00A65C2A" w:rsidRPr="0084698D" w:rsidRDefault="00A65C2A" w:rsidP="0084698D">
      <w:pPr>
        <w:pStyle w:val="card"/>
        <w:spacing w:line="276" w:lineRule="auto"/>
        <w:rPr>
          <w:rFonts w:ascii="Helvetica" w:hAnsi="Helvetica"/>
        </w:rPr>
      </w:pPr>
      <w:r w:rsidRPr="0084698D">
        <w:rPr>
          <w:rFonts w:ascii="Helvetica" w:hAnsi="Helvetica"/>
        </w:rPr>
        <w:t>Rather than "higher standards of evidence," Mr. Sagan merely provided testimonials.  He had sent return mail questionnaires to the nearly 100 participants at the April meeting, and edited the replies down to his favorite two-dozen quotations.  What became of the hard copy of the less enthusiastic reports remains a mystery, but it is evident from subsequent comments by their authors that TTAPS received less than the unanimous endorsement of "a large number of scientists."  Prof. Victor Weisskopf of MIT, sized up the matter in early 1984:  "Ah! Nuclear Winter!  The science is terrible, but, perhaps the psychology is good."</w:t>
      </w:r>
      <w:r w:rsidRPr="0084698D">
        <w:rPr>
          <w:rStyle w:val="underline"/>
          <w:rFonts w:ascii="Helvetica" w:hAnsi="Helvetica"/>
        </w:rPr>
        <w:t xml:space="preserve">  </w:t>
      </w:r>
      <w:r w:rsidRPr="0084698D">
        <w:rPr>
          <w:rStyle w:val="underline"/>
          <w:rFonts w:ascii="Helvetica" w:hAnsi="Helvetica"/>
          <w:highlight w:val="cyan"/>
        </w:rPr>
        <w:t>Many scientists were reluctant to speak out, perhaps for fear of being denounced as reactionaries</w:t>
      </w:r>
      <w:r w:rsidRPr="0084698D">
        <w:rPr>
          <w:rStyle w:val="underline"/>
          <w:rFonts w:ascii="Helvetica" w:hAnsi="Helvetica"/>
        </w:rPr>
        <w:t xml:space="preserve"> </w:t>
      </w:r>
      <w:r w:rsidRPr="0084698D">
        <w:rPr>
          <w:rFonts w:ascii="Helvetica" w:hAnsi="Helvetica"/>
        </w:rPr>
        <w:t xml:space="preserve">or closet Strangeloves.  For example, physicist Freeman </w:t>
      </w:r>
      <w:r w:rsidRPr="0084698D">
        <w:rPr>
          <w:rStyle w:val="underline"/>
          <w:rFonts w:ascii="Helvetica" w:hAnsi="Helvetica"/>
        </w:rPr>
        <w:t>Dyson</w:t>
      </w:r>
      <w:r w:rsidRPr="0084698D">
        <w:rPr>
          <w:rFonts w:ascii="Helvetica" w:hAnsi="Helvetica"/>
        </w:rPr>
        <w:t xml:space="preserve"> of the Institute for Advanced Studies at Princeton was privately critical in early 1984.  As he put it, "It's (</w:t>
      </w:r>
      <w:r w:rsidRPr="0084698D">
        <w:rPr>
          <w:rStyle w:val="underline"/>
          <w:rFonts w:ascii="Helvetica" w:hAnsi="Helvetica"/>
          <w:highlight w:val="cyan"/>
        </w:rPr>
        <w:t>TTAPS) an absolutely atrocious piece of science, but I quite despair of setting the public record straight....Who wants to be accused of being in favor of nuclear war</w:t>
      </w:r>
      <w:r w:rsidRPr="0084698D">
        <w:rPr>
          <w:rStyle w:val="underline"/>
          <w:rFonts w:ascii="Helvetica" w:hAnsi="Helvetica"/>
        </w:rPr>
        <w:t xml:space="preserve">?" </w:t>
      </w:r>
      <w:r w:rsidRPr="0084698D">
        <w:rPr>
          <w:rFonts w:ascii="Helvetica" w:hAnsi="Helvetica"/>
        </w:rPr>
        <w:t xml:space="preserve">Most of the intellectual tools necessary to demolish TTAPS's bleak vision were already around then, but not the will to use them.  </w:t>
      </w:r>
      <w:r w:rsidRPr="0084698D">
        <w:rPr>
          <w:rStyle w:val="underline"/>
          <w:rFonts w:ascii="Helvetica" w:hAnsi="Helvetica"/>
        </w:rPr>
        <w:t>From respected scientists one heard</w:t>
      </w:r>
      <w:r w:rsidRPr="0084698D">
        <w:rPr>
          <w:rFonts w:ascii="Helvetica" w:hAnsi="Helvetica"/>
        </w:rPr>
        <w:t xml:space="preserve"> this:  "You know,</w:t>
      </w:r>
      <w:r w:rsidRPr="0084698D">
        <w:rPr>
          <w:rStyle w:val="underline"/>
          <w:rFonts w:ascii="Helvetica" w:hAnsi="Helvetica"/>
        </w:rPr>
        <w:t xml:space="preserve"> I really don't think </w:t>
      </w:r>
      <w:r w:rsidRPr="0084698D">
        <w:rPr>
          <w:rStyle w:val="underline"/>
          <w:rFonts w:ascii="Helvetica" w:hAnsi="Helvetica"/>
          <w:highlight w:val="cyan"/>
        </w:rPr>
        <w:t>these guys know what they're talking about</w:t>
      </w:r>
      <w:r w:rsidRPr="0084698D">
        <w:rPr>
          <w:rStyle w:val="underline"/>
          <w:rFonts w:ascii="Helvetica" w:hAnsi="Helvetica"/>
        </w:rPr>
        <w:t>"</w:t>
      </w:r>
      <w:r w:rsidRPr="0084698D">
        <w:rPr>
          <w:rFonts w:ascii="Helvetica" w:hAnsi="Helvetica"/>
        </w:rPr>
        <w:t xml:space="preserve"> (Nobel laureate physicist Richard </w:t>
      </w:r>
      <w:r w:rsidRPr="0084698D">
        <w:rPr>
          <w:rStyle w:val="underline"/>
          <w:rFonts w:ascii="Helvetica" w:hAnsi="Helvetica"/>
        </w:rPr>
        <w:t>Feynman); "They stacked the deck"</w:t>
      </w:r>
      <w:r w:rsidRPr="0084698D">
        <w:rPr>
          <w:rFonts w:ascii="Helvetica" w:hAnsi="Helvetica"/>
        </w:rPr>
        <w:t xml:space="preserve"> (Prof. Michael </w:t>
      </w:r>
      <w:r w:rsidRPr="0084698D">
        <w:rPr>
          <w:rStyle w:val="underline"/>
          <w:rFonts w:ascii="Helvetica" w:hAnsi="Helvetica"/>
        </w:rPr>
        <w:t>McElroy</w:t>
      </w:r>
      <w:r w:rsidRPr="0084698D">
        <w:rPr>
          <w:rFonts w:ascii="Helvetica" w:hAnsi="Helvetica"/>
        </w:rPr>
        <w:t xml:space="preserve">, Harvard); </w:t>
      </w:r>
      <w:r w:rsidRPr="0084698D">
        <w:rPr>
          <w:rStyle w:val="underline"/>
          <w:rFonts w:ascii="Helvetica" w:hAnsi="Helvetica"/>
        </w:rPr>
        <w:t>and, after a journalist's caution against four-letter words, "'Humbug' is six</w:t>
      </w:r>
      <w:r w:rsidRPr="0084698D">
        <w:rPr>
          <w:rFonts w:ascii="Helvetica" w:hAnsi="Helvetica"/>
        </w:rPr>
        <w:t xml:space="preserve"> [letters]" (Prof. Jonathan </w:t>
      </w:r>
      <w:r w:rsidRPr="0084698D">
        <w:rPr>
          <w:rStyle w:val="underline"/>
          <w:rFonts w:ascii="Helvetica" w:hAnsi="Helvetica"/>
        </w:rPr>
        <w:t>Katz</w:t>
      </w:r>
      <w:r w:rsidRPr="0084698D">
        <w:rPr>
          <w:rFonts w:ascii="Helvetica" w:hAnsi="Helvetica"/>
        </w:rPr>
        <w:t>, Washington University). In 1985, a series of unheralded and completely unpublicized studies started to appear in learned journals -- studies that, piece by piece, started to fill in the blanks in the climate-modeling process that had previously been patched over with "educated" guesses. The result was straightforward:  As the science progressed and more authentic sophistication was achieved in newer and more elegant models, the postulated effects headed downhill.  By 1986, these worst-case effects had melted down from a year of arctic darkness to warmer temperatures than the cool months in Palm Beach!  A new paradigm of broken clouds and cool spots had emerged.  The once global hard frost had retreated back to the northern tundra.  Mr. Sagan's elaborate conjecture had fallen prey to Murphy's lesser known Second Law:  If everything MUST go wrong, don't bet on it. By June 1986 it was over:  In the Summer 1986 Foreign Affairs, National Center for Atmospheric Research (NCAR) scientists Starley Thompson and Stephen Schneider declared, "...on scientific grounds the global apocalyptic conclusions of the initial nuclear winter hypothesis can now be relegated to a vanishingly low level of probability." Yet the activist wing of the international scientific establishment had already announced the results of the first generations of interdisciplinary ecological and climatological studies based on Nuclear Winter.  Journalists paid more attention to the press releases than the substance of these already obsolescent efforts at ecological modeling, and proceeded to inform the public that things were looking worse than ever.  Bold headlines carried casualty estimates that ran into the proverbial "billions and billions."  This process culminated in the reception given the 1985 report of the National Academy of Sciences (NAS).  Stressing the uncertainties that plagued the calculations then and now, it scrupulously excluded the expression "Nuclear Winter" from its 193 pages of sober text, but the report's press release was prefaced "Nuclear Winter...'Clear Possibility.'"  Mr. Sagan construed the reports to constitute an endorsement of the theory.  But in February 1986, NCAR's Dr. Schneider quietly informed a gathering at the NASA-Ames Laboratory that Nuclear Winter had succumbed to scientific progress and that, "in a severe" 6,500-megaton strategic exchange, "The Day After" might witness July temperatures upwards of 50- plus degrees Fahrenheit in mid-America.  The depths of Nuclear Winter could no longer easily be distinguished from the coolest days of summer.</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BlockTitle"/>
        <w:spacing w:line="276" w:lineRule="auto"/>
        <w:rPr>
          <w:rFonts w:ascii="Helvetica" w:hAnsi="Helvetica"/>
        </w:rPr>
      </w:pPr>
      <w:r w:rsidRPr="0084698D">
        <w:rPr>
          <w:rStyle w:val="underline"/>
          <w:rFonts w:ascii="Helvetica" w:hAnsi="Helvetica"/>
        </w:rPr>
        <w:lastRenderedPageBreak/>
        <w:br w:type="page"/>
      </w:r>
      <w:bookmarkStart w:id="125" w:name="_Toc218890801"/>
      <w:bookmarkStart w:id="126" w:name="_Toc218890797"/>
    </w:p>
    <w:p w:rsidR="00652417" w:rsidRPr="0084698D" w:rsidRDefault="00652417" w:rsidP="0084698D">
      <w:pPr>
        <w:pStyle w:val="BlockTitle"/>
        <w:spacing w:line="276" w:lineRule="auto"/>
        <w:rPr>
          <w:rStyle w:val="underline"/>
          <w:rFonts w:ascii="Helvetica" w:hAnsi="Helvetica"/>
        </w:rPr>
      </w:pPr>
      <w:bookmarkStart w:id="127" w:name="_Toc241587500"/>
      <w:bookmarkStart w:id="128" w:name="_Toc251788107"/>
      <w:bookmarkStart w:id="129" w:name="_Toc241587499"/>
      <w:bookmarkStart w:id="130" w:name="_Toc251788106"/>
      <w:bookmarkEnd w:id="125"/>
      <w:r w:rsidRPr="0084698D">
        <w:rPr>
          <w:rStyle w:val="underline"/>
          <w:rFonts w:ascii="Helvetica" w:hAnsi="Helvetica"/>
        </w:rPr>
        <w:lastRenderedPageBreak/>
        <w:t>Nuclear Autumn</w:t>
      </w:r>
      <w:bookmarkEnd w:id="129"/>
      <w:bookmarkEnd w:id="130"/>
    </w:p>
    <w:p w:rsidR="00652417" w:rsidRPr="0084698D" w:rsidRDefault="00652417" w:rsidP="0084698D">
      <w:pPr>
        <w:spacing w:line="276" w:lineRule="auto"/>
        <w:rPr>
          <w:rStyle w:val="cite"/>
          <w:rFonts w:ascii="Helvetica" w:hAnsi="Helvetica"/>
        </w:rPr>
      </w:pPr>
      <w:r w:rsidRPr="0084698D">
        <w:rPr>
          <w:rStyle w:val="cite"/>
          <w:rFonts w:ascii="Helvetica" w:hAnsi="Helvetica"/>
        </w:rPr>
        <w:t>Nuclear winter’s discredited – all real scientists call it nuclear autumn</w:t>
      </w:r>
    </w:p>
    <w:p w:rsidR="00652417" w:rsidRPr="0084698D" w:rsidRDefault="00652417" w:rsidP="0084698D">
      <w:pPr>
        <w:pStyle w:val="NoSpacing"/>
        <w:spacing w:line="276" w:lineRule="auto"/>
        <w:rPr>
          <w:rFonts w:ascii="Helvetica" w:hAnsi="Helvetica"/>
        </w:rPr>
      </w:pPr>
      <w:r w:rsidRPr="0084698D">
        <w:rPr>
          <w:rStyle w:val="underline"/>
          <w:rFonts w:ascii="Helvetica" w:hAnsi="Helvetica"/>
        </w:rPr>
        <w:t xml:space="preserve">Kearny ’87 </w:t>
      </w:r>
      <w:r w:rsidRPr="0084698D">
        <w:rPr>
          <w:rStyle w:val="cardChar"/>
          <w:rFonts w:ascii="Helvetica" w:hAnsi="Helvetica"/>
        </w:rPr>
        <w:t xml:space="preserve">Cresson H., </w:t>
      </w:r>
      <w:r w:rsidRPr="0084698D">
        <w:rPr>
          <w:rStyle w:val="cite"/>
          <w:rFonts w:ascii="Helvetica" w:hAnsi="Helvetica"/>
        </w:rPr>
        <w:t>two degrees in geology at Oxford, Jungle Experiment Officer of the Panama Mobile Force, demolitions expert in the Office of Strategic Services, research analyst at the Hudson Institute, worked with Herman Kahn on nuclear scenario planning</w:t>
      </w:r>
      <w:r w:rsidRPr="0084698D">
        <w:rPr>
          <w:rStyle w:val="cardChar"/>
          <w:rFonts w:ascii="Helvetica" w:hAnsi="Helvetica"/>
        </w:rPr>
        <w:t>, “Nuclear War Survival Skills: Updated and Expanded”</w:t>
      </w:r>
    </w:p>
    <w:p w:rsidR="00652417" w:rsidRPr="0084698D" w:rsidRDefault="00652417" w:rsidP="0084698D">
      <w:pPr>
        <w:pStyle w:val="card"/>
        <w:spacing w:line="276" w:lineRule="auto"/>
        <w:rPr>
          <w:rFonts w:ascii="Helvetica" w:hAnsi="Helvetica"/>
        </w:rPr>
      </w:pPr>
      <w:r w:rsidRPr="0084698D">
        <w:rPr>
          <w:rFonts w:ascii="Helvetica" w:hAnsi="Helvetica"/>
          <w:b/>
          <w:bCs/>
        </w:rPr>
        <w:t xml:space="preserve">° </w:t>
      </w:r>
      <w:r w:rsidRPr="0084698D">
        <w:rPr>
          <w:rFonts w:ascii="Helvetica" w:hAnsi="Helvetica"/>
          <w:bCs/>
        </w:rPr>
        <w:t>Myth:</w:t>
      </w:r>
      <w:r w:rsidRPr="0084698D">
        <w:rPr>
          <w:rStyle w:val="underline"/>
          <w:rFonts w:ascii="Helvetica" w:hAnsi="Helvetica"/>
        </w:rPr>
        <w:t xml:space="preserve"> </w:t>
      </w:r>
      <w:proofErr w:type="spellStart"/>
      <w:r w:rsidRPr="0084698D">
        <w:rPr>
          <w:rStyle w:val="underline"/>
          <w:rFonts w:ascii="Helvetica" w:hAnsi="Helvetica"/>
        </w:rPr>
        <w:t>Unsurvivable</w:t>
      </w:r>
      <w:proofErr w:type="spellEnd"/>
      <w:r w:rsidRPr="0084698D">
        <w:rPr>
          <w:rStyle w:val="underline"/>
          <w:rFonts w:ascii="Helvetica" w:hAnsi="Helvetica"/>
        </w:rPr>
        <w:t xml:space="preserve"> "nuclear winter" surely will follow a nuclear war</w:t>
      </w:r>
      <w:r w:rsidRPr="0084698D">
        <w:rPr>
          <w:rFonts w:ascii="Helvetica" w:hAnsi="Helvetica"/>
        </w:rPr>
        <w:t xml:space="preserve">. The world will be frozen </w:t>
      </w:r>
      <w:r w:rsidRPr="0084698D">
        <w:rPr>
          <w:rStyle w:val="underline"/>
          <w:rFonts w:ascii="Helvetica" w:hAnsi="Helvetica"/>
        </w:rPr>
        <w:t>if only 100 megatons</w:t>
      </w:r>
      <w:r w:rsidRPr="0084698D">
        <w:rPr>
          <w:rFonts w:ascii="Helvetica" w:hAnsi="Helvetica"/>
        </w:rPr>
        <w:t xml:space="preserve"> (less than one percent of all nuclear weapons) </w:t>
      </w:r>
      <w:r w:rsidRPr="0084698D">
        <w:rPr>
          <w:rStyle w:val="underline"/>
          <w:rFonts w:ascii="Helvetica" w:hAnsi="Helvetica"/>
        </w:rPr>
        <w:t>are used to ignite cities</w:t>
      </w:r>
      <w:r w:rsidRPr="0084698D">
        <w:rPr>
          <w:rFonts w:ascii="Helvetica" w:hAnsi="Helvetica"/>
        </w:rPr>
        <w:t xml:space="preserve">. World-enveloping smoke from fires and the dust from surface bursts will prevent almost all sunlight and solar heat from reaching the earth's surface. Universal darkness for weeks! Sub-zero temperatures, even in summertime! Frozen crops, even in the jungles of South America! Worldwide famine! Whole species of animals and plants exterminated! The survival of mankind in doubt! </w:t>
      </w:r>
      <w:r w:rsidRPr="0084698D">
        <w:rPr>
          <w:rFonts w:ascii="Helvetica" w:hAnsi="Helvetica"/>
          <w:b/>
          <w:bCs/>
        </w:rPr>
        <w:t xml:space="preserve">° Facts: </w:t>
      </w:r>
      <w:proofErr w:type="spellStart"/>
      <w:r w:rsidRPr="0084698D">
        <w:rPr>
          <w:rStyle w:val="underline"/>
          <w:rFonts w:ascii="Helvetica" w:hAnsi="Helvetica"/>
          <w:highlight w:val="cyan"/>
        </w:rPr>
        <w:t>Unsurvivable</w:t>
      </w:r>
      <w:proofErr w:type="spellEnd"/>
      <w:r w:rsidRPr="0084698D">
        <w:rPr>
          <w:rStyle w:val="underline"/>
          <w:rFonts w:ascii="Helvetica" w:hAnsi="Helvetica"/>
          <w:highlight w:val="cyan"/>
        </w:rPr>
        <w:t xml:space="preserve"> "nuclear winter" is a discredited theory</w:t>
      </w:r>
      <w:r w:rsidRPr="0084698D">
        <w:rPr>
          <w:rFonts w:ascii="Helvetica" w:hAnsi="Helvetica"/>
        </w:rPr>
        <w:t xml:space="preserve"> that, since its conception in 1982, has been used to frighten additional millions into believing that trying to survive a nuclear war is a waste of effort and resources, and that only by ridding the world of almost all nuclear weapons do we have a chance of surviving. </w:t>
      </w:r>
      <w:r w:rsidRPr="0084698D">
        <w:rPr>
          <w:rStyle w:val="underline"/>
          <w:rFonts w:ascii="Helvetica" w:hAnsi="Helvetica"/>
        </w:rPr>
        <w:t>Non-propagandizing scientists recently have calculated that the climatic and other environmental effects of even an all-out nuclear war would be much less severe than the catastrophic effects repeatedly publicized by</w:t>
      </w:r>
      <w:r w:rsidRPr="0084698D">
        <w:rPr>
          <w:rFonts w:ascii="Helvetica" w:hAnsi="Helvetica"/>
        </w:rPr>
        <w:t xml:space="preserve"> popular astronomer Carl </w:t>
      </w:r>
      <w:r w:rsidRPr="0084698D">
        <w:rPr>
          <w:rStyle w:val="underline"/>
          <w:rFonts w:ascii="Helvetica" w:hAnsi="Helvetica"/>
        </w:rPr>
        <w:t>Sagan</w:t>
      </w:r>
      <w:r w:rsidRPr="0084698D">
        <w:rPr>
          <w:rFonts w:ascii="Helvetica" w:hAnsi="Helvetica"/>
        </w:rPr>
        <w:t xml:space="preserve"> and his fellow activist scientists, </w:t>
      </w:r>
      <w:r w:rsidRPr="0084698D">
        <w:rPr>
          <w:rStyle w:val="underline"/>
          <w:rFonts w:ascii="Helvetica" w:hAnsi="Helvetica"/>
        </w:rPr>
        <w:t>and by all the involved Soviet scientists</w:t>
      </w:r>
      <w:r w:rsidRPr="0084698D">
        <w:rPr>
          <w:rFonts w:ascii="Helvetica" w:hAnsi="Helvetica"/>
        </w:rPr>
        <w:t xml:space="preserve">. Conclusions reached from these recent, realistic calculations are summarized in an article, "Nuclear Winter Reappraised", featured in the 1986 summer issue of Foreign Affairs, the prestigious quarterly of the Council on Foreign Relations. The authors, Starley L. Thompson and Stephen H. Schneider, are atmospheric scientists with the National Center for Atmospheric Research. They showed " that on scientific grounds </w:t>
      </w:r>
      <w:r w:rsidRPr="0084698D">
        <w:rPr>
          <w:rStyle w:val="underline"/>
          <w:rFonts w:ascii="Helvetica" w:hAnsi="Helvetica"/>
          <w:highlight w:val="cyan"/>
        </w:rPr>
        <w:t>the global apocalyptic conclusions of the initial nuclear winter hypothesis can now be relegated to a vanishing low</w:t>
      </w:r>
      <w:r w:rsidRPr="0084698D">
        <w:rPr>
          <w:rStyle w:val="underline"/>
          <w:rFonts w:ascii="Helvetica" w:hAnsi="Helvetica"/>
        </w:rPr>
        <w:t xml:space="preserve"> level of </w:t>
      </w:r>
      <w:r w:rsidRPr="0084698D">
        <w:rPr>
          <w:rStyle w:val="underline"/>
          <w:rFonts w:ascii="Helvetica" w:hAnsi="Helvetica"/>
          <w:highlight w:val="cyan"/>
        </w:rPr>
        <w:t>probability</w:t>
      </w:r>
      <w:r w:rsidRPr="0084698D">
        <w:rPr>
          <w:rStyle w:val="underline"/>
          <w:rFonts w:ascii="Helvetica" w:hAnsi="Helvetica"/>
        </w:rPr>
        <w:t xml:space="preserve">." </w:t>
      </w:r>
      <w:r w:rsidRPr="0084698D">
        <w:rPr>
          <w:rFonts w:ascii="Helvetica" w:hAnsi="Helvetica"/>
        </w:rPr>
        <w:t xml:space="preserve">Their models indicate that </w:t>
      </w:r>
      <w:r w:rsidRPr="0084698D">
        <w:rPr>
          <w:rStyle w:val="underline"/>
          <w:rFonts w:ascii="Helvetica" w:hAnsi="Helvetica"/>
          <w:highlight w:val="cyan"/>
        </w:rPr>
        <w:t>in July (</w:t>
      </w:r>
      <w:r w:rsidRPr="0084698D">
        <w:rPr>
          <w:rStyle w:val="underline"/>
          <w:rFonts w:ascii="Helvetica" w:hAnsi="Helvetica"/>
        </w:rPr>
        <w:t xml:space="preserve">when the greatest temperature reductions would result) </w:t>
      </w:r>
      <w:r w:rsidRPr="0084698D">
        <w:rPr>
          <w:rStyle w:val="underline"/>
          <w:rFonts w:ascii="Helvetica" w:hAnsi="Helvetica"/>
          <w:highlight w:val="cyan"/>
        </w:rPr>
        <w:t>the average temperature in the</w:t>
      </w:r>
      <w:r w:rsidRPr="0084698D">
        <w:rPr>
          <w:rStyle w:val="underline"/>
          <w:rFonts w:ascii="Helvetica" w:hAnsi="Helvetica"/>
        </w:rPr>
        <w:t xml:space="preserve"> United States </w:t>
      </w:r>
      <w:r w:rsidRPr="0084698D">
        <w:rPr>
          <w:rStyle w:val="underline"/>
          <w:rFonts w:ascii="Helvetica" w:hAnsi="Helvetica"/>
          <w:highlight w:val="cyan"/>
        </w:rPr>
        <w:t>would be reduced for a few days from about 70 degrees</w:t>
      </w:r>
      <w:r w:rsidRPr="0084698D">
        <w:rPr>
          <w:rFonts w:ascii="Helvetica" w:hAnsi="Helvetica"/>
        </w:rPr>
        <w:t xml:space="preserve"> Fahrenheit </w:t>
      </w:r>
      <w:r w:rsidRPr="0084698D">
        <w:rPr>
          <w:rStyle w:val="underline"/>
          <w:rFonts w:ascii="Helvetica" w:hAnsi="Helvetica"/>
        </w:rPr>
        <w:t xml:space="preserve">to </w:t>
      </w:r>
      <w:r w:rsidRPr="0084698D">
        <w:rPr>
          <w:rFonts w:ascii="Helvetica" w:hAnsi="Helvetica"/>
        </w:rPr>
        <w:t xml:space="preserve">approximately </w:t>
      </w:r>
      <w:r w:rsidRPr="0084698D">
        <w:rPr>
          <w:rStyle w:val="underline"/>
          <w:rFonts w:ascii="Helvetica" w:hAnsi="Helvetica"/>
        </w:rPr>
        <w:t>50</w:t>
      </w:r>
      <w:r w:rsidRPr="0084698D">
        <w:rPr>
          <w:rFonts w:ascii="Helvetica" w:hAnsi="Helvetica"/>
        </w:rPr>
        <w:t xml:space="preserve"> degrees. (</w:t>
      </w:r>
      <w:r w:rsidRPr="0084698D">
        <w:rPr>
          <w:rStyle w:val="underline"/>
          <w:rFonts w:ascii="Helvetica" w:hAnsi="Helvetica"/>
        </w:rPr>
        <w:t xml:space="preserve">In contrast, under the same conditions </w:t>
      </w:r>
      <w:r w:rsidRPr="0084698D">
        <w:rPr>
          <w:rFonts w:ascii="Helvetica" w:hAnsi="Helvetica"/>
        </w:rPr>
        <w:t xml:space="preserve">Carl </w:t>
      </w:r>
      <w:r w:rsidRPr="0084698D">
        <w:rPr>
          <w:rStyle w:val="underline"/>
          <w:rFonts w:ascii="Helvetica" w:hAnsi="Helvetica"/>
        </w:rPr>
        <w:t>Sagan</w:t>
      </w:r>
      <w:r w:rsidRPr="0084698D">
        <w:rPr>
          <w:rFonts w:ascii="Helvetica" w:hAnsi="Helvetica"/>
        </w:rPr>
        <w:t xml:space="preserve">, his associates, and </w:t>
      </w:r>
      <w:r w:rsidRPr="0084698D">
        <w:rPr>
          <w:rStyle w:val="underline"/>
          <w:rFonts w:ascii="Helvetica" w:hAnsi="Helvetica"/>
        </w:rPr>
        <w:t>the Russian scientists predicted a resulting average temperature of about 10 degrees below zero</w:t>
      </w:r>
      <w:r w:rsidRPr="0084698D">
        <w:rPr>
          <w:rFonts w:ascii="Helvetica" w:hAnsi="Helvetica"/>
        </w:rPr>
        <w:t xml:space="preserve"> Fahrenheit, lasting for many weeks!)</w:t>
      </w:r>
    </w:p>
    <w:p w:rsidR="00652417" w:rsidRPr="0084698D" w:rsidRDefault="00652417" w:rsidP="0084698D">
      <w:pPr>
        <w:pStyle w:val="NoSpacing"/>
        <w:spacing w:line="276" w:lineRule="auto"/>
        <w:rPr>
          <w:rFonts w:ascii="Helvetica" w:hAnsi="Helvetica"/>
        </w:rPr>
      </w:pPr>
    </w:p>
    <w:p w:rsidR="00652417" w:rsidRPr="0084698D" w:rsidRDefault="00652417"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t>Nuclear Autumn - Compare</w:t>
      </w:r>
      <w:bookmarkEnd w:id="127"/>
      <w:bookmarkEnd w:id="128"/>
    </w:p>
    <w:p w:rsidR="00A65C2A" w:rsidRPr="0084698D" w:rsidRDefault="00A65C2A" w:rsidP="0084698D">
      <w:pPr>
        <w:pStyle w:val="tag"/>
        <w:spacing w:line="276" w:lineRule="auto"/>
        <w:rPr>
          <w:rFonts w:ascii="Helvetica" w:hAnsi="Helvetica"/>
        </w:rPr>
      </w:pPr>
      <w:r w:rsidRPr="0084698D">
        <w:rPr>
          <w:rFonts w:ascii="Helvetica" w:hAnsi="Helvetica"/>
        </w:rPr>
        <w:t>The worst case impact is nuclear autumn, not nuclear winter.  Our evidence is compares our studies</w:t>
      </w:r>
    </w:p>
    <w:p w:rsidR="00A65C2A" w:rsidRPr="0084698D" w:rsidRDefault="00A65C2A" w:rsidP="0084698D">
      <w:pPr>
        <w:pStyle w:val="NoSpacing"/>
        <w:tabs>
          <w:tab w:val="left" w:pos="3450"/>
        </w:tabs>
        <w:spacing w:line="276" w:lineRule="auto"/>
        <w:rPr>
          <w:rFonts w:ascii="Helvetica" w:hAnsi="Helvetica"/>
          <w:szCs w:val="32"/>
        </w:rPr>
      </w:pPr>
      <w:r w:rsidRPr="0084698D">
        <w:rPr>
          <w:rStyle w:val="cite"/>
          <w:rFonts w:ascii="Helvetica" w:hAnsi="Helvetica"/>
        </w:rPr>
        <w:t xml:space="preserve">Thompson and Schneider ‘8 </w:t>
      </w:r>
      <w:r w:rsidRPr="0084698D">
        <w:rPr>
          <w:rFonts w:ascii="Helvetica" w:hAnsi="Helvetica"/>
          <w:szCs w:val="34"/>
        </w:rPr>
        <w:t xml:space="preserve">Starley L, </w:t>
      </w:r>
      <w:r w:rsidRPr="0084698D">
        <w:rPr>
          <w:rStyle w:val="cite"/>
          <w:rFonts w:ascii="Helvetica" w:hAnsi="Helvetica"/>
        </w:rPr>
        <w:t>atmospheric scientist and climate theorist at the National Center for Atmospheric Research</w:t>
      </w:r>
      <w:r w:rsidRPr="0084698D">
        <w:rPr>
          <w:rFonts w:ascii="Helvetica" w:hAnsi="Helvetica"/>
        </w:rPr>
        <w:t xml:space="preserve"> (NCAR) </w:t>
      </w:r>
      <w:r w:rsidRPr="0084698D">
        <w:rPr>
          <w:rFonts w:ascii="Helvetica" w:hAnsi="Helvetica"/>
          <w:szCs w:val="34"/>
        </w:rPr>
        <w:t xml:space="preserve">Stephen H., </w:t>
      </w:r>
      <w:r w:rsidRPr="0084698D">
        <w:rPr>
          <w:rFonts w:ascii="Helvetica" w:hAnsi="Helvetica"/>
        </w:rPr>
        <w:t>atmospheric scientist and public policy analyst, is Deputy Director of the Advanced Study Program at NCAR,</w:t>
      </w:r>
      <w:r w:rsidRPr="0084698D">
        <w:rPr>
          <w:rFonts w:ascii="Helvetica" w:hAnsi="Helvetica"/>
          <w:szCs w:val="32"/>
        </w:rPr>
        <w:t xml:space="preserve"> Foreign Affairs, “Nuclear Winter Reappraised”</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szCs w:val="26"/>
        </w:rPr>
        <w:t xml:space="preserve">Given a plausible war scenario, </w:t>
      </w:r>
      <w:r w:rsidRPr="0084698D">
        <w:rPr>
          <w:rStyle w:val="underline"/>
          <w:rFonts w:ascii="Helvetica" w:hAnsi="Helvetica"/>
        </w:rPr>
        <w:t xml:space="preserve">perhaps </w:t>
      </w:r>
      <w:r w:rsidRPr="0084698D">
        <w:rPr>
          <w:rStyle w:val="underline"/>
          <w:rFonts w:ascii="Helvetica" w:hAnsi="Helvetica"/>
          <w:highlight w:val="cyan"/>
        </w:rPr>
        <w:t>the single most uncertain area of the nuclear winter problem is the</w:t>
      </w:r>
      <w:r w:rsidRPr="0084698D">
        <w:rPr>
          <w:rStyle w:val="underline"/>
          <w:rFonts w:ascii="Helvetica" w:hAnsi="Helvetica"/>
        </w:rPr>
        <w:t xml:space="preserve"> </w:t>
      </w:r>
      <w:r w:rsidRPr="0084698D">
        <w:rPr>
          <w:rStyle w:val="underline"/>
          <w:rFonts w:ascii="Helvetica" w:hAnsi="Helvetica"/>
          <w:highlight w:val="cyan"/>
        </w:rPr>
        <w:t>determination of how much smoke would be produced,</w:t>
      </w:r>
      <w:r w:rsidRPr="0084698D">
        <w:rPr>
          <w:rStyle w:val="underline"/>
          <w:rFonts w:ascii="Helvetica" w:hAnsi="Helvetica"/>
        </w:rPr>
        <w:t xml:space="preserve"> how "black" the smoke would be, and how much would be rained out immediately. </w:t>
      </w:r>
      <w:r w:rsidRPr="0084698D">
        <w:rPr>
          <w:rFonts w:ascii="Helvetica" w:hAnsi="Helvetica"/>
          <w:szCs w:val="26"/>
        </w:rPr>
        <w:t xml:space="preserve">Studies are in progress now to narrow these uncertainties. One recent estimate indicates that the amount of </w:t>
      </w:r>
      <w:r w:rsidRPr="0084698D">
        <w:rPr>
          <w:rStyle w:val="underline"/>
          <w:rFonts w:ascii="Helvetica" w:hAnsi="Helvetica"/>
        </w:rPr>
        <w:t>smoke</w:t>
      </w:r>
      <w:r w:rsidRPr="0084698D">
        <w:rPr>
          <w:rFonts w:ascii="Helvetica" w:hAnsi="Helvetica"/>
          <w:szCs w:val="26"/>
        </w:rPr>
        <w:t xml:space="preserve"> initially </w:t>
      </w:r>
      <w:r w:rsidRPr="0084698D">
        <w:rPr>
          <w:rStyle w:val="underline"/>
          <w:rFonts w:ascii="Helvetica" w:hAnsi="Helvetica"/>
        </w:rPr>
        <w:t>produced in a major nuclear war may have been overestimated by roughly a factor of two to four in the NAS report</w:t>
      </w:r>
      <w:r w:rsidRPr="0084698D">
        <w:rPr>
          <w:rFonts w:ascii="Helvetica" w:hAnsi="Helvetica"/>
          <w:szCs w:val="26"/>
        </w:rPr>
        <w:t xml:space="preserve">.'*^' The blackness of the smoke (determined by the percentage of black carbon soot in the smoke), however, can be just as important as the amount of smoke in determining atmospheric effects. Indeed, an effective amount of smoke can be defined as the product of the total amount of smoke and the smoke blackness. It is possible that current appraisals underestimate the blackness of typical smoke from urban fires. </w:t>
      </w:r>
      <w:r w:rsidRPr="0084698D">
        <w:rPr>
          <w:rFonts w:ascii="Helvetica" w:hAnsi="Helvetica"/>
        </w:rPr>
        <w:t xml:space="preserve">This potential error could substantially compensate for a downward revision in estimates of total smoke produced. </w:t>
      </w:r>
      <w:r w:rsidRPr="0084698D">
        <w:rPr>
          <w:rStyle w:val="underline"/>
          <w:rFonts w:ascii="Helvetica" w:hAnsi="Helvetica"/>
          <w:highlight w:val="cyan"/>
        </w:rPr>
        <w:t xml:space="preserve">Potential rainout of smoke near </w:t>
      </w:r>
      <w:r w:rsidRPr="0084698D">
        <w:rPr>
          <w:rStyle w:val="underline"/>
          <w:rFonts w:ascii="Helvetica" w:hAnsi="Helvetica"/>
        </w:rPr>
        <w:t xml:space="preserve">the </w:t>
      </w:r>
      <w:r w:rsidRPr="0084698D">
        <w:rPr>
          <w:rStyle w:val="underline"/>
          <w:rFonts w:ascii="Helvetica" w:hAnsi="Helvetica"/>
          <w:highlight w:val="cyan"/>
        </w:rPr>
        <w:t>fires</w:t>
      </w:r>
      <w:r w:rsidRPr="0084698D">
        <w:rPr>
          <w:rFonts w:ascii="Helvetica" w:hAnsi="Helvetica"/>
        </w:rPr>
        <w:t xml:space="preserve"> (like the "black rain" that followed the atomic bombing of Hiroshima and the subsequent conflagration) </w:t>
      </w:r>
      <w:r w:rsidRPr="0084698D">
        <w:rPr>
          <w:rStyle w:val="underline"/>
          <w:rFonts w:ascii="Helvetica" w:hAnsi="Helvetica"/>
          <w:highlight w:val="cyan"/>
        </w:rPr>
        <w:t>controls the amount of smoke that can</w:t>
      </w:r>
      <w:r w:rsidRPr="0084698D">
        <w:rPr>
          <w:rStyle w:val="underline"/>
          <w:rFonts w:ascii="Helvetica" w:hAnsi="Helvetica"/>
        </w:rPr>
        <w:t xml:space="preserve"> eventually </w:t>
      </w:r>
      <w:r w:rsidRPr="0084698D">
        <w:rPr>
          <w:rStyle w:val="underline"/>
          <w:rFonts w:ascii="Helvetica" w:hAnsi="Helvetica"/>
          <w:highlight w:val="cyan"/>
        </w:rPr>
        <w:t>spread</w:t>
      </w:r>
      <w:r w:rsidRPr="0084698D">
        <w:rPr>
          <w:rStyle w:val="underline"/>
          <w:rFonts w:ascii="Helvetica" w:hAnsi="Helvetica"/>
        </w:rPr>
        <w:t xml:space="preserve"> and cause climatic effects.</w:t>
      </w:r>
      <w:r w:rsidRPr="0084698D">
        <w:rPr>
          <w:rFonts w:ascii="Helvetica" w:hAnsi="Helvetica"/>
          <w:szCs w:val="26"/>
        </w:rPr>
        <w:t xml:space="preserve"> The estimates</w:t>
      </w:r>
      <w:r w:rsidRPr="0084698D">
        <w:rPr>
          <w:rFonts w:ascii="Helvetica" w:hAnsi="Helvetica"/>
        </w:rPr>
        <w:t xml:space="preserve"> </w:t>
      </w:r>
      <w:r w:rsidRPr="0084698D">
        <w:rPr>
          <w:rFonts w:ascii="Helvetica" w:hAnsi="Helvetica"/>
          <w:szCs w:val="26"/>
        </w:rPr>
        <w:t xml:space="preserve">of rapid rainout of smoke in large thunderstorms associated with city fires are very problematic, but ambitious recent calculations indicate that even under ideal rainout conditions a substantial amount of smoke would probably remain in the atmosphere. ^"^ </w:t>
      </w:r>
      <w:r w:rsidRPr="0084698D">
        <w:rPr>
          <w:rFonts w:ascii="Helvetica" w:hAnsi="Helvetica"/>
        </w:rPr>
        <w:t xml:space="preserve">State-of-the-art </w:t>
      </w:r>
      <w:r w:rsidRPr="0084698D">
        <w:rPr>
          <w:rStyle w:val="underline"/>
          <w:rFonts w:ascii="Helvetica" w:hAnsi="Helvetica"/>
        </w:rPr>
        <w:t>assessments</w:t>
      </w:r>
      <w:r w:rsidRPr="0084698D">
        <w:rPr>
          <w:rFonts w:ascii="Helvetica" w:hAnsi="Helvetica"/>
        </w:rPr>
        <w:t xml:space="preserve"> of the climatic effects of nuclear winter </w:t>
      </w:r>
      <w:r w:rsidRPr="0084698D">
        <w:rPr>
          <w:rStyle w:val="underline"/>
          <w:rFonts w:ascii="Helvetica" w:hAnsi="Helvetica"/>
        </w:rPr>
        <w:t>are based on results from fully three-dimensional models that simulate the evolving patterns of global weather on an earth having realistic geography</w:t>
      </w:r>
      <w:r w:rsidRPr="0084698D">
        <w:rPr>
          <w:rFonts w:ascii="Helvetica" w:hAnsi="Helvetica"/>
        </w:rPr>
        <w:t xml:space="preserve">.^^ The simulations recently performed at the National Center for Atmospheric Research have used a model which resolves the atmosphere from the surface to about 30 kilometers altitude (the middle stratosphere) </w:t>
      </w:r>
      <w:r w:rsidRPr="0084698D">
        <w:rPr>
          <w:rFonts w:ascii="Helvetica" w:hAnsi="Helvetica"/>
          <w:szCs w:val="26"/>
        </w:rPr>
        <w:t xml:space="preserve">and which resolves geographic features at about 5° latitude by 7° longitude resolution.^'* </w:t>
      </w:r>
      <w:r w:rsidRPr="0084698D">
        <w:rPr>
          <w:rStyle w:val="underline"/>
          <w:rFonts w:ascii="Helvetica" w:hAnsi="Helvetica"/>
        </w:rPr>
        <w:t>The model includes transport by winds, removal of particles from the atmosphere by rainfall and other processes, and</w:t>
      </w:r>
      <w:r w:rsidRPr="0084698D">
        <w:rPr>
          <w:rFonts w:ascii="Helvetica" w:hAnsi="Helvetica"/>
          <w:szCs w:val="26"/>
        </w:rPr>
        <w:t xml:space="preserve"> detailed calculations of sunlight transmission and infrared "</w:t>
      </w:r>
      <w:r w:rsidRPr="0084698D">
        <w:rPr>
          <w:rStyle w:val="underline"/>
          <w:rFonts w:ascii="Helvetica" w:hAnsi="Helvetica"/>
        </w:rPr>
        <w:t>greenhouse" effects</w:t>
      </w:r>
      <w:r w:rsidRPr="0084698D">
        <w:rPr>
          <w:rFonts w:ascii="Helvetica" w:hAnsi="Helvetica"/>
          <w:szCs w:val="26"/>
        </w:rPr>
        <w:t xml:space="preserve">—all for both smoke and dust, although smoke is by far the larger contributor to climatic effects. </w:t>
      </w:r>
      <w:r w:rsidRPr="0084698D">
        <w:rPr>
          <w:rStyle w:val="underline"/>
          <w:rFonts w:ascii="Helvetica" w:hAnsi="Helvetica"/>
          <w:highlight w:val="cyan"/>
        </w:rPr>
        <w:t>In contrast</w:t>
      </w:r>
      <w:r w:rsidRPr="0084698D">
        <w:rPr>
          <w:rStyle w:val="underline"/>
          <w:rFonts w:ascii="Helvetica" w:hAnsi="Helvetica"/>
        </w:rPr>
        <w:t xml:space="preserve">, recall that the </w:t>
      </w:r>
      <w:r w:rsidRPr="0084698D">
        <w:rPr>
          <w:rStyle w:val="underline"/>
          <w:rFonts w:ascii="Helvetica" w:hAnsi="Helvetica"/>
          <w:highlight w:val="cyan"/>
        </w:rPr>
        <w:t>TTAPS calculations had no geographic resolution</w:t>
      </w:r>
      <w:r w:rsidRPr="0084698D">
        <w:rPr>
          <w:rStyle w:val="underline"/>
          <w:rFonts w:ascii="Helvetica" w:hAnsi="Helvetica"/>
        </w:rPr>
        <w:t>,</w:t>
      </w:r>
      <w:r w:rsidRPr="0084698D">
        <w:rPr>
          <w:rFonts w:ascii="Helvetica" w:hAnsi="Helvetica"/>
          <w:szCs w:val="26"/>
        </w:rPr>
        <w:t xml:space="preserve"> and hence could not</w:t>
      </w:r>
      <w:r w:rsidRPr="0084698D">
        <w:rPr>
          <w:rFonts w:ascii="Helvetica" w:hAnsi="Helvetica"/>
        </w:rPr>
        <w:t xml:space="preserve"> </w:t>
      </w:r>
      <w:r w:rsidRPr="0084698D">
        <w:rPr>
          <w:rFonts w:ascii="Helvetica" w:hAnsi="Helvetica"/>
          <w:szCs w:val="26"/>
        </w:rPr>
        <w:t>adequately predict the global spread or removal of smoke from</w:t>
      </w:r>
      <w:r w:rsidRPr="0084698D">
        <w:rPr>
          <w:rFonts w:ascii="Helvetica" w:hAnsi="Helvetica"/>
        </w:rPr>
        <w:t xml:space="preserve"> </w:t>
      </w:r>
      <w:r w:rsidRPr="0084698D">
        <w:rPr>
          <w:rFonts w:ascii="Helvetica" w:hAnsi="Helvetica"/>
          <w:szCs w:val="26"/>
        </w:rPr>
        <w:t>t</w:t>
      </w:r>
      <w:r w:rsidRPr="0084698D">
        <w:rPr>
          <w:rFonts w:ascii="Helvetica" w:hAnsi="Helvetica"/>
        </w:rPr>
        <w:t>h</w:t>
      </w:r>
      <w:r w:rsidRPr="0084698D">
        <w:rPr>
          <w:rFonts w:ascii="Helvetica" w:hAnsi="Helvetica"/>
          <w:szCs w:val="26"/>
        </w:rPr>
        <w:t>e atmosphere. Of course, even the most sophisticated models</w:t>
      </w:r>
      <w:r w:rsidRPr="0084698D">
        <w:rPr>
          <w:rFonts w:ascii="Helvetica" w:hAnsi="Helvetica"/>
        </w:rPr>
        <w:t xml:space="preserve"> </w:t>
      </w:r>
      <w:r w:rsidRPr="0084698D">
        <w:rPr>
          <w:rFonts w:ascii="Helvetica" w:hAnsi="Helvetica"/>
          <w:szCs w:val="26"/>
        </w:rPr>
        <w:t>include simplifying internal assumptions; thus we anticipate</w:t>
      </w:r>
      <w:r w:rsidRPr="0084698D">
        <w:rPr>
          <w:rFonts w:ascii="Helvetica" w:hAnsi="Helvetica"/>
        </w:rPr>
        <w:t xml:space="preserve"> </w:t>
      </w:r>
      <w:r w:rsidRPr="0084698D">
        <w:rPr>
          <w:rFonts w:ascii="Helvetica" w:hAnsi="Helvetica"/>
          <w:szCs w:val="26"/>
        </w:rPr>
        <w:t>that present quantitative results will change somewhat as improvements</w:t>
      </w:r>
      <w:r w:rsidRPr="0084698D">
        <w:rPr>
          <w:rFonts w:ascii="Helvetica" w:hAnsi="Helvetica"/>
        </w:rPr>
        <w:t xml:space="preserve"> </w:t>
      </w:r>
      <w:r w:rsidRPr="0084698D">
        <w:rPr>
          <w:rFonts w:ascii="Helvetica" w:hAnsi="Helvetica"/>
          <w:szCs w:val="26"/>
        </w:rPr>
        <w:t xml:space="preserve">continue to be made. In the recent </w:t>
      </w:r>
      <w:r w:rsidRPr="0084698D">
        <w:rPr>
          <w:rFonts w:ascii="Helvetica" w:hAnsi="Helvetica"/>
          <w:szCs w:val="21"/>
        </w:rPr>
        <w:t xml:space="preserve">NCAR </w:t>
      </w:r>
      <w:r w:rsidRPr="0084698D">
        <w:rPr>
          <w:rFonts w:ascii="Helvetica" w:hAnsi="Helvetica"/>
          <w:szCs w:val="26"/>
        </w:rPr>
        <w:t xml:space="preserve">research, </w:t>
      </w:r>
      <w:r w:rsidRPr="0084698D">
        <w:rPr>
          <w:rStyle w:val="underline"/>
          <w:rFonts w:ascii="Helvetica" w:hAnsi="Helvetica"/>
        </w:rPr>
        <w:t>we have not adopted any particular detailed war scenario</w:t>
      </w:r>
      <w:r w:rsidRPr="0084698D">
        <w:rPr>
          <w:rFonts w:ascii="Helvetica" w:hAnsi="Helvetica"/>
          <w:szCs w:val="26"/>
        </w:rPr>
        <w:t xml:space="preserve"> other than the obvious assumption</w:t>
      </w:r>
      <w:r w:rsidRPr="0084698D">
        <w:rPr>
          <w:rFonts w:ascii="Helvetica" w:hAnsi="Helvetica"/>
        </w:rPr>
        <w:t xml:space="preserve"> </w:t>
      </w:r>
      <w:r w:rsidRPr="0084698D">
        <w:rPr>
          <w:rFonts w:ascii="Helvetica" w:hAnsi="Helvetica"/>
          <w:szCs w:val="26"/>
        </w:rPr>
        <w:t>that the smoke and dust would come from the NATO</w:t>
      </w:r>
      <w:r w:rsidRPr="0084698D">
        <w:rPr>
          <w:rFonts w:ascii="Helvetica" w:hAnsi="Helvetica"/>
        </w:rPr>
        <w:t xml:space="preserve"> </w:t>
      </w:r>
      <w:r w:rsidRPr="0084698D">
        <w:rPr>
          <w:rFonts w:ascii="Helvetica" w:hAnsi="Helvetica"/>
          <w:szCs w:val="26"/>
        </w:rPr>
        <w:t>and Warsaw Pact countries.^^ In fact, there is no general</w:t>
      </w:r>
      <w:r w:rsidRPr="0084698D">
        <w:rPr>
          <w:rFonts w:ascii="Helvetica" w:hAnsi="Helvetica"/>
        </w:rPr>
        <w:t xml:space="preserve"> </w:t>
      </w:r>
      <w:r w:rsidRPr="0084698D">
        <w:rPr>
          <w:rFonts w:ascii="Helvetica" w:hAnsi="Helvetica"/>
          <w:szCs w:val="26"/>
        </w:rPr>
        <w:t>consensus on the amount and blackness of smoke that would</w:t>
      </w:r>
      <w:r w:rsidRPr="0084698D">
        <w:rPr>
          <w:rFonts w:ascii="Helvetica" w:hAnsi="Helvetica"/>
        </w:rPr>
        <w:t xml:space="preserve"> </w:t>
      </w:r>
      <w:r w:rsidRPr="0084698D">
        <w:rPr>
          <w:rFonts w:ascii="Helvetica" w:hAnsi="Helvetica"/>
          <w:szCs w:val="26"/>
        </w:rPr>
        <w:t>exist in th</w:t>
      </w:r>
      <w:r w:rsidRPr="0084698D">
        <w:rPr>
          <w:rFonts w:ascii="Helvetica" w:hAnsi="Helvetica"/>
        </w:rPr>
        <w:t>e atmosphere a few days after th</w:t>
      </w:r>
      <w:r w:rsidRPr="0084698D">
        <w:rPr>
          <w:rFonts w:ascii="Helvetica" w:hAnsi="Helvetica"/>
          <w:szCs w:val="26"/>
        </w:rPr>
        <w:t>e start of a major</w:t>
      </w:r>
      <w:r w:rsidRPr="0084698D">
        <w:rPr>
          <w:rFonts w:ascii="Helvetica" w:hAnsi="Helvetica"/>
        </w:rPr>
        <w:t xml:space="preserve"> </w:t>
      </w:r>
      <w:r w:rsidRPr="0084698D">
        <w:rPr>
          <w:rFonts w:ascii="Helvetica" w:hAnsi="Helvetica"/>
          <w:szCs w:val="26"/>
        </w:rPr>
        <w:t>nuclear exchange like the 6,500-megaton war the NAS study</w:t>
      </w:r>
      <w:r w:rsidRPr="0084698D">
        <w:rPr>
          <w:rFonts w:ascii="Helvetica" w:hAnsi="Helvetica"/>
        </w:rPr>
        <w:t xml:space="preserve"> </w:t>
      </w:r>
      <w:r w:rsidRPr="0084698D">
        <w:rPr>
          <w:rFonts w:ascii="Helvetica" w:hAnsi="Helvetica"/>
          <w:szCs w:val="26"/>
        </w:rPr>
        <w:t xml:space="preserve">used as a baseline. Given this large range of uncertainty, </w:t>
      </w:r>
      <w:r w:rsidRPr="0084698D">
        <w:rPr>
          <w:rStyle w:val="underline"/>
          <w:rFonts w:ascii="Helvetica" w:hAnsi="Helvetica"/>
        </w:rPr>
        <w:t>we have used three different amounts of moderately black smoke</w:t>
      </w:r>
      <w:r w:rsidRPr="0084698D">
        <w:rPr>
          <w:rFonts w:ascii="Helvetica" w:hAnsi="Helvetica"/>
          <w:szCs w:val="26"/>
        </w:rPr>
        <w:t>—20, 60 and 180 million tons—to bracket what is</w:t>
      </w:r>
      <w:r w:rsidRPr="0084698D">
        <w:rPr>
          <w:rFonts w:ascii="Helvetica" w:hAnsi="Helvetica"/>
        </w:rPr>
        <w:t xml:space="preserve"> </w:t>
      </w:r>
      <w:r w:rsidRPr="0084698D">
        <w:rPr>
          <w:rFonts w:ascii="Helvetica" w:hAnsi="Helvetica"/>
          <w:szCs w:val="26"/>
        </w:rPr>
        <w:t>currently thought to be a reasonable range of smoke amount</w:t>
      </w:r>
      <w:r w:rsidRPr="0084698D">
        <w:rPr>
          <w:rFonts w:ascii="Helvetica" w:hAnsi="Helvetica"/>
        </w:rPr>
        <w:t xml:space="preserve"> </w:t>
      </w:r>
      <w:r w:rsidRPr="0084698D">
        <w:rPr>
          <w:rFonts w:ascii="Helvetica" w:hAnsi="Helvetica"/>
          <w:szCs w:val="26"/>
        </w:rPr>
        <w:t>and blackness for a large nuclear war. It should be pointed out</w:t>
      </w:r>
      <w:r w:rsidRPr="0084698D">
        <w:rPr>
          <w:rFonts w:ascii="Helvetica" w:hAnsi="Helvetica"/>
        </w:rPr>
        <w:t xml:space="preserve"> </w:t>
      </w:r>
      <w:r w:rsidRPr="0084698D">
        <w:rPr>
          <w:rFonts w:ascii="Helvetica" w:hAnsi="Helvetica"/>
          <w:szCs w:val="26"/>
        </w:rPr>
        <w:t xml:space="preserve">that </w:t>
      </w:r>
      <w:r w:rsidRPr="0084698D">
        <w:rPr>
          <w:rStyle w:val="underline"/>
          <w:rFonts w:ascii="Helvetica" w:hAnsi="Helvetica"/>
          <w:highlight w:val="cyan"/>
        </w:rPr>
        <w:t>the NAS baseline smoke amount estimate</w:t>
      </w:r>
      <w:r w:rsidRPr="0084698D">
        <w:rPr>
          <w:rFonts w:ascii="Helvetica" w:hAnsi="Helvetica"/>
          <w:szCs w:val="26"/>
        </w:rPr>
        <w:t xml:space="preserve"> (180 million tons)</w:t>
      </w:r>
      <w:r w:rsidRPr="0084698D">
        <w:rPr>
          <w:rFonts w:ascii="Helvetica" w:hAnsi="Helvetica"/>
        </w:rPr>
        <w:t xml:space="preserve"> </w:t>
      </w:r>
      <w:r w:rsidRPr="0084698D">
        <w:rPr>
          <w:rStyle w:val="underline"/>
          <w:rFonts w:ascii="Helvetica" w:hAnsi="Helvetica"/>
          <w:highlight w:val="cyan"/>
        </w:rPr>
        <w:t>now appears to lie closer to the plausible upper limit of effective smoke</w:t>
      </w:r>
      <w:r w:rsidRPr="0084698D">
        <w:rPr>
          <w:rFonts w:ascii="Helvetica" w:hAnsi="Helvetica"/>
          <w:szCs w:val="26"/>
        </w:rPr>
        <w:t xml:space="preserve"> amount than it once was thought to. The war is assumed</w:t>
      </w:r>
      <w:r w:rsidRPr="0084698D">
        <w:rPr>
          <w:rFonts w:ascii="Helvetica" w:hAnsi="Helvetica"/>
        </w:rPr>
        <w:t xml:space="preserve"> </w:t>
      </w:r>
      <w:r w:rsidRPr="0084698D">
        <w:rPr>
          <w:rFonts w:ascii="Helvetica" w:hAnsi="Helvetica"/>
          <w:szCs w:val="26"/>
        </w:rPr>
        <w:t>to take place during a typical day in July, with smoke generated</w:t>
      </w:r>
      <w:r w:rsidRPr="0084698D">
        <w:rPr>
          <w:rFonts w:ascii="Helvetica" w:hAnsi="Helvetica"/>
        </w:rPr>
        <w:t xml:space="preserve"> </w:t>
      </w:r>
      <w:r w:rsidRPr="0084698D">
        <w:rPr>
          <w:rFonts w:ascii="Helvetica" w:hAnsi="Helvetica"/>
          <w:szCs w:val="26"/>
        </w:rPr>
        <w:t>for the first two days.^ The land surface temperatures produced by the three smoke</w:t>
      </w:r>
      <w:r w:rsidRPr="0084698D">
        <w:rPr>
          <w:rFonts w:ascii="Helvetica" w:hAnsi="Helvetica"/>
        </w:rPr>
        <w:t xml:space="preserve"> </w:t>
      </w:r>
      <w:r w:rsidRPr="0084698D">
        <w:rPr>
          <w:rFonts w:ascii="Helvetica" w:hAnsi="Helvetica"/>
          <w:szCs w:val="26"/>
        </w:rPr>
        <w:t xml:space="preserve">cases are shown in Figure 1. This figure shows that </w:t>
      </w:r>
      <w:r w:rsidRPr="0084698D">
        <w:rPr>
          <w:rStyle w:val="underline"/>
          <w:rFonts w:ascii="Helvetica" w:hAnsi="Helvetica"/>
          <w:highlight w:val="cyan"/>
        </w:rPr>
        <w:t>the average temperature changes</w:t>
      </w:r>
      <w:r w:rsidRPr="0084698D">
        <w:rPr>
          <w:rStyle w:val="underline"/>
          <w:rFonts w:ascii="Helvetica" w:hAnsi="Helvetica"/>
        </w:rPr>
        <w:t xml:space="preserve"> </w:t>
      </w:r>
      <w:r w:rsidRPr="0084698D">
        <w:rPr>
          <w:rFonts w:ascii="Helvetica" w:hAnsi="Helvetica"/>
          <w:szCs w:val="26"/>
        </w:rPr>
        <w:t>for the northern hemisphere mid-latitudes</w:t>
      </w:r>
      <w:r w:rsidRPr="0084698D">
        <w:rPr>
          <w:rFonts w:ascii="Helvetica" w:hAnsi="Helvetica"/>
        </w:rPr>
        <w:t xml:space="preserve"> </w:t>
      </w:r>
      <w:r w:rsidRPr="0084698D">
        <w:rPr>
          <w:rFonts w:ascii="Helvetica" w:hAnsi="Helvetica"/>
          <w:szCs w:val="26"/>
        </w:rPr>
        <w:t>are considerably smaller than the original estimates of</w:t>
      </w:r>
      <w:r w:rsidRPr="0084698D">
        <w:rPr>
          <w:rFonts w:ascii="Helvetica" w:hAnsi="Helvetica"/>
        </w:rPr>
        <w:t xml:space="preserve"> </w:t>
      </w:r>
      <w:r w:rsidRPr="0084698D">
        <w:rPr>
          <w:rFonts w:ascii="Helvetica" w:hAnsi="Helvetica"/>
          <w:szCs w:val="26"/>
        </w:rPr>
        <w:t>one-dimensional models, and are about two-thirds of the temperature</w:t>
      </w:r>
      <w:r w:rsidRPr="0084698D">
        <w:rPr>
          <w:rFonts w:ascii="Helvetica" w:hAnsi="Helvetica"/>
        </w:rPr>
        <w:t xml:space="preserve"> </w:t>
      </w:r>
      <w:r w:rsidRPr="0084698D">
        <w:rPr>
          <w:rFonts w:ascii="Helvetica" w:hAnsi="Helvetica"/>
          <w:szCs w:val="26"/>
        </w:rPr>
        <w:t>changes found in our original three-dimensional calculations.</w:t>
      </w:r>
      <w:r w:rsidRPr="0084698D">
        <w:rPr>
          <w:rFonts w:ascii="Helvetica" w:hAnsi="Helvetica"/>
        </w:rPr>
        <w:t xml:space="preserve"> </w:t>
      </w:r>
      <w:r w:rsidRPr="0084698D">
        <w:rPr>
          <w:rFonts w:ascii="Helvetica" w:hAnsi="Helvetica"/>
          <w:szCs w:val="26"/>
        </w:rPr>
        <w:t xml:space="preserve">These temperature changes </w:t>
      </w:r>
      <w:r w:rsidRPr="0084698D">
        <w:rPr>
          <w:rStyle w:val="underline"/>
          <w:rFonts w:ascii="Helvetica" w:hAnsi="Helvetica"/>
        </w:rPr>
        <w:t xml:space="preserve">more closely </w:t>
      </w:r>
      <w:r w:rsidRPr="0084698D">
        <w:rPr>
          <w:rStyle w:val="underline"/>
          <w:rFonts w:ascii="Helvetica" w:hAnsi="Helvetica"/>
          <w:highlight w:val="cyan"/>
        </w:rPr>
        <w:t>describe a nuclear "fall" than a nuclear winter</w:t>
      </w:r>
      <w:r w:rsidRPr="0084698D">
        <w:rPr>
          <w:rStyle w:val="underline"/>
          <w:rFonts w:ascii="Helvetica" w:hAnsi="Helvetica"/>
        </w:rPr>
        <w:t xml:space="preserve">. </w:t>
      </w:r>
      <w:r w:rsidRPr="0084698D">
        <w:rPr>
          <w:rFonts w:ascii="Helvetica" w:hAnsi="Helvetica"/>
        </w:rPr>
        <w:t xml:space="preserve">The reasons for the moderation of temperature compared to the original calculations are well understood: first, the </w:t>
      </w:r>
      <w:r w:rsidRPr="0084698D">
        <w:rPr>
          <w:rStyle w:val="underline"/>
          <w:rFonts w:ascii="Helvetica" w:hAnsi="Helvetica"/>
        </w:rPr>
        <w:t>oceans have a large heat capacity, which ameliorates the cooling over land</w:t>
      </w:r>
      <w:r w:rsidRPr="0084698D">
        <w:rPr>
          <w:rFonts w:ascii="Helvetica" w:hAnsi="Helvetica"/>
        </w:rPr>
        <w:t xml:space="preserve">. Second, about </w:t>
      </w:r>
      <w:r w:rsidRPr="0084698D">
        <w:rPr>
          <w:rStyle w:val="underline"/>
          <w:rFonts w:ascii="Helvetica" w:hAnsi="Helvetica"/>
        </w:rPr>
        <w:t xml:space="preserve">three-fourths of </w:t>
      </w:r>
      <w:r w:rsidRPr="0084698D">
        <w:rPr>
          <w:rStyle w:val="underline"/>
          <w:rFonts w:ascii="Helvetica" w:hAnsi="Helvetica"/>
        </w:rPr>
        <w:lastRenderedPageBreak/>
        <w:t>the smoke is removed from the model's atmosphere over the course of 30 days</w:t>
      </w:r>
      <w:r w:rsidRPr="0084698D">
        <w:rPr>
          <w:rFonts w:ascii="Helvetica" w:hAnsi="Helvetica"/>
        </w:rPr>
        <w:t xml:space="preserve">. Third, </w:t>
      </w:r>
      <w:r w:rsidRPr="0084698D">
        <w:rPr>
          <w:rStyle w:val="underline"/>
          <w:rFonts w:ascii="Helvetica" w:hAnsi="Helvetica"/>
        </w:rPr>
        <w:t>the infrared "greenhouse" effect of the smoke, which was not included in earlier three-dimensional models, does produce a significant mitigation of the surface cooling</w:t>
      </w:r>
      <w:r w:rsidRPr="0084698D">
        <w:rPr>
          <w:rFonts w:ascii="Helvetica" w:hAnsi="Helvetica"/>
        </w:rPr>
        <w:t xml:space="preserve">.^^ We must stress that </w:t>
      </w:r>
      <w:r w:rsidRPr="0084698D">
        <w:rPr>
          <w:rStyle w:val="underline"/>
          <w:rFonts w:ascii="Helvetica" w:hAnsi="Helvetica"/>
        </w:rPr>
        <w:t>our results are for July, the month in which the temperature changes are likely to be largest.</w:t>
      </w:r>
      <w:r w:rsidRPr="0084698D">
        <w:rPr>
          <w:rFonts w:ascii="Helvetica" w:hAnsi="Helvetica"/>
        </w:rPr>
        <w:t xml:space="preserve"> Similar calculations for January show much less effect simply because at that time it is already winter in the northern hemisphere.</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31" w:name="_Toc241587501"/>
      <w:bookmarkStart w:id="132" w:name="_Toc251788108"/>
      <w:r w:rsidRPr="0084698D">
        <w:rPr>
          <w:rStyle w:val="underline"/>
          <w:rFonts w:ascii="Helvetica" w:hAnsi="Helvetica"/>
        </w:rPr>
        <w:lastRenderedPageBreak/>
        <w:t>Nuclear War = Warming</w:t>
      </w:r>
      <w:bookmarkEnd w:id="131"/>
      <w:bookmarkEnd w:id="132"/>
    </w:p>
    <w:p w:rsidR="00A65C2A" w:rsidRPr="0084698D" w:rsidRDefault="00A65C2A" w:rsidP="0084698D">
      <w:pPr>
        <w:spacing w:line="276" w:lineRule="auto"/>
        <w:rPr>
          <w:rStyle w:val="cite"/>
          <w:rFonts w:ascii="Helvetica" w:hAnsi="Helvetica"/>
        </w:rPr>
      </w:pPr>
      <w:r w:rsidRPr="0084698D">
        <w:rPr>
          <w:rStyle w:val="cite"/>
          <w:rFonts w:ascii="Helvetica" w:hAnsi="Helvetica"/>
        </w:rPr>
        <w:t>Newest research proves soot clouds would be outweighed by co2 from burning stuff</w:t>
      </w:r>
    </w:p>
    <w:p w:rsidR="00A65C2A" w:rsidRPr="0084698D" w:rsidRDefault="00A65C2A" w:rsidP="0084698D">
      <w:pPr>
        <w:pStyle w:val="NoSpacing"/>
        <w:spacing w:line="276" w:lineRule="auto"/>
        <w:rPr>
          <w:rFonts w:ascii="Helvetica" w:hAnsi="Helvetica"/>
        </w:rPr>
      </w:pPr>
      <w:r w:rsidRPr="0084698D">
        <w:rPr>
          <w:rFonts w:ascii="Helvetica" w:hAnsi="Helvetica"/>
        </w:rPr>
        <w:t xml:space="preserve">Duncan </w:t>
      </w:r>
      <w:r w:rsidRPr="0084698D">
        <w:rPr>
          <w:rStyle w:val="cite"/>
          <w:rFonts w:ascii="Helvetica" w:hAnsi="Helvetica"/>
        </w:rPr>
        <w:t>Clarke ‘9</w:t>
      </w:r>
      <w:r w:rsidRPr="0084698D">
        <w:rPr>
          <w:rFonts w:ascii="Helvetica" w:hAnsi="Helvetica"/>
        </w:rPr>
        <w:t xml:space="preserve">, Jan 2 environment consultant to the Guardian, co-director of the </w:t>
      </w:r>
      <w:proofErr w:type="spellStart"/>
      <w:r w:rsidRPr="0084698D">
        <w:rPr>
          <w:rFonts w:ascii="Helvetica" w:hAnsi="Helvetica"/>
        </w:rPr>
        <w:t>GreenProfile</w:t>
      </w:r>
      <w:proofErr w:type="spellEnd"/>
      <w:r w:rsidRPr="0084698D">
        <w:rPr>
          <w:rFonts w:ascii="Helvetica" w:hAnsi="Helvetica"/>
        </w:rPr>
        <w:t xml:space="preserve"> book imprint, manager of </w:t>
      </w:r>
      <w:proofErr w:type="spellStart"/>
      <w:r w:rsidRPr="0084698D">
        <w:rPr>
          <w:rFonts w:ascii="Helvetica" w:hAnsi="Helvetica"/>
        </w:rPr>
        <w:t>GoGreenLights</w:t>
      </w:r>
      <w:proofErr w:type="spellEnd"/>
      <w:r w:rsidRPr="0084698D">
        <w:rPr>
          <w:rFonts w:ascii="Helvetica" w:hAnsi="Helvetica"/>
        </w:rPr>
        <w:t>, “The carbon footprint of nuclear war”</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Just when you might have thought it was ethically sound to unleash a nuclear attack on a nearby city, along comes a pesky scientist and points out that atomic warfare is bad for the climate. According to a </w:t>
      </w:r>
      <w:hyperlink r:id="rId52" w:anchor="tab4fna" w:history="1">
        <w:r w:rsidRPr="0084698D">
          <w:rPr>
            <w:rStyle w:val="underline"/>
            <w:rFonts w:ascii="Helvetica" w:hAnsi="Helvetica"/>
          </w:rPr>
          <w:t>new paper</w:t>
        </w:r>
      </w:hyperlink>
      <w:r w:rsidRPr="0084698D">
        <w:rPr>
          <w:rFonts w:ascii="Helvetica" w:hAnsi="Helvetica"/>
        </w:rPr>
        <w:t xml:space="preserve"> in the journal </w:t>
      </w:r>
      <w:hyperlink r:id="rId53" w:history="1">
        <w:r w:rsidRPr="0084698D">
          <w:rPr>
            <w:rStyle w:val="underline"/>
            <w:rFonts w:ascii="Helvetica" w:hAnsi="Helvetica"/>
          </w:rPr>
          <w:t>Energy</w:t>
        </w:r>
      </w:hyperlink>
      <w:r w:rsidRPr="0084698D">
        <w:rPr>
          <w:rFonts w:ascii="Helvetica" w:hAnsi="Helvetica"/>
        </w:rPr>
        <w:t xml:space="preserve"> &amp; Environmental Science, even </w:t>
      </w:r>
      <w:r w:rsidRPr="0084698D">
        <w:rPr>
          <w:rStyle w:val="underline"/>
          <w:rFonts w:ascii="Helvetica" w:hAnsi="Helvetica"/>
        </w:rPr>
        <w:t xml:space="preserve">a </w:t>
      </w:r>
      <w:r w:rsidRPr="0084698D">
        <w:rPr>
          <w:rStyle w:val="underline"/>
          <w:rFonts w:ascii="Helvetica" w:hAnsi="Helvetica"/>
          <w:highlight w:val="cyan"/>
        </w:rPr>
        <w:t>very limited nuclear exchange</w:t>
      </w:r>
      <w:r w:rsidRPr="0084698D">
        <w:rPr>
          <w:rStyle w:val="underline"/>
          <w:rFonts w:ascii="Helvetica" w:hAnsi="Helvetica"/>
        </w:rPr>
        <w:t>,</w:t>
      </w:r>
      <w:r w:rsidRPr="0084698D">
        <w:rPr>
          <w:rFonts w:ascii="Helvetica" w:hAnsi="Helvetica"/>
        </w:rPr>
        <w:t xml:space="preserve"> using just a thousandth of the weaponry of a full-scale nuclear war, </w:t>
      </w:r>
      <w:r w:rsidRPr="0084698D">
        <w:rPr>
          <w:rStyle w:val="underline"/>
          <w:rFonts w:ascii="Helvetica" w:hAnsi="Helvetica"/>
          <w:highlight w:val="cyan"/>
        </w:rPr>
        <w:t>would cause</w:t>
      </w:r>
      <w:r w:rsidRPr="0084698D">
        <w:rPr>
          <w:rStyle w:val="underline"/>
          <w:rFonts w:ascii="Helvetica" w:hAnsi="Helvetica"/>
        </w:rPr>
        <w:t xml:space="preserve"> up to </w:t>
      </w:r>
      <w:r w:rsidRPr="0084698D">
        <w:rPr>
          <w:rStyle w:val="underline"/>
          <w:rFonts w:ascii="Helvetica" w:hAnsi="Helvetica"/>
          <w:highlight w:val="cyan"/>
        </w:rPr>
        <w:t xml:space="preserve">690m </w:t>
      </w:r>
      <w:proofErr w:type="spellStart"/>
      <w:r w:rsidRPr="0084698D">
        <w:rPr>
          <w:rStyle w:val="underline"/>
          <w:rFonts w:ascii="Helvetica" w:hAnsi="Helvetica"/>
          <w:highlight w:val="cyan"/>
        </w:rPr>
        <w:t>tonnes</w:t>
      </w:r>
      <w:proofErr w:type="spellEnd"/>
      <w:r w:rsidRPr="0084698D">
        <w:rPr>
          <w:rStyle w:val="underline"/>
          <w:rFonts w:ascii="Helvetica" w:hAnsi="Helvetica"/>
          <w:highlight w:val="cyan"/>
        </w:rPr>
        <w:t xml:space="preserve"> of CO2 to enter the atmosphere</w:t>
      </w:r>
      <w:r w:rsidRPr="0084698D">
        <w:rPr>
          <w:rStyle w:val="underline"/>
          <w:rFonts w:ascii="Helvetica" w:hAnsi="Helvetica"/>
        </w:rPr>
        <w:t xml:space="preserve"> – more than UK's annual total. </w:t>
      </w:r>
      <w:r w:rsidRPr="0084698D">
        <w:rPr>
          <w:rFonts w:ascii="Helvetica" w:hAnsi="Helvetica"/>
        </w:rPr>
        <w:t xml:space="preserve">The upside (kind of) is that </w:t>
      </w:r>
      <w:r w:rsidRPr="0084698D">
        <w:rPr>
          <w:rStyle w:val="underline"/>
          <w:rFonts w:ascii="Helvetica" w:hAnsi="Helvetica"/>
          <w:highlight w:val="cyan"/>
        </w:rPr>
        <w:t>the conflict would also generate</w:t>
      </w:r>
      <w:r w:rsidRPr="0084698D">
        <w:rPr>
          <w:rFonts w:ascii="Helvetica" w:hAnsi="Helvetica"/>
        </w:rPr>
        <w:t xml:space="preserve"> as much as 313m </w:t>
      </w:r>
      <w:proofErr w:type="spellStart"/>
      <w:r w:rsidRPr="0084698D">
        <w:rPr>
          <w:rFonts w:ascii="Helvetica" w:hAnsi="Helvetica"/>
        </w:rPr>
        <w:t>tonnes</w:t>
      </w:r>
      <w:proofErr w:type="spellEnd"/>
      <w:r w:rsidRPr="0084698D">
        <w:rPr>
          <w:rFonts w:ascii="Helvetica" w:hAnsi="Helvetica"/>
        </w:rPr>
        <w:t xml:space="preserve"> of </w:t>
      </w:r>
      <w:r w:rsidRPr="0084698D">
        <w:rPr>
          <w:rStyle w:val="underline"/>
          <w:rFonts w:ascii="Helvetica" w:hAnsi="Helvetica"/>
          <w:highlight w:val="cyan"/>
        </w:rPr>
        <w:t>soot</w:t>
      </w:r>
      <w:r w:rsidRPr="0084698D">
        <w:rPr>
          <w:rFonts w:ascii="Helvetica" w:hAnsi="Helvetica"/>
          <w:highlight w:val="cyan"/>
        </w:rPr>
        <w:t>.</w:t>
      </w:r>
      <w:r w:rsidRPr="0084698D">
        <w:rPr>
          <w:rFonts w:ascii="Helvetica" w:hAnsi="Helvetica"/>
        </w:rPr>
        <w:t xml:space="preserve"> This would stop a great deal of sunlight reaching the earth, </w:t>
      </w:r>
      <w:r w:rsidRPr="0084698D">
        <w:rPr>
          <w:rStyle w:val="underline"/>
          <w:rFonts w:ascii="Helvetica" w:hAnsi="Helvetica"/>
        </w:rPr>
        <w:t>creating a significant regional cooling effect</w:t>
      </w:r>
      <w:r w:rsidRPr="0084698D">
        <w:rPr>
          <w:rFonts w:ascii="Helvetica" w:hAnsi="Helvetica"/>
        </w:rPr>
        <w:t xml:space="preserve"> in the short and medium terms – just like when a major volcano erupts. U</w:t>
      </w:r>
      <w:r w:rsidRPr="0084698D">
        <w:rPr>
          <w:rStyle w:val="underline"/>
          <w:rFonts w:ascii="Helvetica" w:hAnsi="Helvetica"/>
        </w:rPr>
        <w:t>lt</w:t>
      </w:r>
      <w:r w:rsidRPr="0084698D">
        <w:rPr>
          <w:rStyle w:val="underline"/>
          <w:rFonts w:ascii="Helvetica" w:hAnsi="Helvetica"/>
          <w:highlight w:val="cyan"/>
        </w:rPr>
        <w:t>imately, though, the CO2 would win out and crank up global temperatures an extra few notches.</w:t>
      </w:r>
      <w:r w:rsidRPr="0084698D">
        <w:rPr>
          <w:rStyle w:val="underline"/>
          <w:rFonts w:ascii="Helvetica" w:hAnsi="Helvetica"/>
        </w:rPr>
        <w:t xml:space="preserve"> </w:t>
      </w:r>
      <w:r w:rsidRPr="0084698D">
        <w:rPr>
          <w:rFonts w:ascii="Helvetica" w:hAnsi="Helvetica"/>
        </w:rPr>
        <w:t xml:space="preserve">The paper's author, Mark Z Jacobson, a professor of civil and environmental engineering at Stanford University, calculated the emissions of such a conflict by totting up the burn rate and carbon content of the fabric of our cities. "Materials have the following carbon contents: plastics, 38–92%; </w:t>
      </w:r>
      <w:proofErr w:type="spellStart"/>
      <w:r w:rsidRPr="0084698D">
        <w:rPr>
          <w:rFonts w:ascii="Helvetica" w:hAnsi="Helvetica"/>
        </w:rPr>
        <w:t>tyres</w:t>
      </w:r>
      <w:proofErr w:type="spellEnd"/>
      <w:r w:rsidRPr="0084698D">
        <w:rPr>
          <w:rFonts w:ascii="Helvetica" w:hAnsi="Helvetica"/>
        </w:rPr>
        <w:t xml:space="preserve"> and other rubbers, 59–91%; synthetic </w:t>
      </w:r>
      <w:proofErr w:type="spellStart"/>
      <w:r w:rsidRPr="0084698D">
        <w:rPr>
          <w:rFonts w:ascii="Helvetica" w:hAnsi="Helvetica"/>
        </w:rPr>
        <w:t>fibres</w:t>
      </w:r>
      <w:proofErr w:type="spellEnd"/>
      <w:r w:rsidRPr="0084698D">
        <w:rPr>
          <w:rFonts w:ascii="Helvetica" w:hAnsi="Helvetica"/>
        </w:rPr>
        <w:t xml:space="preserve">, 63–86%; woody biomass, 41–45%; charcoal, 71%; asphalt, 80%; steel, 0.05–2%. </w:t>
      </w:r>
      <w:r w:rsidRPr="0084698D">
        <w:rPr>
          <w:rStyle w:val="underline"/>
          <w:rFonts w:ascii="Helvetica" w:hAnsi="Helvetica"/>
        </w:rPr>
        <w:t>We approximate roughly the carbon content of all combustible material in a city as 40–60%."</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Newest research proves their internal link is backwards – biomass burning causes warming</w:t>
      </w:r>
    </w:p>
    <w:p w:rsidR="00A65C2A" w:rsidRPr="0084698D" w:rsidRDefault="00A65C2A" w:rsidP="0084698D">
      <w:pPr>
        <w:pStyle w:val="NoSpacing"/>
        <w:spacing w:line="276" w:lineRule="auto"/>
        <w:rPr>
          <w:rFonts w:ascii="Helvetica" w:hAnsi="Helvetica"/>
        </w:rPr>
      </w:pPr>
      <w:r w:rsidRPr="0084698D">
        <w:rPr>
          <w:rFonts w:ascii="Helvetica" w:hAnsi="Helvetica"/>
        </w:rPr>
        <w:t xml:space="preserve">Mark Z. </w:t>
      </w:r>
      <w:r w:rsidRPr="0084698D">
        <w:rPr>
          <w:rStyle w:val="underline"/>
          <w:rFonts w:ascii="Helvetica" w:hAnsi="Helvetica"/>
        </w:rPr>
        <w:t>Jacobson ‘8</w:t>
      </w:r>
      <w:r w:rsidRPr="0084698D">
        <w:rPr>
          <w:rFonts w:ascii="Helvetica" w:hAnsi="Helvetica"/>
        </w:rPr>
        <w:t>,</w:t>
      </w:r>
      <w:r w:rsidRPr="0084698D">
        <w:rPr>
          <w:rStyle w:val="cardChar"/>
          <w:rFonts w:ascii="Helvetica" w:hAnsi="Helvetica"/>
        </w:rPr>
        <w:t xml:space="preserve"> 31st October </w:t>
      </w:r>
      <w:r w:rsidRPr="0084698D">
        <w:rPr>
          <w:rStyle w:val="cite"/>
          <w:rFonts w:ascii="Helvetica" w:hAnsi="Helvetica"/>
        </w:rPr>
        <w:t>Department of Civil and Environmental Engineering, Stanford</w:t>
      </w:r>
      <w:r w:rsidRPr="0084698D">
        <w:rPr>
          <w:rStyle w:val="cardChar"/>
          <w:rFonts w:ascii="Helvetica" w:hAnsi="Helvetica"/>
        </w:rPr>
        <w:t xml:space="preserve"> University, Stanford, California, “Review of solutions to global warming, air pollution, and energy security”</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The explosion of</w:t>
      </w:r>
      <w:r w:rsidRPr="0084698D">
        <w:rPr>
          <w:rStyle w:val="underline"/>
          <w:rFonts w:ascii="Helvetica" w:hAnsi="Helvetica"/>
        </w:rPr>
        <w:t xml:space="preserve"> fifty 15 kt </w:t>
      </w:r>
      <w:r w:rsidRPr="0084698D">
        <w:rPr>
          <w:rStyle w:val="underline"/>
          <w:rFonts w:ascii="Helvetica" w:hAnsi="Helvetica"/>
          <w:highlight w:val="cyan"/>
        </w:rPr>
        <w:t>nuclear devices</w:t>
      </w:r>
      <w:r w:rsidRPr="0084698D">
        <w:rPr>
          <w:rFonts w:ascii="Helvetica" w:hAnsi="Helvetica"/>
        </w:rPr>
        <w:t xml:space="preserve"> (a total of 1.5 MT, or 0.1% of the yields proposed for a full-scale nuclear war) </w:t>
      </w:r>
      <w:r w:rsidRPr="0084698D">
        <w:rPr>
          <w:rStyle w:val="underline"/>
          <w:rFonts w:ascii="Helvetica" w:hAnsi="Helvetica"/>
          <w:highlight w:val="cyan"/>
        </w:rPr>
        <w:t>during</w:t>
      </w:r>
      <w:r w:rsidRPr="0084698D">
        <w:rPr>
          <w:rStyle w:val="underline"/>
          <w:rFonts w:ascii="Helvetica" w:hAnsi="Helvetica"/>
        </w:rPr>
        <w:t xml:space="preserve"> </w:t>
      </w:r>
      <w:r w:rsidRPr="0084698D">
        <w:rPr>
          <w:rStyle w:val="underline"/>
          <w:rFonts w:ascii="Helvetica" w:hAnsi="Helvetica"/>
          <w:highlight w:val="cyan"/>
        </w:rPr>
        <w:t>a</w:t>
      </w:r>
      <w:r w:rsidRPr="0084698D">
        <w:rPr>
          <w:rStyle w:val="underline"/>
          <w:rFonts w:ascii="Helvetica" w:hAnsi="Helvetica"/>
        </w:rPr>
        <w:t xml:space="preserve"> limited </w:t>
      </w:r>
      <w:r w:rsidRPr="0084698D">
        <w:rPr>
          <w:rStyle w:val="underline"/>
          <w:rFonts w:ascii="Helvetica" w:hAnsi="Helvetica"/>
          <w:highlight w:val="cyan"/>
        </w:rPr>
        <w:t>nuclear exchange</w:t>
      </w:r>
      <w:r w:rsidRPr="0084698D">
        <w:rPr>
          <w:rStyle w:val="underline"/>
          <w:rFonts w:ascii="Helvetica" w:hAnsi="Helvetica"/>
        </w:rPr>
        <w:t xml:space="preserve"> </w:t>
      </w:r>
      <w:r w:rsidRPr="0084698D">
        <w:rPr>
          <w:rFonts w:ascii="Helvetica" w:hAnsi="Helvetica"/>
        </w:rPr>
        <w:t xml:space="preserve">in megacities </w:t>
      </w:r>
      <w:r w:rsidRPr="0084698D">
        <w:rPr>
          <w:rStyle w:val="underline"/>
          <w:rFonts w:ascii="Helvetica" w:hAnsi="Helvetica"/>
        </w:rPr>
        <w:t>could</w:t>
      </w:r>
      <w:r w:rsidRPr="0084698D">
        <w:rPr>
          <w:rFonts w:ascii="Helvetica" w:hAnsi="Helvetica"/>
        </w:rPr>
        <w:t xml:space="preserve"> burn 63–313 </w:t>
      </w:r>
      <w:proofErr w:type="spellStart"/>
      <w:r w:rsidRPr="0084698D">
        <w:rPr>
          <w:rFonts w:ascii="Helvetica" w:hAnsi="Helvetica"/>
        </w:rPr>
        <w:t>Tg</w:t>
      </w:r>
      <w:proofErr w:type="spellEnd"/>
      <w:r w:rsidRPr="0084698D">
        <w:rPr>
          <w:rFonts w:ascii="Helvetica" w:hAnsi="Helvetica"/>
        </w:rPr>
        <w:t xml:space="preserve"> of fuel, adding 1–5 </w:t>
      </w:r>
      <w:proofErr w:type="spellStart"/>
      <w:r w:rsidRPr="0084698D">
        <w:rPr>
          <w:rFonts w:ascii="Helvetica" w:hAnsi="Helvetica"/>
        </w:rPr>
        <w:t>Tg</w:t>
      </w:r>
      <w:proofErr w:type="spellEnd"/>
      <w:r w:rsidRPr="0084698D">
        <w:rPr>
          <w:rFonts w:ascii="Helvetica" w:hAnsi="Helvetica"/>
        </w:rPr>
        <w:t xml:space="preserve"> of soot to the atmosphere, much of it to the stratosphere, and killing 2.6–16.7 million people.</w:t>
      </w:r>
      <w:hyperlink r:id="rId54" w:anchor="cit68" w:tooltip="O. B. Toon, R. P. Turco, A. Robock, C. Bardeen, L. Oman, G. L. Stenchikov, Atmospheric effects and societal consequences of regional scale nuclear conflicts and acts of individual nuclear terrorism Atmos. Chem. Phys. 2007 7 1973-2002" w:history="1">
        <w:r w:rsidRPr="0084698D">
          <w:rPr>
            <w:rStyle w:val="underline"/>
            <w:rFonts w:ascii="Helvetica" w:hAnsi="Helvetica"/>
          </w:rPr>
          <w:t>68</w:t>
        </w:r>
      </w:hyperlink>
      <w:r w:rsidRPr="0084698D">
        <w:rPr>
          <w:rFonts w:ascii="Helvetica" w:hAnsi="Helvetica"/>
        </w:rPr>
        <w:t xml:space="preserve"> The soot emissions </w:t>
      </w:r>
      <w:r w:rsidRPr="0084698D">
        <w:rPr>
          <w:rStyle w:val="underline"/>
          <w:rFonts w:ascii="Helvetica" w:hAnsi="Helvetica"/>
          <w:highlight w:val="cyan"/>
        </w:rPr>
        <w:t>would</w:t>
      </w:r>
      <w:r w:rsidRPr="0084698D">
        <w:rPr>
          <w:rFonts w:ascii="Helvetica" w:hAnsi="Helvetica"/>
          <w:highlight w:val="cyan"/>
        </w:rPr>
        <w:t xml:space="preserve"> </w:t>
      </w:r>
      <w:r w:rsidRPr="0084698D">
        <w:rPr>
          <w:rStyle w:val="underline"/>
          <w:rFonts w:ascii="Helvetica" w:hAnsi="Helvetica"/>
          <w:highlight w:val="cyan"/>
        </w:rPr>
        <w:t>cause significant short-</w:t>
      </w:r>
      <w:r w:rsidRPr="0084698D">
        <w:rPr>
          <w:rStyle w:val="underline"/>
          <w:rFonts w:ascii="Helvetica" w:hAnsi="Helvetica"/>
        </w:rPr>
        <w:t xml:space="preserve"> </w:t>
      </w:r>
      <w:r w:rsidRPr="0084698D">
        <w:rPr>
          <w:rStyle w:val="underline"/>
          <w:rFonts w:ascii="Helvetica" w:hAnsi="Helvetica"/>
          <w:highlight w:val="cyan"/>
        </w:rPr>
        <w:t>and medium</w:t>
      </w:r>
      <w:r w:rsidRPr="0084698D">
        <w:rPr>
          <w:rStyle w:val="underline"/>
          <w:rFonts w:ascii="Helvetica" w:hAnsi="Helvetica"/>
        </w:rPr>
        <w:t xml:space="preserve">-term regional </w:t>
      </w:r>
      <w:r w:rsidRPr="0084698D">
        <w:rPr>
          <w:rStyle w:val="underline"/>
          <w:rFonts w:ascii="Helvetica" w:hAnsi="Helvetica"/>
          <w:highlight w:val="cyan"/>
        </w:rPr>
        <w:t>cooling</w:t>
      </w:r>
      <w:r w:rsidRPr="0084698D">
        <w:rPr>
          <w:rStyle w:val="underline"/>
          <w:rFonts w:ascii="Helvetica" w:hAnsi="Helvetica"/>
        </w:rPr>
        <w:t>.</w:t>
      </w:r>
      <w:hyperlink r:id="rId55" w:anchor="cit70" w:tooltip="A. Robock, L. Oman, G. L. Stenchikov, O. B. Toon, C. Bardeen, R. P. Turco, Climate consequences of regional nuclear conflicts Atmos. Chem. Phys. 2007 7 2003-2012" w:history="1">
        <w:r w:rsidRPr="0084698D">
          <w:rPr>
            <w:rStyle w:val="underline"/>
            <w:rFonts w:ascii="Helvetica" w:hAnsi="Helvetica"/>
          </w:rPr>
          <w:t>70</w:t>
        </w:r>
      </w:hyperlink>
      <w:r w:rsidRPr="0084698D">
        <w:rPr>
          <w:rFonts w:ascii="Helvetica" w:hAnsi="Helvetica"/>
        </w:rPr>
        <w:t xml:space="preserve"> </w:t>
      </w:r>
      <w:r w:rsidRPr="0084698D">
        <w:rPr>
          <w:rStyle w:val="underline"/>
          <w:rFonts w:ascii="Helvetica" w:hAnsi="Helvetica"/>
        </w:rPr>
        <w:t xml:space="preserve">Despite short-term cooling, </w:t>
      </w:r>
      <w:r w:rsidRPr="0084698D">
        <w:rPr>
          <w:rStyle w:val="underline"/>
          <w:rFonts w:ascii="Helvetica" w:hAnsi="Helvetica"/>
          <w:highlight w:val="cyan"/>
        </w:rPr>
        <w:t>the CO2 emissions would cause long-term warming</w:t>
      </w:r>
      <w:r w:rsidRPr="0084698D">
        <w:rPr>
          <w:rStyle w:val="underline"/>
          <w:rFonts w:ascii="Helvetica" w:hAnsi="Helvetica"/>
        </w:rPr>
        <w:t xml:space="preserve">, as </w:t>
      </w:r>
      <w:r w:rsidRPr="0084698D">
        <w:rPr>
          <w:rStyle w:val="underline"/>
          <w:rFonts w:ascii="Helvetica" w:hAnsi="Helvetica"/>
          <w:highlight w:val="cyan"/>
        </w:rPr>
        <w:t>they do with biomass burning</w:t>
      </w:r>
      <w:r w:rsidRPr="0084698D">
        <w:rPr>
          <w:rStyle w:val="underline"/>
          <w:rFonts w:ascii="Helvetica" w:hAnsi="Helvetica"/>
        </w:rPr>
        <w:t>.</w:t>
      </w:r>
      <w:hyperlink r:id="rId56" w:anchor="cit62" w:tooltip="M. Z. Jacobson, The short-term cooling but long-term global warming due to biomass burning J. Clim. 2004 17 2909-2926" w:history="1">
        <w:r w:rsidRPr="0084698D">
          <w:rPr>
            <w:rStyle w:val="underline"/>
            <w:rFonts w:ascii="Helvetica" w:hAnsi="Helvetica"/>
          </w:rPr>
          <w:t>62</w:t>
        </w:r>
      </w:hyperlink>
      <w:r w:rsidRPr="0084698D">
        <w:rPr>
          <w:rFonts w:ascii="Helvetica" w:hAnsi="Helvetica"/>
        </w:rPr>
        <w:t xml:space="preserve"> </w:t>
      </w:r>
      <w:r w:rsidRPr="0084698D">
        <w:rPr>
          <w:rStyle w:val="underline"/>
          <w:rFonts w:ascii="Helvetica" w:hAnsi="Helvetica"/>
        </w:rPr>
        <w:t>The CO2 emissions from such a conflict are estimated here from the fuel burn rate and the carbon content of fuels</w:t>
      </w:r>
      <w:r w:rsidRPr="0084698D">
        <w:rPr>
          <w:rFonts w:ascii="Helvetica" w:hAnsi="Helvetica"/>
        </w:rPr>
        <w:t>. Materials have the following carbon contents: plastics, 38–92%; tires and other rubbers, 59–91%; synthetic fibers, 63–86%;</w:t>
      </w:r>
      <w:hyperlink r:id="rId57" w:anchor="cit71" w:tooltip=" United States Environmental Protection Agency (USEPA), Methodology for estimating CO2 emissions from municipal solid waste combustion, 2003,http://yosemite.epa.gov/OAR/globalwarming.nsf/UniqueKeyLookup/LHOD5MJT9U/$File/2003-final-inventory_annex_i.pdf" w:history="1">
        <w:r w:rsidRPr="0084698D">
          <w:rPr>
            <w:rStyle w:val="underline"/>
            <w:rFonts w:ascii="Helvetica" w:hAnsi="Helvetica"/>
          </w:rPr>
          <w:t>71</w:t>
        </w:r>
      </w:hyperlink>
      <w:r w:rsidRPr="0084698D">
        <w:rPr>
          <w:rFonts w:ascii="Helvetica" w:hAnsi="Helvetica"/>
        </w:rPr>
        <w:t xml:space="preserve"> woody biomass, 41–45%; charcoal, 71%;</w:t>
      </w:r>
      <w:hyperlink r:id="rId58" w:anchor="cit72" w:tooltip="M. O. Andreae, P. Merlet, Emission of trace gases and aerosols from biomass burning Global Biogeochem. Cycles 2001 15 955-966" w:history="1">
        <w:r w:rsidRPr="0084698D">
          <w:rPr>
            <w:rStyle w:val="underline"/>
            <w:rFonts w:ascii="Helvetica" w:hAnsi="Helvetica"/>
          </w:rPr>
          <w:t>72</w:t>
        </w:r>
      </w:hyperlink>
      <w:r w:rsidRPr="0084698D">
        <w:rPr>
          <w:rFonts w:ascii="Helvetica" w:hAnsi="Helvetica"/>
        </w:rPr>
        <w:t xml:space="preserve"> asphalt, 80%; steel, 0.05–2%. We approximate roughly the carbon content of all combustible material in a city as 40–60%. Applying these percentages to the fuel burn gives CO</w:t>
      </w:r>
      <w:r w:rsidRPr="0084698D">
        <w:rPr>
          <w:rFonts w:ascii="Helvetica" w:hAnsi="Helvetica"/>
          <w:szCs w:val="20"/>
        </w:rPr>
        <w:t>2</w:t>
      </w:r>
      <w:r w:rsidRPr="0084698D">
        <w:rPr>
          <w:rFonts w:ascii="Helvetica" w:hAnsi="Helvetica"/>
        </w:rPr>
        <w:t xml:space="preserve"> emissions during an exchange as 92–690 </w:t>
      </w:r>
      <w:proofErr w:type="spellStart"/>
      <w:r w:rsidRPr="0084698D">
        <w:rPr>
          <w:rFonts w:ascii="Helvetica" w:hAnsi="Helvetica"/>
        </w:rPr>
        <w:t>Tg</w:t>
      </w:r>
      <w:proofErr w:type="spellEnd"/>
      <w:r w:rsidRPr="0084698D">
        <w:rPr>
          <w:rFonts w:ascii="Helvetica" w:hAnsi="Helvetica"/>
        </w:rPr>
        <w:t xml:space="preserve"> CO</w:t>
      </w:r>
      <w:r w:rsidRPr="0084698D">
        <w:rPr>
          <w:rFonts w:ascii="Helvetica" w:hAnsi="Helvetica"/>
          <w:szCs w:val="20"/>
        </w:rPr>
        <w:t>2</w:t>
      </w:r>
      <w:r w:rsidRPr="0084698D">
        <w:rPr>
          <w:rFonts w:ascii="Helvetica" w:hAnsi="Helvetica"/>
        </w:rPr>
        <w:t>. The annual electricity production due to nuclear energy in 2005 was 2768 TWh yr</w:t>
      </w:r>
      <w:r w:rsidRPr="0084698D">
        <w:rPr>
          <w:rFonts w:ascii="Helvetica" w:hAnsi="Helvetica"/>
          <w:szCs w:val="20"/>
        </w:rPr>
        <w:t>−1</w:t>
      </w:r>
      <w:r w:rsidRPr="0084698D">
        <w:rPr>
          <w:rFonts w:ascii="Helvetica" w:hAnsi="Helvetica"/>
        </w:rPr>
        <w:t>. If one nuclear exchange as described above occurs over the next 30 yr, the net carbon emissions due to nuclear weapons proliferation caused by the expansion of nuclear energy worldwide would be 1.1–4.1 g CO</w:t>
      </w:r>
      <w:r w:rsidRPr="0084698D">
        <w:rPr>
          <w:rFonts w:ascii="Helvetica" w:hAnsi="Helvetica"/>
          <w:szCs w:val="20"/>
        </w:rPr>
        <w:t>2</w:t>
      </w:r>
      <w:r w:rsidRPr="0084698D">
        <w:rPr>
          <w:rFonts w:ascii="Helvetica" w:hAnsi="Helvetica"/>
        </w:rPr>
        <w:t xml:space="preserve"> kWh</w:t>
      </w:r>
      <w:r w:rsidRPr="0084698D">
        <w:rPr>
          <w:rFonts w:ascii="Helvetica" w:hAnsi="Helvetica"/>
          <w:szCs w:val="20"/>
        </w:rPr>
        <w:t>−1</w:t>
      </w:r>
      <w:r w:rsidRPr="0084698D">
        <w:rPr>
          <w:rFonts w:ascii="Helvetica" w:hAnsi="Helvetica"/>
        </w:rPr>
        <w:t>, where the energy generation assumed is the annual 2005 generation for nuclear power multiplied by the number of yr being considered. This emission rate depends on the probability of a nuclear exchange over a given period and the strengths of nuclear devices used. Here, we bound the probability of the event occurring over 30 yr as between 0 and 1 to give the range of possible emissions for one such event as 0 to 4.1 g CO</w:t>
      </w:r>
      <w:r w:rsidRPr="0084698D">
        <w:rPr>
          <w:rFonts w:ascii="Helvetica" w:hAnsi="Helvetica"/>
          <w:szCs w:val="20"/>
        </w:rPr>
        <w:t>2</w:t>
      </w:r>
      <w:r w:rsidRPr="0084698D">
        <w:rPr>
          <w:rFonts w:ascii="Helvetica" w:hAnsi="Helvetica"/>
        </w:rPr>
        <w:t xml:space="preserve"> kWh</w:t>
      </w:r>
      <w:r w:rsidRPr="0084698D">
        <w:rPr>
          <w:rFonts w:ascii="Helvetica" w:hAnsi="Helvetica"/>
          <w:szCs w:val="20"/>
        </w:rPr>
        <w:t>−1</w:t>
      </w:r>
      <w:r w:rsidRPr="0084698D">
        <w:rPr>
          <w:rFonts w:ascii="Helvetica" w:hAnsi="Helvetica"/>
        </w:rPr>
        <w:t xml:space="preserve">. This emission rate is placed in context in </w:t>
      </w:r>
      <w:hyperlink r:id="rId59" w:anchor="tab3" w:tooltip=" Equivalent carbon dioxide lifecycle, opportunity-cost emissions due to planning-to-operation delays relative to the technology with the least delay, and war/terrorism/leakage emissions for each electric power source considered (g CO2e kWh-1). All numbers are " w:history="1">
        <w:r w:rsidRPr="0084698D">
          <w:rPr>
            <w:rStyle w:val="underline"/>
            <w:rFonts w:ascii="Helvetica" w:hAnsi="Helvetica"/>
            <w:u w:val="none"/>
          </w:rPr>
          <w:t>Table 3</w:t>
        </w:r>
      </w:hyperlink>
      <w:r w:rsidRPr="0084698D">
        <w:rPr>
          <w:rFonts w:ascii="Helvetica" w:hAnsi="Helvetica"/>
        </w:rPr>
        <w:t>.</w:t>
      </w: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33" w:name="_Toc241587502"/>
      <w:bookmarkStart w:id="134" w:name="_Toc251788109"/>
      <w:r w:rsidRPr="0084698D">
        <w:rPr>
          <w:rStyle w:val="underline"/>
          <w:rFonts w:ascii="Helvetica" w:hAnsi="Helvetica"/>
        </w:rPr>
        <w:lastRenderedPageBreak/>
        <w:t>Nuclear Winter – A2: We’re Not Robock</w:t>
      </w:r>
      <w:bookmarkEnd w:id="126"/>
      <w:bookmarkEnd w:id="133"/>
      <w:bookmarkEnd w:id="134"/>
    </w:p>
    <w:p w:rsidR="00A65C2A" w:rsidRPr="0084698D" w:rsidRDefault="00A65C2A" w:rsidP="0084698D">
      <w:pPr>
        <w:pStyle w:val="NoSpacing"/>
        <w:numPr>
          <w:ilvl w:val="0"/>
          <w:numId w:val="32"/>
        </w:numPr>
        <w:spacing w:line="276" w:lineRule="auto"/>
        <w:rPr>
          <w:rFonts w:ascii="Helvetica" w:hAnsi="Helvetica"/>
        </w:rPr>
      </w:pPr>
      <w:r w:rsidRPr="0084698D">
        <w:rPr>
          <w:rFonts w:ascii="Helvetica" w:hAnsi="Helvetica"/>
        </w:rPr>
        <w:t>All of your evidence is referencing Robock’s study</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Fonts w:ascii="Helvetica" w:hAnsi="Helvetica"/>
        </w:rPr>
      </w:pPr>
      <w:r w:rsidRPr="0084698D">
        <w:rPr>
          <w:rStyle w:val="cite"/>
          <w:rFonts w:ascii="Helvetica" w:hAnsi="Helvetica"/>
        </w:rPr>
        <w:t>Rutgers University ‘6</w:t>
      </w:r>
      <w:r w:rsidRPr="0084698D">
        <w:rPr>
          <w:rFonts w:ascii="Helvetica" w:hAnsi="Helvetica"/>
        </w:rPr>
        <w:t>, Dec 11</w:t>
      </w:r>
    </w:p>
    <w:p w:rsidR="00A65C2A" w:rsidRPr="0084698D" w:rsidRDefault="00A65C2A" w:rsidP="0084698D">
      <w:pPr>
        <w:spacing w:line="276" w:lineRule="auto"/>
        <w:rPr>
          <w:rFonts w:ascii="Helvetica" w:hAnsi="Helvetica"/>
        </w:rPr>
      </w:pPr>
      <w:r w:rsidRPr="0084698D">
        <w:rPr>
          <w:rFonts w:ascii="Helvetica" w:hAnsi="Helvetica"/>
        </w:rPr>
        <w:t>“Regional nuclear war could devastate global climate”</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b/>
        </w:rPr>
      </w:pPr>
      <w:r w:rsidRPr="0084698D">
        <w:rPr>
          <w:rStyle w:val="underline"/>
          <w:rFonts w:ascii="Helvetica" w:hAnsi="Helvetica"/>
          <w:highlight w:val="cyan"/>
        </w:rPr>
        <w:t>Even a small-scale, regional nuclear war could</w:t>
      </w:r>
      <w:r w:rsidRPr="0084698D">
        <w:rPr>
          <w:rFonts w:ascii="Helvetica" w:hAnsi="Helvetica"/>
        </w:rPr>
        <w:t xml:space="preserve"> produce as many direct fatalities as all of World War II and </w:t>
      </w:r>
      <w:r w:rsidRPr="0084698D">
        <w:rPr>
          <w:rStyle w:val="underline"/>
          <w:rFonts w:ascii="Helvetica" w:hAnsi="Helvetica"/>
          <w:highlight w:val="cyan"/>
        </w:rPr>
        <w:t>disrupt the global climate</w:t>
      </w:r>
      <w:r w:rsidRPr="0084698D">
        <w:rPr>
          <w:rFonts w:ascii="Helvetica" w:hAnsi="Helvetica"/>
        </w:rPr>
        <w:t xml:space="preserve"> for a decade or more, with environmental effects that could be devastating for everyone on Earth, </w:t>
      </w:r>
      <w:r w:rsidRPr="0084698D">
        <w:rPr>
          <w:rStyle w:val="underline"/>
          <w:rFonts w:ascii="Helvetica" w:hAnsi="Helvetica"/>
        </w:rPr>
        <w:t xml:space="preserve">university researchers have </w:t>
      </w:r>
      <w:proofErr w:type="spellStart"/>
      <w:r w:rsidRPr="0084698D">
        <w:rPr>
          <w:rStyle w:val="underline"/>
          <w:rFonts w:ascii="Helvetica" w:hAnsi="Helvetica"/>
        </w:rPr>
        <w:t>found.</w:t>
      </w:r>
      <w:r w:rsidRPr="0084698D">
        <w:rPr>
          <w:rFonts w:ascii="Helvetica" w:hAnsi="Helvetica"/>
          <w:szCs w:val="20"/>
        </w:rPr>
        <w:t>These</w:t>
      </w:r>
      <w:proofErr w:type="spellEnd"/>
      <w:r w:rsidRPr="0084698D">
        <w:rPr>
          <w:rFonts w:ascii="Helvetica" w:hAnsi="Helvetica"/>
          <w:szCs w:val="20"/>
        </w:rPr>
        <w:t xml:space="preserve"> powerful conclusions are being presented Dec. 11 during a press conference and a special technical session </w:t>
      </w:r>
      <w:r w:rsidRPr="0084698D">
        <w:rPr>
          <w:rStyle w:val="underline"/>
          <w:rFonts w:ascii="Helvetica" w:hAnsi="Helvetica"/>
        </w:rPr>
        <w:t xml:space="preserve">at the annual meeting of American Geophysical Union </w:t>
      </w:r>
      <w:r w:rsidRPr="0084698D">
        <w:rPr>
          <w:rFonts w:ascii="Helvetica" w:hAnsi="Helvetica"/>
          <w:szCs w:val="20"/>
        </w:rPr>
        <w:t xml:space="preserve">in San Francisco. </w:t>
      </w:r>
      <w:r w:rsidRPr="0084698D">
        <w:rPr>
          <w:rStyle w:val="underline"/>
          <w:rFonts w:ascii="Helvetica" w:hAnsi="Helvetica"/>
        </w:rPr>
        <w:t xml:space="preserve">The research also appears in twin papers posted on Atmospheric </w:t>
      </w:r>
      <w:hyperlink r:id="rId60" w:tgtFrame="undefined" w:history="1">
        <w:r w:rsidRPr="0084698D">
          <w:rPr>
            <w:rStyle w:val="klink"/>
            <w:rFonts w:ascii="Helvetica" w:hAnsi="Helvetica"/>
            <w:b/>
            <w:szCs w:val="20"/>
          </w:rPr>
          <w:t>Chemistry</w:t>
        </w:r>
      </w:hyperlink>
      <w:r w:rsidRPr="0084698D">
        <w:rPr>
          <w:rStyle w:val="underline"/>
          <w:rFonts w:ascii="Helvetica" w:hAnsi="Helvetica"/>
        </w:rPr>
        <w:t xml:space="preserve"> and Physics Discussions,</w:t>
      </w:r>
      <w:r w:rsidRPr="0084698D">
        <w:rPr>
          <w:rFonts w:ascii="Helvetica" w:hAnsi="Helvetica"/>
          <w:szCs w:val="20"/>
        </w:rPr>
        <w:t xml:space="preserve"> an online journal. </w:t>
      </w:r>
      <w:r w:rsidRPr="0084698D">
        <w:rPr>
          <w:rStyle w:val="underline"/>
          <w:rFonts w:ascii="Helvetica" w:hAnsi="Helvetica"/>
        </w:rPr>
        <w:t xml:space="preserve">A team of scientists at Rutgers, The State University of New Jersey; the University of Colorado at Boulder (CU-Boulder); and UCLA conducted the rigorous </w:t>
      </w:r>
      <w:hyperlink r:id="rId61" w:tgtFrame="undefined" w:history="1">
        <w:r w:rsidRPr="0084698D">
          <w:rPr>
            <w:rStyle w:val="klink"/>
            <w:rFonts w:ascii="Helvetica" w:hAnsi="Helvetica"/>
            <w:b/>
            <w:szCs w:val="20"/>
          </w:rPr>
          <w:t>scientific</w:t>
        </w:r>
      </w:hyperlink>
      <w:r w:rsidRPr="0084698D">
        <w:rPr>
          <w:rStyle w:val="underline"/>
          <w:rFonts w:ascii="Helvetica" w:hAnsi="Helvetica"/>
        </w:rPr>
        <w:t xml:space="preserve"> studies reported. </w:t>
      </w:r>
      <w:r w:rsidRPr="0084698D">
        <w:rPr>
          <w:rFonts w:ascii="Helvetica" w:hAnsi="Helvetica"/>
          <w:szCs w:val="20"/>
        </w:rPr>
        <w:t xml:space="preserve">Against the backdrop of growing tensions in the Middle East and nuclear "saber rattling" elsewhere in Asia, the authors point out that even the smallest </w:t>
      </w:r>
      <w:hyperlink r:id="rId62" w:tgtFrame="undefined" w:history="1">
        <w:r w:rsidRPr="0084698D">
          <w:rPr>
            <w:rFonts w:ascii="Helvetica" w:hAnsi="Helvetica"/>
          </w:rPr>
          <w:t>nuclear powers</w:t>
        </w:r>
      </w:hyperlink>
      <w:r w:rsidRPr="0084698D">
        <w:rPr>
          <w:rFonts w:ascii="Helvetica" w:hAnsi="Helvetica"/>
          <w:szCs w:val="20"/>
        </w:rPr>
        <w:t xml:space="preserve"> today and in the near future may have as many as 50 or more Hiroshima-size (15 kiloton) weapons in their arsenals; all told, about 40 countries possess enough plutonium and/or uranium to construct substantial nuclear arsenals.  Owen "Brian" </w:t>
      </w:r>
      <w:r w:rsidRPr="0084698D">
        <w:rPr>
          <w:rStyle w:val="underline"/>
          <w:rFonts w:ascii="Helvetica" w:hAnsi="Helvetica"/>
        </w:rPr>
        <w:t>Toon</w:t>
      </w:r>
      <w:r w:rsidRPr="0084698D">
        <w:rPr>
          <w:rFonts w:ascii="Helvetica" w:hAnsi="Helvetica"/>
          <w:szCs w:val="20"/>
        </w:rPr>
        <w:t xml:space="preserve">, chair of the department of atmospheric and oceanic </w:t>
      </w:r>
      <w:hyperlink r:id="rId63" w:tgtFrame="undefined" w:history="1">
        <w:r w:rsidRPr="0084698D">
          <w:rPr>
            <w:rFonts w:ascii="Helvetica" w:hAnsi="Helvetica"/>
          </w:rPr>
          <w:t>sciences</w:t>
        </w:r>
      </w:hyperlink>
      <w:r w:rsidRPr="0084698D">
        <w:rPr>
          <w:rFonts w:ascii="Helvetica" w:hAnsi="Helvetica"/>
          <w:szCs w:val="20"/>
        </w:rPr>
        <w:t xml:space="preserve"> and a member of the Laboratory for Atmospheric and Space Physics at CU-Boulder, </w:t>
      </w:r>
      <w:r w:rsidRPr="0084698D">
        <w:rPr>
          <w:rStyle w:val="underline"/>
          <w:rFonts w:ascii="Helvetica" w:hAnsi="Helvetica"/>
        </w:rPr>
        <w:t>oversaw the analysis</w:t>
      </w:r>
      <w:r w:rsidRPr="0084698D">
        <w:rPr>
          <w:rFonts w:ascii="Helvetica" w:hAnsi="Helvetica"/>
          <w:szCs w:val="20"/>
        </w:rPr>
        <w:t xml:space="preserve"> of potential fatalities based on an assessment of current nuclear weapons inventories and population densities in large urban complexes. His team focused on scenarios of smoke </w:t>
      </w:r>
      <w:hyperlink r:id="rId64" w:tgtFrame="undefined" w:history="1">
        <w:r w:rsidRPr="0084698D">
          <w:rPr>
            <w:rFonts w:ascii="Helvetica" w:hAnsi="Helvetica"/>
          </w:rPr>
          <w:t>emissions</w:t>
        </w:r>
      </w:hyperlink>
      <w:r w:rsidRPr="0084698D">
        <w:rPr>
          <w:rFonts w:ascii="Helvetica" w:hAnsi="Helvetica"/>
          <w:szCs w:val="20"/>
        </w:rPr>
        <w:t xml:space="preserve"> that urban firestorms could produce. "The results described in one of the new papers represent the first comprehensive quantitative study of the consequences of a nuclear conflict between smaller nuclear states," said Toon and his co-authors. "A small country is likely to direct its weapons against population centers to maximize damage and achieve the greatest advantage," Toon said. Fatality estimates for a plausible regional conflict ranged from 2.6 million to 16.7 million per country. Alan </w:t>
      </w:r>
      <w:r w:rsidRPr="0084698D">
        <w:rPr>
          <w:rStyle w:val="underline"/>
          <w:rFonts w:ascii="Helvetica" w:hAnsi="Helvetica"/>
          <w:highlight w:val="cyan"/>
        </w:rPr>
        <w:t>Robock</w:t>
      </w:r>
      <w:r w:rsidRPr="0084698D">
        <w:rPr>
          <w:rFonts w:ascii="Helvetica" w:hAnsi="Helvetica"/>
          <w:szCs w:val="20"/>
        </w:rPr>
        <w:t xml:space="preserve">, a professor in the department of environmental sciences and associate director of the Center for Environmental Prediction </w:t>
      </w:r>
      <w:r w:rsidRPr="0084698D">
        <w:rPr>
          <w:rStyle w:val="underline"/>
          <w:rFonts w:ascii="Helvetica" w:hAnsi="Helvetica"/>
        </w:rPr>
        <w:t>at Rutgers'</w:t>
      </w:r>
      <w:r w:rsidRPr="0084698D">
        <w:rPr>
          <w:rFonts w:ascii="Helvetica" w:hAnsi="Helvetica"/>
          <w:szCs w:val="20"/>
        </w:rPr>
        <w:t xml:space="preserve"> Cook College, </w:t>
      </w:r>
      <w:r w:rsidRPr="0084698D">
        <w:rPr>
          <w:rStyle w:val="underline"/>
          <w:rFonts w:ascii="Helvetica" w:hAnsi="Helvetica"/>
          <w:highlight w:val="cyan"/>
        </w:rPr>
        <w:t>guided the climate modeling effort</w:t>
      </w:r>
      <w:r w:rsidRPr="0084698D">
        <w:rPr>
          <w:rStyle w:val="underline"/>
          <w:rFonts w:ascii="Helvetica" w:hAnsi="Helvetica"/>
        </w:rPr>
        <w:t xml:space="preserve"> </w:t>
      </w:r>
      <w:r w:rsidRPr="0084698D">
        <w:rPr>
          <w:rFonts w:ascii="Helvetica" w:hAnsi="Helvetica"/>
          <w:szCs w:val="20"/>
        </w:rPr>
        <w:t xml:space="preserve">using tools he previously employed in assessing volcano-induced </w:t>
      </w:r>
      <w:r w:rsidRPr="0084698D">
        <w:rPr>
          <w:rFonts w:ascii="Helvetica" w:hAnsi="Helvetica"/>
        </w:rPr>
        <w:t>climate change</w:t>
      </w:r>
      <w:r w:rsidRPr="0084698D">
        <w:rPr>
          <w:rFonts w:ascii="Helvetica" w:hAnsi="Helvetica"/>
          <w:szCs w:val="20"/>
        </w:rPr>
        <w:t xml:space="preserve">. Robock and </w:t>
      </w:r>
      <w:r w:rsidRPr="0084698D">
        <w:rPr>
          <w:rStyle w:val="underline"/>
          <w:rFonts w:ascii="Helvetica" w:hAnsi="Helvetica"/>
          <w:highlight w:val="cyan"/>
        </w:rPr>
        <w:t>his</w:t>
      </w:r>
      <w:r w:rsidRPr="0084698D">
        <w:rPr>
          <w:rFonts w:ascii="Helvetica" w:hAnsi="Helvetica"/>
          <w:szCs w:val="20"/>
        </w:rPr>
        <w:t xml:space="preserve"> Rutgers co-</w:t>
      </w:r>
      <w:r w:rsidRPr="0084698D">
        <w:rPr>
          <w:rStyle w:val="underline"/>
          <w:rFonts w:ascii="Helvetica" w:hAnsi="Helvetica"/>
          <w:highlight w:val="cyan"/>
        </w:rPr>
        <w:t>workers</w:t>
      </w:r>
      <w:r w:rsidRPr="0084698D">
        <w:rPr>
          <w:rFonts w:ascii="Helvetica" w:hAnsi="Helvetica"/>
          <w:szCs w:val="20"/>
        </w:rPr>
        <w:t xml:space="preserve">, Professor Georgiy </w:t>
      </w:r>
      <w:proofErr w:type="spellStart"/>
      <w:r w:rsidRPr="0084698D">
        <w:rPr>
          <w:rStyle w:val="underline"/>
          <w:rFonts w:ascii="Helvetica" w:hAnsi="Helvetica"/>
        </w:rPr>
        <w:t>Stenchikov</w:t>
      </w:r>
      <w:proofErr w:type="spellEnd"/>
      <w:r w:rsidRPr="0084698D">
        <w:rPr>
          <w:rStyle w:val="underline"/>
          <w:rFonts w:ascii="Helvetica" w:hAnsi="Helvetica"/>
        </w:rPr>
        <w:t xml:space="preserve"> and</w:t>
      </w:r>
      <w:r w:rsidRPr="0084698D">
        <w:rPr>
          <w:rFonts w:ascii="Helvetica" w:hAnsi="Helvetica"/>
          <w:szCs w:val="20"/>
        </w:rPr>
        <w:t xml:space="preserve"> Postdoctoral Associate Luke </w:t>
      </w:r>
      <w:r w:rsidRPr="0084698D">
        <w:rPr>
          <w:rStyle w:val="underline"/>
          <w:rFonts w:ascii="Helvetica" w:hAnsi="Helvetica"/>
        </w:rPr>
        <w:t>Oman</w:t>
      </w:r>
      <w:r w:rsidRPr="0084698D">
        <w:rPr>
          <w:rFonts w:ascii="Helvetica" w:hAnsi="Helvetica"/>
          <w:szCs w:val="20"/>
        </w:rPr>
        <w:t xml:space="preserve"> (now at </w:t>
      </w:r>
      <w:r w:rsidRPr="0084698D">
        <w:rPr>
          <w:rStyle w:val="underline"/>
          <w:rFonts w:ascii="Helvetica" w:hAnsi="Helvetica"/>
        </w:rPr>
        <w:t>Johns Hopkins</w:t>
      </w:r>
      <w:r w:rsidRPr="0084698D">
        <w:rPr>
          <w:rFonts w:ascii="Helvetica" w:hAnsi="Helvetica"/>
          <w:szCs w:val="20"/>
        </w:rPr>
        <w:t xml:space="preserve"> University) </w:t>
      </w:r>
      <w:r w:rsidRPr="0084698D">
        <w:rPr>
          <w:rStyle w:val="underline"/>
          <w:rFonts w:ascii="Helvetica" w:hAnsi="Helvetica"/>
          <w:highlight w:val="cyan"/>
        </w:rPr>
        <w:t xml:space="preserve">generated a series of computer simulations </w:t>
      </w:r>
      <w:r w:rsidRPr="0084698D">
        <w:rPr>
          <w:rStyle w:val="underline"/>
          <w:rFonts w:ascii="Helvetica" w:hAnsi="Helvetica"/>
        </w:rPr>
        <w:t xml:space="preserve">depicting potential climatic anomalies </w:t>
      </w:r>
      <w:r w:rsidRPr="0084698D">
        <w:rPr>
          <w:rStyle w:val="underline"/>
          <w:rFonts w:ascii="Helvetica" w:hAnsi="Helvetica"/>
          <w:highlight w:val="cyan"/>
        </w:rPr>
        <w:t xml:space="preserve">that a </w:t>
      </w:r>
      <w:r w:rsidRPr="0084698D">
        <w:rPr>
          <w:rStyle w:val="underline"/>
          <w:rFonts w:ascii="Helvetica" w:hAnsi="Helvetica"/>
        </w:rPr>
        <w:t xml:space="preserve">small-scale </w:t>
      </w:r>
      <w:r w:rsidRPr="0084698D">
        <w:rPr>
          <w:rStyle w:val="underline"/>
          <w:rFonts w:ascii="Helvetica" w:hAnsi="Helvetica"/>
          <w:highlight w:val="cyan"/>
        </w:rPr>
        <w:t>nuclear war could bring about, summarizing their conclusions in the second paper.</w:t>
      </w:r>
      <w:r w:rsidRPr="0084698D">
        <w:rPr>
          <w:rFonts w:ascii="Helvetica" w:hAnsi="Helvetica"/>
          <w:b/>
          <w:szCs w:val="20"/>
        </w:rPr>
        <w:t xml:space="preserve"> </w:t>
      </w:r>
    </w:p>
    <w:p w:rsidR="00A65C2A" w:rsidRPr="0084698D" w:rsidRDefault="00A65C2A" w:rsidP="0084698D">
      <w:pPr>
        <w:pStyle w:val="NoSpacing"/>
        <w:spacing w:line="276" w:lineRule="auto"/>
        <w:rPr>
          <w:rFonts w:ascii="Helvetica" w:hAnsi="Helvetica"/>
          <w:szCs w:val="16"/>
        </w:rPr>
      </w:pPr>
    </w:p>
    <w:p w:rsidR="00A65C2A" w:rsidRPr="0084698D" w:rsidRDefault="00A65C2A" w:rsidP="0084698D">
      <w:pPr>
        <w:pStyle w:val="tag"/>
        <w:spacing w:line="276" w:lineRule="auto"/>
        <w:rPr>
          <w:rFonts w:ascii="Helvetica" w:hAnsi="Helvetica"/>
        </w:rPr>
      </w:pPr>
      <w:r w:rsidRPr="0084698D">
        <w:rPr>
          <w:rFonts w:ascii="Helvetica" w:hAnsi="Helvetica"/>
        </w:rPr>
        <w:t>2. If it’s not, it relies on models that are 20 years old.</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 xml:space="preserve">Robock, Oman and </w:t>
      </w:r>
      <w:proofErr w:type="spellStart"/>
      <w:r w:rsidRPr="0084698D">
        <w:rPr>
          <w:rStyle w:val="cite"/>
          <w:rFonts w:ascii="Helvetica" w:hAnsi="Helvetica"/>
        </w:rPr>
        <w:t>Stechikov</w:t>
      </w:r>
      <w:proofErr w:type="spellEnd"/>
      <w:r w:rsidRPr="0084698D">
        <w:rPr>
          <w:rStyle w:val="cite"/>
          <w:rFonts w:ascii="Helvetica" w:hAnsi="Helvetica"/>
        </w:rPr>
        <w:t xml:space="preserve"> 7</w:t>
      </w:r>
      <w:r w:rsidRPr="0084698D">
        <w:rPr>
          <w:rStyle w:val="underline"/>
          <w:rFonts w:ascii="Helvetica" w:hAnsi="Helvetica"/>
        </w:rPr>
        <w:t xml:space="preserve"> </w:t>
      </w:r>
      <w:r w:rsidRPr="0084698D">
        <w:rPr>
          <w:rFonts w:ascii="Helvetica" w:hAnsi="Helvetica"/>
        </w:rPr>
        <w:t xml:space="preserve">Alan, Luke and </w:t>
      </w:r>
      <w:proofErr w:type="spellStart"/>
      <w:r w:rsidRPr="0084698D">
        <w:rPr>
          <w:rFonts w:ascii="Helvetica" w:hAnsi="Helvetica"/>
        </w:rPr>
        <w:t>Georgiv</w:t>
      </w:r>
      <w:proofErr w:type="spellEnd"/>
      <w:r w:rsidRPr="0084698D">
        <w:rPr>
          <w:rFonts w:ascii="Helvetica" w:hAnsi="Helvetica"/>
        </w:rPr>
        <w:t xml:space="preserve">: </w:t>
      </w:r>
      <w:r w:rsidRPr="0084698D">
        <w:rPr>
          <w:rStyle w:val="cite"/>
          <w:rFonts w:ascii="Helvetica" w:hAnsi="Helvetica"/>
        </w:rPr>
        <w:t>Department of Environmental Sciences, Rutgers University</w:t>
      </w:r>
      <w:r w:rsidRPr="0084698D">
        <w:rPr>
          <w:rFonts w:ascii="Helvetica" w:hAnsi="Helvetica"/>
        </w:rPr>
        <w:t xml:space="preserve">, Luke, is now at the </w:t>
      </w:r>
      <w:r w:rsidRPr="0084698D">
        <w:rPr>
          <w:rStyle w:val="cite"/>
          <w:rFonts w:ascii="Helvetica" w:hAnsi="Helvetica"/>
        </w:rPr>
        <w:t xml:space="preserve">Department of Earth and Planetary Sciences, Johns Hopkins </w:t>
      </w:r>
      <w:r w:rsidRPr="0084698D">
        <w:rPr>
          <w:rFonts w:ascii="Helvetica" w:hAnsi="Helvetica"/>
        </w:rPr>
        <w:t>University</w:t>
      </w:r>
      <w:r w:rsidRPr="0084698D">
        <w:rPr>
          <w:rStyle w:val="cardChar"/>
          <w:rFonts w:ascii="Helvetica" w:hAnsi="Helvetica"/>
        </w:rPr>
        <w:t>, Journal of Geophysical Research, Vol 112, 2007, “Nuclear winter revisited with a modern climate model and current nuclear arsenals: Still catastrophic consequences”</w:t>
      </w:r>
    </w:p>
    <w:p w:rsidR="00A65C2A" w:rsidRPr="0084698D" w:rsidRDefault="00A65C2A" w:rsidP="0084698D">
      <w:pPr>
        <w:pStyle w:val="card"/>
        <w:spacing w:line="276" w:lineRule="auto"/>
        <w:rPr>
          <w:rStyle w:val="underline"/>
          <w:rFonts w:ascii="Helvetica" w:hAnsi="Helvetica"/>
        </w:rPr>
      </w:pPr>
      <w:r w:rsidRPr="0084698D">
        <w:rPr>
          <w:rStyle w:val="pnumber"/>
          <w:rFonts w:ascii="Helvetica" w:hAnsi="Helvetica"/>
        </w:rPr>
        <w:t xml:space="preserve"> </w:t>
      </w:r>
      <w:r w:rsidRPr="0084698D">
        <w:rPr>
          <w:rStyle w:val="pnumber"/>
          <w:rFonts w:ascii="Helvetica" w:hAnsi="Helvetica"/>
          <w:szCs w:val="16"/>
        </w:rPr>
        <w:t>[6]</w:t>
      </w:r>
      <w:r w:rsidRPr="0084698D">
        <w:rPr>
          <w:rFonts w:ascii="Helvetica" w:hAnsi="Helvetica"/>
          <w:szCs w:val="16"/>
        </w:rPr>
        <w:t>   Before describing our work,</w:t>
      </w:r>
      <w:r w:rsidRPr="0084698D">
        <w:rPr>
          <w:rFonts w:ascii="Helvetica" w:hAnsi="Helvetica"/>
        </w:rPr>
        <w:t xml:space="preserve"> </w:t>
      </w:r>
      <w:r w:rsidRPr="0084698D">
        <w:rPr>
          <w:rStyle w:val="underline"/>
          <w:rFonts w:ascii="Helvetica" w:hAnsi="Helvetica"/>
          <w:highlight w:val="cyan"/>
        </w:rPr>
        <w:t>we summarize the work done before</w:t>
      </w:r>
      <w:r w:rsidRPr="0084698D">
        <w:rPr>
          <w:rFonts w:ascii="Helvetica" w:hAnsi="Helvetica"/>
          <w:szCs w:val="16"/>
        </w:rPr>
        <w:t xml:space="preserve"> (</w:t>
      </w:r>
      <w:hyperlink r:id="rId65" w:history="1">
        <w:r w:rsidRPr="0084698D">
          <w:rPr>
            <w:rStyle w:val="underline"/>
            <w:rFonts w:ascii="Helvetica" w:hAnsi="Helvetica"/>
          </w:rPr>
          <w:t>Table 1</w:t>
        </w:r>
      </w:hyperlink>
      <w:r w:rsidRPr="0084698D">
        <w:rPr>
          <w:rFonts w:ascii="Helvetica" w:hAnsi="Helvetica"/>
          <w:szCs w:val="16"/>
        </w:rPr>
        <w:t xml:space="preserve">), </w:t>
      </w:r>
      <w:r w:rsidRPr="0084698D">
        <w:rPr>
          <w:rStyle w:val="underline"/>
          <w:rFonts w:ascii="Helvetica" w:hAnsi="Helvetica"/>
          <w:highlight w:val="cyan"/>
        </w:rPr>
        <w:t>and the limitations of each</w:t>
      </w:r>
      <w:r w:rsidRPr="0084698D">
        <w:rPr>
          <w:rFonts w:ascii="Helvetica" w:hAnsi="Helvetica"/>
        </w:rPr>
        <w:t xml:space="preserve"> </w:t>
      </w:r>
      <w:r w:rsidRPr="0084698D">
        <w:rPr>
          <w:rFonts w:ascii="Helvetica" w:hAnsi="Helvetica"/>
          <w:szCs w:val="16"/>
        </w:rPr>
        <w:t xml:space="preserve">of these studies. </w:t>
      </w:r>
      <w:hyperlink r:id="rId66" w:history="1">
        <w:r w:rsidRPr="0084698D">
          <w:rPr>
            <w:rStyle w:val="ital"/>
            <w:rFonts w:ascii="Helvetica" w:hAnsi="Helvetica"/>
            <w:szCs w:val="16"/>
          </w:rPr>
          <w:t>Pittock et al.</w:t>
        </w:r>
        <w:r w:rsidRPr="0084698D">
          <w:rPr>
            <w:rStyle w:val="underline"/>
            <w:rFonts w:ascii="Helvetica" w:hAnsi="Helvetica"/>
          </w:rPr>
          <w:t xml:space="preserve"> [1986]</w:t>
        </w:r>
      </w:hyperlink>
      <w:r w:rsidRPr="0084698D">
        <w:rPr>
          <w:rFonts w:ascii="Helvetica" w:hAnsi="Helvetica"/>
          <w:szCs w:val="16"/>
        </w:rPr>
        <w:t xml:space="preserve">, </w:t>
      </w:r>
      <w:hyperlink r:id="rId67" w:history="1">
        <w:r w:rsidRPr="0084698D">
          <w:rPr>
            <w:rStyle w:val="ital"/>
            <w:rFonts w:ascii="Helvetica" w:hAnsi="Helvetica"/>
            <w:szCs w:val="16"/>
          </w:rPr>
          <w:t>Turco et al.</w:t>
        </w:r>
        <w:r w:rsidRPr="0084698D">
          <w:rPr>
            <w:rStyle w:val="underline"/>
            <w:rFonts w:ascii="Helvetica" w:hAnsi="Helvetica"/>
          </w:rPr>
          <w:t xml:space="preserve"> [1990]</w:t>
        </w:r>
      </w:hyperlink>
      <w:r w:rsidRPr="0084698D">
        <w:rPr>
          <w:rFonts w:ascii="Helvetica" w:hAnsi="Helvetica"/>
          <w:szCs w:val="16"/>
        </w:rPr>
        <w:t xml:space="preserve">, and </w:t>
      </w:r>
      <w:hyperlink r:id="rId68" w:history="1">
        <w:r w:rsidRPr="0084698D">
          <w:rPr>
            <w:rStyle w:val="ital"/>
            <w:rFonts w:ascii="Helvetica" w:hAnsi="Helvetica"/>
            <w:szCs w:val="16"/>
          </w:rPr>
          <w:t>Sagan and Turco</w:t>
        </w:r>
        <w:r w:rsidRPr="0084698D">
          <w:rPr>
            <w:rStyle w:val="underline"/>
            <w:rFonts w:ascii="Helvetica" w:hAnsi="Helvetica"/>
          </w:rPr>
          <w:t xml:space="preserve"> [1990]</w:t>
        </w:r>
      </w:hyperlink>
      <w:r w:rsidRPr="0084698D">
        <w:rPr>
          <w:rFonts w:ascii="Helvetica" w:hAnsi="Helvetica"/>
          <w:szCs w:val="16"/>
        </w:rPr>
        <w:t xml:space="preserve"> summarized much of the early work, and</w:t>
      </w:r>
      <w:r w:rsidRPr="0084698D">
        <w:rPr>
          <w:rFonts w:ascii="Helvetica" w:hAnsi="Helvetica"/>
        </w:rPr>
        <w:t xml:space="preserve"> </w:t>
      </w:r>
      <w:r w:rsidRPr="0084698D">
        <w:rPr>
          <w:rStyle w:val="underline"/>
          <w:rFonts w:ascii="Helvetica" w:hAnsi="Helvetica"/>
          <w:highlight w:val="cyan"/>
        </w:rPr>
        <w:t>we know of no climate modeling done on this topic in almost 20 years, other than our other recent work.</w:t>
      </w:r>
    </w:p>
    <w:p w:rsidR="00A65C2A" w:rsidRPr="0084698D" w:rsidRDefault="00A65C2A" w:rsidP="0084698D">
      <w:pPr>
        <w:pStyle w:val="BlockTitle"/>
        <w:spacing w:line="276" w:lineRule="auto"/>
        <w:rPr>
          <w:rStyle w:val="underline"/>
          <w:rFonts w:ascii="Helvetica" w:hAnsi="Helvetica"/>
        </w:rPr>
      </w:pPr>
      <w:bookmarkStart w:id="135" w:name="_Toc218890798"/>
      <w:r w:rsidRPr="0084698D">
        <w:rPr>
          <w:rStyle w:val="underline"/>
          <w:rFonts w:ascii="Helvetica" w:hAnsi="Helvetica"/>
        </w:rPr>
        <w:lastRenderedPageBreak/>
        <w:br w:type="page"/>
      </w:r>
      <w:bookmarkStart w:id="136" w:name="_Toc241587503"/>
      <w:bookmarkStart w:id="137" w:name="_Toc251788110"/>
      <w:r w:rsidRPr="0084698D">
        <w:rPr>
          <w:rStyle w:val="underline"/>
          <w:rFonts w:ascii="Helvetica" w:hAnsi="Helvetica"/>
        </w:rPr>
        <w:lastRenderedPageBreak/>
        <w:t xml:space="preserve">A2: </w:t>
      </w:r>
      <w:proofErr w:type="spellStart"/>
      <w:r w:rsidRPr="0084698D">
        <w:rPr>
          <w:rStyle w:val="underline"/>
          <w:rFonts w:ascii="Helvetica" w:hAnsi="Helvetica"/>
        </w:rPr>
        <w:t>Hundman</w:t>
      </w:r>
      <w:bookmarkEnd w:id="135"/>
      <w:proofErr w:type="spellEnd"/>
      <w:r w:rsidRPr="0084698D">
        <w:rPr>
          <w:rStyle w:val="underline"/>
          <w:rFonts w:ascii="Helvetica" w:hAnsi="Helvetica"/>
        </w:rPr>
        <w:t xml:space="preserve"> Indict of Seitz (Regional)</w:t>
      </w:r>
      <w:bookmarkEnd w:id="136"/>
      <w:bookmarkEnd w:id="137"/>
    </w:p>
    <w:p w:rsidR="00A65C2A" w:rsidRPr="0084698D" w:rsidRDefault="00A65C2A" w:rsidP="0084698D">
      <w:pPr>
        <w:pStyle w:val="tag"/>
        <w:spacing w:line="276" w:lineRule="auto"/>
        <w:rPr>
          <w:rFonts w:ascii="Helvetica" w:hAnsi="Helvetica"/>
        </w:rPr>
      </w:pPr>
      <w:proofErr w:type="spellStart"/>
      <w:r w:rsidRPr="0084698D">
        <w:rPr>
          <w:rFonts w:ascii="Helvetica" w:hAnsi="Helvetica"/>
        </w:rPr>
        <w:t>Hundman</w:t>
      </w:r>
      <w:proofErr w:type="spellEnd"/>
      <w:r w:rsidRPr="0084698D">
        <w:rPr>
          <w:rFonts w:ascii="Helvetica" w:hAnsi="Helvetica"/>
        </w:rPr>
        <w:t xml:space="preserve"> is wrong – the anti-gravity smoke is independent of the size of the war, his nuclear war doesn’t cause extinction arguments aren’t contested and </w:t>
      </w:r>
      <w:proofErr w:type="spellStart"/>
      <w:r w:rsidRPr="0084698D">
        <w:rPr>
          <w:rFonts w:ascii="Helvetica" w:hAnsi="Helvetica"/>
        </w:rPr>
        <w:t>Hundman’s</w:t>
      </w:r>
      <w:proofErr w:type="spellEnd"/>
      <w:r w:rsidRPr="0084698D">
        <w:rPr>
          <w:rFonts w:ascii="Helvetica" w:hAnsi="Helvetica"/>
        </w:rPr>
        <w:t xml:space="preserve"> semantic quibbling is symptomatic of the absurdity of nuclear winter science</w:t>
      </w:r>
    </w:p>
    <w:p w:rsidR="00A65C2A" w:rsidRPr="0084698D" w:rsidRDefault="00A65C2A" w:rsidP="0084698D">
      <w:pPr>
        <w:pStyle w:val="NoSpacing"/>
        <w:spacing w:line="276" w:lineRule="auto"/>
        <w:rPr>
          <w:rFonts w:ascii="Helvetica" w:hAnsi="Helvetica"/>
        </w:rPr>
      </w:pPr>
      <w:r w:rsidRPr="0084698D">
        <w:rPr>
          <w:rStyle w:val="underline"/>
          <w:rFonts w:ascii="Helvetica" w:hAnsi="Helvetica"/>
        </w:rPr>
        <w:t>Seitz ‘7</w:t>
      </w:r>
      <w:r w:rsidRPr="0084698D">
        <w:rPr>
          <w:rFonts w:ascii="Helvetica" w:hAnsi="Helvetica"/>
          <w:b/>
        </w:rPr>
        <w:t xml:space="preserve">  </w:t>
      </w:r>
      <w:r w:rsidRPr="0084698D">
        <w:rPr>
          <w:rFonts w:ascii="Helvetica" w:hAnsi="Helvetica"/>
        </w:rPr>
        <w:t>[</w:t>
      </w:r>
      <w:r w:rsidRPr="0084698D">
        <w:rPr>
          <w:rStyle w:val="Strong"/>
          <w:rFonts w:ascii="Helvetica" w:hAnsi="Helvetica"/>
          <w:b w:val="0"/>
        </w:rPr>
        <w:t>Russell is a Visiting Scholar in Harvard University's Center for International Affairs, published in</w:t>
      </w:r>
      <w:r w:rsidRPr="0084698D">
        <w:rPr>
          <w:rStyle w:val="Strong"/>
          <w:rFonts w:ascii="Helvetica" w:hAnsi="Helvetica"/>
        </w:rPr>
        <w:t xml:space="preserve"> </w:t>
      </w:r>
      <w:r w:rsidRPr="0084698D">
        <w:rPr>
          <w:rFonts w:ascii="Helvetica" w:hAnsi="Helvetica"/>
        </w:rPr>
        <w:t>Nature and Foreign Affairs on the subject of nuclear winter, Jan 5, www.defensetech.org/archives/003108.html]</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If anything is fatally flawed, it is</w:t>
      </w:r>
      <w:r w:rsidRPr="0084698D">
        <w:rPr>
          <w:rStyle w:val="underline"/>
          <w:rFonts w:ascii="Helvetica" w:hAnsi="Helvetica"/>
        </w:rPr>
        <w:t xml:space="preserve"> </w:t>
      </w:r>
      <w:proofErr w:type="spellStart"/>
      <w:r w:rsidRPr="0084698D">
        <w:rPr>
          <w:rStyle w:val="underline"/>
          <w:rFonts w:ascii="Helvetica" w:hAnsi="Helvetica"/>
          <w:highlight w:val="cyan"/>
        </w:rPr>
        <w:t>Hundman's</w:t>
      </w:r>
      <w:proofErr w:type="spellEnd"/>
      <w:r w:rsidRPr="0084698D">
        <w:rPr>
          <w:rStyle w:val="underline"/>
          <w:rFonts w:ascii="Helvetica" w:hAnsi="Helvetica"/>
          <w:highlight w:val="cyan"/>
        </w:rPr>
        <w:t xml:space="preserve"> failure to acknowledge that</w:t>
      </w:r>
      <w:r w:rsidRPr="0084698D">
        <w:rPr>
          <w:rStyle w:val="underline"/>
          <w:rFonts w:ascii="Helvetica" w:hAnsi="Helvetica"/>
        </w:rPr>
        <w:t xml:space="preserve"> the old and new </w:t>
      </w:r>
      <w:r w:rsidRPr="0084698D">
        <w:rPr>
          <w:rStyle w:val="underline"/>
          <w:rFonts w:ascii="Helvetica" w:hAnsi="Helvetica"/>
          <w:highlight w:val="cyan"/>
        </w:rPr>
        <w:t>studies quantitatively overlap in terms of the quantity of black carbon injected into the model atmospheres</w:t>
      </w:r>
      <w:r w:rsidRPr="0084698D">
        <w:rPr>
          <w:rFonts w:ascii="Helvetica" w:hAnsi="Helvetica"/>
        </w:rPr>
        <w:t xml:space="preserve">. In the models , </w:t>
      </w:r>
      <w:r w:rsidRPr="0084698D">
        <w:rPr>
          <w:rStyle w:val="underline"/>
          <w:rFonts w:ascii="Helvetica" w:hAnsi="Helvetica"/>
        </w:rPr>
        <w:t>that parameter is independent of the</w:t>
      </w:r>
      <w:r w:rsidRPr="0084698D">
        <w:rPr>
          <w:rFonts w:ascii="Helvetica" w:hAnsi="Helvetica"/>
        </w:rPr>
        <w:t xml:space="preserve"> 'war'</w:t>
      </w:r>
      <w:r w:rsidRPr="0084698D">
        <w:rPr>
          <w:rStyle w:val="underline"/>
          <w:rFonts w:ascii="Helvetica" w:hAnsi="Helvetica"/>
        </w:rPr>
        <w:t xml:space="preserve"> scenario</w:t>
      </w:r>
      <w:r w:rsidRPr="0084698D">
        <w:rPr>
          <w:rFonts w:ascii="Helvetica" w:hAnsi="Helvetica"/>
        </w:rPr>
        <w:t xml:space="preserve"> whether realistic or absurd. The meltdown I refer to spans not just the 30 plus degree difference between the old results and the new , but the gross difference in the optical depth and the reduction in sunlight- </w:t>
      </w:r>
      <w:r w:rsidRPr="0084698D">
        <w:rPr>
          <w:rStyle w:val="underline"/>
          <w:rFonts w:ascii="Helvetica" w:hAnsi="Helvetica"/>
        </w:rPr>
        <w:t xml:space="preserve">'nuclear winter' entered the language as </w:t>
      </w:r>
      <w:r w:rsidRPr="0084698D">
        <w:rPr>
          <w:rFonts w:ascii="Helvetica" w:hAnsi="Helvetica"/>
        </w:rPr>
        <w:t>an apt description of the aftermath of</w:t>
      </w:r>
      <w:r w:rsidRPr="0084698D">
        <w:rPr>
          <w:rStyle w:val="underline"/>
          <w:rFonts w:ascii="Helvetica" w:hAnsi="Helvetica"/>
        </w:rPr>
        <w:t xml:space="preserve"> a million fold reduction in sunlight, not one of ten watts per square meter</w:t>
      </w:r>
      <w:r w:rsidRPr="0084698D">
        <w:rPr>
          <w:rFonts w:ascii="Helvetica" w:hAnsi="Helvetica"/>
        </w:rPr>
        <w:t xml:space="preserve"> or less. </w:t>
      </w:r>
      <w:r w:rsidRPr="0084698D">
        <w:rPr>
          <w:rStyle w:val="underline"/>
          <w:rFonts w:ascii="Helvetica" w:hAnsi="Helvetica"/>
          <w:highlight w:val="cyan"/>
        </w:rPr>
        <w:t>Many disciplines deem a two order of magnitude crack-up grounds for publishing a retraction</w:t>
      </w:r>
      <w:r w:rsidRPr="0084698D">
        <w:rPr>
          <w:rFonts w:ascii="Helvetica" w:hAnsi="Helvetica"/>
          <w:highlight w:val="cyan"/>
        </w:rPr>
        <w:t xml:space="preserve">- not this one - </w:t>
      </w:r>
      <w:r w:rsidRPr="0084698D">
        <w:rPr>
          <w:rStyle w:val="underline"/>
          <w:rFonts w:ascii="Helvetica" w:hAnsi="Helvetica"/>
          <w:highlight w:val="cyan"/>
        </w:rPr>
        <w:t>instead we are seeing stonewalling</w:t>
      </w:r>
      <w:r w:rsidRPr="0084698D">
        <w:rPr>
          <w:rStyle w:val="underline"/>
          <w:rFonts w:ascii="Helvetica" w:hAnsi="Helvetica"/>
        </w:rPr>
        <w:t xml:space="preserve"> </w:t>
      </w:r>
      <w:r w:rsidRPr="0084698D">
        <w:rPr>
          <w:rFonts w:ascii="Helvetica" w:hAnsi="Helvetica"/>
        </w:rPr>
        <w:t xml:space="preserve">in defense of the original exercise </w:t>
      </w:r>
      <w:r w:rsidRPr="0084698D">
        <w:rPr>
          <w:rStyle w:val="underline"/>
          <w:rFonts w:ascii="Helvetica" w:hAnsi="Helvetica"/>
          <w:highlight w:val="cyan"/>
        </w:rPr>
        <w:t>in semantic aggression</w:t>
      </w:r>
      <w:r w:rsidRPr="0084698D">
        <w:rPr>
          <w:rFonts w:ascii="Helvetica" w:hAnsi="Helvetica"/>
        </w:rPr>
        <w:t xml:space="preserve">. Paul Crutzen got it right when he published the original hypothesis in 1983 under the rubric "Twilight at Noon.” </w:t>
      </w:r>
      <w:proofErr w:type="spellStart"/>
      <w:r w:rsidRPr="0084698D">
        <w:rPr>
          <w:rStyle w:val="underline"/>
          <w:rFonts w:ascii="Helvetica" w:hAnsi="Helvetica"/>
        </w:rPr>
        <w:t>Hundman</w:t>
      </w:r>
      <w:proofErr w:type="spellEnd"/>
      <w:r w:rsidRPr="0084698D">
        <w:rPr>
          <w:rStyle w:val="underline"/>
          <w:rFonts w:ascii="Helvetica" w:hAnsi="Helvetica"/>
        </w:rPr>
        <w:t xml:space="preserve"> is correct to chide me for referring to the</w:t>
      </w:r>
      <w:r w:rsidRPr="0084698D">
        <w:rPr>
          <w:rFonts w:ascii="Helvetica" w:hAnsi="Helvetica"/>
        </w:rPr>
        <w:t xml:space="preserve"> 300 Mb </w:t>
      </w:r>
      <w:r w:rsidRPr="0084698D">
        <w:rPr>
          <w:rStyle w:val="underline"/>
          <w:rFonts w:ascii="Helvetica" w:hAnsi="Helvetica"/>
        </w:rPr>
        <w:t>elevation</w:t>
      </w:r>
      <w:r w:rsidRPr="0084698D">
        <w:rPr>
          <w:rFonts w:ascii="Helvetica" w:hAnsi="Helvetica"/>
        </w:rPr>
        <w:t xml:space="preserve"> at which Robock et al inject black aerosols </w:t>
      </w:r>
      <w:r w:rsidRPr="0084698D">
        <w:rPr>
          <w:rStyle w:val="underline"/>
          <w:rFonts w:ascii="Helvetica" w:hAnsi="Helvetica"/>
        </w:rPr>
        <w:t>as " the stratosphere" that is off by about 10-15% depending on latitude. I should have stuck to “high as Mt Everest" as the metric for kicking mass upstairs in the face of gravity</w:t>
      </w:r>
      <w:r w:rsidRPr="0084698D">
        <w:rPr>
          <w:rFonts w:ascii="Helvetica" w:hAnsi="Helvetica"/>
        </w:rPr>
        <w:t xml:space="preserve"> -- but one example of why" you don't have to be an atmospheric scientist" to understand why many of that fraternity are growing tired of </w:t>
      </w:r>
      <w:r w:rsidRPr="0084698D">
        <w:rPr>
          <w:rStyle w:val="underline"/>
          <w:rFonts w:ascii="Helvetica" w:hAnsi="Helvetica"/>
        </w:rPr>
        <w:t>the same old cohort stretching the limits of scientific -and strategic- plausibility to delay the interment of the original snow job in the factoid cemetery</w:t>
      </w:r>
      <w:r w:rsidRPr="0084698D">
        <w:rPr>
          <w:rFonts w:ascii="Helvetica" w:hAnsi="Helvetica"/>
        </w:rPr>
        <w:t xml:space="preserve"> alongside the "Energy Crisis" and the "Population Bomb."</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The new studies make the difference between regional and global nuclear war irrelevant – global nuclear war uses counterforce targeting which doesn’t cause massive fires</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New Scientist ‘7</w:t>
      </w:r>
      <w:r w:rsidRPr="0084698D">
        <w:rPr>
          <w:rFonts w:ascii="Helvetica" w:hAnsi="Helvetica"/>
        </w:rPr>
        <w:t>, March</w:t>
      </w:r>
      <w:r w:rsidRPr="0084698D">
        <w:rPr>
          <w:rStyle w:val="underline"/>
          <w:rFonts w:ascii="Helvetica" w:hAnsi="Helvetica"/>
        </w:rPr>
        <w:t xml:space="preserve">, </w:t>
      </w:r>
      <w:r w:rsidRPr="0084698D">
        <w:rPr>
          <w:rFonts w:ascii="Helvetica" w:hAnsi="Helvetica"/>
        </w:rPr>
        <w:t xml:space="preserve">Debora </w:t>
      </w:r>
      <w:proofErr w:type="spellStart"/>
      <w:r w:rsidRPr="0084698D">
        <w:rPr>
          <w:rFonts w:ascii="Helvetica" w:hAnsi="Helvetica"/>
        </w:rPr>
        <w:t>MacKenzie</w:t>
      </w:r>
      <w:proofErr w:type="spellEnd"/>
      <w:r w:rsidRPr="0084698D">
        <w:rPr>
          <w:rFonts w:ascii="Helvetica" w:hAnsi="Helvetica"/>
        </w:rPr>
        <w:t xml:space="preserve">, 'Nuclear winter' may kill more than a nuclear war </w:t>
      </w:r>
    </w:p>
    <w:p w:rsidR="00A65C2A" w:rsidRPr="0084698D" w:rsidRDefault="00A65C2A" w:rsidP="0084698D">
      <w:pPr>
        <w:pStyle w:val="card"/>
        <w:spacing w:line="276" w:lineRule="auto"/>
        <w:rPr>
          <w:rFonts w:ascii="Helvetica" w:hAnsi="Helvetica"/>
          <w:b/>
        </w:rPr>
      </w:pPr>
      <w:r w:rsidRPr="0084698D">
        <w:rPr>
          <w:rFonts w:ascii="Helvetica" w:hAnsi="Helvetica"/>
        </w:rPr>
        <w:t xml:space="preserve">This is partly because </w:t>
      </w:r>
      <w:r w:rsidRPr="0084698D">
        <w:rPr>
          <w:rStyle w:val="underline"/>
          <w:rFonts w:ascii="Helvetica" w:hAnsi="Helvetica"/>
        </w:rPr>
        <w:t xml:space="preserve">modern scenarios aim at different targets. Toon says </w:t>
      </w:r>
      <w:r w:rsidRPr="0084698D">
        <w:rPr>
          <w:rStyle w:val="underline"/>
          <w:rFonts w:ascii="Helvetica" w:hAnsi="Helvetica"/>
          <w:highlight w:val="cyan"/>
        </w:rPr>
        <w:t>most</w:t>
      </w:r>
      <w:r w:rsidRPr="0084698D">
        <w:rPr>
          <w:rStyle w:val="underline"/>
          <w:rFonts w:ascii="Helvetica" w:hAnsi="Helvetica"/>
        </w:rPr>
        <w:t xml:space="preserve"> of the huge US and Russian </w:t>
      </w:r>
      <w:r w:rsidRPr="0084698D">
        <w:rPr>
          <w:rStyle w:val="underline"/>
          <w:rFonts w:ascii="Helvetica" w:hAnsi="Helvetica"/>
          <w:highlight w:val="cyan"/>
        </w:rPr>
        <w:t>nuclear warheads are aimed</w:t>
      </w:r>
      <w:r w:rsidRPr="0084698D">
        <w:rPr>
          <w:rStyle w:val="underline"/>
          <w:rFonts w:ascii="Helvetica" w:hAnsi="Helvetica"/>
        </w:rPr>
        <w:t>,</w:t>
      </w:r>
      <w:r w:rsidRPr="0084698D">
        <w:rPr>
          <w:rFonts w:ascii="Helvetica" w:hAnsi="Helvetica"/>
        </w:rPr>
        <w:t xml:space="preserve"> in a first strike, </w:t>
      </w:r>
      <w:r w:rsidRPr="0084698D">
        <w:rPr>
          <w:rStyle w:val="underline"/>
          <w:rFonts w:ascii="Helvetica" w:hAnsi="Helvetica"/>
          <w:highlight w:val="cyan"/>
        </w:rPr>
        <w:t>at</w:t>
      </w:r>
      <w:r w:rsidRPr="0084698D">
        <w:rPr>
          <w:rStyle w:val="underline"/>
          <w:rFonts w:ascii="Helvetica" w:hAnsi="Helvetica"/>
        </w:rPr>
        <w:t xml:space="preserve"> </w:t>
      </w:r>
      <w:r w:rsidRPr="0084698D">
        <w:rPr>
          <w:rStyle w:val="underline"/>
          <w:rFonts w:ascii="Helvetica" w:hAnsi="Helvetica"/>
          <w:highlight w:val="cyan"/>
        </w:rPr>
        <w:t>missile</w:t>
      </w:r>
      <w:r w:rsidRPr="0084698D">
        <w:rPr>
          <w:rStyle w:val="underline"/>
          <w:rFonts w:ascii="Helvetica" w:hAnsi="Helvetica"/>
        </w:rPr>
        <w:t xml:space="preserve"> </w:t>
      </w:r>
      <w:r w:rsidRPr="0084698D">
        <w:rPr>
          <w:rStyle w:val="underline"/>
          <w:rFonts w:ascii="Helvetica" w:hAnsi="Helvetica"/>
          <w:highlight w:val="cyan"/>
        </w:rPr>
        <w:t>silos</w:t>
      </w:r>
      <w:r w:rsidRPr="0084698D">
        <w:rPr>
          <w:rStyle w:val="underline"/>
          <w:rFonts w:ascii="Helvetica" w:hAnsi="Helvetica"/>
        </w:rPr>
        <w:t xml:space="preserve"> in wilderness or suburban military installations. </w:t>
      </w:r>
      <w:r w:rsidRPr="0084698D">
        <w:rPr>
          <w:rStyle w:val="underline"/>
          <w:rFonts w:ascii="Helvetica" w:hAnsi="Helvetica"/>
          <w:highlight w:val="cyan"/>
        </w:rPr>
        <w:t>There is not much to burn, and after the first warhead hits, subsequent explosions do not release much additional smoke</w:t>
      </w:r>
      <w:r w:rsidRPr="0084698D">
        <w:rPr>
          <w:rStyle w:val="underline"/>
          <w:rFonts w:ascii="Helvetica" w:hAnsi="Helvetica"/>
        </w:rPr>
        <w:t xml:space="preserve">. </w:t>
      </w:r>
      <w:r w:rsidRPr="0084698D">
        <w:rPr>
          <w:rFonts w:ascii="Helvetica" w:hAnsi="Helvetica"/>
        </w:rPr>
        <w:t xml:space="preserve">Urban firestorm </w:t>
      </w:r>
      <w:r w:rsidRPr="0084698D">
        <w:rPr>
          <w:rStyle w:val="underline"/>
          <w:rFonts w:ascii="Helvetica" w:hAnsi="Helvetica"/>
        </w:rPr>
        <w:t>By contrast, a regional exchange where adversaries target each others' megacities would ignite huge urban firestorms.</w:t>
      </w:r>
      <w:r w:rsidRPr="0084698D">
        <w:rPr>
          <w:rFonts w:ascii="Helvetica" w:hAnsi="Helvetica"/>
        </w:rPr>
        <w:t xml:space="preserve"> Toon calculates the </w:t>
      </w:r>
      <w:r w:rsidRPr="0084698D">
        <w:rPr>
          <w:rStyle w:val="underline"/>
          <w:rFonts w:ascii="Helvetica" w:hAnsi="Helvetica"/>
        </w:rPr>
        <w:t xml:space="preserve">smoke released per </w:t>
      </w:r>
      <w:proofErr w:type="spellStart"/>
      <w:r w:rsidRPr="0084698D">
        <w:rPr>
          <w:rStyle w:val="underline"/>
          <w:rFonts w:ascii="Helvetica" w:hAnsi="Helvetica"/>
        </w:rPr>
        <w:t>kilotonne</w:t>
      </w:r>
      <w:proofErr w:type="spellEnd"/>
      <w:r w:rsidRPr="0084698D">
        <w:rPr>
          <w:rFonts w:ascii="Helvetica" w:hAnsi="Helvetica"/>
        </w:rPr>
        <w:t xml:space="preserve"> of explosive yield </w:t>
      </w:r>
      <w:r w:rsidRPr="0084698D">
        <w:rPr>
          <w:rStyle w:val="underline"/>
          <w:rFonts w:ascii="Helvetica" w:hAnsi="Helvetica"/>
        </w:rPr>
        <w:t>would be 100 times greater than in the Cold War scenarios.</w:t>
      </w:r>
    </w:p>
    <w:p w:rsidR="00A65C2A" w:rsidRPr="0084698D" w:rsidRDefault="00A65C2A" w:rsidP="0084698D">
      <w:pPr>
        <w:spacing w:before="80" w:line="276" w:lineRule="auto"/>
        <w:rPr>
          <w:rFonts w:ascii="Helvetica" w:hAnsi="Helvetica"/>
          <w:sz w:val="16"/>
          <w:szCs w:val="16"/>
        </w:rPr>
      </w:pPr>
    </w:p>
    <w:p w:rsidR="00A65C2A" w:rsidRPr="0084698D" w:rsidRDefault="00A65C2A" w:rsidP="0084698D">
      <w:pPr>
        <w:pStyle w:val="BlockTitle"/>
        <w:spacing w:line="276" w:lineRule="auto"/>
        <w:rPr>
          <w:rStyle w:val="underline"/>
          <w:rFonts w:ascii="Helvetica" w:hAnsi="Helvetica"/>
        </w:rPr>
      </w:pPr>
      <w:bookmarkStart w:id="138" w:name="_Toc218890808"/>
      <w:r w:rsidRPr="0084698D">
        <w:rPr>
          <w:rStyle w:val="underline"/>
          <w:rFonts w:ascii="Helvetica" w:hAnsi="Helvetica"/>
        </w:rPr>
        <w:lastRenderedPageBreak/>
        <w:br w:type="page"/>
      </w:r>
      <w:bookmarkStart w:id="139" w:name="_Toc241587504"/>
      <w:bookmarkStart w:id="140" w:name="_Toc251788111"/>
      <w:r w:rsidRPr="0084698D">
        <w:rPr>
          <w:rStyle w:val="underline"/>
          <w:rFonts w:ascii="Helvetica" w:hAnsi="Helvetica"/>
        </w:rPr>
        <w:lastRenderedPageBreak/>
        <w:t>A2: Threshold</w:t>
      </w:r>
      <w:bookmarkEnd w:id="138"/>
      <w:bookmarkEnd w:id="139"/>
      <w:bookmarkEnd w:id="140"/>
    </w:p>
    <w:p w:rsidR="00A65C2A" w:rsidRPr="0084698D" w:rsidRDefault="00A65C2A" w:rsidP="0084698D">
      <w:pPr>
        <w:pStyle w:val="tag"/>
        <w:spacing w:line="276" w:lineRule="auto"/>
        <w:rPr>
          <w:rFonts w:ascii="Helvetica" w:hAnsi="Helvetica"/>
        </w:rPr>
      </w:pPr>
      <w:r w:rsidRPr="0084698D">
        <w:rPr>
          <w:rFonts w:ascii="Helvetica" w:hAnsi="Helvetica"/>
        </w:rPr>
        <w:t>This argument is absurd – ignores the oceans, geographic variation and hemispheric divisions.</w:t>
      </w:r>
    </w:p>
    <w:p w:rsidR="00A65C2A" w:rsidRPr="0084698D" w:rsidRDefault="00A65C2A" w:rsidP="0084698D">
      <w:pPr>
        <w:spacing w:line="276" w:lineRule="auto"/>
        <w:rPr>
          <w:rFonts w:ascii="Helvetica" w:hAnsi="Helvetica"/>
          <w:szCs w:val="34"/>
        </w:rPr>
      </w:pPr>
      <w:r w:rsidRPr="0084698D">
        <w:rPr>
          <w:rStyle w:val="underline"/>
          <w:rFonts w:ascii="Helvetica" w:hAnsi="Helvetica"/>
        </w:rPr>
        <w:t>Thompson and Schneider ‘86</w:t>
      </w:r>
    </w:p>
    <w:p w:rsidR="00A65C2A" w:rsidRPr="0084698D" w:rsidRDefault="00A65C2A" w:rsidP="0084698D">
      <w:pPr>
        <w:pStyle w:val="NoSpacing"/>
        <w:spacing w:line="276" w:lineRule="auto"/>
        <w:rPr>
          <w:rFonts w:ascii="Helvetica" w:hAnsi="Helvetica"/>
          <w:szCs w:val="32"/>
        </w:rPr>
      </w:pPr>
      <w:r w:rsidRPr="0084698D">
        <w:rPr>
          <w:rFonts w:ascii="Helvetica" w:hAnsi="Helvetica"/>
          <w:szCs w:val="34"/>
        </w:rPr>
        <w:t xml:space="preserve">Starley L, </w:t>
      </w:r>
      <w:r w:rsidRPr="0084698D">
        <w:rPr>
          <w:rFonts w:ascii="Helvetica" w:hAnsi="Helvetica"/>
        </w:rPr>
        <w:t xml:space="preserve">atmospheric scientist and climate theorist at the National Center for Atmospheric Research (NCAR) </w:t>
      </w:r>
      <w:r w:rsidRPr="0084698D">
        <w:rPr>
          <w:rFonts w:ascii="Helvetica" w:hAnsi="Helvetica"/>
          <w:szCs w:val="34"/>
        </w:rPr>
        <w:t xml:space="preserve">Stephen H., </w:t>
      </w:r>
      <w:r w:rsidRPr="0084698D">
        <w:rPr>
          <w:rFonts w:ascii="Helvetica" w:hAnsi="Helvetica"/>
        </w:rPr>
        <w:t>atmospheric scientist and public policy analyst, is Deputy Director of the Advanced Study Program at NCAR,</w:t>
      </w:r>
      <w:r w:rsidRPr="0084698D">
        <w:rPr>
          <w:rFonts w:ascii="Helvetica" w:hAnsi="Helvetica"/>
          <w:szCs w:val="32"/>
        </w:rPr>
        <w:t xml:space="preserve"> Foreign Affairs, “Nuclear Winter Reappraised”</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If one accepts the idea of a threshold for nuclear winter for the sake of strategic argument, then the question of how to quantify it becomes important. Given the substantial uncertainties in defining a threshold, and the potentially grave consequences of exceeding it, the argument was made for deriving a threshold based on a worst-case smoke-producing assumption of targeting. Taken in this light, </w:t>
      </w:r>
      <w:r w:rsidRPr="0084698D">
        <w:rPr>
          <w:rStyle w:val="underline"/>
          <w:rFonts w:ascii="Helvetica" w:hAnsi="Helvetica"/>
        </w:rPr>
        <w:t xml:space="preserve">the strategically dubious "100- megaton war" can be seen as a worst-case assumption </w:t>
      </w:r>
      <w:r w:rsidRPr="0084698D">
        <w:rPr>
          <w:rFonts w:ascii="Helvetica" w:hAnsi="Helvetica"/>
        </w:rPr>
        <w:t xml:space="preserve">serving to delineate a prudent threshold. The 100-megaton scenario used 1,000 warheads, but it was never suggested that the threshold would be very well defined. For example, in his Foreign Affairs article, </w:t>
      </w:r>
      <w:r w:rsidRPr="0084698D">
        <w:rPr>
          <w:rStyle w:val="underline"/>
          <w:rFonts w:ascii="Helvetica" w:hAnsi="Helvetica"/>
        </w:rPr>
        <w:t>Sagan set a crude threshold of around 500 to 2,000 warheads,</w:t>
      </w:r>
      <w:r w:rsidRPr="0084698D">
        <w:rPr>
          <w:rFonts w:ascii="Helvetica" w:hAnsi="Helvetica"/>
        </w:rPr>
        <w:t xml:space="preserve"> primarily attributing the uncertainty to assumptions of targeting and weapon yields. </w:t>
      </w:r>
      <w:r w:rsidRPr="0084698D">
        <w:rPr>
          <w:rFonts w:ascii="Helvetica" w:hAnsi="Helvetica"/>
          <w:szCs w:val="26"/>
        </w:rPr>
        <w:t xml:space="preserve">Ironically, just when the strategic implications of the threshold concept were starting to be debated in the strategic policy community, the strongest scientific arguments against the concept emerged. To understand why </w:t>
      </w:r>
      <w:r w:rsidRPr="0084698D">
        <w:rPr>
          <w:rStyle w:val="underline"/>
          <w:rFonts w:ascii="Helvetica" w:hAnsi="Helvetica"/>
        </w:rPr>
        <w:t>the threshold concept is not scientifically persuasive</w:t>
      </w:r>
      <w:r w:rsidRPr="0084698D">
        <w:rPr>
          <w:rFonts w:ascii="Helvetica" w:hAnsi="Helvetica"/>
          <w:szCs w:val="26"/>
        </w:rPr>
        <w:t xml:space="preserve">, one must be aware of the limitations inherent in the models that do not take account of geography. </w:t>
      </w:r>
      <w:r w:rsidRPr="0084698D">
        <w:rPr>
          <w:rStyle w:val="underline"/>
          <w:rFonts w:ascii="Helvetica" w:hAnsi="Helvetica"/>
        </w:rPr>
        <w:t>It is tempting to interpret a calculation in which surface temperature is represented as a single global number</w:t>
      </w:r>
      <w:r w:rsidRPr="0084698D">
        <w:rPr>
          <w:rFonts w:ascii="Helvetica" w:hAnsi="Helvetica"/>
          <w:szCs w:val="26"/>
        </w:rPr>
        <w:t xml:space="preserve"> in terms of a dramatic physical threshold, e.g., the freezing point. </w:t>
      </w:r>
      <w:r w:rsidRPr="0084698D">
        <w:rPr>
          <w:rStyle w:val="underline"/>
          <w:rFonts w:ascii="Helvetica" w:hAnsi="Helvetica"/>
        </w:rPr>
        <w:t>But such calculations cannot capture the true geographical and seasonal heterogeneity of climate. A global model</w:t>
      </w:r>
      <w:r w:rsidRPr="0084698D">
        <w:rPr>
          <w:rFonts w:ascii="Helvetica" w:hAnsi="Helvetica"/>
          <w:szCs w:val="26"/>
        </w:rPr>
        <w:t xml:space="preserve"> developed at the National Center for Atmospheric Research </w:t>
      </w:r>
      <w:r w:rsidRPr="0084698D">
        <w:rPr>
          <w:rStyle w:val="underline"/>
          <w:rFonts w:ascii="Helvetica" w:hAnsi="Helvetica"/>
        </w:rPr>
        <w:t>studied the inclusion of north-south and east-west dimensions and how such improvements would modify the results of one-dimensional models</w:t>
      </w:r>
      <w:r w:rsidRPr="0084698D">
        <w:rPr>
          <w:rFonts w:ascii="Helvetica" w:hAnsi="Helvetica"/>
          <w:szCs w:val="26"/>
        </w:rPr>
        <w:t xml:space="preserve">.'^ We found that the </w:t>
      </w:r>
      <w:r w:rsidRPr="0084698D">
        <w:rPr>
          <w:rStyle w:val="underline"/>
          <w:rFonts w:ascii="Helvetica" w:hAnsi="Helvetica"/>
        </w:rPr>
        <w:t>oceans, with their vast storage of heat, would reduce the magnitude of average continental cooling by a factor of two in the summer</w:t>
      </w:r>
      <w:r w:rsidRPr="0084698D">
        <w:rPr>
          <w:rFonts w:ascii="Helvetica" w:hAnsi="Helvetica"/>
          <w:szCs w:val="26"/>
        </w:rPr>
        <w:t xml:space="preserve">, compared to the cooling calculated by assuming a land-covered planet. </w:t>
      </w:r>
      <w:r w:rsidRPr="0084698D">
        <w:rPr>
          <w:rStyle w:val="underline"/>
          <w:rFonts w:ascii="Helvetica" w:hAnsi="Helvetica"/>
        </w:rPr>
        <w:t>T</w:t>
      </w:r>
      <w:r w:rsidRPr="0084698D">
        <w:rPr>
          <w:rStyle w:val="underline"/>
          <w:rFonts w:ascii="Helvetica" w:hAnsi="Helvetica"/>
          <w:highlight w:val="cyan"/>
        </w:rPr>
        <w:t>he estimated cooling effect in winter was smaller by a factor of ten than the TTAPS annual estimate</w:t>
      </w:r>
      <w:r w:rsidRPr="0084698D">
        <w:rPr>
          <w:rFonts w:ascii="Helvetica" w:hAnsi="Helvetica"/>
          <w:szCs w:val="26"/>
        </w:rPr>
        <w:t xml:space="preserve">, because northern hemisphere midlatitude land areas are already cold in winter. </w:t>
      </w:r>
      <w:r w:rsidRPr="0084698D">
        <w:rPr>
          <w:rStyle w:val="underline"/>
          <w:rFonts w:ascii="Helvetica" w:hAnsi="Helvetica"/>
          <w:highlight w:val="cyan"/>
        </w:rPr>
        <w:t>Even when we assumed a uniform smoke cloud to exist over the middle part of the northern hemisphere, the surface temperature reduction was unevenly distributed</w:t>
      </w:r>
      <w:r w:rsidRPr="0084698D">
        <w:rPr>
          <w:rFonts w:ascii="Helvetica" w:hAnsi="Helvetica"/>
          <w:szCs w:val="26"/>
        </w:rPr>
        <w:t xml:space="preserve">—much less along western coasts and even more than one-dimensional mode! results in some midcontinental cold-weather fluctuations in summertime. In short, </w:t>
      </w:r>
      <w:r w:rsidRPr="0084698D">
        <w:rPr>
          <w:rStyle w:val="underline"/>
          <w:rFonts w:ascii="Helvetica" w:hAnsi="Helvetica"/>
        </w:rPr>
        <w:t>simulations using geographically realistic models produced such a wide range of consequences</w:t>
      </w:r>
      <w:r w:rsidRPr="0084698D">
        <w:rPr>
          <w:rFonts w:ascii="Helvetica" w:hAnsi="Helvetica"/>
          <w:szCs w:val="26"/>
        </w:rPr>
        <w:t xml:space="preserve"> for any given war scenario that it became clear that the elegant and strategically compelling idea of a threshold was an artifact of a simplified model. " This observation remains true. Hence, </w:t>
      </w:r>
      <w:r w:rsidRPr="0084698D">
        <w:rPr>
          <w:rStyle w:val="underline"/>
          <w:rFonts w:ascii="Helvetica" w:hAnsi="Helvetica"/>
          <w:highlight w:val="cyan"/>
        </w:rPr>
        <w:t>it is questionable to predicate any strategic policy options on the existence of a nuclear winter threshold, even a "fuzzy" one.</w:t>
      </w:r>
    </w:p>
    <w:p w:rsidR="00A65C2A" w:rsidRPr="0084698D" w:rsidRDefault="00A65C2A" w:rsidP="0084698D">
      <w:pPr>
        <w:autoSpaceDE w:val="0"/>
        <w:autoSpaceDN w:val="0"/>
        <w:adjustRightInd w:val="0"/>
        <w:spacing w:line="276" w:lineRule="auto"/>
        <w:rPr>
          <w:rFonts w:ascii="Helvetica" w:hAnsi="Helvetica"/>
          <w:b/>
          <w:bCs/>
        </w:rPr>
      </w:pPr>
    </w:p>
    <w:p w:rsidR="00A65C2A" w:rsidRPr="0084698D" w:rsidRDefault="00A65C2A" w:rsidP="0084698D">
      <w:pPr>
        <w:spacing w:before="80" w:line="276" w:lineRule="auto"/>
        <w:rPr>
          <w:rFonts w:ascii="Helvetica" w:hAnsi="Helvetica"/>
        </w:rPr>
      </w:pPr>
    </w:p>
    <w:p w:rsidR="00A65C2A" w:rsidRPr="0084698D" w:rsidRDefault="00A65C2A" w:rsidP="0084698D">
      <w:pPr>
        <w:pStyle w:val="hat"/>
        <w:spacing w:line="276" w:lineRule="auto"/>
        <w:rPr>
          <w:rStyle w:val="underline"/>
          <w:rFonts w:ascii="Helvetica" w:hAnsi="Helvetica"/>
        </w:rPr>
      </w:pPr>
      <w:r w:rsidRPr="0084698D">
        <w:rPr>
          <w:rStyle w:val="underline"/>
          <w:rFonts w:ascii="Helvetica" w:hAnsi="Helvetica"/>
        </w:rPr>
        <w:br w:type="page"/>
      </w:r>
    </w:p>
    <w:p w:rsidR="00A65C2A" w:rsidRPr="0084698D" w:rsidRDefault="00A65C2A" w:rsidP="0084698D">
      <w:pPr>
        <w:pStyle w:val="hat"/>
        <w:spacing w:line="276" w:lineRule="auto"/>
        <w:rPr>
          <w:rStyle w:val="underline"/>
          <w:rFonts w:ascii="Helvetica" w:hAnsi="Helvetica"/>
        </w:rPr>
      </w:pPr>
      <w:bookmarkStart w:id="141" w:name="_Toc241587505"/>
      <w:bookmarkStart w:id="142" w:name="_Toc251788112"/>
      <w:r w:rsidRPr="0084698D">
        <w:rPr>
          <w:rStyle w:val="underline"/>
          <w:rFonts w:ascii="Helvetica" w:hAnsi="Helvetica"/>
        </w:rPr>
        <w:lastRenderedPageBreak/>
        <w:t>A2: Ozone Depletion</w:t>
      </w:r>
      <w:bookmarkEnd w:id="141"/>
      <w:bookmarkEnd w:id="142"/>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143" w:name="_Toc222137437"/>
      <w:bookmarkStart w:id="144" w:name="_Toc241587506"/>
      <w:bookmarkStart w:id="145" w:name="_Toc251788113"/>
      <w:r w:rsidRPr="0084698D">
        <w:rPr>
          <w:rStyle w:val="underline"/>
          <w:rFonts w:ascii="Helvetica" w:hAnsi="Helvetica"/>
        </w:rPr>
        <w:lastRenderedPageBreak/>
        <w:t>Ozone Depletion Frontline</w:t>
      </w:r>
      <w:bookmarkEnd w:id="143"/>
      <w:bookmarkEnd w:id="144"/>
      <w:bookmarkEnd w:id="145"/>
    </w:p>
    <w:p w:rsidR="00A65C2A" w:rsidRPr="0084698D" w:rsidRDefault="00A65C2A" w:rsidP="0084698D">
      <w:pPr>
        <w:spacing w:line="276" w:lineRule="auto"/>
        <w:rPr>
          <w:rStyle w:val="cite"/>
          <w:rFonts w:ascii="Helvetica" w:hAnsi="Helvetica"/>
        </w:rPr>
      </w:pPr>
      <w:r w:rsidRPr="0084698D">
        <w:rPr>
          <w:rStyle w:val="cite"/>
          <w:rFonts w:ascii="Helvetica" w:hAnsi="Helvetica"/>
        </w:rPr>
        <w:t>Ozone depletion theory relies on nuclear winter</w:t>
      </w:r>
    </w:p>
    <w:p w:rsidR="00A65C2A" w:rsidRPr="0084698D" w:rsidRDefault="00A65C2A" w:rsidP="0084698D">
      <w:pPr>
        <w:pStyle w:val="card"/>
        <w:spacing w:line="276" w:lineRule="auto"/>
        <w:rPr>
          <w:rFonts w:ascii="Helvetica" w:hAnsi="Helvetica"/>
        </w:rPr>
      </w:pPr>
      <w:r w:rsidRPr="0084698D">
        <w:rPr>
          <w:rStyle w:val="cite"/>
          <w:rFonts w:ascii="Helvetica" w:hAnsi="Helvetica"/>
        </w:rPr>
        <w:t>Mills ‘8</w:t>
      </w:r>
      <w:r w:rsidRPr="0084698D">
        <w:rPr>
          <w:rFonts w:ascii="Helvetica" w:hAnsi="Helvetica"/>
        </w:rPr>
        <w:t xml:space="preserve"> </w:t>
      </w:r>
      <w:r w:rsidRPr="0084698D">
        <w:rPr>
          <w:rFonts w:ascii="Helvetica" w:hAnsi="Helvetica"/>
          <w:b/>
          <w:sz w:val="20"/>
        </w:rPr>
        <w:t>/</w:t>
      </w:r>
      <w:r w:rsidRPr="0084698D">
        <w:rPr>
          <w:rFonts w:ascii="Helvetica" w:hAnsi="Helvetica"/>
        </w:rPr>
        <w:t>Michael J. Mills, Owen B. Toon, Richard P. Turco, Douglas E. Kinnison, and Rolando R. Garcia Feb 7, 2008, “Massive global ozone loss predicted following regional nuclear conflict”/</w:t>
      </w:r>
    </w:p>
    <w:p w:rsidR="00A65C2A" w:rsidRPr="0084698D" w:rsidRDefault="00A65C2A" w:rsidP="0084698D">
      <w:pPr>
        <w:pStyle w:val="card"/>
        <w:spacing w:line="276" w:lineRule="auto"/>
        <w:rPr>
          <w:rFonts w:ascii="Helvetica" w:hAnsi="Helvetica"/>
        </w:rPr>
      </w:pPr>
      <w:r w:rsidRPr="0084698D">
        <w:rPr>
          <w:rFonts w:ascii="Helvetica" w:hAnsi="Helvetica"/>
        </w:rPr>
        <w:t xml:space="preserve">We use a chemistry-climate model and new estimates of smoke produced by fires in contemporary cities to calculate the impact on stratospheric ozone of a regional nuclear war between developing nuclear states involving 100 Hiroshima-size bombs exploded in cities in the northern subtropics. We find column ozone losses in excess of 20% globally, 25–45% at midlatitudes, and 50–70% at northern high latitudes persisting for 5 years, with substantial losses continuing for 5 additional years. Column ozone amounts remain near or &lt;220 Dobson units at all latitudes even after three years, constituting an extratropical “ozone hole.” The resulting increases in UV radiation could impact the biota significantly, including serious consequences for human health. </w:t>
      </w:r>
      <w:r w:rsidRPr="0084698D">
        <w:rPr>
          <w:rStyle w:val="underline"/>
          <w:rFonts w:ascii="Helvetica" w:hAnsi="Helvetica"/>
          <w:highlight w:val="cyan"/>
        </w:rPr>
        <w:t>The</w:t>
      </w:r>
      <w:r w:rsidRPr="0084698D">
        <w:rPr>
          <w:rStyle w:val="underline"/>
          <w:rFonts w:ascii="Helvetica" w:hAnsi="Helvetica"/>
        </w:rPr>
        <w:t xml:space="preserve"> primary </w:t>
      </w:r>
      <w:r w:rsidRPr="0084698D">
        <w:rPr>
          <w:rStyle w:val="underline"/>
          <w:rFonts w:ascii="Helvetica" w:hAnsi="Helvetica"/>
          <w:highlight w:val="cyan"/>
        </w:rPr>
        <w:t>cause</w:t>
      </w:r>
      <w:r w:rsidRPr="0084698D">
        <w:rPr>
          <w:rStyle w:val="underline"/>
          <w:rFonts w:ascii="Helvetica" w:hAnsi="Helvetica"/>
        </w:rPr>
        <w:t xml:space="preserve"> </w:t>
      </w:r>
      <w:r w:rsidRPr="0084698D">
        <w:rPr>
          <w:rStyle w:val="underline"/>
          <w:rFonts w:ascii="Helvetica" w:hAnsi="Helvetica"/>
          <w:highlight w:val="cyan"/>
        </w:rPr>
        <w:t>for</w:t>
      </w:r>
      <w:r w:rsidRPr="0084698D">
        <w:rPr>
          <w:rStyle w:val="underline"/>
          <w:rFonts w:ascii="Helvetica" w:hAnsi="Helvetica"/>
        </w:rPr>
        <w:t xml:space="preserve"> the dramatic and persistent </w:t>
      </w:r>
      <w:r w:rsidRPr="0084698D">
        <w:rPr>
          <w:rStyle w:val="underline"/>
          <w:rFonts w:ascii="Helvetica" w:hAnsi="Helvetica"/>
          <w:highlight w:val="cyan"/>
        </w:rPr>
        <w:t>ozone depletion is heating of the stratosphere by smoke</w:t>
      </w:r>
      <w:r w:rsidRPr="0084698D">
        <w:rPr>
          <w:rStyle w:val="underline"/>
          <w:rFonts w:ascii="Helvetica" w:hAnsi="Helvetica"/>
        </w:rPr>
        <w:t xml:space="preserve">, </w:t>
      </w:r>
      <w:r w:rsidRPr="0084698D">
        <w:rPr>
          <w:rStyle w:val="underline"/>
          <w:rFonts w:ascii="Helvetica" w:hAnsi="Helvetica"/>
          <w:highlight w:val="cyan"/>
        </w:rPr>
        <w:t>which</w:t>
      </w:r>
      <w:r w:rsidRPr="0084698D">
        <w:rPr>
          <w:rStyle w:val="underline"/>
          <w:rFonts w:ascii="Helvetica" w:hAnsi="Helvetica"/>
        </w:rPr>
        <w:t xml:space="preserve"> strongly </w:t>
      </w:r>
      <w:r w:rsidRPr="0084698D">
        <w:rPr>
          <w:rStyle w:val="underline"/>
          <w:rFonts w:ascii="Helvetica" w:hAnsi="Helvetica"/>
          <w:highlight w:val="cyan"/>
        </w:rPr>
        <w:t>absorbs solar radiation</w:t>
      </w:r>
      <w:r w:rsidRPr="0084698D">
        <w:rPr>
          <w:rStyle w:val="underline"/>
          <w:rFonts w:ascii="Helvetica" w:hAnsi="Helvetica"/>
        </w:rPr>
        <w:t xml:space="preserve">. The </w:t>
      </w:r>
      <w:r w:rsidRPr="0084698D">
        <w:rPr>
          <w:rStyle w:val="underline"/>
          <w:rFonts w:ascii="Helvetica" w:hAnsi="Helvetica"/>
          <w:highlight w:val="cyan"/>
        </w:rPr>
        <w:t>smoke</w:t>
      </w:r>
      <w:r w:rsidRPr="0084698D">
        <w:rPr>
          <w:rStyle w:val="underline"/>
          <w:rFonts w:ascii="Helvetica" w:hAnsi="Helvetica"/>
        </w:rPr>
        <w:t xml:space="preserve">-laden air </w:t>
      </w:r>
      <w:r w:rsidRPr="0084698D">
        <w:rPr>
          <w:rStyle w:val="underline"/>
          <w:rFonts w:ascii="Helvetica" w:hAnsi="Helvetica"/>
          <w:highlight w:val="cyan"/>
        </w:rPr>
        <w:t>rises</w:t>
      </w:r>
      <w:r w:rsidRPr="0084698D">
        <w:rPr>
          <w:rStyle w:val="underline"/>
          <w:rFonts w:ascii="Helvetica" w:hAnsi="Helvetica"/>
        </w:rPr>
        <w:t xml:space="preserve"> to the upper stratosphere</w:t>
      </w:r>
      <w:r w:rsidRPr="0084698D">
        <w:rPr>
          <w:rFonts w:ascii="Helvetica" w:hAnsi="Helvetica"/>
        </w:rPr>
        <w:t>, where removal mechanisms are slow</w:t>
      </w:r>
      <w:r w:rsidRPr="0084698D">
        <w:rPr>
          <w:rStyle w:val="underline"/>
          <w:rFonts w:ascii="Helvetica" w:hAnsi="Helvetica"/>
        </w:rPr>
        <w:t xml:space="preserve">, </w:t>
      </w:r>
      <w:r w:rsidRPr="0084698D">
        <w:rPr>
          <w:rStyle w:val="underline"/>
          <w:rFonts w:ascii="Helvetica" w:hAnsi="Helvetica"/>
          <w:highlight w:val="cyan"/>
        </w:rPr>
        <w:t>so</w:t>
      </w:r>
      <w:r w:rsidRPr="0084698D">
        <w:rPr>
          <w:rStyle w:val="underline"/>
          <w:rFonts w:ascii="Helvetica" w:hAnsi="Helvetica"/>
        </w:rPr>
        <w:t xml:space="preserve"> that </w:t>
      </w:r>
      <w:r w:rsidRPr="0084698D">
        <w:rPr>
          <w:rStyle w:val="underline"/>
          <w:rFonts w:ascii="Helvetica" w:hAnsi="Helvetica"/>
          <w:highlight w:val="cyan"/>
        </w:rPr>
        <w:t>much of the stratosphere is ultimately heated by the localized smoke injections</w:t>
      </w:r>
      <w:r w:rsidRPr="0084698D">
        <w:rPr>
          <w:rStyle w:val="underline"/>
          <w:rFonts w:ascii="Helvetica" w:hAnsi="Helvetica"/>
        </w:rPr>
        <w:t xml:space="preserve">. </w:t>
      </w:r>
      <w:r w:rsidRPr="0084698D">
        <w:rPr>
          <w:rFonts w:ascii="Helvetica" w:hAnsi="Helvetica"/>
        </w:rPr>
        <w:t>Higher stratospheric temperatures accelerate catalytic reaction cycles, particularly those of odd-nitrogen, which destroy ozone. In addition, the strong convection created by rising smoke plumes alters the stratospheric circulation, redistributing ozone and the sources of ozone-depleting gases, including N</w:t>
      </w:r>
      <w:r w:rsidRPr="0084698D">
        <w:rPr>
          <w:rFonts w:ascii="Helvetica" w:hAnsi="Helvetica"/>
          <w:vertAlign w:val="subscript"/>
        </w:rPr>
        <w:t>2</w:t>
      </w:r>
      <w:r w:rsidRPr="0084698D">
        <w:rPr>
          <w:rFonts w:ascii="Helvetica" w:hAnsi="Helvetica"/>
        </w:rPr>
        <w:t>O and chlorofluorocarbons. The ozone losses predicted here are significantly greater than previous “nuclear winter/UV spring” calculations, which did not adequately represent stratospheric plume rise. Our results point to previously unrecognized mechanisms for stratospheric ozone depletion.</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No nuclear explosion has ever decreased the ozone layer – Soviet and US studies are wrong</w:t>
      </w:r>
    </w:p>
    <w:p w:rsidR="00A65C2A" w:rsidRPr="0084698D" w:rsidRDefault="00A65C2A" w:rsidP="0084698D">
      <w:pPr>
        <w:pStyle w:val="NoSpacing"/>
        <w:spacing w:line="276" w:lineRule="auto"/>
        <w:rPr>
          <w:rStyle w:val="cardChar"/>
          <w:rFonts w:ascii="Helvetica" w:hAnsi="Helvetica"/>
        </w:rPr>
      </w:pPr>
      <w:r w:rsidRPr="0084698D">
        <w:rPr>
          <w:rStyle w:val="cite"/>
          <w:rFonts w:ascii="Helvetica" w:hAnsi="Helvetica"/>
        </w:rPr>
        <w:t xml:space="preserve">Kearny ’87 </w:t>
      </w:r>
      <w:r w:rsidRPr="0084698D">
        <w:rPr>
          <w:rStyle w:val="cardCha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w:t>
      </w:r>
      <w:r w:rsidRPr="0084698D">
        <w:rPr>
          <w:rFonts w:ascii="Helvetica" w:hAnsi="Helvetica"/>
          <w:bCs/>
        </w:rPr>
        <w:t xml:space="preserve"> Myth: </w:t>
      </w:r>
      <w:r w:rsidRPr="0084698D">
        <w:rPr>
          <w:rStyle w:val="underline"/>
          <w:rFonts w:ascii="Helvetica" w:hAnsi="Helvetica"/>
        </w:rPr>
        <w:t>Blindness and a disastrous increase of cancers would be the fate of survivors</w:t>
      </w:r>
      <w:r w:rsidRPr="0084698D">
        <w:rPr>
          <w:rFonts w:ascii="Helvetica" w:hAnsi="Helvetica"/>
        </w:rPr>
        <w:t xml:space="preserve"> of a nuclear war, </w:t>
      </w:r>
      <w:r w:rsidRPr="0084698D">
        <w:rPr>
          <w:rStyle w:val="underline"/>
          <w:rFonts w:ascii="Helvetica" w:hAnsi="Helvetica"/>
        </w:rPr>
        <w:t>because the nuclear explosions would destroy so much of the protective ozone</w:t>
      </w:r>
      <w:r w:rsidRPr="0084698D">
        <w:rPr>
          <w:rFonts w:ascii="Helvetica" w:hAnsi="Helvetica"/>
        </w:rPr>
        <w:t xml:space="preserve"> in the stratosphere that far too much ultraviolet light would reach the earth's surface. </w:t>
      </w:r>
      <w:r w:rsidRPr="0084698D">
        <w:rPr>
          <w:rStyle w:val="underline"/>
          <w:rFonts w:ascii="Helvetica" w:hAnsi="Helvetica"/>
        </w:rPr>
        <w:t>Even birds and insects would be blinded</w:t>
      </w:r>
      <w:r w:rsidRPr="0084698D">
        <w:rPr>
          <w:rFonts w:ascii="Helvetica" w:hAnsi="Helvetica"/>
        </w:rPr>
        <w:t xml:space="preserve">. People could not work outdoors in daytime for years without dark glasses, and would have to wear protective clothing to prevent incapacitating sunburn. </w:t>
      </w:r>
      <w:r w:rsidRPr="0084698D">
        <w:rPr>
          <w:rStyle w:val="underline"/>
          <w:rFonts w:ascii="Helvetica" w:hAnsi="Helvetica"/>
        </w:rPr>
        <w:t>Plants would be badly injured</w:t>
      </w:r>
      <w:r w:rsidRPr="0084698D">
        <w:rPr>
          <w:rFonts w:ascii="Helvetica" w:hAnsi="Helvetica"/>
        </w:rPr>
        <w:t xml:space="preserve"> and food production greatly reduced.</w:t>
      </w:r>
      <w:r w:rsidRPr="0084698D">
        <w:rPr>
          <w:rFonts w:ascii="Helvetica" w:hAnsi="Helvetica"/>
          <w:bCs/>
        </w:rPr>
        <w:t xml:space="preserve">° Facts: </w:t>
      </w:r>
      <w:r w:rsidRPr="0084698D">
        <w:rPr>
          <w:rStyle w:val="underline"/>
          <w:rFonts w:ascii="Helvetica" w:hAnsi="Helvetica"/>
        </w:rPr>
        <w:t xml:space="preserve">Large </w:t>
      </w:r>
      <w:r w:rsidRPr="0084698D">
        <w:rPr>
          <w:rStyle w:val="underline"/>
          <w:rFonts w:ascii="Helvetica" w:hAnsi="Helvetica"/>
          <w:highlight w:val="cyan"/>
        </w:rPr>
        <w:t>nuclear explosions do injec</w:t>
      </w:r>
      <w:r w:rsidRPr="0084698D">
        <w:rPr>
          <w:rStyle w:val="underline"/>
          <w:rFonts w:ascii="Helvetica" w:hAnsi="Helvetica"/>
        </w:rPr>
        <w:t xml:space="preserve">t huge amounts of </w:t>
      </w:r>
      <w:r w:rsidRPr="0084698D">
        <w:rPr>
          <w:rStyle w:val="underline"/>
          <w:rFonts w:ascii="Helvetica" w:hAnsi="Helvetica"/>
          <w:highlight w:val="cyan"/>
        </w:rPr>
        <w:t>nitrogen oxides</w:t>
      </w:r>
      <w:r w:rsidRPr="0084698D">
        <w:rPr>
          <w:rFonts w:ascii="Helvetica" w:hAnsi="Helvetica"/>
        </w:rPr>
        <w:t xml:space="preserve"> (gasses that destroy ozone) </w:t>
      </w:r>
      <w:r w:rsidRPr="0084698D">
        <w:rPr>
          <w:rStyle w:val="underline"/>
          <w:rFonts w:ascii="Helvetica" w:hAnsi="Helvetica"/>
          <w:highlight w:val="cyan"/>
        </w:rPr>
        <w:t>into the stratosphere</w:t>
      </w:r>
      <w:r w:rsidRPr="0084698D">
        <w:rPr>
          <w:rStyle w:val="underline"/>
          <w:rFonts w:ascii="Helvetica" w:hAnsi="Helvetica"/>
        </w:rPr>
        <w:t xml:space="preserve">. </w:t>
      </w:r>
      <w:r w:rsidRPr="0084698D">
        <w:rPr>
          <w:rStyle w:val="underline"/>
          <w:rFonts w:ascii="Helvetica" w:hAnsi="Helvetica"/>
          <w:highlight w:val="cyan"/>
        </w:rPr>
        <w:t>However</w:t>
      </w:r>
      <w:r w:rsidRPr="0084698D">
        <w:rPr>
          <w:rStyle w:val="underline"/>
          <w:rFonts w:ascii="Helvetica" w:hAnsi="Helvetica"/>
        </w:rPr>
        <w:t xml:space="preserve">, </w:t>
      </w:r>
      <w:r w:rsidRPr="0084698D">
        <w:rPr>
          <w:rStyle w:val="underline"/>
          <w:rFonts w:ascii="Helvetica" w:hAnsi="Helvetica"/>
          <w:highlight w:val="cyan"/>
        </w:rPr>
        <w:t>the percent of the stratospheric ozone destroyed</w:t>
      </w:r>
      <w:r w:rsidRPr="0084698D">
        <w:rPr>
          <w:rFonts w:ascii="Helvetica" w:hAnsi="Helvetica"/>
        </w:rPr>
        <w:t xml:space="preserve"> by a given amount of nitrogen oxides </w:t>
      </w:r>
      <w:r w:rsidRPr="0084698D">
        <w:rPr>
          <w:rStyle w:val="underline"/>
          <w:rFonts w:ascii="Helvetica" w:hAnsi="Helvetica"/>
          <w:highlight w:val="cyan"/>
        </w:rPr>
        <w:t>has been</w:t>
      </w:r>
      <w:r w:rsidRPr="0084698D">
        <w:rPr>
          <w:rStyle w:val="underline"/>
          <w:rFonts w:ascii="Helvetica" w:hAnsi="Helvetica"/>
        </w:rPr>
        <w:t xml:space="preserve"> greatly </w:t>
      </w:r>
      <w:r w:rsidRPr="0084698D">
        <w:rPr>
          <w:rStyle w:val="underline"/>
          <w:rFonts w:ascii="Helvetica" w:hAnsi="Helvetica"/>
          <w:highlight w:val="cyan"/>
        </w:rPr>
        <w:t>overestimated</w:t>
      </w:r>
      <w:r w:rsidRPr="0084698D">
        <w:rPr>
          <w:rStyle w:val="underline"/>
          <w:rFonts w:ascii="Helvetica" w:hAnsi="Helvetica"/>
        </w:rPr>
        <w:t xml:space="preserve"> </w:t>
      </w:r>
      <w:r w:rsidRPr="0084698D">
        <w:rPr>
          <w:rStyle w:val="underline"/>
          <w:rFonts w:ascii="Helvetica" w:hAnsi="Helvetica"/>
          <w:highlight w:val="cyan"/>
        </w:rPr>
        <w:t>in</w:t>
      </w:r>
      <w:r w:rsidRPr="0084698D">
        <w:rPr>
          <w:rStyle w:val="underline"/>
          <w:rFonts w:ascii="Helvetica" w:hAnsi="Helvetica"/>
        </w:rPr>
        <w:t xml:space="preserve"> almost </w:t>
      </w:r>
      <w:r w:rsidRPr="0084698D">
        <w:rPr>
          <w:rStyle w:val="underline"/>
          <w:rFonts w:ascii="Helvetica" w:hAnsi="Helvetica"/>
          <w:highlight w:val="cyan"/>
        </w:rPr>
        <w:t>all</w:t>
      </w:r>
      <w:r w:rsidRPr="0084698D">
        <w:rPr>
          <w:rStyle w:val="underline"/>
          <w:rFonts w:ascii="Helvetica" w:hAnsi="Helvetica"/>
        </w:rPr>
        <w:t xml:space="preserve"> theoretical calculations and </w:t>
      </w:r>
      <w:r w:rsidRPr="0084698D">
        <w:rPr>
          <w:rStyle w:val="underline"/>
          <w:rFonts w:ascii="Helvetica" w:hAnsi="Helvetica"/>
          <w:highlight w:val="cyan"/>
        </w:rPr>
        <w:t>models</w:t>
      </w:r>
      <w:r w:rsidRPr="0084698D">
        <w:rPr>
          <w:rFonts w:ascii="Helvetica" w:hAnsi="Helvetica"/>
        </w:rPr>
        <w:t xml:space="preserve">. For example, </w:t>
      </w:r>
      <w:r w:rsidRPr="0084698D">
        <w:rPr>
          <w:rStyle w:val="underline"/>
          <w:rFonts w:ascii="Helvetica" w:hAnsi="Helvetica"/>
        </w:rPr>
        <w:t>the Soviet and U.S. atmospheric nuclear test explosions</w:t>
      </w:r>
      <w:r w:rsidRPr="0084698D">
        <w:rPr>
          <w:rFonts w:ascii="Helvetica" w:hAnsi="Helvetica"/>
        </w:rPr>
        <w:t xml:space="preserve"> of large weapons in 1952-1962 </w:t>
      </w:r>
      <w:r w:rsidRPr="0084698D">
        <w:rPr>
          <w:rStyle w:val="underline"/>
          <w:rFonts w:ascii="Helvetica" w:hAnsi="Helvetica"/>
        </w:rPr>
        <w:t xml:space="preserve">were calculated </w:t>
      </w:r>
      <w:r w:rsidRPr="0084698D">
        <w:rPr>
          <w:rFonts w:ascii="Helvetica" w:hAnsi="Helvetica"/>
        </w:rPr>
        <w:t xml:space="preserve">by Foley and Ruderman </w:t>
      </w:r>
      <w:r w:rsidRPr="0084698D">
        <w:rPr>
          <w:rStyle w:val="underline"/>
          <w:rFonts w:ascii="Helvetica" w:hAnsi="Helvetica"/>
        </w:rPr>
        <w:t>to result in a reduction of more than 10 percent in total ozone</w:t>
      </w:r>
      <w:r w:rsidRPr="0084698D">
        <w:rPr>
          <w:rFonts w:ascii="Helvetica" w:hAnsi="Helvetica"/>
        </w:rPr>
        <w:t xml:space="preserve">. (See M. H. Foley and M. A. Ruderman, 'Stratospheric NO from Past Nuclear Explosions", Journal of Geophysics, Res. 78, 4441-4450.) </w:t>
      </w:r>
      <w:r w:rsidRPr="0084698D">
        <w:rPr>
          <w:rStyle w:val="underline"/>
          <w:rFonts w:ascii="Helvetica" w:hAnsi="Helvetica"/>
        </w:rPr>
        <w:t xml:space="preserve">Yet </w:t>
      </w:r>
      <w:r w:rsidRPr="0084698D">
        <w:rPr>
          <w:rStyle w:val="underline"/>
          <w:rFonts w:ascii="Helvetica" w:hAnsi="Helvetica"/>
          <w:highlight w:val="cyan"/>
        </w:rPr>
        <w:t>observations</w:t>
      </w:r>
      <w:r w:rsidRPr="0084698D">
        <w:rPr>
          <w:rStyle w:val="underline"/>
          <w:rFonts w:ascii="Helvetica" w:hAnsi="Helvetica"/>
        </w:rPr>
        <w:t xml:space="preserve"> that they cited </w:t>
      </w:r>
      <w:r w:rsidRPr="0084698D">
        <w:rPr>
          <w:rStyle w:val="underline"/>
          <w:rFonts w:ascii="Helvetica" w:hAnsi="Helvetica"/>
          <w:highlight w:val="cyan"/>
        </w:rPr>
        <w:t>showed no reductions in ozone</w:t>
      </w:r>
      <w:r w:rsidRPr="0084698D">
        <w:rPr>
          <w:rStyle w:val="underline"/>
          <w:rFonts w:ascii="Helvetica" w:hAnsi="Helvetica"/>
        </w:rPr>
        <w:t>. Nor did ultraviolet increase</w:t>
      </w:r>
      <w:r w:rsidRPr="0084698D">
        <w:rPr>
          <w:rFonts w:ascii="Helvetica" w:hAnsi="Helvetica"/>
        </w:rPr>
        <w:t xml:space="preserve">. </w:t>
      </w:r>
      <w:r w:rsidRPr="0084698D">
        <w:rPr>
          <w:rStyle w:val="underline"/>
          <w:rFonts w:ascii="Helvetica" w:hAnsi="Helvetica"/>
        </w:rPr>
        <w:t>Other theoreticians calculated sizable reductions in total ozone, but interpreted the observational data to indicate either no reduction, or much smaller reductions than their calculated ones.</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Effect of ozone varies as much as 75% naturally, destruction in a nuclear war wouldn’t be noticeable</w:t>
      </w:r>
    </w:p>
    <w:p w:rsidR="00A65C2A" w:rsidRPr="0084698D" w:rsidRDefault="00A65C2A" w:rsidP="0084698D">
      <w:pPr>
        <w:pStyle w:val="NoSpacing"/>
        <w:spacing w:line="276" w:lineRule="auto"/>
        <w:rPr>
          <w:rFonts w:ascii="Helvetica" w:hAnsi="Helvetica"/>
          <w:szCs w:val="24"/>
        </w:rPr>
      </w:pPr>
      <w:r w:rsidRPr="0084698D">
        <w:rPr>
          <w:rStyle w:val="cite"/>
          <w:rFonts w:ascii="Helvetica" w:hAnsi="Helvetica"/>
        </w:rPr>
        <w:lastRenderedPageBreak/>
        <w:t xml:space="preserve">Martin ’82 </w:t>
      </w:r>
      <w:r w:rsidRPr="0084698D">
        <w:rPr>
          <w:rFonts w:ascii="Helvetica" w:hAnsi="Helvetica"/>
          <w:szCs w:val="24"/>
        </w:rPr>
        <w:t>(Brian, associate professor in Science, Technology and Society at the University of Wollongong, “The Global Health Effects of Nuclear War,” Current Affairs, December 7, www.uow.edu.au/arts/sts/bmartin/pubs/82cab/index.html#explosive)</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pStyle w:val="card"/>
        <w:spacing w:line="276" w:lineRule="auto"/>
        <w:rPr>
          <w:rFonts w:ascii="Helvetica" w:hAnsi="Helvetica"/>
          <w:sz w:val="20"/>
          <w:szCs w:val="20"/>
        </w:rPr>
      </w:pPr>
      <w:r w:rsidRPr="0084698D">
        <w:rPr>
          <w:rFonts w:ascii="Helvetica" w:hAnsi="Helvetica"/>
        </w:rPr>
        <w:t xml:space="preserve">If significant ozone reduction did occur, the most important direct effect on humans would be an increase in skin cancer. However, this is seldom lethal, and could be avoided by reducing exposure to sunlight. Potentially more serious would be effects on crops.[32] Some of the important grains, for example, are sensitive to </w:t>
      </w:r>
      <w:proofErr w:type="spellStart"/>
      <w:r w:rsidRPr="0084698D">
        <w:rPr>
          <w:rFonts w:ascii="Helvetica" w:hAnsi="Helvetica"/>
        </w:rPr>
        <w:t>uv</w:t>
      </w:r>
      <w:proofErr w:type="spellEnd"/>
      <w:r w:rsidRPr="0084698D">
        <w:rPr>
          <w:rFonts w:ascii="Helvetica" w:hAnsi="Helvetica"/>
        </w:rPr>
        <w:t>. Whether the net effects on crop yields would be significant is hard to estimate. But whatever the reduction in ozone,</w:t>
      </w:r>
      <w:r w:rsidRPr="0084698D">
        <w:rPr>
          <w:rFonts w:ascii="Helvetica" w:hAnsi="Helvetica"/>
          <w:sz w:val="20"/>
          <w:szCs w:val="20"/>
        </w:rPr>
        <w:t xml:space="preserve"> </w:t>
      </w:r>
      <w:r w:rsidRPr="0084698D">
        <w:rPr>
          <w:rStyle w:val="underline"/>
          <w:rFonts w:ascii="Helvetica" w:hAnsi="Helvetica"/>
          <w:highlight w:val="cyan"/>
        </w:rPr>
        <w:t>ozone levels</w:t>
      </w:r>
      <w:r w:rsidRPr="0084698D">
        <w:rPr>
          <w:rStyle w:val="underline"/>
          <w:rFonts w:ascii="Helvetica" w:hAnsi="Helvetica"/>
        </w:rPr>
        <w:t xml:space="preserve"> </w:t>
      </w:r>
      <w:r w:rsidRPr="0084698D">
        <w:rPr>
          <w:rStyle w:val="underline"/>
          <w:rFonts w:ascii="Helvetica" w:hAnsi="Helvetica"/>
          <w:highlight w:val="cyan"/>
        </w:rPr>
        <w:t>would return</w:t>
      </w:r>
      <w:r w:rsidRPr="0084698D">
        <w:rPr>
          <w:rStyle w:val="underline"/>
          <w:rFonts w:ascii="Helvetica" w:hAnsi="Helvetica"/>
        </w:rPr>
        <w:t xml:space="preserve"> pretty much </w:t>
      </w:r>
      <w:r w:rsidRPr="0084698D">
        <w:rPr>
          <w:rStyle w:val="underline"/>
          <w:rFonts w:ascii="Helvetica" w:hAnsi="Helvetica"/>
          <w:highlight w:val="cyan"/>
        </w:rPr>
        <w:t>to normal after a few years</w:t>
      </w:r>
      <w:r w:rsidRPr="0084698D">
        <w:rPr>
          <w:rFonts w:ascii="Helvetica" w:hAnsi="Helvetica"/>
        </w:rPr>
        <w:t>.[9] It seems unlikely that</w:t>
      </w:r>
      <w:r w:rsidRPr="0084698D">
        <w:rPr>
          <w:rStyle w:val="underline"/>
          <w:rFonts w:ascii="Helvetica" w:hAnsi="Helvetica"/>
        </w:rPr>
        <w:t xml:space="preserve"> </w:t>
      </w:r>
      <w:r w:rsidRPr="0084698D">
        <w:rPr>
          <w:rStyle w:val="underline"/>
          <w:rFonts w:ascii="Helvetica" w:hAnsi="Helvetica"/>
          <w:highlight w:val="cyan"/>
        </w:rPr>
        <w:t>in</w:t>
      </w:r>
      <w:r w:rsidRPr="0084698D">
        <w:rPr>
          <w:rFonts w:ascii="Helvetica" w:hAnsi="Helvetica"/>
        </w:rPr>
        <w:t xml:space="preserve"> the context of </w:t>
      </w:r>
      <w:r w:rsidRPr="0084698D">
        <w:rPr>
          <w:rStyle w:val="underline"/>
          <w:rFonts w:ascii="Helvetica" w:hAnsi="Helvetica"/>
        </w:rPr>
        <w:t xml:space="preserve">a major </w:t>
      </w:r>
      <w:r w:rsidRPr="0084698D">
        <w:rPr>
          <w:rStyle w:val="underline"/>
          <w:rFonts w:ascii="Helvetica" w:hAnsi="Helvetica"/>
          <w:highlight w:val="cyan"/>
        </w:rPr>
        <w:t>nuclear war</w:t>
      </w:r>
      <w:r w:rsidRPr="0084698D">
        <w:rPr>
          <w:rStyle w:val="underline"/>
          <w:rFonts w:ascii="Helvetica" w:hAnsi="Helvetica"/>
        </w:rPr>
        <w:t xml:space="preserve"> </w:t>
      </w:r>
      <w:r w:rsidRPr="0084698D">
        <w:rPr>
          <w:rFonts w:ascii="Helvetica" w:hAnsi="Helvetica"/>
        </w:rPr>
        <w:t xml:space="preserve">the changes in </w:t>
      </w:r>
      <w:proofErr w:type="spellStart"/>
      <w:r w:rsidRPr="0084698D">
        <w:rPr>
          <w:rFonts w:ascii="Helvetica" w:hAnsi="Helvetica"/>
        </w:rPr>
        <w:t>uv</w:t>
      </w:r>
      <w:proofErr w:type="spellEnd"/>
      <w:r w:rsidRPr="0084698D">
        <w:rPr>
          <w:rFonts w:ascii="Helvetica" w:hAnsi="Helvetica"/>
        </w:rPr>
        <w:t xml:space="preserve"> alone would be of serious concern. In particular, </w:t>
      </w:r>
      <w:r w:rsidRPr="0084698D">
        <w:rPr>
          <w:rStyle w:val="underline"/>
          <w:rFonts w:ascii="Helvetica" w:hAnsi="Helvetica"/>
          <w:highlight w:val="cyan"/>
        </w:rPr>
        <w:t>the threat of human extinction</w:t>
      </w:r>
      <w:r w:rsidRPr="0084698D">
        <w:rPr>
          <w:rStyle w:val="underline"/>
          <w:rFonts w:ascii="Helvetica" w:hAnsi="Helvetica"/>
        </w:rPr>
        <w:t xml:space="preserve"> </w:t>
      </w:r>
      <w:r w:rsidRPr="0084698D">
        <w:rPr>
          <w:rFonts w:ascii="Helvetica" w:hAnsi="Helvetica"/>
        </w:rPr>
        <w:t xml:space="preserve">raised by Jonathan Schell </w:t>
      </w:r>
      <w:r w:rsidRPr="0084698D">
        <w:rPr>
          <w:rFonts w:ascii="Helvetica" w:hAnsi="Helvetica"/>
          <w:sz w:val="20"/>
          <w:szCs w:val="20"/>
        </w:rPr>
        <w:t xml:space="preserve">in </w:t>
      </w:r>
      <w:r w:rsidRPr="0084698D">
        <w:rPr>
          <w:rStyle w:val="Emphasis"/>
          <w:rFonts w:ascii="Helvetica" w:hAnsi="Helvetica"/>
          <w:i/>
          <w:sz w:val="20"/>
          <w:szCs w:val="20"/>
        </w:rPr>
        <w:t>The Fate of the Earth,</w:t>
      </w:r>
      <w:r w:rsidRPr="0084698D">
        <w:rPr>
          <w:rFonts w:ascii="Helvetica" w:hAnsi="Helvetica"/>
          <w:sz w:val="20"/>
          <w:szCs w:val="20"/>
        </w:rPr>
        <w:t xml:space="preserve">[33] based mostly on effects of increased </w:t>
      </w:r>
      <w:proofErr w:type="spellStart"/>
      <w:r w:rsidRPr="0084698D">
        <w:rPr>
          <w:rFonts w:ascii="Helvetica" w:hAnsi="Helvetica"/>
          <w:sz w:val="20"/>
          <w:szCs w:val="20"/>
        </w:rPr>
        <w:t>uv</w:t>
      </w:r>
      <w:proofErr w:type="spellEnd"/>
      <w:r w:rsidRPr="0084698D">
        <w:rPr>
          <w:rFonts w:ascii="Helvetica" w:hAnsi="Helvetica"/>
          <w:sz w:val="20"/>
          <w:szCs w:val="20"/>
        </w:rPr>
        <w:t xml:space="preserve"> from ozone reduction,</w:t>
      </w:r>
      <w:r w:rsidRPr="0084698D">
        <w:rPr>
          <w:rFonts w:ascii="Helvetica" w:hAnsi="Helvetica"/>
        </w:rPr>
        <w:t xml:space="preserve"> </w:t>
      </w:r>
      <w:r w:rsidRPr="0084698D">
        <w:rPr>
          <w:rStyle w:val="underline"/>
          <w:rFonts w:ascii="Helvetica" w:hAnsi="Helvetica"/>
          <w:highlight w:val="cyan"/>
        </w:rPr>
        <w:t>seems very small</w:t>
      </w:r>
      <w:r w:rsidRPr="0084698D">
        <w:rPr>
          <w:rStyle w:val="underline"/>
          <w:rFonts w:ascii="Helvetica" w:hAnsi="Helvetica"/>
        </w:rPr>
        <w:t xml:space="preserve"> </w:t>
      </w:r>
      <w:r w:rsidRPr="0084698D">
        <w:rPr>
          <w:rFonts w:ascii="Helvetica" w:hAnsi="Helvetica"/>
        </w:rPr>
        <w:t xml:space="preserve">indeed. </w:t>
      </w:r>
      <w:r w:rsidRPr="0084698D">
        <w:rPr>
          <w:rFonts w:ascii="Helvetica" w:hAnsi="Helvetica"/>
          <w:sz w:val="20"/>
          <w:szCs w:val="20"/>
        </w:rPr>
        <w:t xml:space="preserve">It is sometimes claimed that nuclear war could destroy ozone to such an extent that humans and animals would be blinded by excess </w:t>
      </w:r>
      <w:proofErr w:type="spellStart"/>
      <w:r w:rsidRPr="0084698D">
        <w:rPr>
          <w:rFonts w:ascii="Helvetica" w:hAnsi="Helvetica"/>
          <w:sz w:val="20"/>
          <w:szCs w:val="20"/>
        </w:rPr>
        <w:t>uv</w:t>
      </w:r>
      <w:proofErr w:type="spellEnd"/>
      <w:r w:rsidRPr="0084698D">
        <w:rPr>
          <w:rFonts w:ascii="Helvetica" w:hAnsi="Helvetica"/>
          <w:sz w:val="20"/>
          <w:szCs w:val="20"/>
        </w:rPr>
        <w:t>.</w:t>
      </w:r>
      <w:r w:rsidRPr="0084698D">
        <w:rPr>
          <w:rFonts w:ascii="Helvetica" w:hAnsi="Helvetica"/>
        </w:rPr>
        <w:t xml:space="preserve"> </w:t>
      </w:r>
      <w:r w:rsidRPr="0084698D">
        <w:rPr>
          <w:rStyle w:val="underline"/>
          <w:rFonts w:ascii="Helvetica" w:hAnsi="Helvetica"/>
        </w:rPr>
        <w:t>Even if large numbers of high-yield weapons were exploded</w:t>
      </w:r>
      <w:r w:rsidRPr="0084698D">
        <w:rPr>
          <w:rFonts w:ascii="Helvetica" w:hAnsi="Helvetica"/>
        </w:rPr>
        <w:t xml:space="preserve">, this possibility seems very unlikely except for a contribution to snow blindness in the far north. </w:t>
      </w:r>
      <w:r w:rsidRPr="0084698D">
        <w:rPr>
          <w:rStyle w:val="underline"/>
          <w:rFonts w:ascii="Helvetica" w:hAnsi="Helvetica"/>
        </w:rPr>
        <w:t>Stratospheric ozone can never be completely removed</w:t>
      </w:r>
      <w:r w:rsidRPr="0084698D">
        <w:rPr>
          <w:rFonts w:ascii="Helvetica" w:hAnsi="Helvetica"/>
        </w:rPr>
        <w:t>, but at most reduced greatly. Even if a</w:t>
      </w:r>
      <w:r w:rsidRPr="0084698D">
        <w:rPr>
          <w:rStyle w:val="underline"/>
          <w:rFonts w:ascii="Helvetica" w:hAnsi="Helvetica"/>
        </w:rPr>
        <w:t xml:space="preserve"> 50 per cent or more reduction</w:t>
      </w:r>
      <w:r w:rsidRPr="0084698D">
        <w:rPr>
          <w:rFonts w:ascii="Helvetica" w:hAnsi="Helvetica"/>
        </w:rPr>
        <w:t xml:space="preserve"> in ozone occurred - and as noted this </w:t>
      </w:r>
      <w:r w:rsidRPr="0084698D">
        <w:rPr>
          <w:rStyle w:val="underline"/>
          <w:rFonts w:ascii="Helvetica" w:hAnsi="Helvetica"/>
        </w:rPr>
        <w:t xml:space="preserve">seems improbable with present nuclear arsenals </w:t>
      </w:r>
      <w:r w:rsidRPr="0084698D">
        <w:rPr>
          <w:rFonts w:ascii="Helvetica" w:hAnsi="Helvetica"/>
        </w:rPr>
        <w:t xml:space="preserve">- protection from </w:t>
      </w:r>
      <w:proofErr w:type="spellStart"/>
      <w:r w:rsidRPr="0084698D">
        <w:rPr>
          <w:rFonts w:ascii="Helvetica" w:hAnsi="Helvetica"/>
        </w:rPr>
        <w:t>uv</w:t>
      </w:r>
      <w:proofErr w:type="spellEnd"/>
      <w:r w:rsidRPr="0084698D">
        <w:rPr>
          <w:rFonts w:ascii="Helvetica" w:hAnsi="Helvetica"/>
        </w:rPr>
        <w:t xml:space="preserve"> for humans could be obtained from sunglasses or just ordinary glasses, which absorb </w:t>
      </w:r>
      <w:proofErr w:type="spellStart"/>
      <w:r w:rsidRPr="0084698D">
        <w:rPr>
          <w:rFonts w:ascii="Helvetica" w:hAnsi="Helvetica"/>
        </w:rPr>
        <w:t>uv</w:t>
      </w:r>
      <w:proofErr w:type="spellEnd"/>
      <w:r w:rsidRPr="0084698D">
        <w:rPr>
          <w:rFonts w:ascii="Helvetica" w:hAnsi="Helvetica"/>
        </w:rPr>
        <w:t xml:space="preserve">. For animals, the following considerations are relevant. </w:t>
      </w:r>
      <w:r w:rsidRPr="0084698D">
        <w:rPr>
          <w:rStyle w:val="underline"/>
          <w:rFonts w:ascii="Helvetica" w:hAnsi="Helvetica"/>
        </w:rPr>
        <w:t xml:space="preserve">Ozone levels vary considerably </w:t>
      </w:r>
      <w:r w:rsidRPr="0084698D">
        <w:rPr>
          <w:rFonts w:ascii="Helvetica" w:hAnsi="Helvetica"/>
        </w:rPr>
        <w:t xml:space="preserve">from place to place and from time to time, both </w:t>
      </w:r>
      <w:r w:rsidRPr="0084698D">
        <w:rPr>
          <w:rStyle w:val="underline"/>
          <w:rFonts w:ascii="Helvetica" w:hAnsi="Helvetica"/>
        </w:rPr>
        <w:t>seasonally and daily</w:t>
      </w:r>
      <w:r w:rsidRPr="0084698D">
        <w:rPr>
          <w:rFonts w:ascii="Helvetica" w:hAnsi="Helvetica"/>
        </w:rPr>
        <w:t xml:space="preserve"> (sometimes by </w:t>
      </w:r>
      <w:r w:rsidRPr="0084698D">
        <w:rPr>
          <w:rStyle w:val="underline"/>
          <w:rFonts w:ascii="Helvetica" w:hAnsi="Helvetica"/>
        </w:rPr>
        <w:t>up to 50 per cent). Sunlight at the equator typically passes through only half as much ozone as at the mid-latitudes,</w:t>
      </w:r>
      <w:r w:rsidRPr="0084698D">
        <w:rPr>
          <w:rFonts w:ascii="Helvetica" w:hAnsi="Helvetica"/>
        </w:rPr>
        <w:t xml:space="preserve"> yet animals at the equator are not known to go blind more often than elsewhere. Furthermore, </w:t>
      </w:r>
      <w:r w:rsidRPr="0084698D">
        <w:rPr>
          <w:rStyle w:val="underline"/>
          <w:rFonts w:ascii="Helvetica" w:hAnsi="Helvetica"/>
          <w:highlight w:val="cyan"/>
        </w:rPr>
        <w:t>most ozone reductions from a nuclear war would be in the mid and high latitudes, where ozone levels are higher to start with</w:t>
      </w:r>
      <w:r w:rsidRPr="0084698D">
        <w:rPr>
          <w:rStyle w:val="underline"/>
          <w:rFonts w:ascii="Helvetica" w:hAnsi="Helvetica"/>
        </w:rPr>
        <w:t xml:space="preserve"> and where the 'path length' of sunlight through ozone is increased</w:t>
      </w:r>
      <w:r w:rsidRPr="0084698D">
        <w:rPr>
          <w:rFonts w:ascii="Helvetica" w:hAnsi="Helvetica"/>
          <w:b/>
          <w:sz w:val="20"/>
          <w:szCs w:val="20"/>
        </w:rPr>
        <w:t xml:space="preserve"> </w:t>
      </w:r>
      <w:r w:rsidRPr="0084698D">
        <w:rPr>
          <w:rFonts w:ascii="Helvetica" w:hAnsi="Helvetica"/>
          <w:sz w:val="20"/>
          <w:szCs w:val="20"/>
        </w:rPr>
        <w:t>due to its oblique angle of incidence. But this does not mean complacency is warranted, as the concerns of John Hampson illustrate.</w:t>
      </w: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146" w:name="_Toc222137438"/>
      <w:bookmarkStart w:id="147" w:name="_Toc241587507"/>
      <w:bookmarkStart w:id="148" w:name="_Toc251788114"/>
      <w:r w:rsidRPr="0084698D">
        <w:rPr>
          <w:rStyle w:val="underline"/>
          <w:rFonts w:ascii="Helvetica" w:hAnsi="Helvetica"/>
        </w:rPr>
        <w:lastRenderedPageBreak/>
        <w:t>Ozone Depletion Frontline Extension</w:t>
      </w:r>
      <w:bookmarkEnd w:id="147"/>
      <w:bookmarkEnd w:id="148"/>
    </w:p>
    <w:p w:rsidR="00A65C2A" w:rsidRPr="0084698D" w:rsidRDefault="00A65C2A" w:rsidP="0084698D">
      <w:pPr>
        <w:pStyle w:val="tag"/>
        <w:spacing w:line="276" w:lineRule="auto"/>
        <w:rPr>
          <w:rFonts w:ascii="Helvetica" w:hAnsi="Helvetica"/>
        </w:rPr>
      </w:pPr>
      <w:r w:rsidRPr="0084698D">
        <w:rPr>
          <w:rFonts w:ascii="Helvetica" w:hAnsi="Helvetica"/>
        </w:rPr>
        <w:t>Extend Kearny 87 – extent of ozone depletion vastly overestimated, proven by theoretical models never lining up with observations of nuclear tests.  Not enough nitrogen released to get to blinding birds, insects and animals.</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Extend Martin 82 – even if they win a massive reduction in ozone, it’ll return to normal in a few years, the ozone layer’s resilient, new arsenals make massive destruction unlikely and ozone levels vary so much by location and season that the change won’t be noticeable.  Tiebreaker – the ozone depletion would be limited to the Northern hemisphere where ozone is already at its highest.</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b/>
          <w:bCs/>
          <w:szCs w:val="28"/>
        </w:rPr>
      </w:pP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149" w:name="_Toc241587508"/>
      <w:bookmarkStart w:id="150" w:name="_Toc251788115"/>
      <w:bookmarkEnd w:id="146"/>
      <w:r w:rsidRPr="0084698D">
        <w:rPr>
          <w:rStyle w:val="underline"/>
          <w:rFonts w:ascii="Helvetica" w:hAnsi="Helvetica"/>
        </w:rPr>
        <w:lastRenderedPageBreak/>
        <w:t>Small Nukes Solve</w:t>
      </w:r>
      <w:bookmarkEnd w:id="149"/>
      <w:bookmarkEnd w:id="150"/>
    </w:p>
    <w:p w:rsidR="00A65C2A" w:rsidRPr="0084698D" w:rsidRDefault="00A65C2A" w:rsidP="0084698D">
      <w:pPr>
        <w:pStyle w:val="tag"/>
        <w:spacing w:line="276" w:lineRule="auto"/>
        <w:rPr>
          <w:rFonts w:ascii="Helvetica" w:hAnsi="Helvetica"/>
        </w:rPr>
      </w:pPr>
      <w:r w:rsidRPr="0084698D">
        <w:rPr>
          <w:rFonts w:ascii="Helvetica" w:hAnsi="Helvetica"/>
        </w:rPr>
        <w:t>Ozone depletion of larger weapons offset by added ozone by smaller ones, no impact to increase in skin cancer</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 xml:space="preserve">Kearny ‘87 </w:t>
      </w:r>
      <w:r w:rsidRPr="0084698D">
        <w:rPr>
          <w:rStyle w:val="cardCha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A realistic simplified estimate of </w:t>
      </w:r>
      <w:r w:rsidRPr="0084698D">
        <w:rPr>
          <w:rStyle w:val="underline"/>
          <w:rFonts w:ascii="Helvetica" w:hAnsi="Helvetica"/>
        </w:rPr>
        <w:t>the increased ultraviolet light dangers to</w:t>
      </w:r>
      <w:r w:rsidRPr="0084698D">
        <w:rPr>
          <w:rFonts w:ascii="Helvetica" w:hAnsi="Helvetica"/>
        </w:rPr>
        <w:t xml:space="preserve"> American </w:t>
      </w:r>
      <w:r w:rsidRPr="0084698D">
        <w:rPr>
          <w:rStyle w:val="underline"/>
          <w:rFonts w:ascii="Helvetica" w:hAnsi="Helvetica"/>
        </w:rPr>
        <w:t xml:space="preserve">survivors of a large nuclear war equates these hazards to moving from San Francisco to sea level at the equator, where </w:t>
      </w:r>
      <w:r w:rsidRPr="0084698D">
        <w:rPr>
          <w:rFonts w:ascii="Helvetica" w:hAnsi="Helvetica"/>
        </w:rPr>
        <w:t xml:space="preserve">the sea level </w:t>
      </w:r>
      <w:r w:rsidRPr="0084698D">
        <w:rPr>
          <w:rStyle w:val="underline"/>
          <w:rFonts w:ascii="Helvetica" w:hAnsi="Helvetica"/>
        </w:rPr>
        <w:t>incidence of skin cancers (seldom fatal) is highest- about 10 times higher</w:t>
      </w:r>
      <w:r w:rsidRPr="0084698D">
        <w:rPr>
          <w:rFonts w:ascii="Helvetica" w:hAnsi="Helvetica"/>
        </w:rPr>
        <w:t xml:space="preserve"> than the incidence at San Francisco. Many additional thousands of American survivors might get skin cancer, but </w:t>
      </w:r>
      <w:r w:rsidRPr="0084698D">
        <w:rPr>
          <w:rStyle w:val="underline"/>
          <w:rFonts w:ascii="Helvetica" w:hAnsi="Helvetica"/>
        </w:rPr>
        <w:t>little or no increase in skin cancers might result if in the post-attack world deliberate sun tanning and going around hatless went out of fashion.</w:t>
      </w:r>
      <w:r w:rsidRPr="0084698D">
        <w:rPr>
          <w:rFonts w:ascii="Helvetica" w:hAnsi="Helvetica"/>
        </w:rPr>
        <w:t xml:space="preserve"> Furthermore, </w:t>
      </w:r>
      <w:r w:rsidRPr="0084698D">
        <w:rPr>
          <w:rStyle w:val="underline"/>
          <w:rFonts w:ascii="Helvetica" w:hAnsi="Helvetica"/>
        </w:rPr>
        <w:t xml:space="preserve">almost </w:t>
      </w:r>
      <w:r w:rsidRPr="0084698D">
        <w:rPr>
          <w:rStyle w:val="underline"/>
          <w:rFonts w:ascii="Helvetica" w:hAnsi="Helvetica"/>
          <w:highlight w:val="cyan"/>
        </w:rPr>
        <w:t>all of today's warheads are smaller than those exploded in</w:t>
      </w:r>
      <w:r w:rsidRPr="0084698D">
        <w:rPr>
          <w:rStyle w:val="underline"/>
          <w:rFonts w:ascii="Helvetica" w:hAnsi="Helvetica"/>
        </w:rPr>
        <w:t xml:space="preserve"> the large- </w:t>
      </w:r>
      <w:r w:rsidRPr="0084698D">
        <w:rPr>
          <w:rStyle w:val="underline"/>
          <w:rFonts w:ascii="Helvetica" w:hAnsi="Helvetica"/>
          <w:highlight w:val="cyan"/>
        </w:rPr>
        <w:t>weapons tests</w:t>
      </w:r>
      <w:r w:rsidRPr="0084698D">
        <w:rPr>
          <w:rStyle w:val="underline"/>
          <w:rFonts w:ascii="Helvetica" w:hAnsi="Helvetica"/>
        </w:rPr>
        <w:t xml:space="preserve"> mentioned above; </w:t>
      </w:r>
      <w:r w:rsidRPr="0084698D">
        <w:rPr>
          <w:rStyle w:val="underline"/>
          <w:rFonts w:ascii="Helvetica" w:hAnsi="Helvetica"/>
          <w:highlight w:val="cyan"/>
        </w:rPr>
        <w:t>most</w:t>
      </w:r>
      <w:r w:rsidRPr="0084698D">
        <w:rPr>
          <w:rStyle w:val="underline"/>
          <w:rFonts w:ascii="Helvetica" w:hAnsi="Helvetica"/>
        </w:rPr>
        <w:t xml:space="preserve"> would </w:t>
      </w:r>
      <w:r w:rsidRPr="0084698D">
        <w:rPr>
          <w:rStyle w:val="underline"/>
          <w:rFonts w:ascii="Helvetica" w:hAnsi="Helvetica"/>
          <w:highlight w:val="cyan"/>
        </w:rPr>
        <w:t>inject</w:t>
      </w:r>
      <w:r w:rsidRPr="0084698D">
        <w:rPr>
          <w:rStyle w:val="underline"/>
          <w:rFonts w:ascii="Helvetica" w:hAnsi="Helvetica"/>
        </w:rPr>
        <w:t xml:space="preserve"> much </w:t>
      </w:r>
      <w:r w:rsidRPr="0084698D">
        <w:rPr>
          <w:rStyle w:val="underline"/>
          <w:rFonts w:ascii="Helvetica" w:hAnsi="Helvetica"/>
          <w:highlight w:val="cyan"/>
        </w:rPr>
        <w:t>smaller</w:t>
      </w:r>
      <w:r w:rsidRPr="0084698D">
        <w:rPr>
          <w:rStyle w:val="underline"/>
          <w:rFonts w:ascii="Helvetica" w:hAnsi="Helvetica"/>
        </w:rPr>
        <w:t xml:space="preserve"> </w:t>
      </w:r>
      <w:r w:rsidRPr="0084698D">
        <w:rPr>
          <w:rStyle w:val="underline"/>
          <w:rFonts w:ascii="Helvetica" w:hAnsi="Helvetica"/>
          <w:highlight w:val="cyan"/>
        </w:rPr>
        <w:t>amounts of ozone-destroying gasses</w:t>
      </w:r>
      <w:r w:rsidRPr="0084698D">
        <w:rPr>
          <w:rStyle w:val="underline"/>
          <w:rFonts w:ascii="Helvetica" w:hAnsi="Helvetica"/>
        </w:rPr>
        <w:t xml:space="preserve">, </w:t>
      </w:r>
      <w:r w:rsidRPr="0084698D">
        <w:rPr>
          <w:rStyle w:val="underline"/>
          <w:rFonts w:ascii="Helvetica" w:hAnsi="Helvetica"/>
          <w:highlight w:val="cyan"/>
        </w:rPr>
        <w:t>or no gasses</w:t>
      </w:r>
      <w:r w:rsidRPr="0084698D">
        <w:rPr>
          <w:rStyle w:val="underline"/>
          <w:rFonts w:ascii="Helvetica" w:hAnsi="Helvetica"/>
        </w:rPr>
        <w:t>, into the stratosphere, where ozone deficiencies may persist for years.</w:t>
      </w:r>
      <w:r w:rsidRPr="0084698D">
        <w:rPr>
          <w:rFonts w:ascii="Helvetica" w:hAnsi="Helvetica"/>
        </w:rPr>
        <w:t xml:space="preserve"> And nuclear </w:t>
      </w:r>
      <w:r w:rsidRPr="0084698D">
        <w:rPr>
          <w:rStyle w:val="underline"/>
          <w:rFonts w:ascii="Helvetica" w:hAnsi="Helvetica"/>
          <w:highlight w:val="cyan"/>
        </w:rPr>
        <w:t>weapons smaller than 500 kilotons result in increases</w:t>
      </w:r>
      <w:r w:rsidRPr="0084698D">
        <w:rPr>
          <w:rFonts w:ascii="Helvetica" w:hAnsi="Helvetica"/>
        </w:rPr>
        <w:t xml:space="preserve"> (due to smog reactions) </w:t>
      </w:r>
      <w:r w:rsidRPr="0084698D">
        <w:rPr>
          <w:rStyle w:val="underline"/>
          <w:rFonts w:ascii="Helvetica" w:hAnsi="Helvetica"/>
          <w:highlight w:val="cyan"/>
        </w:rPr>
        <w:t>in upper tropospheric ozone</w:t>
      </w:r>
      <w:r w:rsidRPr="0084698D">
        <w:rPr>
          <w:rFonts w:ascii="Helvetica" w:hAnsi="Helvetica"/>
        </w:rPr>
        <w:t xml:space="preserve">. In a nuclear war, these increases would partially compensate for the upper-level tropospheric decreases-as explained by Julius S. Chang and Donald J. </w:t>
      </w:r>
      <w:proofErr w:type="spellStart"/>
      <w:r w:rsidRPr="0084698D">
        <w:rPr>
          <w:rFonts w:ascii="Helvetica" w:hAnsi="Helvetica"/>
        </w:rPr>
        <w:t>Wuebbles</w:t>
      </w:r>
      <w:proofErr w:type="spellEnd"/>
      <w:r w:rsidRPr="0084698D">
        <w:rPr>
          <w:rFonts w:ascii="Helvetica" w:hAnsi="Helvetica"/>
        </w:rPr>
        <w:t xml:space="preserve"> of Lawrence Livermore National Laboratory.</w:t>
      </w:r>
    </w:p>
    <w:p w:rsidR="00A65C2A" w:rsidRPr="0084698D" w:rsidRDefault="00A65C2A" w:rsidP="0084698D">
      <w:pPr>
        <w:pStyle w:val="NoSpacing"/>
        <w:spacing w:line="276" w:lineRule="auto"/>
        <w:rPr>
          <w:rFonts w:ascii="Helvetica" w:hAnsi="Helvetica"/>
          <w:b/>
          <w:bCs/>
        </w:rPr>
      </w:pPr>
    </w:p>
    <w:p w:rsidR="00A65C2A" w:rsidRPr="0084698D" w:rsidRDefault="00A65C2A" w:rsidP="0084698D">
      <w:pPr>
        <w:pStyle w:val="NoSpacing"/>
        <w:spacing w:line="276" w:lineRule="auto"/>
        <w:rPr>
          <w:rFonts w:ascii="Helvetica" w:hAnsi="Helvetica"/>
          <w:b/>
          <w:bCs/>
        </w:rPr>
      </w:pPr>
    </w:p>
    <w:p w:rsidR="00A65C2A" w:rsidRPr="0084698D" w:rsidRDefault="00A65C2A" w:rsidP="0084698D">
      <w:pPr>
        <w:spacing w:before="80" w:line="276" w:lineRule="auto"/>
        <w:rPr>
          <w:rFonts w:ascii="Helvetica" w:hAnsi="Helvetica"/>
          <w:b/>
          <w:szCs w:val="36"/>
        </w:rPr>
      </w:pPr>
      <w:r w:rsidRPr="0084698D">
        <w:rPr>
          <w:rFonts w:ascii="Helvetica" w:hAnsi="Helvetica"/>
          <w:b/>
          <w:szCs w:val="36"/>
        </w:rPr>
        <w:br w:type="page"/>
      </w:r>
    </w:p>
    <w:p w:rsidR="00A65C2A" w:rsidRPr="0084698D" w:rsidRDefault="00A65C2A" w:rsidP="0084698D">
      <w:pPr>
        <w:pStyle w:val="BlockTitle"/>
        <w:spacing w:line="276" w:lineRule="auto"/>
        <w:rPr>
          <w:rStyle w:val="underline"/>
          <w:rFonts w:ascii="Helvetica" w:hAnsi="Helvetica"/>
        </w:rPr>
      </w:pPr>
      <w:bookmarkStart w:id="151" w:name="_Toc241587509"/>
      <w:bookmarkStart w:id="152" w:name="_Toc251788116"/>
      <w:r w:rsidRPr="0084698D">
        <w:rPr>
          <w:rStyle w:val="underline"/>
          <w:rFonts w:ascii="Helvetica" w:hAnsi="Helvetica"/>
        </w:rPr>
        <w:lastRenderedPageBreak/>
        <w:t>A2: Ozone Depletion Kills Species</w:t>
      </w:r>
      <w:bookmarkEnd w:id="151"/>
      <w:bookmarkEnd w:id="152"/>
    </w:p>
    <w:p w:rsidR="00A65C2A" w:rsidRPr="0084698D" w:rsidRDefault="00A65C2A" w:rsidP="0084698D">
      <w:pPr>
        <w:pStyle w:val="tag"/>
        <w:spacing w:line="276" w:lineRule="auto"/>
        <w:rPr>
          <w:rFonts w:ascii="Helvetica" w:hAnsi="Helvetica"/>
        </w:rPr>
      </w:pPr>
      <w:r w:rsidRPr="0084698D">
        <w:rPr>
          <w:rFonts w:ascii="Helvetica" w:hAnsi="Helvetica"/>
        </w:rPr>
        <w:t>Ozone loss doesn’t impact species, natural variability outweighs, variation by latitude proves they’re wrong</w:t>
      </w:r>
    </w:p>
    <w:p w:rsidR="00A65C2A" w:rsidRPr="0084698D" w:rsidRDefault="00A65C2A" w:rsidP="0084698D">
      <w:pPr>
        <w:pStyle w:val="card"/>
        <w:spacing w:line="276" w:lineRule="auto"/>
        <w:rPr>
          <w:rFonts w:ascii="Helvetica" w:hAnsi="Helvetica"/>
        </w:rPr>
      </w:pPr>
      <w:r w:rsidRPr="0084698D">
        <w:rPr>
          <w:rStyle w:val="cite"/>
          <w:rFonts w:ascii="Helvetica" w:hAnsi="Helvetica"/>
        </w:rPr>
        <w:t xml:space="preserve">Singer 1 </w:t>
      </w:r>
      <w:r w:rsidRPr="0084698D">
        <w:rPr>
          <w:rFonts w:ascii="Helvetica" w:hAnsi="Helvetica"/>
        </w:rPr>
        <w:t xml:space="preserve">Chief Scientist in the Department of Transportation, first director of the US Weather Satellite Service, consultant to the Secretary of Energy, White House Science Adviser, vice-chairman of the National Advisory Committee on Oceans and Atmosphere, </w:t>
      </w:r>
      <w:r w:rsidRPr="0084698D">
        <w:rPr>
          <w:rFonts w:ascii="Helvetica" w:hAnsi="Helvetica"/>
          <w:szCs w:val="36"/>
        </w:rPr>
        <w:t>“Interview with Dr. S. Fred Singer”</w:t>
      </w:r>
      <w:r w:rsidRPr="0084698D">
        <w:rPr>
          <w:rFonts w:ascii="Helvetica" w:hAnsi="Helvetica"/>
        </w:rPr>
        <w:t xml:space="preserve"> Bonner Cohen and Jay Lehr in Environment &amp; Climate News, Feb. 2001</w:t>
      </w:r>
    </w:p>
    <w:p w:rsidR="00A65C2A" w:rsidRPr="0084698D" w:rsidRDefault="00A65C2A" w:rsidP="0084698D">
      <w:pPr>
        <w:pStyle w:val="card"/>
        <w:spacing w:line="276" w:lineRule="auto"/>
        <w:rPr>
          <w:rFonts w:ascii="Helvetica" w:hAnsi="Helvetica"/>
          <w:szCs w:val="36"/>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It is not serious at all. While the Antarctic ozone hole is genuine and will continue as a temporary thinning of the layer every October, it has stabilized and may diminish in the future. </w:t>
      </w:r>
      <w:r w:rsidRPr="0084698D">
        <w:rPr>
          <w:rStyle w:val="underline"/>
          <w:rFonts w:ascii="Helvetica" w:hAnsi="Helvetica"/>
          <w:highlight w:val="cyan"/>
        </w:rPr>
        <w:t>Ozone depletion</w:t>
      </w:r>
      <w:r w:rsidRPr="0084698D">
        <w:rPr>
          <w:rFonts w:ascii="Helvetica" w:hAnsi="Helvetica"/>
        </w:rPr>
        <w:t xml:space="preserve"> at our latitudes has been less than five percent and has stopped altogether since 1992. The depletion </w:t>
      </w:r>
      <w:r w:rsidRPr="0084698D">
        <w:rPr>
          <w:rStyle w:val="underline"/>
          <w:rFonts w:ascii="Helvetica" w:hAnsi="Helvetica"/>
        </w:rPr>
        <w:t xml:space="preserve">is </w:t>
      </w:r>
      <w:r w:rsidRPr="0084698D">
        <w:rPr>
          <w:rStyle w:val="underline"/>
          <w:rFonts w:ascii="Helvetica" w:hAnsi="Helvetica"/>
          <w:highlight w:val="cyan"/>
        </w:rPr>
        <w:t>small in relation to the natural fluctuations, which can reach some 100 percent from day to day.</w:t>
      </w:r>
      <w:r w:rsidRPr="0084698D">
        <w:rPr>
          <w:rStyle w:val="underline"/>
          <w:rFonts w:ascii="Helvetica" w:hAnsi="Helvetica"/>
        </w:rPr>
        <w:t xml:space="preserve"> No steady increase of average solar ultraviolet radiation has been measured on the ground</w:t>
      </w:r>
      <w:r w:rsidRPr="0084698D">
        <w:rPr>
          <w:rFonts w:ascii="Helvetica" w:hAnsi="Helvetica"/>
        </w:rPr>
        <w:t xml:space="preserve"> so far. But </w:t>
      </w:r>
      <w:r w:rsidRPr="0084698D">
        <w:rPr>
          <w:rStyle w:val="underline"/>
          <w:rFonts w:ascii="Helvetica" w:hAnsi="Helvetica"/>
        </w:rPr>
        <w:t xml:space="preserve">even if it did increase, a ten percent increase would correspond in exposure to moving about 100 miles towards the equator. UV exposures in Florida are some </w:t>
      </w:r>
      <w:r w:rsidRPr="0084698D">
        <w:rPr>
          <w:rFonts w:ascii="Helvetica" w:hAnsi="Helvetica"/>
        </w:rPr>
        <w:t xml:space="preserve">200 to </w:t>
      </w:r>
      <w:r w:rsidRPr="0084698D">
        <w:rPr>
          <w:rStyle w:val="underline"/>
          <w:rFonts w:ascii="Helvetica" w:hAnsi="Helvetica"/>
        </w:rPr>
        <w:t>300 percent greater than in New York.</w:t>
      </w:r>
      <w:r w:rsidRPr="0084698D">
        <w:rPr>
          <w:rFonts w:ascii="Helvetica" w:hAnsi="Helvetica"/>
        </w:rPr>
        <w:t xml:space="preserve"> The most serious form of skin cancer, malignant melanoma, is produced by solar radiation that is not even affected by changes in ozone. This is an important new result, confirmed by laboratory studies. </w:t>
      </w:r>
      <w:r w:rsidRPr="0084698D">
        <w:rPr>
          <w:rStyle w:val="underline"/>
          <w:rFonts w:ascii="Helvetica" w:hAnsi="Helvetica"/>
          <w:highlight w:val="cyan"/>
        </w:rPr>
        <w:t>As for concerns about</w:t>
      </w:r>
      <w:r w:rsidRPr="0084698D">
        <w:rPr>
          <w:rStyle w:val="underline"/>
          <w:rFonts w:ascii="Helvetica" w:hAnsi="Helvetica"/>
        </w:rPr>
        <w:t xml:space="preserve"> frogs and other </w:t>
      </w:r>
      <w:r w:rsidRPr="0084698D">
        <w:rPr>
          <w:rStyle w:val="underline"/>
          <w:rFonts w:ascii="Helvetica" w:hAnsi="Helvetica"/>
          <w:highlight w:val="cyan"/>
        </w:rPr>
        <w:t>amphibians</w:t>
      </w:r>
      <w:r w:rsidRPr="0084698D">
        <w:rPr>
          <w:rStyle w:val="underline"/>
          <w:rFonts w:ascii="Helvetica" w:hAnsi="Helvetica"/>
        </w:rPr>
        <w:t xml:space="preserve">, </w:t>
      </w:r>
      <w:r w:rsidRPr="0084698D">
        <w:rPr>
          <w:rStyle w:val="underline"/>
          <w:rFonts w:ascii="Helvetica" w:hAnsi="Helvetica"/>
          <w:highlight w:val="cyan"/>
        </w:rPr>
        <w:t xml:space="preserve">it has </w:t>
      </w:r>
      <w:r w:rsidRPr="0084698D">
        <w:rPr>
          <w:rStyle w:val="underline"/>
          <w:rFonts w:ascii="Helvetica" w:hAnsi="Helvetica"/>
        </w:rPr>
        <w:t>now</w:t>
      </w:r>
      <w:r w:rsidRPr="0084698D">
        <w:rPr>
          <w:rStyle w:val="underline"/>
          <w:rFonts w:ascii="Helvetica" w:hAnsi="Helvetica"/>
          <w:highlight w:val="cyan"/>
        </w:rPr>
        <w:t xml:space="preserve"> been established that the missing legs </w:t>
      </w:r>
      <w:r w:rsidRPr="0084698D">
        <w:rPr>
          <w:rStyle w:val="underline"/>
          <w:rFonts w:ascii="Helvetica" w:hAnsi="Helvetica"/>
        </w:rPr>
        <w:t>etc</w:t>
      </w:r>
      <w:r w:rsidRPr="0084698D">
        <w:rPr>
          <w:rStyle w:val="underline"/>
          <w:rFonts w:ascii="Helvetica" w:hAnsi="Helvetica"/>
          <w:highlight w:val="cyan"/>
        </w:rPr>
        <w:t xml:space="preserve">. that were blamed on UV are </w:t>
      </w:r>
      <w:r w:rsidRPr="0084698D">
        <w:rPr>
          <w:rStyle w:val="underline"/>
          <w:rFonts w:ascii="Helvetica" w:hAnsi="Helvetica"/>
        </w:rPr>
        <w:t xml:space="preserve">in fact </w:t>
      </w:r>
      <w:r w:rsidRPr="0084698D">
        <w:rPr>
          <w:rStyle w:val="underline"/>
          <w:rFonts w:ascii="Helvetica" w:hAnsi="Helvetica"/>
          <w:highlight w:val="cyan"/>
        </w:rPr>
        <w:t>due to parasites.</w:t>
      </w:r>
    </w:p>
    <w:p w:rsidR="00A65C2A" w:rsidRPr="0084698D" w:rsidRDefault="00A65C2A" w:rsidP="0084698D">
      <w:pPr>
        <w:pStyle w:val="NoSpacing"/>
        <w:spacing w:line="276" w:lineRule="auto"/>
        <w:rPr>
          <w:rFonts w:ascii="Helvetica" w:hAnsi="Helvetica"/>
          <w:noProof/>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 xml:space="preserve">Plants are resilient - </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Sparling ‘1</w:t>
      </w:r>
      <w:r w:rsidRPr="0084698D">
        <w:rPr>
          <w:rFonts w:ascii="Helvetica" w:hAnsi="Helvetica"/>
        </w:rPr>
        <w:t>, May 30, Brien, NASA Advanced Supercomputing Division, “Ultraviolet Radiation”</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Ultraviolet levels are over 1,000 times higher at the equator</w:t>
      </w:r>
      <w:r w:rsidRPr="0084698D">
        <w:rPr>
          <w:rStyle w:val="underline"/>
          <w:rFonts w:ascii="Helvetica" w:hAnsi="Helvetica"/>
        </w:rPr>
        <w:t xml:space="preserve"> </w:t>
      </w:r>
      <w:r w:rsidRPr="0084698D">
        <w:rPr>
          <w:rStyle w:val="underline"/>
          <w:rFonts w:ascii="Helvetica" w:hAnsi="Helvetica"/>
          <w:highlight w:val="cyan"/>
        </w:rPr>
        <w:t>than</w:t>
      </w:r>
      <w:r w:rsidRPr="0084698D">
        <w:rPr>
          <w:rStyle w:val="underline"/>
          <w:rFonts w:ascii="Helvetica" w:hAnsi="Helvetica"/>
        </w:rPr>
        <w:t xml:space="preserve"> at the </w:t>
      </w:r>
      <w:r w:rsidRPr="0084698D">
        <w:rPr>
          <w:rStyle w:val="underline"/>
          <w:rFonts w:ascii="Helvetica" w:hAnsi="Helvetica"/>
          <w:highlight w:val="cyan"/>
        </w:rPr>
        <w:t>polar regions so</w:t>
      </w:r>
      <w:r w:rsidRPr="0084698D">
        <w:rPr>
          <w:rStyle w:val="underline"/>
          <w:rFonts w:ascii="Helvetica" w:hAnsi="Helvetica"/>
        </w:rPr>
        <w:t xml:space="preserve"> it is presumed that </w:t>
      </w:r>
      <w:r w:rsidRPr="0084698D">
        <w:rPr>
          <w:rStyle w:val="underline"/>
          <w:rFonts w:ascii="Helvetica" w:hAnsi="Helvetica"/>
          <w:highlight w:val="cyan"/>
        </w:rPr>
        <w:t>marine life at the equator</w:t>
      </w:r>
      <w:r w:rsidRPr="0084698D">
        <w:rPr>
          <w:rStyle w:val="underline"/>
          <w:rFonts w:ascii="Helvetica" w:hAnsi="Helvetica"/>
        </w:rPr>
        <w:t xml:space="preserve"> </w:t>
      </w:r>
      <w:r w:rsidRPr="0084698D">
        <w:rPr>
          <w:rStyle w:val="underline"/>
          <w:rFonts w:ascii="Helvetica" w:hAnsi="Helvetica"/>
          <w:highlight w:val="cyan"/>
        </w:rPr>
        <w:t>is</w:t>
      </w:r>
      <w:r w:rsidRPr="0084698D">
        <w:rPr>
          <w:rStyle w:val="underline"/>
          <w:rFonts w:ascii="Helvetica" w:hAnsi="Helvetica"/>
        </w:rPr>
        <w:t xml:space="preserve"> much better </w:t>
      </w:r>
      <w:r w:rsidRPr="0084698D">
        <w:rPr>
          <w:rStyle w:val="underline"/>
          <w:rFonts w:ascii="Helvetica" w:hAnsi="Helvetica"/>
          <w:highlight w:val="cyan"/>
        </w:rPr>
        <w:t>adapted</w:t>
      </w:r>
      <w:r w:rsidRPr="0084698D">
        <w:rPr>
          <w:rStyle w:val="underline"/>
          <w:rFonts w:ascii="Helvetica" w:hAnsi="Helvetica"/>
        </w:rPr>
        <w:t xml:space="preserve"> </w:t>
      </w:r>
      <w:r w:rsidRPr="0084698D">
        <w:rPr>
          <w:rFonts w:ascii="Helvetica" w:hAnsi="Helvetica"/>
        </w:rPr>
        <w:t xml:space="preserve">to the higher environmental UV light than organisms in the polar regions. The current concern of marine biologists is mostly over the more sensitive </w:t>
      </w:r>
      <w:proofErr w:type="spellStart"/>
      <w:r w:rsidRPr="0084698D">
        <w:rPr>
          <w:rFonts w:ascii="Helvetica" w:hAnsi="Helvetica"/>
        </w:rPr>
        <w:t>antarctic</w:t>
      </w:r>
      <w:proofErr w:type="spellEnd"/>
      <w:r w:rsidRPr="0084698D">
        <w:rPr>
          <w:rFonts w:ascii="Helvetica" w:hAnsi="Helvetica"/>
        </w:rPr>
        <w:t xml:space="preserve"> phytoplankton which normally would </w:t>
      </w:r>
      <w:proofErr w:type="spellStart"/>
      <w:r w:rsidRPr="0084698D">
        <w:rPr>
          <w:rFonts w:ascii="Helvetica" w:hAnsi="Helvetica"/>
        </w:rPr>
        <w:t>recieve</w:t>
      </w:r>
      <w:proofErr w:type="spellEnd"/>
      <w:r w:rsidRPr="0084698D">
        <w:rPr>
          <w:rFonts w:ascii="Helvetica" w:hAnsi="Helvetica"/>
        </w:rPr>
        <w:t xml:space="preserve"> very low doses of UV. Only one large-scale field survey of </w:t>
      </w:r>
      <w:proofErr w:type="spellStart"/>
      <w:r w:rsidRPr="0084698D">
        <w:rPr>
          <w:rFonts w:ascii="Helvetica" w:hAnsi="Helvetica"/>
        </w:rPr>
        <w:t>Anarctic</w:t>
      </w:r>
      <w:proofErr w:type="spellEnd"/>
      <w:r w:rsidRPr="0084698D">
        <w:rPr>
          <w:rFonts w:ascii="Helvetica" w:hAnsi="Helvetica"/>
        </w:rPr>
        <w:t xml:space="preserve"> phytoplankton has been carried out so far [Smith et.al _Science_1992] ; they found a 6-12% drop in phytoplankton productivity once their ship entered the area of the spring-time ozone hole. Since the hole only lasts from 10-12weeks this translates into a 2-4% loss overall, a measurable but not yet catastrophic loss. Both </w:t>
      </w:r>
      <w:r w:rsidRPr="0084698D">
        <w:rPr>
          <w:rStyle w:val="underline"/>
          <w:rFonts w:ascii="Helvetica" w:hAnsi="Helvetica"/>
        </w:rPr>
        <w:t>plants and phytoplankton vary widely in their sensitivity to UV-B. When over 200 agricultural plants were tested, more than half showed sensitivity</w:t>
      </w:r>
      <w:r w:rsidRPr="0084698D">
        <w:rPr>
          <w:rFonts w:ascii="Helvetica" w:hAnsi="Helvetica"/>
        </w:rPr>
        <w:t xml:space="preserve"> to UV-B light. </w:t>
      </w:r>
      <w:r w:rsidRPr="0084698D">
        <w:rPr>
          <w:rStyle w:val="underline"/>
          <w:rFonts w:ascii="Helvetica" w:hAnsi="Helvetica"/>
        </w:rPr>
        <w:t xml:space="preserve">Other </w:t>
      </w:r>
      <w:r w:rsidRPr="0084698D">
        <w:rPr>
          <w:rStyle w:val="underline"/>
          <w:rFonts w:ascii="Helvetica" w:hAnsi="Helvetica"/>
          <w:highlight w:val="cyan"/>
        </w:rPr>
        <w:t xml:space="preserve">plants showed </w:t>
      </w:r>
      <w:proofErr w:type="spellStart"/>
      <w:r w:rsidRPr="0084698D">
        <w:rPr>
          <w:rStyle w:val="underline"/>
          <w:rFonts w:ascii="Helvetica" w:hAnsi="Helvetica"/>
          <w:highlight w:val="cyan"/>
        </w:rPr>
        <w:t>neglible</w:t>
      </w:r>
      <w:proofErr w:type="spellEnd"/>
      <w:r w:rsidRPr="0084698D">
        <w:rPr>
          <w:rStyle w:val="underline"/>
          <w:rFonts w:ascii="Helvetica" w:hAnsi="Helvetica"/>
          <w:highlight w:val="cyan"/>
        </w:rPr>
        <w:t xml:space="preserve"> effects or even a small increase in vigor. Even within a species there were marked differences</w:t>
      </w:r>
      <w:r w:rsidRPr="0084698D">
        <w:rPr>
          <w:rFonts w:ascii="Helvetica" w:hAnsi="Helvetica"/>
        </w:rPr>
        <w:t>; for example one variety of soybean showed a 16% decrease in growth while another variety of the same soybean showed no effect [</w:t>
      </w:r>
      <w:proofErr w:type="spellStart"/>
      <w:r w:rsidRPr="0084698D">
        <w:rPr>
          <w:rFonts w:ascii="Helvetica" w:hAnsi="Helvetica"/>
        </w:rPr>
        <w:t>R.Parson</w:t>
      </w:r>
      <w:proofErr w:type="spellEnd"/>
      <w:r w:rsidRPr="0084698D">
        <w:rPr>
          <w:rFonts w:ascii="Helvetica" w:hAnsi="Helvetica"/>
        </w:rPr>
        <w:t xml:space="preserve">]. </w:t>
      </w:r>
      <w:r w:rsidRPr="0084698D">
        <w:rPr>
          <w:rStyle w:val="underline"/>
          <w:rFonts w:ascii="Helvetica" w:hAnsi="Helvetica"/>
          <w:highlight w:val="cyan"/>
        </w:rPr>
        <w:t>An increase in UV-B could cause a shift in population rather than a large die-off</w:t>
      </w:r>
      <w:r w:rsidRPr="0084698D">
        <w:rPr>
          <w:rFonts w:ascii="Helvetica" w:hAnsi="Helvetica"/>
        </w:rPr>
        <w:t xml:space="preserve"> of plants </w:t>
      </w:r>
    </w:p>
    <w:p w:rsidR="00A65C2A" w:rsidRPr="0084698D" w:rsidRDefault="00A65C2A" w:rsidP="0084698D">
      <w:pPr>
        <w:pStyle w:val="NoSpacing"/>
        <w:spacing w:line="276" w:lineRule="auto"/>
        <w:rPr>
          <w:rFonts w:ascii="Helvetica" w:hAnsi="Helvetica"/>
          <w:noProof/>
          <w:szCs w:val="24"/>
        </w:rPr>
      </w:pPr>
    </w:p>
    <w:p w:rsidR="00A65C2A" w:rsidRPr="0084698D" w:rsidRDefault="00A65C2A" w:rsidP="0084698D">
      <w:pPr>
        <w:pStyle w:val="BlockTitle"/>
        <w:spacing w:line="276" w:lineRule="auto"/>
        <w:rPr>
          <w:rStyle w:val="underline"/>
          <w:rFonts w:ascii="Helvetica" w:eastAsia="Calibri" w:hAnsi="Helvetica"/>
        </w:rPr>
      </w:pPr>
      <w:r w:rsidRPr="0084698D">
        <w:rPr>
          <w:rStyle w:val="underline"/>
          <w:rFonts w:ascii="Helvetica" w:hAnsi="Helvetica"/>
        </w:rPr>
        <w:lastRenderedPageBreak/>
        <w:br w:type="page"/>
      </w:r>
      <w:bookmarkStart w:id="153" w:name="_Toc218890810"/>
      <w:bookmarkStart w:id="154" w:name="_Toc222137440"/>
      <w:bookmarkStart w:id="155" w:name="_Toc241587511"/>
      <w:bookmarkStart w:id="156" w:name="_Toc251788117"/>
      <w:r w:rsidRPr="0084698D">
        <w:rPr>
          <w:rStyle w:val="underline"/>
          <w:rFonts w:ascii="Helvetica" w:hAnsi="Helvetica"/>
        </w:rPr>
        <w:lastRenderedPageBreak/>
        <w:t>Doesn’t Account for</w:t>
      </w:r>
      <w:r w:rsidRPr="0084698D">
        <w:rPr>
          <w:rStyle w:val="underline"/>
          <w:rFonts w:ascii="Helvetica" w:eastAsia="Calibri" w:hAnsi="Helvetica"/>
        </w:rPr>
        <w:t xml:space="preserve"> New Weapons</w:t>
      </w:r>
      <w:bookmarkEnd w:id="153"/>
      <w:bookmarkEnd w:id="154"/>
      <w:bookmarkEnd w:id="155"/>
      <w:bookmarkEnd w:id="156"/>
    </w:p>
    <w:p w:rsidR="00A65C2A" w:rsidRPr="0084698D" w:rsidRDefault="00A65C2A" w:rsidP="0084698D">
      <w:pPr>
        <w:spacing w:line="276" w:lineRule="auto"/>
        <w:rPr>
          <w:rStyle w:val="cite"/>
          <w:rFonts w:ascii="Helvetica" w:hAnsi="Helvetica"/>
        </w:rPr>
      </w:pPr>
      <w:r w:rsidRPr="0084698D">
        <w:rPr>
          <w:rStyle w:val="cite"/>
          <w:rFonts w:ascii="Helvetica" w:hAnsi="Helvetica"/>
        </w:rPr>
        <w:t>Calculations of ozone loss are 40 years old and don’t assume new arsenals</w:t>
      </w:r>
    </w:p>
    <w:p w:rsidR="00A65C2A" w:rsidRPr="0084698D" w:rsidRDefault="00A65C2A" w:rsidP="0084698D">
      <w:pPr>
        <w:pStyle w:val="NoSpacing"/>
        <w:spacing w:line="276" w:lineRule="auto"/>
        <w:rPr>
          <w:rFonts w:ascii="Helvetica" w:hAnsi="Helvetica"/>
          <w:szCs w:val="24"/>
        </w:rPr>
      </w:pPr>
      <w:r w:rsidRPr="0084698D">
        <w:rPr>
          <w:rStyle w:val="cite"/>
          <w:rFonts w:ascii="Helvetica" w:hAnsi="Helvetica"/>
        </w:rPr>
        <w:t>Martin ’82</w:t>
      </w:r>
      <w:r w:rsidRPr="0084698D">
        <w:rPr>
          <w:rStyle w:val="underline"/>
          <w:rFonts w:ascii="Helvetica" w:hAnsi="Helvetica"/>
        </w:rPr>
        <w:t xml:space="preserve"> </w:t>
      </w:r>
      <w:r w:rsidRPr="0084698D">
        <w:rPr>
          <w:rStyle w:val="cardChar"/>
          <w:rFonts w:ascii="Helvetica" w:hAnsi="Helvetica"/>
        </w:rPr>
        <w:t>(Brian, associate professor in Science, Technology and Society at the University of Wollongong, “The Global Health Effects of Nuclear War,” Current Affairs, December 7, www.uow.edu.au/arts/sts/bmartin/pubs/82cab/index.html#explosive)</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Calculations made in the</w:t>
      </w:r>
      <w:r w:rsidRPr="0084698D">
        <w:rPr>
          <w:rStyle w:val="underline"/>
          <w:rFonts w:ascii="Helvetica" w:hAnsi="Helvetica"/>
        </w:rPr>
        <w:t xml:space="preserve"> mid-19</w:t>
      </w:r>
      <w:r w:rsidRPr="0084698D">
        <w:rPr>
          <w:rStyle w:val="underline"/>
          <w:rFonts w:ascii="Helvetica" w:hAnsi="Helvetica"/>
          <w:highlight w:val="cyan"/>
        </w:rPr>
        <w:t>70s</w:t>
      </w:r>
      <w:r w:rsidRPr="0084698D">
        <w:rPr>
          <w:rStyle w:val="underline"/>
          <w:rFonts w:ascii="Helvetica" w:hAnsi="Helvetica"/>
        </w:rPr>
        <w:t xml:space="preserve"> </w:t>
      </w:r>
      <w:r w:rsidRPr="0084698D">
        <w:rPr>
          <w:rStyle w:val="underline"/>
          <w:rFonts w:ascii="Helvetica" w:hAnsi="Helvetica"/>
          <w:highlight w:val="cyan"/>
        </w:rPr>
        <w:t>assum</w:t>
      </w:r>
      <w:r w:rsidRPr="0084698D">
        <w:rPr>
          <w:rStyle w:val="underline"/>
          <w:rFonts w:ascii="Helvetica" w:hAnsi="Helvetica"/>
        </w:rPr>
        <w:t xml:space="preserve">ing </w:t>
      </w:r>
      <w:r w:rsidRPr="0084698D">
        <w:rPr>
          <w:rStyle w:val="underline"/>
          <w:rFonts w:ascii="Helvetica" w:hAnsi="Helvetica"/>
          <w:highlight w:val="cyan"/>
        </w:rPr>
        <w:t>large nuclear arsenals with many high-yield explosions</w:t>
      </w:r>
      <w:r w:rsidRPr="0084698D">
        <w:rPr>
          <w:rStyle w:val="underline"/>
          <w:rFonts w:ascii="Helvetica" w:hAnsi="Helvetica"/>
        </w:rPr>
        <w:t xml:space="preserve"> concluded that reductions of ozone could reach 50 per cent or more</w:t>
      </w:r>
      <w:r w:rsidRPr="0084698D">
        <w:rPr>
          <w:rFonts w:ascii="Helvetica" w:hAnsi="Helvetica"/>
        </w:rPr>
        <w:t xml:space="preserve"> in the northern hemisphere, with smaller reductions in the southern hemisphere.[30] </w:t>
      </w:r>
      <w:r w:rsidRPr="0084698D">
        <w:rPr>
          <w:rStyle w:val="underline"/>
          <w:rFonts w:ascii="Helvetica" w:hAnsi="Helvetica"/>
        </w:rPr>
        <w:t xml:space="preserve">But </w:t>
      </w:r>
      <w:r w:rsidRPr="0084698D">
        <w:rPr>
          <w:rStyle w:val="underline"/>
          <w:rFonts w:ascii="Helvetica" w:hAnsi="Helvetica"/>
          <w:highlight w:val="cyan"/>
        </w:rPr>
        <w:t>since</w:t>
      </w:r>
      <w:r w:rsidRPr="0084698D">
        <w:rPr>
          <w:rStyle w:val="underline"/>
          <w:rFonts w:ascii="Helvetica" w:hAnsi="Helvetica"/>
        </w:rPr>
        <w:t xml:space="preserve"> </w:t>
      </w:r>
      <w:r w:rsidRPr="0084698D">
        <w:rPr>
          <w:rStyle w:val="underline"/>
          <w:rFonts w:ascii="Helvetica" w:hAnsi="Helvetica"/>
          <w:highlight w:val="cyan"/>
        </w:rPr>
        <w:t>the number of high-yield weapons in present nuclear arsenals is</w:t>
      </w:r>
      <w:r w:rsidRPr="0084698D">
        <w:rPr>
          <w:rStyle w:val="underline"/>
          <w:rFonts w:ascii="Helvetica" w:hAnsi="Helvetica"/>
        </w:rPr>
        <w:t xml:space="preserve"> now </w:t>
      </w:r>
      <w:r w:rsidRPr="0084698D">
        <w:rPr>
          <w:rStyle w:val="underline"/>
          <w:rFonts w:ascii="Helvetica" w:hAnsi="Helvetica"/>
          <w:highlight w:val="cyan"/>
        </w:rPr>
        <w:t>smaller</w:t>
      </w:r>
      <w:r w:rsidRPr="0084698D">
        <w:rPr>
          <w:rStyle w:val="underline"/>
          <w:rFonts w:ascii="Helvetica" w:hAnsi="Helvetica"/>
        </w:rPr>
        <w:t>, much less oxides of nitrogen would be deposited</w:t>
      </w:r>
      <w:r w:rsidRPr="0084698D">
        <w:rPr>
          <w:rFonts w:ascii="Helvetica" w:hAnsi="Helvetica"/>
        </w:rPr>
        <w:t xml:space="preserve"> in the stratosphere by nuclear war than assumed in earlier calculations, and so </w:t>
      </w:r>
      <w:r w:rsidRPr="0084698D">
        <w:rPr>
          <w:rStyle w:val="underline"/>
          <w:rFonts w:ascii="Helvetica" w:hAnsi="Helvetica"/>
          <w:highlight w:val="cyan"/>
        </w:rPr>
        <w:t>significant ozone reductions are unlikely</w:t>
      </w:r>
      <w:r w:rsidRPr="0084698D">
        <w:rPr>
          <w:rFonts w:ascii="Helvetica" w:hAnsi="Helvetica"/>
          <w:highlight w:val="cyan"/>
        </w:rPr>
        <w:t>.[31]</w:t>
      </w:r>
    </w:p>
    <w:p w:rsidR="00A65C2A" w:rsidRPr="0084698D" w:rsidRDefault="00A65C2A" w:rsidP="0084698D">
      <w:pPr>
        <w:pStyle w:val="NoSpacing"/>
        <w:spacing w:line="276" w:lineRule="auto"/>
        <w:rPr>
          <w:rStyle w:val="TagChar"/>
          <w:rFonts w:ascii="Helvetica" w:hAnsi="Helvetica"/>
          <w:b w:val="0"/>
        </w:rPr>
      </w:pP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New weapons – no scientific basis for ozone based extinction</w:t>
      </w:r>
    </w:p>
    <w:p w:rsidR="00A65C2A" w:rsidRPr="0084698D" w:rsidRDefault="00A65C2A" w:rsidP="0084698D">
      <w:pPr>
        <w:pStyle w:val="NoSpacing"/>
        <w:spacing w:line="276" w:lineRule="auto"/>
        <w:rPr>
          <w:rFonts w:ascii="Helvetica" w:hAnsi="Helvetica"/>
          <w:szCs w:val="24"/>
        </w:rPr>
      </w:pPr>
      <w:r w:rsidRPr="0084698D">
        <w:rPr>
          <w:rStyle w:val="cite"/>
          <w:rFonts w:ascii="Helvetica" w:hAnsi="Helvetica"/>
        </w:rPr>
        <w:t>Martin ’84</w:t>
      </w:r>
      <w:r w:rsidRPr="0084698D">
        <w:rPr>
          <w:rStyle w:val="underline"/>
          <w:rFonts w:ascii="Helvetica" w:hAnsi="Helvetica"/>
        </w:rPr>
        <w:t xml:space="preserve"> </w:t>
      </w:r>
      <w:r w:rsidRPr="0084698D">
        <w:rPr>
          <w:rStyle w:val="cardChar"/>
          <w:rFonts w:ascii="Helvetica" w:hAnsi="Helvetica"/>
        </w:rPr>
        <w:t>(Brian, physicist whose research interests include stratospheric modeling. He is a research associate in the Dept. of Mathematics, Faculty of Science, Australian National University, and a member of SANA, “Extinction Politics,” SANA Update, http://www.uow.edu.au/arts/sts/bmartin/pubs/84sana1.html)</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The next effect to which beliefs in nuclear extinction were attached was ozone depletion. Beginning in the mid-1970s, scares about stratospheric ozone developed, culminating in 1982 in the release of Jonathan Schell's book The Fate of the Earth.[4] </w:t>
      </w:r>
      <w:r w:rsidRPr="0084698D">
        <w:rPr>
          <w:rStyle w:val="underline"/>
          <w:rFonts w:ascii="Helvetica" w:hAnsi="Helvetica"/>
        </w:rPr>
        <w:t>Schell painted a picture of human annihilation from nuclear war based almost entirely on effects from increased ultraviolet light</w:t>
      </w:r>
      <w:r w:rsidRPr="0084698D">
        <w:rPr>
          <w:rFonts w:ascii="Helvetica" w:hAnsi="Helvetica"/>
        </w:rPr>
        <w:t xml:space="preserve"> at the earth's surface due to ozone reductions caused by nuclear explosions. Schell's book was greeted with adulation rarely observed in any field. Yet </w:t>
      </w:r>
      <w:r w:rsidRPr="0084698D">
        <w:rPr>
          <w:rStyle w:val="underline"/>
          <w:rFonts w:ascii="Helvetica" w:hAnsi="Helvetica"/>
        </w:rPr>
        <w:t xml:space="preserve">by the time the book was published, the scientific basis for ozone-based nuclear extinction had almost entirely evaporated. </w:t>
      </w:r>
      <w:r w:rsidRPr="0084698D">
        <w:rPr>
          <w:rStyle w:val="underline"/>
          <w:rFonts w:ascii="Helvetica" w:hAnsi="Helvetica"/>
          <w:highlight w:val="cyan"/>
        </w:rPr>
        <w:t>The</w:t>
      </w:r>
      <w:r w:rsidRPr="0084698D">
        <w:rPr>
          <w:rStyle w:val="underline"/>
          <w:rFonts w:ascii="Helvetica" w:hAnsi="Helvetica"/>
        </w:rPr>
        <w:t xml:space="preserve"> </w:t>
      </w:r>
      <w:r w:rsidRPr="0084698D">
        <w:rPr>
          <w:rFonts w:ascii="Helvetica" w:hAnsi="Helvetica"/>
        </w:rPr>
        <w:t xml:space="preserve">ongoing </w:t>
      </w:r>
      <w:r w:rsidRPr="0084698D">
        <w:rPr>
          <w:rStyle w:val="underline"/>
          <w:rFonts w:ascii="Helvetica" w:hAnsi="Helvetica"/>
          <w:highlight w:val="cyan"/>
        </w:rPr>
        <w:t>switch</w:t>
      </w:r>
      <w:r w:rsidRPr="0084698D">
        <w:rPr>
          <w:rStyle w:val="underline"/>
          <w:rFonts w:ascii="Helvetica" w:hAnsi="Helvetica"/>
        </w:rPr>
        <w:t xml:space="preserve"> by the</w:t>
      </w:r>
      <w:r w:rsidRPr="0084698D">
        <w:rPr>
          <w:rFonts w:ascii="Helvetica" w:hAnsi="Helvetica"/>
        </w:rPr>
        <w:t xml:space="preserve"> military forces of the </w:t>
      </w:r>
      <w:r w:rsidRPr="0084698D">
        <w:rPr>
          <w:rStyle w:val="underline"/>
          <w:rFonts w:ascii="Helvetica" w:hAnsi="Helvetica"/>
        </w:rPr>
        <w:t>U</w:t>
      </w:r>
      <w:r w:rsidRPr="0084698D">
        <w:rPr>
          <w:rFonts w:ascii="Helvetica" w:hAnsi="Helvetica"/>
        </w:rPr>
        <w:t xml:space="preserve">nited </w:t>
      </w:r>
      <w:r w:rsidRPr="0084698D">
        <w:rPr>
          <w:rStyle w:val="underline"/>
          <w:rFonts w:ascii="Helvetica" w:hAnsi="Helvetica"/>
        </w:rPr>
        <w:t>S</w:t>
      </w:r>
      <w:r w:rsidRPr="0084698D">
        <w:rPr>
          <w:rFonts w:ascii="Helvetica" w:hAnsi="Helvetica"/>
        </w:rPr>
        <w:t xml:space="preserve">tates </w:t>
      </w:r>
      <w:r w:rsidRPr="0084698D">
        <w:rPr>
          <w:rStyle w:val="underline"/>
          <w:rFonts w:ascii="Helvetica" w:hAnsi="Helvetica"/>
        </w:rPr>
        <w:t>and the Soviet Union from multi-</w:t>
      </w:r>
      <w:proofErr w:type="spellStart"/>
      <w:r w:rsidRPr="0084698D">
        <w:rPr>
          <w:rStyle w:val="underline"/>
          <w:rFonts w:ascii="Helvetica" w:hAnsi="Helvetica"/>
        </w:rPr>
        <w:t>megatonne</w:t>
      </w:r>
      <w:proofErr w:type="spellEnd"/>
      <w:r w:rsidRPr="0084698D">
        <w:rPr>
          <w:rStyle w:val="underline"/>
          <w:rFonts w:ascii="Helvetica" w:hAnsi="Helvetica"/>
        </w:rPr>
        <w:t xml:space="preserve"> nuclear weapons </w:t>
      </w:r>
      <w:r w:rsidRPr="0084698D">
        <w:rPr>
          <w:rStyle w:val="underline"/>
          <w:rFonts w:ascii="Helvetica" w:hAnsi="Helvetica"/>
          <w:highlight w:val="cyan"/>
        </w:rPr>
        <w:t>to</w:t>
      </w:r>
      <w:r w:rsidRPr="0084698D">
        <w:rPr>
          <w:rStyle w:val="underline"/>
          <w:rFonts w:ascii="Helvetica" w:hAnsi="Helvetica"/>
        </w:rPr>
        <w:t xml:space="preserve"> larger numbers of </w:t>
      </w:r>
      <w:r w:rsidRPr="0084698D">
        <w:rPr>
          <w:rStyle w:val="underline"/>
          <w:rFonts w:ascii="Helvetica" w:hAnsi="Helvetica"/>
          <w:highlight w:val="cyan"/>
        </w:rPr>
        <w:t>smaller weapons means that the effect on ozone</w:t>
      </w:r>
      <w:r w:rsidRPr="0084698D">
        <w:rPr>
          <w:rFonts w:ascii="Helvetica" w:hAnsi="Helvetica"/>
        </w:rPr>
        <w:t xml:space="preserve"> from even the largest nuclear war </w:t>
      </w:r>
      <w:r w:rsidRPr="0084698D">
        <w:rPr>
          <w:rStyle w:val="underline"/>
          <w:rFonts w:ascii="Helvetica" w:hAnsi="Helvetica"/>
          <w:highlight w:val="cyan"/>
        </w:rPr>
        <w:t>is unlikely to lead to</w:t>
      </w:r>
      <w:r w:rsidRPr="0084698D">
        <w:rPr>
          <w:rStyle w:val="underline"/>
          <w:rFonts w:ascii="Helvetica" w:hAnsi="Helvetica"/>
        </w:rPr>
        <w:t xml:space="preserve"> </w:t>
      </w:r>
      <w:r w:rsidRPr="0084698D">
        <w:rPr>
          <w:rStyle w:val="underline"/>
          <w:rFonts w:ascii="Helvetica" w:hAnsi="Helvetica"/>
          <w:highlight w:val="cyan"/>
        </w:rPr>
        <w:t>any</w:t>
      </w:r>
      <w:r w:rsidRPr="0084698D">
        <w:rPr>
          <w:rStyle w:val="underline"/>
          <w:rFonts w:ascii="Helvetica" w:hAnsi="Helvetica"/>
        </w:rPr>
        <w:t xml:space="preserve"> major </w:t>
      </w:r>
      <w:r w:rsidRPr="0084698D">
        <w:rPr>
          <w:rStyle w:val="underline"/>
          <w:rFonts w:ascii="Helvetica" w:hAnsi="Helvetica"/>
          <w:highlight w:val="cyan"/>
        </w:rPr>
        <w:t>effect on human population levels</w:t>
      </w:r>
      <w:r w:rsidRPr="0084698D">
        <w:rPr>
          <w:rStyle w:val="underline"/>
          <w:rFonts w:ascii="Helvetica" w:hAnsi="Helvetica"/>
        </w:rPr>
        <w:t xml:space="preserve">, </w:t>
      </w:r>
      <w:r w:rsidRPr="0084698D">
        <w:rPr>
          <w:rStyle w:val="underline"/>
          <w:rFonts w:ascii="Helvetica" w:hAnsi="Helvetica"/>
          <w:highlight w:val="cyan"/>
        </w:rPr>
        <w:t>and</w:t>
      </w:r>
      <w:r w:rsidRPr="0084698D">
        <w:rPr>
          <w:rStyle w:val="underline"/>
          <w:rFonts w:ascii="Helvetica" w:hAnsi="Helvetica"/>
        </w:rPr>
        <w:t xml:space="preserve"> extinction from </w:t>
      </w:r>
      <w:r w:rsidRPr="0084698D">
        <w:rPr>
          <w:rStyle w:val="underline"/>
          <w:rFonts w:ascii="Helvetica" w:hAnsi="Helvetica"/>
          <w:highlight w:val="cyan"/>
        </w:rPr>
        <w:t>ozone reductions is</w:t>
      </w:r>
      <w:r w:rsidRPr="0084698D">
        <w:rPr>
          <w:rStyle w:val="underline"/>
          <w:rFonts w:ascii="Helvetica" w:hAnsi="Helvetica"/>
        </w:rPr>
        <w:t xml:space="preserve"> virtually </w:t>
      </w:r>
      <w:r w:rsidRPr="0084698D">
        <w:rPr>
          <w:rStyle w:val="Emphasis2"/>
          <w:rFonts w:ascii="Helvetica" w:hAnsi="Helvetica"/>
          <w:highlight w:val="cyan"/>
        </w:rPr>
        <w:t>out of the question</w:t>
      </w:r>
      <w:r w:rsidRPr="0084698D">
        <w:rPr>
          <w:rFonts w:ascii="Helvetica" w:hAnsi="Helvetica"/>
        </w:rPr>
        <w:t>.[3]</w:t>
      </w: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157" w:name="_Toc221435336"/>
      <w:bookmarkStart w:id="158" w:name="_Toc222137441"/>
      <w:bookmarkStart w:id="159" w:name="_Toc241587512"/>
      <w:bookmarkStart w:id="160" w:name="_Toc251788118"/>
      <w:r w:rsidRPr="0084698D">
        <w:rPr>
          <w:rStyle w:val="underline"/>
          <w:rFonts w:ascii="Helvetica" w:hAnsi="Helvetica"/>
        </w:rPr>
        <w:lastRenderedPageBreak/>
        <w:t>A2: Ozone Depletion Kills Phytoplankton</w:t>
      </w:r>
      <w:bookmarkEnd w:id="157"/>
      <w:bookmarkEnd w:id="158"/>
      <w:r w:rsidRPr="0084698D">
        <w:rPr>
          <w:rStyle w:val="underline"/>
          <w:rFonts w:ascii="Helvetica" w:hAnsi="Helvetica"/>
        </w:rPr>
        <w:t xml:space="preserve"> 1/2</w:t>
      </w:r>
      <w:bookmarkEnd w:id="159"/>
      <w:bookmarkEnd w:id="160"/>
    </w:p>
    <w:p w:rsidR="00A65C2A" w:rsidRPr="0084698D" w:rsidRDefault="00A65C2A" w:rsidP="0084698D">
      <w:pPr>
        <w:pStyle w:val="tag"/>
        <w:spacing w:line="276" w:lineRule="auto"/>
        <w:rPr>
          <w:rFonts w:ascii="Helvetica" w:hAnsi="Helvetica"/>
        </w:rPr>
      </w:pPr>
      <w:r w:rsidRPr="0084698D">
        <w:rPr>
          <w:rFonts w:ascii="Helvetica" w:hAnsi="Helvetica"/>
        </w:rPr>
        <w:t xml:space="preserve">1. There wouldn’t be a plankton </w:t>
      </w:r>
      <w:proofErr w:type="spellStart"/>
      <w:r w:rsidRPr="0084698D">
        <w:rPr>
          <w:rFonts w:ascii="Helvetica" w:hAnsi="Helvetica"/>
        </w:rPr>
        <w:t>dieoff</w:t>
      </w:r>
      <w:proofErr w:type="spellEnd"/>
      <w:r w:rsidRPr="0084698D">
        <w:rPr>
          <w:rFonts w:ascii="Helvetica" w:hAnsi="Helvetica"/>
        </w:rPr>
        <w:t>, just a population shift</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Sparling ‘1</w:t>
      </w:r>
      <w:r w:rsidRPr="0084698D">
        <w:rPr>
          <w:rFonts w:ascii="Helvetica" w:hAnsi="Helvetica"/>
        </w:rPr>
        <w:t>, May 30 , Brien, NASA Advanced Supercomputing Division, “Ultraviolet Radiation”</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Ultraviolet levels are over 1,000 times higher at the equator than at the polar regions so</w:t>
      </w:r>
      <w:r w:rsidRPr="0084698D">
        <w:rPr>
          <w:rStyle w:val="underline"/>
          <w:rFonts w:ascii="Helvetica" w:hAnsi="Helvetica"/>
        </w:rPr>
        <w:t xml:space="preserve"> it is presumed that </w:t>
      </w:r>
      <w:r w:rsidRPr="0084698D">
        <w:rPr>
          <w:rStyle w:val="underline"/>
          <w:rFonts w:ascii="Helvetica" w:hAnsi="Helvetica"/>
          <w:highlight w:val="cyan"/>
        </w:rPr>
        <w:t>marine life at the equator is</w:t>
      </w:r>
      <w:r w:rsidRPr="0084698D">
        <w:rPr>
          <w:rStyle w:val="underline"/>
          <w:rFonts w:ascii="Helvetica" w:hAnsi="Helvetica"/>
        </w:rPr>
        <w:t xml:space="preserve"> much better </w:t>
      </w:r>
      <w:r w:rsidRPr="0084698D">
        <w:rPr>
          <w:rStyle w:val="underline"/>
          <w:rFonts w:ascii="Helvetica" w:hAnsi="Helvetica"/>
          <w:highlight w:val="cyan"/>
        </w:rPr>
        <w:t>adapted</w:t>
      </w:r>
      <w:r w:rsidRPr="0084698D">
        <w:rPr>
          <w:rStyle w:val="underline"/>
          <w:rFonts w:ascii="Helvetica" w:hAnsi="Helvetica"/>
        </w:rPr>
        <w:t xml:space="preserve"> </w:t>
      </w:r>
      <w:r w:rsidRPr="0084698D">
        <w:rPr>
          <w:rFonts w:ascii="Helvetica" w:hAnsi="Helvetica"/>
          <w:sz w:val="12"/>
          <w:szCs w:val="12"/>
        </w:rPr>
        <w:t xml:space="preserve">to the higher environmental UV light than organisms in the polar regions. The current concern of marine biologists is mostly over the more sensitive </w:t>
      </w:r>
      <w:proofErr w:type="spellStart"/>
      <w:r w:rsidRPr="0084698D">
        <w:rPr>
          <w:rFonts w:ascii="Helvetica" w:hAnsi="Helvetica"/>
          <w:sz w:val="12"/>
          <w:szCs w:val="12"/>
        </w:rPr>
        <w:t>antarctic</w:t>
      </w:r>
      <w:proofErr w:type="spellEnd"/>
      <w:r w:rsidRPr="0084698D">
        <w:rPr>
          <w:rFonts w:ascii="Helvetica" w:hAnsi="Helvetica"/>
          <w:sz w:val="12"/>
          <w:szCs w:val="12"/>
        </w:rPr>
        <w:t xml:space="preserve"> phytoplankton which normally would </w:t>
      </w:r>
      <w:proofErr w:type="spellStart"/>
      <w:r w:rsidRPr="0084698D">
        <w:rPr>
          <w:rFonts w:ascii="Helvetica" w:hAnsi="Helvetica"/>
          <w:sz w:val="12"/>
          <w:szCs w:val="12"/>
        </w:rPr>
        <w:t>recieve</w:t>
      </w:r>
      <w:proofErr w:type="spellEnd"/>
      <w:r w:rsidRPr="0084698D">
        <w:rPr>
          <w:rFonts w:ascii="Helvetica" w:hAnsi="Helvetica"/>
          <w:sz w:val="12"/>
          <w:szCs w:val="12"/>
        </w:rPr>
        <w:t xml:space="preserve"> very low doses of UV. Only one large-scale field survey of </w:t>
      </w:r>
      <w:proofErr w:type="spellStart"/>
      <w:r w:rsidRPr="0084698D">
        <w:rPr>
          <w:rFonts w:ascii="Helvetica" w:hAnsi="Helvetica"/>
          <w:sz w:val="12"/>
          <w:szCs w:val="12"/>
        </w:rPr>
        <w:t>Anarctic</w:t>
      </w:r>
      <w:proofErr w:type="spellEnd"/>
      <w:r w:rsidRPr="0084698D">
        <w:rPr>
          <w:rFonts w:ascii="Helvetica" w:hAnsi="Helvetica"/>
          <w:sz w:val="12"/>
          <w:szCs w:val="12"/>
        </w:rPr>
        <w:t xml:space="preserve"> phytoplankton has been carried out so far [Smith et.al _Science_1992] ; they found a 6-12% drop in phytoplankton productivity once their ship entered the area of the spring-time ozone hole. Since the hole only lasts from 10-12weeks this translates into a 2-4% loss overall, a measurable but not yet catastrophic loss. Both</w:t>
      </w:r>
      <w:r w:rsidRPr="0084698D">
        <w:rPr>
          <w:rFonts w:ascii="Helvetica" w:hAnsi="Helvetica"/>
          <w:szCs w:val="16"/>
        </w:rPr>
        <w:t xml:space="preserve"> </w:t>
      </w:r>
      <w:r w:rsidRPr="0084698D">
        <w:rPr>
          <w:rStyle w:val="underline"/>
          <w:rFonts w:ascii="Helvetica" w:hAnsi="Helvetica"/>
        </w:rPr>
        <w:t>plants and phytoplankton vary widely in their sensitivity to UV-B. When over 200 agricultural plants were tested, more than half showed sensitivity</w:t>
      </w:r>
      <w:r w:rsidRPr="0084698D">
        <w:rPr>
          <w:rFonts w:ascii="Helvetica" w:hAnsi="Helvetica"/>
          <w:sz w:val="14"/>
          <w:szCs w:val="14"/>
        </w:rPr>
        <w:t xml:space="preserve"> </w:t>
      </w:r>
      <w:r w:rsidRPr="0084698D">
        <w:rPr>
          <w:rFonts w:ascii="Helvetica" w:hAnsi="Helvetica"/>
          <w:sz w:val="12"/>
          <w:szCs w:val="12"/>
        </w:rPr>
        <w:t>to UV-B light.</w:t>
      </w:r>
      <w:r w:rsidRPr="0084698D">
        <w:rPr>
          <w:rFonts w:ascii="Helvetica" w:hAnsi="Helvetica"/>
          <w:sz w:val="14"/>
          <w:szCs w:val="14"/>
        </w:rPr>
        <w:t xml:space="preserve"> </w:t>
      </w:r>
      <w:r w:rsidRPr="0084698D">
        <w:rPr>
          <w:rStyle w:val="underline"/>
          <w:rFonts w:ascii="Helvetica" w:hAnsi="Helvetica"/>
        </w:rPr>
        <w:t xml:space="preserve">Other plants showed </w:t>
      </w:r>
      <w:proofErr w:type="spellStart"/>
      <w:r w:rsidRPr="0084698D">
        <w:rPr>
          <w:rStyle w:val="underline"/>
          <w:rFonts w:ascii="Helvetica" w:hAnsi="Helvetica"/>
        </w:rPr>
        <w:t>neglible</w:t>
      </w:r>
      <w:proofErr w:type="spellEnd"/>
      <w:r w:rsidRPr="0084698D">
        <w:rPr>
          <w:rStyle w:val="underline"/>
          <w:rFonts w:ascii="Helvetica" w:hAnsi="Helvetica"/>
        </w:rPr>
        <w:t xml:space="preserve"> effects or even a small increase in vigor. Even within a species there were marked differences</w:t>
      </w:r>
      <w:r w:rsidRPr="0084698D">
        <w:rPr>
          <w:rFonts w:ascii="Helvetica" w:hAnsi="Helvetica"/>
          <w:sz w:val="12"/>
          <w:szCs w:val="12"/>
        </w:rPr>
        <w:t>; for example one variety of soybean showed a 16% decrease in growth while another variety of the same soybean showed no effect [</w:t>
      </w:r>
      <w:proofErr w:type="spellStart"/>
      <w:r w:rsidRPr="0084698D">
        <w:rPr>
          <w:rFonts w:ascii="Helvetica" w:hAnsi="Helvetica"/>
          <w:sz w:val="12"/>
          <w:szCs w:val="12"/>
        </w:rPr>
        <w:t>R.Parson</w:t>
      </w:r>
      <w:proofErr w:type="spellEnd"/>
      <w:r w:rsidRPr="0084698D">
        <w:rPr>
          <w:rFonts w:ascii="Helvetica" w:hAnsi="Helvetica"/>
          <w:sz w:val="12"/>
          <w:szCs w:val="12"/>
        </w:rPr>
        <w:t>].</w:t>
      </w:r>
      <w:r w:rsidRPr="0084698D">
        <w:rPr>
          <w:rFonts w:ascii="Helvetica" w:hAnsi="Helvetica"/>
          <w:sz w:val="14"/>
          <w:szCs w:val="14"/>
        </w:rPr>
        <w:t xml:space="preserve"> </w:t>
      </w:r>
      <w:r w:rsidRPr="0084698D">
        <w:rPr>
          <w:rStyle w:val="underline"/>
          <w:rFonts w:ascii="Helvetica" w:hAnsi="Helvetica"/>
        </w:rPr>
        <w:t xml:space="preserve">An </w:t>
      </w:r>
      <w:r w:rsidRPr="0084698D">
        <w:rPr>
          <w:rStyle w:val="underline"/>
          <w:rFonts w:ascii="Helvetica" w:hAnsi="Helvetica"/>
          <w:highlight w:val="cyan"/>
        </w:rPr>
        <w:t>increase in UV-B could cause a shift in population rather than a large die-off</w:t>
      </w:r>
      <w:r w:rsidRPr="0084698D">
        <w:rPr>
          <w:rFonts w:ascii="Helvetica" w:hAnsi="Helvetica"/>
          <w:sz w:val="12"/>
          <w:szCs w:val="12"/>
        </w:rPr>
        <w:t xml:space="preserve"> of plants </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2. Plankton control the weather – increased UV causes them to create more clouds</w:t>
      </w:r>
    </w:p>
    <w:p w:rsidR="00A65C2A" w:rsidRPr="0084698D" w:rsidRDefault="00A65C2A" w:rsidP="0084698D">
      <w:pPr>
        <w:pStyle w:val="NoSpacing"/>
        <w:spacing w:line="276" w:lineRule="auto"/>
        <w:rPr>
          <w:rFonts w:ascii="Helvetica" w:hAnsi="Helvetica"/>
          <w:szCs w:val="15"/>
        </w:rPr>
      </w:pPr>
      <w:r w:rsidRPr="0084698D">
        <w:rPr>
          <w:rStyle w:val="cite"/>
          <w:rFonts w:ascii="Helvetica" w:hAnsi="Helvetica"/>
        </w:rPr>
        <w:t>Melville ‘4</w:t>
      </w:r>
      <w:r w:rsidRPr="0084698D">
        <w:rPr>
          <w:rFonts w:ascii="Helvetica" w:hAnsi="Helvetica"/>
          <w:szCs w:val="15"/>
        </w:rPr>
        <w:t>, 14 July</w:t>
      </w:r>
      <w:r w:rsidRPr="0084698D">
        <w:rPr>
          <w:rStyle w:val="underline"/>
          <w:rFonts w:ascii="Helvetica" w:hAnsi="Helvetica"/>
        </w:rPr>
        <w:t xml:space="preserve">, </w:t>
      </w:r>
      <w:r w:rsidRPr="0084698D">
        <w:rPr>
          <w:rFonts w:ascii="Helvetica" w:hAnsi="Helvetica"/>
          <w:sz w:val="18"/>
          <w:szCs w:val="18"/>
        </w:rPr>
        <w:t xml:space="preserve">Kate, one of three authors at </w:t>
      </w:r>
      <w:proofErr w:type="spellStart"/>
      <w:r w:rsidRPr="0084698D">
        <w:rPr>
          <w:rFonts w:ascii="Helvetica" w:hAnsi="Helvetica"/>
          <w:sz w:val="18"/>
          <w:szCs w:val="18"/>
        </w:rPr>
        <w:t>scienceagogo</w:t>
      </w:r>
      <w:proofErr w:type="spellEnd"/>
      <w:r w:rsidRPr="0084698D">
        <w:rPr>
          <w:rFonts w:ascii="Helvetica" w:hAnsi="Helvetica"/>
          <w:sz w:val="18"/>
          <w:szCs w:val="18"/>
        </w:rPr>
        <w:t>, McMurdo Media, “UV Light Turns Plankton Into Cloud Factories”</w:t>
      </w:r>
      <w:r w:rsidRPr="0084698D">
        <w:rPr>
          <w:rFonts w:ascii="Helvetica" w:hAnsi="Helvetica"/>
        </w:rPr>
        <w:br/>
      </w:r>
    </w:p>
    <w:p w:rsidR="00A65C2A" w:rsidRPr="0084698D" w:rsidRDefault="00A65C2A" w:rsidP="0084698D">
      <w:pPr>
        <w:pStyle w:val="card"/>
        <w:spacing w:line="276" w:lineRule="auto"/>
        <w:rPr>
          <w:rFonts w:ascii="Helvetica" w:hAnsi="Helvetica"/>
          <w:szCs w:val="16"/>
        </w:rPr>
      </w:pPr>
      <w:r w:rsidRPr="0084698D">
        <w:rPr>
          <w:rFonts w:ascii="Helvetica" w:hAnsi="Helvetica"/>
        </w:rPr>
        <w:t>Much like Dr. Evil's weather control machine,</w:t>
      </w:r>
      <w:r w:rsidRPr="0084698D">
        <w:rPr>
          <w:rFonts w:ascii="Helvetica" w:hAnsi="Helvetica"/>
          <w:szCs w:val="20"/>
        </w:rPr>
        <w:t xml:space="preserve"> </w:t>
      </w:r>
      <w:r w:rsidRPr="0084698D">
        <w:rPr>
          <w:rStyle w:val="underline"/>
          <w:rFonts w:ascii="Helvetica" w:hAnsi="Helvetica"/>
          <w:highlight w:val="cyan"/>
        </w:rPr>
        <w:t>plankton</w:t>
      </w:r>
      <w:r w:rsidRPr="0084698D">
        <w:rPr>
          <w:rStyle w:val="underline"/>
          <w:rFonts w:ascii="Helvetica" w:hAnsi="Helvetica"/>
        </w:rPr>
        <w:t xml:space="preserve"> may be able to </w:t>
      </w:r>
      <w:r w:rsidRPr="0084698D">
        <w:rPr>
          <w:rStyle w:val="underline"/>
          <w:rFonts w:ascii="Helvetica" w:hAnsi="Helvetica"/>
          <w:highlight w:val="cyan"/>
        </w:rPr>
        <w:t>change the weather</w:t>
      </w:r>
      <w:r w:rsidRPr="0084698D">
        <w:rPr>
          <w:rStyle w:val="underline"/>
          <w:rFonts w:ascii="Helvetica" w:hAnsi="Helvetica"/>
        </w:rPr>
        <w:t xml:space="preserve">, </w:t>
      </w:r>
      <w:r w:rsidRPr="0084698D">
        <w:rPr>
          <w:rFonts w:ascii="Helvetica" w:hAnsi="Helvetica"/>
        </w:rPr>
        <w:t>and longer term climate,</w:t>
      </w:r>
      <w:r w:rsidRPr="0084698D">
        <w:rPr>
          <w:rStyle w:val="underline"/>
          <w:rFonts w:ascii="Helvetica" w:hAnsi="Helvetica"/>
        </w:rPr>
        <w:t xml:space="preserve"> in ways to benefit the tiny organism. New research confirms a theory </w:t>
      </w:r>
      <w:r w:rsidRPr="0084698D">
        <w:rPr>
          <w:rFonts w:ascii="Helvetica" w:hAnsi="Helvetica"/>
        </w:rPr>
        <w:t xml:space="preserve">that plankton can indirectly create clouds that block some of the Sun's harmful UV rays. The study was conducted by Dierdre Toole of the Woods Hole Oceanographic Institution (WHOI) and David Siegel of the University of California (UCSB).  The study found that when the Sun beats down on the top layer of ocean where plankton live, </w:t>
      </w:r>
      <w:r w:rsidRPr="0084698D">
        <w:rPr>
          <w:rStyle w:val="underline"/>
          <w:rFonts w:ascii="Helvetica" w:hAnsi="Helvetica"/>
        </w:rPr>
        <w:t>harmful rays in the form of</w:t>
      </w:r>
      <w:r w:rsidRPr="0084698D">
        <w:rPr>
          <w:rFonts w:ascii="Helvetica" w:hAnsi="Helvetica"/>
          <w:sz w:val="14"/>
          <w:szCs w:val="14"/>
        </w:rPr>
        <w:t xml:space="preserve"> </w:t>
      </w:r>
      <w:r w:rsidRPr="0084698D">
        <w:rPr>
          <w:rFonts w:ascii="Helvetica" w:hAnsi="Helvetica"/>
        </w:rPr>
        <w:t>ultraviolet</w:t>
      </w:r>
      <w:r w:rsidRPr="0084698D">
        <w:rPr>
          <w:rFonts w:ascii="Helvetica" w:hAnsi="Helvetica"/>
          <w:szCs w:val="20"/>
        </w:rPr>
        <w:t xml:space="preserve"> (</w:t>
      </w:r>
      <w:r w:rsidRPr="0084698D">
        <w:rPr>
          <w:rStyle w:val="underline"/>
          <w:rFonts w:ascii="Helvetica" w:hAnsi="Helvetica"/>
        </w:rPr>
        <w:t>UV) radiation bother the little plants</w:t>
      </w:r>
      <w:r w:rsidRPr="0084698D">
        <w:rPr>
          <w:rFonts w:ascii="Helvetica" w:hAnsi="Helvetica"/>
        </w:rPr>
        <w:t>. When they are stressed,</w:t>
      </w:r>
      <w:r w:rsidRPr="0084698D">
        <w:rPr>
          <w:rFonts w:ascii="Helvetica" w:hAnsi="Helvetica"/>
          <w:szCs w:val="20"/>
        </w:rPr>
        <w:t xml:space="preserve"> </w:t>
      </w:r>
      <w:r w:rsidRPr="0084698D">
        <w:rPr>
          <w:rStyle w:val="underline"/>
          <w:rFonts w:ascii="Helvetica" w:hAnsi="Helvetica"/>
          <w:highlight w:val="cyan"/>
        </w:rPr>
        <w:t>plankton try to protect themselves by producing</w:t>
      </w:r>
      <w:r w:rsidRPr="0084698D">
        <w:rPr>
          <w:rFonts w:ascii="Helvetica" w:hAnsi="Helvetica"/>
        </w:rPr>
        <w:t xml:space="preserve"> a compound called </w:t>
      </w:r>
      <w:proofErr w:type="spellStart"/>
      <w:r w:rsidRPr="0084698D">
        <w:rPr>
          <w:rFonts w:ascii="Helvetica" w:hAnsi="Helvetica"/>
        </w:rPr>
        <w:t>dimethylsulfoniopropionate</w:t>
      </w:r>
      <w:proofErr w:type="spellEnd"/>
      <w:r w:rsidRPr="0084698D">
        <w:rPr>
          <w:rFonts w:ascii="Helvetica" w:hAnsi="Helvetica"/>
        </w:rPr>
        <w:t xml:space="preserve"> </w:t>
      </w:r>
      <w:r w:rsidRPr="0084698D">
        <w:rPr>
          <w:rFonts w:ascii="Helvetica" w:hAnsi="Helvetica"/>
          <w:szCs w:val="20"/>
        </w:rPr>
        <w:t>(</w:t>
      </w:r>
      <w:r w:rsidRPr="0084698D">
        <w:rPr>
          <w:rStyle w:val="underline"/>
          <w:rFonts w:ascii="Helvetica" w:hAnsi="Helvetica"/>
          <w:highlight w:val="cyan"/>
        </w:rPr>
        <w:t>DMSP</w:t>
      </w:r>
      <w:r w:rsidRPr="0084698D">
        <w:rPr>
          <w:rFonts w:ascii="Helvetica" w:hAnsi="Helvetica"/>
          <w:sz w:val="14"/>
          <w:szCs w:val="14"/>
        </w:rPr>
        <w:t xml:space="preserve">). </w:t>
      </w:r>
      <w:r w:rsidRPr="0084698D">
        <w:rPr>
          <w:rFonts w:ascii="Helvetica" w:hAnsi="Helvetica"/>
        </w:rPr>
        <w:t>Though no one knows for sure, some scientists believe DMSP helps strengthen the plankton's cell walls.</w:t>
      </w:r>
      <w:r w:rsidRPr="0084698D">
        <w:rPr>
          <w:rFonts w:ascii="Helvetica" w:hAnsi="Helvetica"/>
          <w:sz w:val="14"/>
          <w:szCs w:val="14"/>
        </w:rPr>
        <w:t xml:space="preserve"> </w:t>
      </w:r>
      <w:r w:rsidRPr="0084698D">
        <w:rPr>
          <w:rStyle w:val="underline"/>
          <w:rFonts w:ascii="Helvetica" w:hAnsi="Helvetica"/>
        </w:rPr>
        <w:t xml:space="preserve">This </w:t>
      </w:r>
      <w:r w:rsidRPr="0084698D">
        <w:rPr>
          <w:rFonts w:ascii="Helvetica" w:hAnsi="Helvetica"/>
        </w:rPr>
        <w:t>chemical gets broken down in the water by bacteria, and it changes into another substance called dimethylsulfide (DMS). DMS then filters from the ocean into the air, where it reacts with oxygen, to</w:t>
      </w:r>
      <w:r w:rsidRPr="0084698D">
        <w:rPr>
          <w:rStyle w:val="underline"/>
          <w:rFonts w:ascii="Helvetica" w:hAnsi="Helvetica"/>
        </w:rPr>
        <w:t xml:space="preserve"> form</w:t>
      </w:r>
      <w:r w:rsidRPr="0084698D">
        <w:rPr>
          <w:rFonts w:ascii="Helvetica" w:hAnsi="Helvetica"/>
        </w:rPr>
        <w:t xml:space="preserve"> different sulfur compounds. Sulfur in the DMS sticks together in the air and creates </w:t>
      </w:r>
      <w:r w:rsidRPr="0084698D">
        <w:rPr>
          <w:rStyle w:val="underline"/>
          <w:rFonts w:ascii="Helvetica" w:hAnsi="Helvetica"/>
        </w:rPr>
        <w:t>tiny dust-like particles.</w:t>
      </w:r>
      <w:r w:rsidRPr="0084698D">
        <w:rPr>
          <w:rFonts w:ascii="Helvetica" w:hAnsi="Helvetica"/>
          <w:sz w:val="14"/>
          <w:szCs w:val="14"/>
        </w:rPr>
        <w:t xml:space="preserve"> </w:t>
      </w:r>
      <w:r w:rsidRPr="0084698D">
        <w:rPr>
          <w:rFonts w:ascii="Helvetica" w:hAnsi="Helvetica"/>
        </w:rPr>
        <w:t>These particles are</w:t>
      </w:r>
      <w:r w:rsidRPr="0084698D">
        <w:rPr>
          <w:rFonts w:ascii="Helvetica" w:hAnsi="Helvetica"/>
          <w:sz w:val="14"/>
          <w:szCs w:val="14"/>
        </w:rPr>
        <w:t xml:space="preserve"> </w:t>
      </w:r>
      <w:r w:rsidRPr="0084698D">
        <w:rPr>
          <w:rStyle w:val="underline"/>
          <w:rFonts w:ascii="Helvetica" w:hAnsi="Helvetica"/>
        </w:rPr>
        <w:t xml:space="preserve">just the right size for water to condense on, </w:t>
      </w:r>
      <w:r w:rsidRPr="0084698D">
        <w:rPr>
          <w:rStyle w:val="underline"/>
          <w:rFonts w:ascii="Helvetica" w:hAnsi="Helvetica"/>
          <w:highlight w:val="cyan"/>
        </w:rPr>
        <w:t>which is the beginning of how clouds are formed.</w:t>
      </w:r>
      <w:r w:rsidRPr="0084698D">
        <w:rPr>
          <w:rFonts w:ascii="Helvetica" w:hAnsi="Helvetica"/>
        </w:rPr>
        <w:t xml:space="preserve"> So, indirectly, plankton help create more clouds, and more clouds mean less direct light reaches the ocean surface. This relieves the stress put on plankton by the Sun's UV rays.</w:t>
      </w:r>
      <w:r w:rsidRPr="0084698D">
        <w:rPr>
          <w:rFonts w:ascii="Helvetica" w:hAnsi="Helvetica"/>
          <w:szCs w:val="16"/>
        </w:rPr>
        <w:t xml:space="preserve"> </w:t>
      </w:r>
    </w:p>
    <w:p w:rsidR="00A65C2A" w:rsidRPr="0084698D" w:rsidRDefault="00A65C2A" w:rsidP="0084698D">
      <w:pPr>
        <w:pStyle w:val="NoSpacing"/>
        <w:spacing w:line="276" w:lineRule="auto"/>
        <w:rPr>
          <w:rFonts w:ascii="Helvetica" w:hAnsi="Helvetica"/>
          <w:szCs w:val="20"/>
        </w:rPr>
      </w:pPr>
    </w:p>
    <w:p w:rsidR="00A65C2A" w:rsidRPr="0084698D" w:rsidRDefault="00A65C2A" w:rsidP="0084698D">
      <w:pPr>
        <w:pStyle w:val="tag"/>
        <w:spacing w:line="276" w:lineRule="auto"/>
        <w:rPr>
          <w:rFonts w:ascii="Helvetica" w:hAnsi="Helvetica"/>
        </w:rPr>
      </w:pPr>
      <w:r w:rsidRPr="0084698D">
        <w:rPr>
          <w:rFonts w:ascii="Helvetica" w:hAnsi="Helvetica"/>
        </w:rPr>
        <w:t>3. This effect is fast enough to protect them</w:t>
      </w:r>
    </w:p>
    <w:p w:rsidR="00A65C2A" w:rsidRPr="0084698D" w:rsidRDefault="00A65C2A" w:rsidP="0084698D">
      <w:pPr>
        <w:pStyle w:val="NoSpacing"/>
        <w:spacing w:line="276" w:lineRule="auto"/>
        <w:rPr>
          <w:rFonts w:ascii="Helvetica" w:hAnsi="Helvetica"/>
          <w:sz w:val="12"/>
          <w:szCs w:val="12"/>
        </w:rPr>
      </w:pPr>
      <w:r w:rsidRPr="0084698D">
        <w:rPr>
          <w:rStyle w:val="cite"/>
          <w:rFonts w:ascii="Helvetica" w:hAnsi="Helvetica"/>
        </w:rPr>
        <w:t>Melville ‘4,</w:t>
      </w:r>
      <w:r w:rsidRPr="0084698D">
        <w:rPr>
          <w:rFonts w:ascii="Helvetica" w:hAnsi="Helvetica"/>
          <w:szCs w:val="15"/>
        </w:rPr>
        <w:t xml:space="preserve"> 14 July</w:t>
      </w:r>
      <w:r w:rsidRPr="0084698D">
        <w:rPr>
          <w:rFonts w:ascii="Helvetica" w:hAnsi="Helvetica"/>
        </w:rPr>
        <w:br/>
        <w:t xml:space="preserve">Kate, one of three authors at </w:t>
      </w:r>
      <w:proofErr w:type="spellStart"/>
      <w:r w:rsidRPr="0084698D">
        <w:rPr>
          <w:rFonts w:ascii="Helvetica" w:hAnsi="Helvetica"/>
        </w:rPr>
        <w:t>scienceagogo</w:t>
      </w:r>
      <w:proofErr w:type="spellEnd"/>
      <w:r w:rsidRPr="0084698D">
        <w:rPr>
          <w:rFonts w:ascii="Helvetica" w:hAnsi="Helvetica"/>
        </w:rPr>
        <w:t>, McMurdo Media, “UV Light Turns Plankton Into Cloud Factories”</w:t>
      </w:r>
      <w:r w:rsidRPr="0084698D">
        <w:rPr>
          <w:rFonts w:ascii="Helvetica" w:hAnsi="Helvetica"/>
        </w:rPr>
        <w:br/>
      </w:r>
    </w:p>
    <w:p w:rsidR="00A65C2A" w:rsidRPr="0084698D" w:rsidRDefault="00A65C2A" w:rsidP="0084698D">
      <w:pPr>
        <w:pStyle w:val="card"/>
        <w:spacing w:line="276" w:lineRule="auto"/>
        <w:rPr>
          <w:rFonts w:ascii="Helvetica" w:hAnsi="Helvetica"/>
          <w:szCs w:val="16"/>
        </w:rPr>
      </w:pPr>
      <w:r w:rsidRPr="0084698D">
        <w:rPr>
          <w:rFonts w:ascii="Helvetica" w:hAnsi="Helvetica"/>
        </w:rPr>
        <w:t>DMS levels peak from June through the end of September. During the season, the study found that a whopping</w:t>
      </w:r>
      <w:r w:rsidRPr="0084698D">
        <w:rPr>
          <w:rFonts w:ascii="Helvetica" w:hAnsi="Helvetica"/>
          <w:szCs w:val="20"/>
        </w:rPr>
        <w:t xml:space="preserve"> </w:t>
      </w:r>
      <w:r w:rsidRPr="0084698D">
        <w:rPr>
          <w:rStyle w:val="underline"/>
          <w:rFonts w:ascii="Helvetica" w:hAnsi="Helvetica"/>
        </w:rPr>
        <w:t xml:space="preserve">77 percent of the changes in amounts of DMS were due to exposure to UV radiation. "For </w:t>
      </w:r>
      <w:r w:rsidRPr="0084698D">
        <w:rPr>
          <w:rFonts w:ascii="Helvetica" w:hAnsi="Helvetica"/>
        </w:rPr>
        <w:t>someone studying marine biology and</w:t>
      </w:r>
      <w:r w:rsidRPr="0084698D">
        <w:rPr>
          <w:rFonts w:ascii="Helvetica" w:hAnsi="Helvetica"/>
          <w:szCs w:val="16"/>
        </w:rPr>
        <w:t xml:space="preserve"> </w:t>
      </w:r>
      <w:r w:rsidRPr="0084698D">
        <w:rPr>
          <w:rStyle w:val="underline"/>
          <w:rFonts w:ascii="Helvetica" w:hAnsi="Helvetica"/>
        </w:rPr>
        <w:t>ecology, this type of variation is absolutely incredible</w:t>
      </w:r>
      <w:r w:rsidRPr="0084698D">
        <w:rPr>
          <w:rFonts w:ascii="Helvetica" w:hAnsi="Helvetica"/>
        </w:rPr>
        <w:t xml:space="preserve">," Siegel said. The </w:t>
      </w:r>
      <w:r w:rsidRPr="0084698D">
        <w:rPr>
          <w:rFonts w:ascii="Helvetica" w:hAnsi="Helvetica"/>
        </w:rPr>
        <w:lastRenderedPageBreak/>
        <w:t xml:space="preserve">researchers were also surprised to find that the </w:t>
      </w:r>
      <w:r w:rsidRPr="0084698D">
        <w:rPr>
          <w:rStyle w:val="underline"/>
          <w:rFonts w:ascii="Helvetica" w:hAnsi="Helvetica"/>
          <w:highlight w:val="cyan"/>
        </w:rPr>
        <w:t>DMS molecules completely refresh themselves after only three to five days</w:t>
      </w:r>
      <w:r w:rsidRPr="0084698D">
        <w:rPr>
          <w:rStyle w:val="underline"/>
          <w:rFonts w:ascii="Helvetica" w:hAnsi="Helvetica"/>
        </w:rPr>
        <w:t>.</w:t>
      </w:r>
      <w:r w:rsidRPr="0084698D">
        <w:rPr>
          <w:rFonts w:ascii="Helvetica" w:hAnsi="Helvetica"/>
        </w:rPr>
        <w:t xml:space="preserve"> That means the </w:t>
      </w:r>
      <w:r w:rsidRPr="0084698D">
        <w:rPr>
          <w:rStyle w:val="underline"/>
          <w:rFonts w:ascii="Helvetica" w:hAnsi="Helvetica"/>
          <w:highlight w:val="cyan"/>
        </w:rPr>
        <w:t>plankton</w:t>
      </w:r>
      <w:r w:rsidRPr="0084698D">
        <w:rPr>
          <w:rFonts w:ascii="Helvetica" w:hAnsi="Helvetica"/>
          <w:szCs w:val="20"/>
        </w:rPr>
        <w:t xml:space="preserve"> </w:t>
      </w:r>
      <w:r w:rsidRPr="0084698D">
        <w:rPr>
          <w:rFonts w:ascii="Helvetica" w:hAnsi="Helvetica"/>
        </w:rPr>
        <w:t>may</w:t>
      </w:r>
      <w:r w:rsidRPr="0084698D">
        <w:rPr>
          <w:rFonts w:ascii="Helvetica" w:hAnsi="Helvetica"/>
          <w:szCs w:val="20"/>
        </w:rPr>
        <w:t xml:space="preserve"> </w:t>
      </w:r>
      <w:r w:rsidRPr="0084698D">
        <w:rPr>
          <w:rStyle w:val="underline"/>
          <w:rFonts w:ascii="Helvetica" w:hAnsi="Helvetica"/>
          <w:highlight w:val="cyan"/>
        </w:rPr>
        <w:t>react to UV rays quickly enough to impact their own weather</w:t>
      </w:r>
      <w:r w:rsidRPr="0084698D">
        <w:rPr>
          <w:rStyle w:val="underline"/>
          <w:rFonts w:ascii="Helvetica" w:hAnsi="Helvetica"/>
        </w:rPr>
        <w:t>.</w:t>
      </w:r>
      <w:r w:rsidRPr="0084698D">
        <w:rPr>
          <w:rFonts w:ascii="Helvetica" w:hAnsi="Helvetica"/>
        </w:rPr>
        <w:t xml:space="preserve"> Toole and Siegel were surprised by the lightning-fast rate of turnover for DMS. To give an example for comparison, when carbon dioxide gets into the atmosphere where it acts as a greenhouse gas and traps heat, it may last for decades. Toole adds that the cycles that break down DMS scream along at these very fast rates, even though overall amounts over the course of the year remain pretty stable with a slow increase over summer and a gradual decline over winter. </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4. No impact to ozone loss</w:t>
      </w:r>
    </w:p>
    <w:p w:rsidR="00A65C2A" w:rsidRPr="0084698D" w:rsidRDefault="00A65C2A" w:rsidP="0084698D">
      <w:pPr>
        <w:pStyle w:val="NoSpacing"/>
        <w:spacing w:line="276" w:lineRule="auto"/>
        <w:rPr>
          <w:rFonts w:ascii="Helvetica" w:hAnsi="Helvetica"/>
          <w:sz w:val="20"/>
          <w:szCs w:val="20"/>
        </w:rPr>
      </w:pPr>
      <w:r w:rsidRPr="0084698D">
        <w:rPr>
          <w:rStyle w:val="cite"/>
          <w:rFonts w:ascii="Helvetica" w:hAnsi="Helvetica"/>
        </w:rPr>
        <w:t>Singer 1,</w:t>
      </w:r>
      <w:r w:rsidRPr="0084698D">
        <w:rPr>
          <w:rFonts w:ascii="Helvetica" w:hAnsi="Helvetica"/>
          <w:szCs w:val="36"/>
        </w:rPr>
        <w:t xml:space="preserve"> </w:t>
      </w:r>
      <w:r w:rsidRPr="0084698D">
        <w:rPr>
          <w:rStyle w:val="cite"/>
          <w:rFonts w:ascii="Helvetica" w:hAnsi="Helvetica"/>
        </w:rPr>
        <w:t>Chief Scientist in the Department of Transportation, first director of the US Weather Satellite Service, consultant to the Secretary of Energy</w:t>
      </w:r>
      <w:r w:rsidRPr="0084698D">
        <w:rPr>
          <w:rFonts w:ascii="Helvetica" w:hAnsi="Helvetica"/>
          <w:sz w:val="20"/>
          <w:szCs w:val="20"/>
        </w:rPr>
        <w:t>, White House Science Adviser, vice-chairman of the National Advisory Committee on Oceans and Atmosphere, “Interview with Dr. S. Fred Singer” Bonner Cohen and Jay Lehr in Environment &amp; Climate News, Feb. 2001</w:t>
      </w:r>
    </w:p>
    <w:p w:rsidR="00A65C2A" w:rsidRPr="0084698D" w:rsidRDefault="00A65C2A" w:rsidP="0084698D">
      <w:pPr>
        <w:pStyle w:val="NoSpacing"/>
        <w:spacing w:line="276" w:lineRule="auto"/>
        <w:rPr>
          <w:rFonts w:ascii="Helvetica" w:hAnsi="Helvetica"/>
          <w:szCs w:val="36"/>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It is not serious at all. While the Antarctic ozone hole is genuine and will continue as a temporary thinning of the layer every October, it has stabilized and may diminish in the future. </w:t>
      </w:r>
      <w:r w:rsidRPr="0084698D">
        <w:rPr>
          <w:rStyle w:val="underline"/>
          <w:rFonts w:ascii="Helvetica" w:hAnsi="Helvetica"/>
          <w:highlight w:val="cyan"/>
        </w:rPr>
        <w:t>Ozone depletion</w:t>
      </w:r>
      <w:r w:rsidRPr="0084698D">
        <w:rPr>
          <w:rFonts w:ascii="Helvetica" w:hAnsi="Helvetica"/>
        </w:rPr>
        <w:t xml:space="preserve"> at our latitudes has been less than five percent and has stopped altogether since 1992. The </w:t>
      </w:r>
      <w:r w:rsidRPr="0084698D">
        <w:rPr>
          <w:rFonts w:ascii="Helvetica" w:hAnsi="Helvetica"/>
          <w:szCs w:val="16"/>
        </w:rPr>
        <w:t>depletion</w:t>
      </w:r>
      <w:r w:rsidRPr="0084698D">
        <w:rPr>
          <w:rFonts w:ascii="Helvetica" w:hAnsi="Helvetica"/>
        </w:rPr>
        <w:t xml:space="preserve"> </w:t>
      </w:r>
      <w:r w:rsidRPr="0084698D">
        <w:rPr>
          <w:rStyle w:val="underline"/>
          <w:rFonts w:ascii="Helvetica" w:hAnsi="Helvetica"/>
          <w:highlight w:val="cyan"/>
        </w:rPr>
        <w:t>is small in relation to the natural fluctuations</w:t>
      </w:r>
      <w:r w:rsidRPr="0084698D">
        <w:rPr>
          <w:rStyle w:val="underline"/>
          <w:rFonts w:ascii="Helvetica" w:hAnsi="Helvetica"/>
        </w:rPr>
        <w:t xml:space="preserve">, </w:t>
      </w:r>
      <w:r w:rsidRPr="0084698D">
        <w:rPr>
          <w:rStyle w:val="underline"/>
          <w:rFonts w:ascii="Helvetica" w:hAnsi="Helvetica"/>
          <w:highlight w:val="cyan"/>
        </w:rPr>
        <w:t>which can reach some 100 percent from day to day.</w:t>
      </w:r>
      <w:r w:rsidRPr="0084698D">
        <w:rPr>
          <w:rStyle w:val="underline"/>
          <w:rFonts w:ascii="Helvetica" w:hAnsi="Helvetica"/>
        </w:rPr>
        <w:t xml:space="preserve"> </w:t>
      </w:r>
      <w:r w:rsidRPr="0084698D">
        <w:rPr>
          <w:rFonts w:ascii="Helvetica" w:hAnsi="Helvetica"/>
        </w:rPr>
        <w:t>No steady increase of average solar ultraviolet radiation has been measured on the ground so far.  But even if it did increase, a ten percent increase would correspond in exposure to moving about 100 miles towards the equator.</w:t>
      </w:r>
      <w:r w:rsidRPr="0084698D">
        <w:rPr>
          <w:rStyle w:val="underline"/>
          <w:rFonts w:ascii="Helvetica" w:hAnsi="Helvetica"/>
        </w:rPr>
        <w:t xml:space="preserve"> UV exposures in Florida are</w:t>
      </w:r>
      <w:r w:rsidRPr="0084698D">
        <w:rPr>
          <w:rFonts w:ascii="Helvetica" w:hAnsi="Helvetica"/>
        </w:rPr>
        <w:t xml:space="preserve"> some 200 to </w:t>
      </w:r>
      <w:r w:rsidRPr="0084698D">
        <w:rPr>
          <w:rStyle w:val="underline"/>
          <w:rFonts w:ascii="Helvetica" w:hAnsi="Helvetica"/>
        </w:rPr>
        <w:t>300 percent greater than in New York.</w:t>
      </w:r>
      <w:r w:rsidRPr="0084698D">
        <w:rPr>
          <w:rFonts w:ascii="Helvetica" w:hAnsi="Helvetica"/>
          <w:szCs w:val="16"/>
        </w:rPr>
        <w:t xml:space="preserve"> </w:t>
      </w:r>
      <w:r w:rsidRPr="0084698D">
        <w:rPr>
          <w:rFonts w:ascii="Helvetica" w:hAnsi="Helvetica"/>
        </w:rPr>
        <w:t>The most serious form of skin</w:t>
      </w:r>
      <w:r w:rsidRPr="0084698D">
        <w:rPr>
          <w:rFonts w:ascii="Helvetica" w:hAnsi="Helvetica"/>
          <w:szCs w:val="16"/>
        </w:rPr>
        <w:t xml:space="preserve"> </w:t>
      </w:r>
      <w:r w:rsidRPr="0084698D">
        <w:rPr>
          <w:rStyle w:val="underline"/>
          <w:rFonts w:ascii="Helvetica" w:hAnsi="Helvetica"/>
        </w:rPr>
        <w:t>cancer</w:t>
      </w:r>
      <w:r w:rsidRPr="0084698D">
        <w:rPr>
          <w:rFonts w:ascii="Helvetica" w:hAnsi="Helvetica"/>
        </w:rPr>
        <w:t>, malignant melanoma,</w:t>
      </w:r>
      <w:r w:rsidRPr="0084698D">
        <w:rPr>
          <w:rFonts w:ascii="Helvetica" w:hAnsi="Helvetica"/>
          <w:szCs w:val="16"/>
        </w:rPr>
        <w:t xml:space="preserve"> </w:t>
      </w:r>
      <w:r w:rsidRPr="0084698D">
        <w:rPr>
          <w:rStyle w:val="underline"/>
          <w:rFonts w:ascii="Helvetica" w:hAnsi="Helvetica"/>
        </w:rPr>
        <w:t>is produced by solar radiation that is not even affected by changes in ozone.</w:t>
      </w:r>
      <w:r w:rsidRPr="0084698D">
        <w:rPr>
          <w:rFonts w:ascii="Helvetica" w:hAnsi="Helvetica"/>
        </w:rPr>
        <w:t xml:space="preserve"> This is an important new result, confirmed by laboratory studies. </w:t>
      </w:r>
      <w:r w:rsidRPr="0084698D">
        <w:rPr>
          <w:rStyle w:val="underline"/>
          <w:rFonts w:ascii="Helvetica" w:hAnsi="Helvetica"/>
          <w:highlight w:val="cyan"/>
        </w:rPr>
        <w:t>As for concerns about</w:t>
      </w:r>
      <w:r w:rsidRPr="0084698D">
        <w:rPr>
          <w:rStyle w:val="underline"/>
          <w:rFonts w:ascii="Helvetica" w:hAnsi="Helvetica"/>
        </w:rPr>
        <w:t xml:space="preserve"> frogs </w:t>
      </w:r>
      <w:r w:rsidRPr="0084698D">
        <w:rPr>
          <w:rFonts w:ascii="Helvetica" w:hAnsi="Helvetica"/>
        </w:rPr>
        <w:t xml:space="preserve">and other </w:t>
      </w:r>
      <w:r w:rsidRPr="0084698D">
        <w:rPr>
          <w:rStyle w:val="underline"/>
          <w:rFonts w:ascii="Helvetica" w:hAnsi="Helvetica"/>
          <w:highlight w:val="cyan"/>
        </w:rPr>
        <w:t>amphibians</w:t>
      </w:r>
      <w:r w:rsidRPr="0084698D">
        <w:rPr>
          <w:rFonts w:ascii="Helvetica" w:hAnsi="Helvetica"/>
        </w:rPr>
        <w:t>, it has now been established that</w:t>
      </w:r>
      <w:r w:rsidRPr="0084698D">
        <w:rPr>
          <w:rStyle w:val="underline"/>
          <w:rFonts w:ascii="Helvetica" w:hAnsi="Helvetica"/>
        </w:rPr>
        <w:t xml:space="preserve"> </w:t>
      </w:r>
      <w:r w:rsidRPr="0084698D">
        <w:rPr>
          <w:rStyle w:val="underline"/>
          <w:rFonts w:ascii="Helvetica" w:hAnsi="Helvetica"/>
          <w:highlight w:val="cyan"/>
        </w:rPr>
        <w:t>the missing legs</w:t>
      </w:r>
      <w:r w:rsidRPr="0084698D">
        <w:rPr>
          <w:rFonts w:ascii="Helvetica" w:hAnsi="Helvetica"/>
        </w:rPr>
        <w:t xml:space="preserve"> etc. that were </w:t>
      </w:r>
      <w:r w:rsidRPr="0084698D">
        <w:rPr>
          <w:rStyle w:val="underline"/>
          <w:rFonts w:ascii="Helvetica" w:hAnsi="Helvetica"/>
          <w:highlight w:val="cyan"/>
        </w:rPr>
        <w:t>blamed on UV are in fact due to parasites</w:t>
      </w:r>
      <w:r w:rsidRPr="0084698D">
        <w:rPr>
          <w:rStyle w:val="underline"/>
          <w:rFonts w:ascii="Helvetica" w:hAnsi="Helvetica"/>
        </w:rPr>
        <w:t>.</w:t>
      </w:r>
    </w:p>
    <w:p w:rsidR="00A65C2A" w:rsidRPr="0084698D" w:rsidRDefault="00A65C2A" w:rsidP="0084698D">
      <w:pPr>
        <w:pStyle w:val="Heading1"/>
        <w:spacing w:line="276" w:lineRule="auto"/>
        <w:rPr>
          <w:rFonts w:ascii="Helvetica" w:hAnsi="Helvetica"/>
        </w:rPr>
      </w:pPr>
      <w:r w:rsidRPr="0084698D">
        <w:rPr>
          <w:rFonts w:ascii="Helvetica" w:hAnsi="Helvetica"/>
        </w:rPr>
        <w:lastRenderedPageBreak/>
        <w:br w:type="page"/>
      </w:r>
      <w:bookmarkStart w:id="161" w:name="_Toc241587514"/>
      <w:bookmarkStart w:id="162" w:name="_Toc251788119"/>
      <w:r w:rsidRPr="0084698D">
        <w:rPr>
          <w:rFonts w:ascii="Helvetica" w:hAnsi="Helvetica"/>
        </w:rPr>
        <w:lastRenderedPageBreak/>
        <w:t>A2: Too Old - Mills</w:t>
      </w:r>
      <w:bookmarkEnd w:id="161"/>
      <w:bookmarkEnd w:id="162"/>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Extend the Seitz evidence – there’s no justification for sending soot miles into the atmosphere.  That’s the internal link to ozone depletion</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Mills et al ‘8</w:t>
      </w:r>
      <w:r w:rsidRPr="0084698D">
        <w:rPr>
          <w:rStyle w:val="name"/>
          <w:rFonts w:ascii="Helvetica" w:hAnsi="Helvetica"/>
        </w:rPr>
        <w:t xml:space="preserve"> </w:t>
      </w:r>
      <w:r w:rsidRPr="0084698D">
        <w:rPr>
          <w:rStyle w:val="cardChar"/>
          <w:rFonts w:ascii="Helvetica" w:hAnsi="Helvetica"/>
        </w:rPr>
        <w:t xml:space="preserve">Toon </w:t>
      </w:r>
      <w:proofErr w:type="spellStart"/>
      <w:r w:rsidRPr="0084698D">
        <w:rPr>
          <w:rStyle w:val="cardChar"/>
          <w:rFonts w:ascii="Helvetica" w:hAnsi="Helvetica"/>
        </w:rPr>
        <w:t>TurcoMichael</w:t>
      </w:r>
      <w:proofErr w:type="spellEnd"/>
      <w:r w:rsidRPr="0084698D">
        <w:rPr>
          <w:rStyle w:val="cardChar"/>
          <w:rFonts w:ascii="Helvetica" w:hAnsi="Helvetica"/>
        </w:rPr>
        <w:t xml:space="preserve"> J. Mills, Owen B. Toon, Richard P. Turco, Douglas E. Kinnison, and Rolando R. Garcia Feb 7, 2008, “Massive global ozone loss predicted following regional nuclear conflict</w:t>
      </w:r>
      <w:r w:rsidRPr="0084698D">
        <w:rPr>
          <w:rFonts w:ascii="Helvetica" w:hAnsi="Helvetica"/>
        </w:rPr>
        <w:t>”</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We use a chemistry-climate model and new estimates of smoke produced by fires in contemporary cities to calculate the impact on stratospheric ozone</w:t>
      </w:r>
      <w:r w:rsidRPr="0084698D">
        <w:rPr>
          <w:rFonts w:ascii="Helvetica" w:hAnsi="Helvetica"/>
        </w:rPr>
        <w:t xml:space="preserve"> of a regional nuclear war between developing nuclear states involving 100 Hiroshima-size bombs exploded in cities in the northern subtropics. We find column ozone losses in excess of </w:t>
      </w:r>
      <w:r w:rsidRPr="0084698D">
        <w:rPr>
          <w:rStyle w:val="underline"/>
          <w:rFonts w:ascii="Helvetica" w:hAnsi="Helvetica"/>
        </w:rPr>
        <w:t>20% globally</w:t>
      </w:r>
      <w:r w:rsidRPr="0084698D">
        <w:rPr>
          <w:rFonts w:ascii="Helvetica" w:hAnsi="Helvetica"/>
        </w:rPr>
        <w:t xml:space="preserve">, 25–45% at midlatitudes, </w:t>
      </w:r>
      <w:r w:rsidRPr="0084698D">
        <w:rPr>
          <w:rStyle w:val="underline"/>
          <w:rFonts w:ascii="Helvetica" w:hAnsi="Helvetica"/>
        </w:rPr>
        <w:t>and</w:t>
      </w:r>
      <w:r w:rsidRPr="0084698D">
        <w:rPr>
          <w:rFonts w:ascii="Helvetica" w:hAnsi="Helvetica"/>
        </w:rPr>
        <w:t xml:space="preserve"> 50–</w:t>
      </w:r>
      <w:r w:rsidRPr="0084698D">
        <w:rPr>
          <w:rStyle w:val="underline"/>
          <w:rFonts w:ascii="Helvetica" w:hAnsi="Helvetica"/>
        </w:rPr>
        <w:t>70% at northern high latitudes persisting for 5 years</w:t>
      </w:r>
      <w:r w:rsidRPr="0084698D">
        <w:rPr>
          <w:rFonts w:ascii="Helvetica" w:hAnsi="Helvetica"/>
        </w:rPr>
        <w:t xml:space="preserve">, with substantial losses continuing for 5 additional years. Column ozone amounts remain near or &lt;220 Dobson units at all latitudes even after three years, constituting an extratropical “ozone hole.” The resulting increases in UV radiation could impact the biota significantly, including serious consequences for human health. </w:t>
      </w:r>
      <w:r w:rsidRPr="0084698D">
        <w:rPr>
          <w:rStyle w:val="underline"/>
          <w:rFonts w:ascii="Helvetica" w:hAnsi="Helvetica"/>
          <w:highlight w:val="cyan"/>
        </w:rPr>
        <w:t>The primary cause</w:t>
      </w:r>
      <w:r w:rsidRPr="0084698D">
        <w:rPr>
          <w:rFonts w:ascii="Helvetica" w:hAnsi="Helvetica"/>
        </w:rPr>
        <w:t xml:space="preserve"> for the dramatic and persistent ozone depletion </w:t>
      </w:r>
      <w:r w:rsidRPr="0084698D">
        <w:rPr>
          <w:rStyle w:val="underline"/>
          <w:rFonts w:ascii="Helvetica" w:hAnsi="Helvetica"/>
        </w:rPr>
        <w:t xml:space="preserve">is </w:t>
      </w:r>
      <w:r w:rsidRPr="0084698D">
        <w:rPr>
          <w:rStyle w:val="underline"/>
          <w:rFonts w:ascii="Helvetica" w:hAnsi="Helvetica"/>
          <w:highlight w:val="cyan"/>
        </w:rPr>
        <w:t>heating of the stratosphere by smoke</w:t>
      </w:r>
      <w:r w:rsidRPr="0084698D">
        <w:rPr>
          <w:rStyle w:val="underline"/>
          <w:rFonts w:ascii="Helvetica" w:hAnsi="Helvetica"/>
        </w:rPr>
        <w:t xml:space="preserve">, </w:t>
      </w:r>
      <w:r w:rsidRPr="0084698D">
        <w:rPr>
          <w:rStyle w:val="underline"/>
          <w:rFonts w:ascii="Helvetica" w:hAnsi="Helvetica"/>
          <w:highlight w:val="cyan"/>
        </w:rPr>
        <w:t>which strongly absorbs solar radiation</w:t>
      </w:r>
      <w:r w:rsidRPr="0084698D">
        <w:rPr>
          <w:rStyle w:val="underline"/>
          <w:rFonts w:ascii="Helvetica" w:hAnsi="Helvetica"/>
        </w:rPr>
        <w:t>.</w:t>
      </w:r>
      <w:r w:rsidRPr="0084698D">
        <w:rPr>
          <w:rFonts w:ascii="Helvetica" w:hAnsi="Helvetica"/>
        </w:rPr>
        <w:t xml:space="preserve"> The smoke-laden air rises to </w:t>
      </w:r>
      <w:r w:rsidRPr="0084698D">
        <w:rPr>
          <w:rStyle w:val="underline"/>
          <w:rFonts w:ascii="Helvetica" w:hAnsi="Helvetica"/>
        </w:rPr>
        <w:t>the upper stratosphere</w:t>
      </w:r>
      <w:r w:rsidRPr="0084698D">
        <w:rPr>
          <w:rFonts w:ascii="Helvetica" w:hAnsi="Helvetica"/>
        </w:rPr>
        <w:t xml:space="preserve">, where </w:t>
      </w:r>
      <w:r w:rsidRPr="0084698D">
        <w:rPr>
          <w:rStyle w:val="underline"/>
          <w:rFonts w:ascii="Helvetica" w:hAnsi="Helvetica"/>
        </w:rPr>
        <w:t>removal mechanisms are slow,</w:t>
      </w:r>
      <w:r w:rsidRPr="0084698D">
        <w:rPr>
          <w:rFonts w:ascii="Helvetica" w:hAnsi="Helvetica"/>
        </w:rPr>
        <w:t xml:space="preserve"> so that much of the stratosphere is ultimately heated by the localized smoke injections. </w:t>
      </w:r>
      <w:r w:rsidRPr="0084698D">
        <w:rPr>
          <w:rStyle w:val="underline"/>
          <w:rFonts w:ascii="Helvetica" w:hAnsi="Helvetica"/>
          <w:highlight w:val="cyan"/>
        </w:rPr>
        <w:t>Higher stratospheric temperatures accelerate catalytic reaction cycles, particularly those of odd-nitrogen, which destroy ozone</w:t>
      </w:r>
      <w:r w:rsidRPr="0084698D">
        <w:rPr>
          <w:rFonts w:ascii="Helvetica" w:hAnsi="Helvetica"/>
        </w:rPr>
        <w:t xml:space="preserve">. </w:t>
      </w:r>
      <w:r w:rsidRPr="0084698D">
        <w:rPr>
          <w:rStyle w:val="underline"/>
          <w:rFonts w:ascii="Helvetica" w:hAnsi="Helvetica"/>
        </w:rPr>
        <w:t>In addition, the strong convection created by rising smoke plumes alters the stratospheric circulation,</w:t>
      </w:r>
      <w:r w:rsidRPr="0084698D">
        <w:rPr>
          <w:rFonts w:ascii="Helvetica" w:hAnsi="Helvetica"/>
        </w:rPr>
        <w:t xml:space="preserve"> redistributing ozone and the sources of ozone-depleting gases, including N2O and chlorofluorocarbons. The ozone losses predicted here are significantly greater than previous “nuclear winter/UV spring” calculations, which did not adequately represent stratospheric plume rise. Our results point to previously unrecognized mechanisms for stratospheric ozone depletion. </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That means you should prefer the studies from the 80’s – they’re exactly the same but without the magic smoke</w:t>
      </w:r>
    </w:p>
    <w:p w:rsidR="00A65C2A" w:rsidRPr="0084698D" w:rsidRDefault="00A65C2A" w:rsidP="0084698D">
      <w:pPr>
        <w:pStyle w:val="NoSpacing"/>
        <w:spacing w:line="276" w:lineRule="auto"/>
        <w:rPr>
          <w:rFonts w:ascii="Helvetica" w:hAnsi="Helvetica"/>
          <w:szCs w:val="16"/>
        </w:rPr>
      </w:pPr>
      <w:proofErr w:type="spellStart"/>
      <w:r w:rsidRPr="0084698D">
        <w:rPr>
          <w:rStyle w:val="cite"/>
          <w:rFonts w:ascii="Helvetica" w:hAnsi="Helvetica"/>
        </w:rPr>
        <w:t>Gache</w:t>
      </w:r>
      <w:proofErr w:type="spellEnd"/>
      <w:r w:rsidRPr="0084698D">
        <w:rPr>
          <w:rStyle w:val="cite"/>
          <w:rFonts w:ascii="Helvetica" w:hAnsi="Helvetica"/>
        </w:rPr>
        <w:t xml:space="preserve"> ‘8</w:t>
      </w:r>
      <w:r w:rsidRPr="0084698D">
        <w:rPr>
          <w:rFonts w:ascii="Helvetica" w:hAnsi="Helvetica"/>
          <w:szCs w:val="16"/>
        </w:rPr>
        <w:t xml:space="preserve"> Gabriel, April, Science News Editor, </w:t>
      </w:r>
      <w:proofErr w:type="spellStart"/>
      <w:r w:rsidRPr="0084698D">
        <w:rPr>
          <w:rFonts w:ascii="Helvetica" w:hAnsi="Helvetica"/>
          <w:szCs w:val="16"/>
        </w:rPr>
        <w:t>softpedia</w:t>
      </w:r>
      <w:proofErr w:type="spellEnd"/>
      <w:r w:rsidRPr="0084698D">
        <w:rPr>
          <w:rFonts w:ascii="Helvetica" w:hAnsi="Helvetica"/>
          <w:szCs w:val="16"/>
        </w:rPr>
        <w:t xml:space="preserve">, </w:t>
      </w:r>
      <w:r w:rsidRPr="0084698D">
        <w:rPr>
          <w:rFonts w:ascii="Helvetica" w:hAnsi="Helvetica"/>
          <w:szCs w:val="28"/>
        </w:rPr>
        <w:t>“Regional Nuclear War Would Destroy the World” news.softpedia.com/newsPDF/Regional-Nuclear-War-Would-Destroy-the-World-82760.pdf</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Aftermath Michael </w:t>
      </w:r>
      <w:r w:rsidRPr="0084698D">
        <w:rPr>
          <w:rStyle w:val="underline"/>
          <w:rFonts w:ascii="Helvetica" w:hAnsi="Helvetica"/>
          <w:highlight w:val="cyan"/>
        </w:rPr>
        <w:t>Mills</w:t>
      </w:r>
      <w:r w:rsidRPr="0084698D">
        <w:rPr>
          <w:rFonts w:ascii="Helvetica" w:hAnsi="Helvetica"/>
        </w:rPr>
        <w:t xml:space="preserve"> from the University of Colorado </w:t>
      </w:r>
      <w:r w:rsidRPr="0084698D">
        <w:rPr>
          <w:rStyle w:val="underline"/>
          <w:rFonts w:ascii="Helvetica" w:hAnsi="Helvetica"/>
          <w:highlight w:val="cyan"/>
        </w:rPr>
        <w:t>reckons that</w:t>
      </w:r>
      <w:r w:rsidRPr="0084698D">
        <w:rPr>
          <w:rFonts w:ascii="Helvetica" w:hAnsi="Helvetica"/>
        </w:rPr>
        <w:t xml:space="preserve"> such </w:t>
      </w:r>
      <w:r w:rsidRPr="0084698D">
        <w:rPr>
          <w:rStyle w:val="underline"/>
          <w:rFonts w:ascii="Helvetica" w:hAnsi="Helvetica"/>
        </w:rPr>
        <w:t xml:space="preserve">a </w:t>
      </w:r>
      <w:r w:rsidRPr="0084698D">
        <w:rPr>
          <w:rStyle w:val="underline"/>
          <w:rFonts w:ascii="Helvetica" w:hAnsi="Helvetica"/>
          <w:highlight w:val="cyan"/>
        </w:rPr>
        <w:t>nuclear war</w:t>
      </w:r>
      <w:r w:rsidRPr="0084698D">
        <w:rPr>
          <w:rFonts w:ascii="Helvetica" w:hAnsi="Helvetica"/>
          <w:highlight w:val="cyan"/>
        </w:rPr>
        <w:t xml:space="preserve"> </w:t>
      </w:r>
      <w:r w:rsidRPr="0084698D">
        <w:rPr>
          <w:rFonts w:ascii="Helvetica" w:hAnsi="Helvetica"/>
        </w:rPr>
        <w:t xml:space="preserve">in South Asia </w:t>
      </w:r>
      <w:r w:rsidRPr="0084698D">
        <w:rPr>
          <w:rStyle w:val="underline"/>
          <w:rFonts w:ascii="Helvetica" w:hAnsi="Helvetica"/>
          <w:highlight w:val="cyan"/>
        </w:rPr>
        <w:t>would decay</w:t>
      </w:r>
      <w:r w:rsidRPr="0084698D">
        <w:rPr>
          <w:rStyle w:val="underline"/>
          <w:rFonts w:ascii="Helvetica" w:hAnsi="Helvetica"/>
        </w:rPr>
        <w:t xml:space="preserve"> about </w:t>
      </w:r>
      <w:r w:rsidRPr="0084698D">
        <w:rPr>
          <w:rStyle w:val="underline"/>
          <w:rFonts w:ascii="Helvetica" w:hAnsi="Helvetica"/>
          <w:highlight w:val="cyan"/>
        </w:rPr>
        <w:t>40 percent</w:t>
      </w:r>
      <w:r w:rsidRPr="0084698D">
        <w:rPr>
          <w:rStyle w:val="underline"/>
          <w:rFonts w:ascii="Helvetica" w:hAnsi="Helvetica"/>
        </w:rPr>
        <w:t xml:space="preserve"> </w:t>
      </w:r>
      <w:r w:rsidRPr="0084698D">
        <w:rPr>
          <w:rStyle w:val="underline"/>
          <w:rFonts w:ascii="Helvetica" w:hAnsi="Helvetica"/>
          <w:highlight w:val="cyan"/>
        </w:rPr>
        <w:t>of the ozone layer</w:t>
      </w:r>
      <w:r w:rsidRPr="0084698D">
        <w:rPr>
          <w:rFonts w:ascii="Helvetica" w:hAnsi="Helvetica"/>
        </w:rPr>
        <w:t xml:space="preserve"> in the middle latitudes and 70 percent in the high latitudes of the northern hemisphere. "The models show this magnitude of ozone loss would persist for five years, and we would see substantial losses continuing for at least another five years," says Mills. Mills extracted his results from computer </w:t>
      </w:r>
      <w:proofErr w:type="spellStart"/>
      <w:r w:rsidRPr="0084698D">
        <w:rPr>
          <w:rFonts w:ascii="Helvetica" w:hAnsi="Helvetica"/>
        </w:rPr>
        <w:t>models.</w:t>
      </w:r>
      <w:r w:rsidRPr="0084698D">
        <w:rPr>
          <w:rStyle w:val="underline"/>
          <w:rFonts w:ascii="Helvetica" w:hAnsi="Helvetica"/>
          <w:highlight w:val="cyan"/>
        </w:rPr>
        <w:t>Previous</w:t>
      </w:r>
      <w:proofErr w:type="spellEnd"/>
      <w:r w:rsidRPr="0084698D">
        <w:rPr>
          <w:rStyle w:val="underline"/>
          <w:rFonts w:ascii="Helvetica" w:hAnsi="Helvetica"/>
          <w:highlight w:val="cyan"/>
        </w:rPr>
        <w:t xml:space="preserve"> models</w:t>
      </w:r>
      <w:r w:rsidRPr="0084698D">
        <w:rPr>
          <w:rStyle w:val="underline"/>
          <w:rFonts w:ascii="Helvetica" w:hAnsi="Helvetica"/>
        </w:rPr>
        <w:t xml:space="preserve"> were created </w:t>
      </w:r>
      <w:r w:rsidRPr="0084698D">
        <w:rPr>
          <w:rStyle w:val="underline"/>
          <w:rFonts w:ascii="Helvetica" w:hAnsi="Helvetica"/>
          <w:highlight w:val="cyan"/>
        </w:rPr>
        <w:t>during the</w:t>
      </w:r>
      <w:r w:rsidRPr="0084698D">
        <w:rPr>
          <w:rStyle w:val="underline"/>
          <w:rFonts w:ascii="Helvetica" w:hAnsi="Helvetica"/>
        </w:rPr>
        <w:t xml:space="preserve"> 19</w:t>
      </w:r>
      <w:r w:rsidRPr="0084698D">
        <w:rPr>
          <w:rStyle w:val="underline"/>
          <w:rFonts w:ascii="Helvetica" w:hAnsi="Helvetica"/>
          <w:highlight w:val="cyan"/>
        </w:rPr>
        <w:t>80s</w:t>
      </w:r>
      <w:r w:rsidRPr="0084698D">
        <w:rPr>
          <w:rFonts w:ascii="Helvetica" w:hAnsi="Helvetica"/>
        </w:rPr>
        <w:t xml:space="preserve">, however </w:t>
      </w:r>
      <w:r w:rsidRPr="0084698D">
        <w:rPr>
          <w:rStyle w:val="underline"/>
          <w:rFonts w:ascii="Helvetica" w:hAnsi="Helvetica"/>
        </w:rPr>
        <w:t xml:space="preserve">those </w:t>
      </w:r>
      <w:r w:rsidRPr="0084698D">
        <w:rPr>
          <w:rStyle w:val="underline"/>
          <w:rFonts w:ascii="Helvetica" w:hAnsi="Helvetica"/>
          <w:highlight w:val="cyan"/>
        </w:rPr>
        <w:t>investigations revealed that impact of the nuclear detonations would be much more moderate</w:t>
      </w:r>
      <w:r w:rsidRPr="0084698D">
        <w:rPr>
          <w:rFonts w:ascii="Helvetica" w:hAnsi="Helvetica"/>
        </w:rPr>
        <w:t xml:space="preserve">. This might be because </w:t>
      </w:r>
      <w:r w:rsidRPr="0084698D">
        <w:rPr>
          <w:rStyle w:val="underline"/>
          <w:rFonts w:ascii="Helvetica" w:hAnsi="Helvetica"/>
        </w:rPr>
        <w:t>the old models do not take into consideration the columns of soot rising at altitudes of 80 kilometers into Earth's atmosphere</w:t>
      </w:r>
      <w:r w:rsidRPr="0084698D">
        <w:rPr>
          <w:rFonts w:ascii="Helvetica" w:hAnsi="Helvetica"/>
        </w:rPr>
        <w:t xml:space="preserve">, as Mills considers. </w:t>
      </w:r>
      <w:r w:rsidRPr="0084698D">
        <w:rPr>
          <w:rStyle w:val="underline"/>
          <w:rFonts w:ascii="Helvetica" w:hAnsi="Helvetica"/>
        </w:rPr>
        <w:t>Once the soot is released into the upper atmosphere, it would block and absorb most of the solar energy, thus determining a heating of the surrounding atmosphere, process that facilitates the reaction between nitrogen oxides and ozone</w:t>
      </w:r>
    </w:p>
    <w:p w:rsidR="00A65C2A" w:rsidRPr="0084698D" w:rsidRDefault="00A65C2A" w:rsidP="0084698D">
      <w:pPr>
        <w:pStyle w:val="hat"/>
        <w:spacing w:line="276" w:lineRule="auto"/>
        <w:rPr>
          <w:rStyle w:val="underline"/>
          <w:rFonts w:ascii="Helvetica" w:hAnsi="Helvetica"/>
        </w:rPr>
      </w:pPr>
      <w:r w:rsidRPr="0084698D">
        <w:rPr>
          <w:rStyle w:val="underline"/>
          <w:rFonts w:ascii="Helvetica" w:hAnsi="Helvetica"/>
        </w:rPr>
        <w:br w:type="page"/>
      </w:r>
    </w:p>
    <w:p w:rsidR="00A65C2A" w:rsidRPr="0084698D" w:rsidRDefault="00A65C2A" w:rsidP="0084698D">
      <w:pPr>
        <w:pStyle w:val="hat"/>
        <w:spacing w:line="276" w:lineRule="auto"/>
        <w:rPr>
          <w:rStyle w:val="underline"/>
          <w:rFonts w:ascii="Helvetica" w:hAnsi="Helvetica"/>
        </w:rPr>
      </w:pPr>
      <w:bookmarkStart w:id="163" w:name="_Toc241587515"/>
      <w:bookmarkStart w:id="164" w:name="_Toc251788120"/>
      <w:r w:rsidRPr="0084698D">
        <w:rPr>
          <w:rStyle w:val="underline"/>
          <w:rFonts w:ascii="Helvetica" w:hAnsi="Helvetica"/>
        </w:rPr>
        <w:lastRenderedPageBreak/>
        <w:t>A/T: Radiation Bad</w:t>
      </w:r>
      <w:bookmarkEnd w:id="163"/>
      <w:bookmarkEnd w:id="164"/>
    </w:p>
    <w:p w:rsidR="00A65C2A" w:rsidRPr="0084698D" w:rsidRDefault="00A65C2A" w:rsidP="0084698D">
      <w:pPr>
        <w:spacing w:line="276" w:lineRule="auto"/>
        <w:rPr>
          <w:rFonts w:ascii="Helvetica" w:hAnsi="Helvetica"/>
        </w:rPr>
      </w:pPr>
    </w:p>
    <w:p w:rsidR="00A65C2A" w:rsidRPr="0084698D" w:rsidRDefault="00A65C2A" w:rsidP="0084698D">
      <w:pPr>
        <w:pStyle w:val="BlockTitle"/>
        <w:spacing w:line="276" w:lineRule="auto"/>
        <w:rPr>
          <w:rStyle w:val="underline"/>
          <w:rFonts w:ascii="Helvetica" w:hAnsi="Helvetica"/>
        </w:rPr>
      </w:pPr>
      <w:r w:rsidRPr="0084698D">
        <w:rPr>
          <w:rStyle w:val="underline"/>
          <w:rFonts w:ascii="Helvetica" w:hAnsi="Helvetica"/>
        </w:rPr>
        <w:lastRenderedPageBreak/>
        <w:br w:type="page"/>
      </w:r>
      <w:bookmarkStart w:id="165" w:name="_Toc223312075"/>
      <w:bookmarkStart w:id="166" w:name="_Toc241587516"/>
      <w:bookmarkStart w:id="167" w:name="_Toc251788121"/>
      <w:r w:rsidRPr="0084698D">
        <w:rPr>
          <w:rStyle w:val="underline"/>
          <w:rFonts w:ascii="Helvetica" w:hAnsi="Helvetica"/>
        </w:rPr>
        <w:lastRenderedPageBreak/>
        <w:t>Radiation Frontline</w:t>
      </w:r>
      <w:bookmarkEnd w:id="165"/>
      <w:bookmarkEnd w:id="166"/>
      <w:bookmarkEnd w:id="167"/>
    </w:p>
    <w:p w:rsidR="00A65C2A" w:rsidRPr="0084698D" w:rsidRDefault="00A65C2A" w:rsidP="0084698D">
      <w:pPr>
        <w:pStyle w:val="tag"/>
        <w:spacing w:line="276" w:lineRule="auto"/>
        <w:rPr>
          <w:rFonts w:ascii="Helvetica" w:hAnsi="Helvetica"/>
        </w:rPr>
      </w:pPr>
      <w:r w:rsidRPr="0084698D">
        <w:rPr>
          <w:rFonts w:ascii="Helvetica" w:hAnsi="Helvetica"/>
        </w:rPr>
        <w:t>Don’t even read cards from the 80’s  - they’re all propaganda, ignore new studies, based on environmental and genetic myths that have been debunked.</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Fonts w:ascii="Helvetica" w:hAnsi="Helvetica"/>
        </w:rPr>
      </w:pPr>
      <w:r w:rsidRPr="0084698D">
        <w:rPr>
          <w:rStyle w:val="cite"/>
          <w:rFonts w:ascii="Helvetica" w:hAnsi="Helvetica"/>
        </w:rPr>
        <w:t>Spiegel</w:t>
      </w:r>
      <w:r w:rsidRPr="0084698D">
        <w:rPr>
          <w:rFonts w:ascii="Helvetica" w:hAnsi="Helvetica"/>
        </w:rPr>
        <w:t>, 11/23/</w:t>
      </w:r>
      <w:r w:rsidRPr="0084698D">
        <w:rPr>
          <w:rStyle w:val="cite"/>
          <w:rFonts w:ascii="Helvetica" w:hAnsi="Helvetica"/>
        </w:rPr>
        <w:t>2007</w:t>
      </w:r>
      <w:r w:rsidRPr="0084698D">
        <w:rPr>
          <w:rFonts w:ascii="Helvetica" w:hAnsi="Helvetica"/>
        </w:rPr>
        <w:t xml:space="preserve"> </w:t>
      </w:r>
    </w:p>
    <w:p w:rsidR="00A65C2A" w:rsidRPr="0084698D" w:rsidRDefault="00A65C2A" w:rsidP="0084698D">
      <w:pPr>
        <w:pStyle w:val="NoSpacing"/>
        <w:spacing w:line="276" w:lineRule="auto"/>
        <w:rPr>
          <w:rFonts w:ascii="Helvetica" w:hAnsi="Helvetica"/>
        </w:rPr>
      </w:pPr>
      <w:r w:rsidRPr="0084698D">
        <w:rPr>
          <w:rFonts w:ascii="Helvetica" w:hAnsi="Helvetica"/>
        </w:rPr>
        <w:t>Matthias Schulz, “Nuclear Exaggeration: Is Atomic Radiation as Dangerous as We Thought?”</w:t>
      </w:r>
    </w:p>
    <w:p w:rsidR="00A65C2A" w:rsidRPr="0084698D" w:rsidRDefault="00A65C2A" w:rsidP="0084698D">
      <w:pPr>
        <w:pStyle w:val="NoSpacing"/>
        <w:spacing w:line="276" w:lineRule="auto"/>
        <w:rPr>
          <w:rFonts w:ascii="Helvetica" w:hAnsi="Helvetica"/>
          <w:sz w:val="16"/>
          <w:szCs w:val="16"/>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 xml:space="preserve">The more </w:t>
      </w:r>
      <w:r w:rsidRPr="0084698D">
        <w:rPr>
          <w:rStyle w:val="underline"/>
          <w:rFonts w:ascii="Helvetica" w:hAnsi="Helvetica"/>
          <w:highlight w:val="cyan"/>
        </w:rPr>
        <w:t xml:space="preserve">recent meltdown at </w:t>
      </w:r>
      <w:r w:rsidRPr="0084698D">
        <w:rPr>
          <w:rStyle w:val="underline"/>
          <w:rFonts w:ascii="Helvetica" w:hAnsi="Helvetica"/>
        </w:rPr>
        <w:t xml:space="preserve">the reactor in </w:t>
      </w:r>
      <w:r w:rsidRPr="0084698D">
        <w:rPr>
          <w:rStyle w:val="underline"/>
          <w:rFonts w:ascii="Helvetica" w:hAnsi="Helvetica"/>
          <w:highlight w:val="cyan"/>
        </w:rPr>
        <w:t>Chernobyl</w:t>
      </w:r>
      <w:r w:rsidRPr="0084698D">
        <w:rPr>
          <w:rFonts w:ascii="Helvetica" w:hAnsi="Helvetica"/>
          <w:szCs w:val="16"/>
        </w:rPr>
        <w:t xml:space="preserve"> in 1986 </w:t>
      </w:r>
      <w:r w:rsidRPr="0084698D">
        <w:rPr>
          <w:rStyle w:val="underline"/>
          <w:rFonts w:ascii="Helvetica" w:hAnsi="Helvetica"/>
          <w:highlight w:val="cyan"/>
        </w:rPr>
        <w:t>reminded the world of the dangers of the atom</w:t>
      </w:r>
      <w:r w:rsidRPr="0084698D">
        <w:rPr>
          <w:rStyle w:val="underline"/>
          <w:rFonts w:ascii="Helvetica" w:hAnsi="Helvetica"/>
        </w:rPr>
        <w:t>.</w:t>
      </w:r>
      <w:r w:rsidRPr="0084698D">
        <w:rPr>
          <w:rFonts w:ascii="Helvetica" w:hAnsi="Helvetica"/>
        </w:rPr>
        <w:t xml:space="preserve"> </w:t>
      </w:r>
      <w:r w:rsidRPr="0084698D">
        <w:rPr>
          <w:rFonts w:ascii="Helvetica" w:hAnsi="Helvetica"/>
          <w:szCs w:val="16"/>
        </w:rPr>
        <w:t>The incident was referred to as "nuclear genocide," and</w:t>
      </w:r>
      <w:r w:rsidRPr="0084698D">
        <w:rPr>
          <w:rFonts w:ascii="Helvetica" w:hAnsi="Helvetica"/>
        </w:rPr>
        <w:t xml:space="preserve"> </w:t>
      </w:r>
      <w:r w:rsidRPr="0084698D">
        <w:rPr>
          <w:rStyle w:val="underline"/>
          <w:rFonts w:ascii="Helvetica" w:hAnsi="Helvetica"/>
        </w:rPr>
        <w:t>the press wrote of "forests stained red" and of deformed insects.</w:t>
      </w:r>
      <w:r w:rsidRPr="0084698D">
        <w:rPr>
          <w:rFonts w:ascii="Helvetica" w:hAnsi="Helvetica"/>
        </w:rPr>
        <w:t xml:space="preserve"> </w:t>
      </w:r>
      <w:r w:rsidRPr="0084698D">
        <w:rPr>
          <w:rFonts w:ascii="Helvetica" w:hAnsi="Helvetica"/>
          <w:szCs w:val="16"/>
        </w:rPr>
        <w:t xml:space="preserve">The public was bombarded with images of Soviet cleanup crews wearing protective suits, bald-headed children with cancer and the members of cement crews who lost their lives in an attempt to seal off the cracked reactor with a concrete plug. Fifteen years after the reactor accident, the German newsmagazine </w:t>
      </w:r>
      <w:r w:rsidRPr="0084698D">
        <w:rPr>
          <w:rFonts w:ascii="Helvetica" w:hAnsi="Helvetica"/>
          <w:i/>
          <w:iCs/>
          <w:szCs w:val="16"/>
        </w:rPr>
        <w:t>Focus</w:t>
      </w:r>
      <w:r w:rsidRPr="0084698D">
        <w:rPr>
          <w:rFonts w:ascii="Helvetica" w:hAnsi="Helvetica"/>
          <w:szCs w:val="16"/>
        </w:rPr>
        <w:t xml:space="preserve"> concluded that Chernobyl was responsible for "500,000" deaths. Was all this just doomsday folklore? There is no doubt that large sections of the countryside were contaminated by the accident in the Ukraine. In the ensuing decades, up to 4,000 cleanup workers and residents of the more highly contaminated areas died of the long-term consequences of radiation exposure. But</w:t>
      </w:r>
      <w:r w:rsidRPr="0084698D">
        <w:rPr>
          <w:rFonts w:ascii="Helvetica" w:hAnsi="Helvetica"/>
        </w:rPr>
        <w:t xml:space="preserve"> </w:t>
      </w:r>
      <w:r w:rsidRPr="0084698D">
        <w:rPr>
          <w:rStyle w:val="underline"/>
          <w:rFonts w:ascii="Helvetica" w:hAnsi="Helvetica"/>
          <w:highlight w:val="cyan"/>
        </w:rPr>
        <w:t xml:space="preserve">the </w:t>
      </w:r>
      <w:r w:rsidRPr="0084698D">
        <w:rPr>
          <w:rStyle w:val="underline"/>
          <w:rFonts w:ascii="Helvetica" w:hAnsi="Helvetica"/>
        </w:rPr>
        <w:t xml:space="preserve">six-figure </w:t>
      </w:r>
      <w:r w:rsidRPr="0084698D">
        <w:rPr>
          <w:rStyle w:val="underline"/>
          <w:rFonts w:ascii="Helvetica" w:hAnsi="Helvetica"/>
          <w:highlight w:val="cyan"/>
        </w:rPr>
        <w:t>death counts</w:t>
      </w:r>
      <w:r w:rsidRPr="0084698D">
        <w:rPr>
          <w:rStyle w:val="underline"/>
          <w:rFonts w:ascii="Helvetica" w:hAnsi="Helvetica"/>
        </w:rPr>
        <w:t xml:space="preserve"> </w:t>
      </w:r>
      <w:r w:rsidRPr="0084698D">
        <w:rPr>
          <w:rFonts w:ascii="Helvetica" w:hAnsi="Helvetica"/>
          <w:szCs w:val="16"/>
        </w:rPr>
        <w:t>that opponents of nuclear power once cited</w:t>
      </w:r>
      <w:r w:rsidRPr="0084698D">
        <w:rPr>
          <w:rStyle w:val="underline"/>
          <w:rFonts w:ascii="Helvetica" w:hAnsi="Helvetica"/>
        </w:rPr>
        <w:t xml:space="preserve"> </w:t>
      </w:r>
      <w:r w:rsidRPr="0084698D">
        <w:rPr>
          <w:rStyle w:val="underline"/>
          <w:rFonts w:ascii="Helvetica" w:hAnsi="Helvetica"/>
          <w:highlight w:val="cyan"/>
        </w:rPr>
        <w:t xml:space="preserve">are </w:t>
      </w:r>
      <w:r w:rsidRPr="0084698D">
        <w:rPr>
          <w:rStyle w:val="underline"/>
          <w:rFonts w:ascii="Helvetica" w:hAnsi="Helvetica"/>
        </w:rPr>
        <w:t xml:space="preserve">simply </w:t>
      </w:r>
      <w:r w:rsidRPr="0084698D">
        <w:rPr>
          <w:rStyle w:val="underline"/>
          <w:rFonts w:ascii="Helvetica" w:hAnsi="Helvetica"/>
          <w:highlight w:val="cyan"/>
        </w:rPr>
        <w:t>nonsense</w:t>
      </w:r>
      <w:r w:rsidRPr="0084698D">
        <w:rPr>
          <w:rStyle w:val="underline"/>
          <w:rFonts w:ascii="Helvetica" w:hAnsi="Helvetica"/>
        </w:rPr>
        <w:t>.</w:t>
      </w:r>
      <w:r w:rsidRPr="0084698D">
        <w:rPr>
          <w:rFonts w:ascii="Helvetica" w:hAnsi="Helvetica"/>
          <w:szCs w:val="16"/>
        </w:rPr>
        <w:t xml:space="preserve"> In most cases, </w:t>
      </w:r>
      <w:r w:rsidRPr="0084698D">
        <w:rPr>
          <w:rStyle w:val="underline"/>
          <w:rFonts w:ascii="Helvetica" w:hAnsi="Helvetica"/>
        </w:rPr>
        <w:t>they were derived from vague "extrapolations" based on the hearsay reported by Russian dissidents</w:t>
      </w:r>
      <w:r w:rsidRPr="0084698D">
        <w:rPr>
          <w:rFonts w:ascii="Helvetica" w:hAnsi="Helvetica"/>
          <w:szCs w:val="16"/>
        </w:rPr>
        <w:t>. But such horror stories have remained part of the nuclear narrative to this day.  In fact, contemporaries who reported on the Chernobyl incident should have known better</w:t>
      </w:r>
      <w:r w:rsidRPr="0084698D">
        <w:rPr>
          <w:rStyle w:val="underline"/>
          <w:rFonts w:ascii="Helvetica" w:hAnsi="Helvetica"/>
        </w:rPr>
        <w:t xml:space="preserve">. Even </w:t>
      </w:r>
      <w:r w:rsidRPr="0084698D">
        <w:rPr>
          <w:rStyle w:val="underline"/>
          <w:rFonts w:ascii="Helvetica" w:hAnsi="Helvetica"/>
          <w:highlight w:val="cyan"/>
        </w:rPr>
        <w:t>in the</w:t>
      </w:r>
      <w:r w:rsidRPr="0084698D">
        <w:rPr>
          <w:rStyle w:val="underline"/>
          <w:rFonts w:ascii="Helvetica" w:hAnsi="Helvetica"/>
        </w:rPr>
        <w:t xml:space="preserve"> </w:t>
      </w:r>
      <w:r w:rsidRPr="0084698D">
        <w:rPr>
          <w:rFonts w:ascii="Helvetica" w:hAnsi="Helvetica"/>
          <w:szCs w:val="16"/>
        </w:rPr>
        <w:t>19</w:t>
      </w:r>
      <w:r w:rsidRPr="0084698D">
        <w:rPr>
          <w:rStyle w:val="underline"/>
          <w:rFonts w:ascii="Helvetica" w:hAnsi="Helvetica"/>
          <w:highlight w:val="cyan"/>
        </w:rPr>
        <w:t>80</w:t>
      </w:r>
      <w:r w:rsidRPr="0084698D">
        <w:rPr>
          <w:rStyle w:val="underline"/>
          <w:rFonts w:ascii="Helvetica" w:hAnsi="Helvetica"/>
        </w:rPr>
        <w:t>s</w:t>
      </w:r>
      <w:r w:rsidRPr="0084698D">
        <w:rPr>
          <w:rFonts w:ascii="Helvetica" w:hAnsi="Helvetica"/>
          <w:szCs w:val="16"/>
        </w:rPr>
        <w:t>, radiobiologists and</w:t>
      </w:r>
      <w:r w:rsidRPr="0084698D">
        <w:rPr>
          <w:rStyle w:val="underline"/>
          <w:rFonts w:ascii="Helvetica" w:hAnsi="Helvetica"/>
        </w:rPr>
        <w:t xml:space="preserve"> radiation </w:t>
      </w:r>
      <w:r w:rsidRPr="0084698D">
        <w:rPr>
          <w:rStyle w:val="underline"/>
          <w:rFonts w:ascii="Helvetica" w:hAnsi="Helvetica"/>
          <w:highlight w:val="cyan"/>
        </w:rPr>
        <w:t xml:space="preserve">physicists considered the </w:t>
      </w:r>
      <w:r w:rsidRPr="0084698D">
        <w:rPr>
          <w:rStyle w:val="underline"/>
          <w:rFonts w:ascii="Helvetica" w:hAnsi="Helvetica"/>
        </w:rPr>
        <w:t xml:space="preserve">media's </w:t>
      </w:r>
      <w:r w:rsidRPr="0084698D">
        <w:rPr>
          <w:rStyle w:val="underline"/>
          <w:rFonts w:ascii="Helvetica" w:hAnsi="Helvetica"/>
          <w:highlight w:val="cyan"/>
        </w:rPr>
        <w:t>doomsday reports to be exaggerated.</w:t>
      </w:r>
      <w:r w:rsidRPr="0084698D">
        <w:rPr>
          <w:rStyle w:val="underline"/>
          <w:rFonts w:ascii="Helvetica" w:hAnsi="Helvetica"/>
        </w:rPr>
        <w:t xml:space="preserve"> </w:t>
      </w:r>
      <w:r w:rsidRPr="0084698D">
        <w:rPr>
          <w:rFonts w:ascii="Helvetica" w:hAnsi="Helvetica"/>
          <w:szCs w:val="16"/>
        </w:rPr>
        <w:t xml:space="preserve">And </w:t>
      </w:r>
      <w:r w:rsidRPr="0084698D">
        <w:rPr>
          <w:rStyle w:val="underline"/>
          <w:rFonts w:ascii="Helvetica" w:hAnsi="Helvetica"/>
        </w:rPr>
        <w:t>their suspicions have become a virtual certainty today.</w:t>
      </w:r>
      <w:r w:rsidRPr="0084698D">
        <w:rPr>
          <w:rFonts w:ascii="Helvetica" w:hAnsi="Helvetica"/>
        </w:rPr>
        <w:t xml:space="preserve"> </w:t>
      </w:r>
      <w:r w:rsidRPr="0084698D">
        <w:rPr>
          <w:rStyle w:val="underline"/>
          <w:rFonts w:ascii="Helvetica" w:hAnsi="Helvetica"/>
        </w:rPr>
        <w:t>Groups of researchers have set up shop at all of the sites of nuclear accidents or major nuclear contamination.</w:t>
      </w:r>
      <w:r w:rsidRPr="0084698D">
        <w:rPr>
          <w:rFonts w:ascii="Helvetica" w:hAnsi="Helvetica"/>
          <w:szCs w:val="16"/>
        </w:rPr>
        <w:t xml:space="preserve"> They work at Hanford (where the United States began producing plutonium in 1944), they conduct studies in the English town of Sellafield (where a contaminated cloud escaped from the chimney in 1957), and they study the fates of former East German uranium mineworkers in the states of Saxony and Thuringia. New mortality rates have now been compiled for all of these groups of individuals at risk.</w:t>
      </w:r>
      <w:r w:rsidRPr="0084698D">
        <w:rPr>
          <w:rFonts w:ascii="Helvetica" w:hAnsi="Helvetica"/>
        </w:rPr>
        <w:t xml:space="preserve"> </w:t>
      </w:r>
      <w:r w:rsidRPr="0084698D">
        <w:rPr>
          <w:rFonts w:ascii="Helvetica" w:hAnsi="Helvetica"/>
          <w:szCs w:val="16"/>
        </w:rPr>
        <w:t xml:space="preserve">Surprisingly, the highest mortality rates were found among the East German mineworkers. In Hiroshima, on the other hand, radioactivity claimed surprisingly few human lives. Experts now know exactly what happened in the first hours, days and weeks after the devastating atomic explosion. </w:t>
      </w:r>
      <w:r w:rsidRPr="0084698D">
        <w:rPr>
          <w:rStyle w:val="underline"/>
          <w:rFonts w:ascii="Helvetica" w:hAnsi="Helvetica"/>
        </w:rPr>
        <w:t xml:space="preserve">Almost </w:t>
      </w:r>
      <w:r w:rsidRPr="0084698D">
        <w:rPr>
          <w:rStyle w:val="underline"/>
          <w:rFonts w:ascii="Helvetica" w:hAnsi="Helvetica"/>
          <w:highlight w:val="cyan"/>
        </w:rPr>
        <w:t>all of Hiroshima's</w:t>
      </w:r>
      <w:r w:rsidRPr="0084698D">
        <w:rPr>
          <w:rFonts w:ascii="Helvetica" w:hAnsi="Helvetica"/>
          <w:szCs w:val="16"/>
        </w:rPr>
        <w:t xml:space="preserve"> 140,000 </w:t>
      </w:r>
      <w:r w:rsidRPr="0084698D">
        <w:rPr>
          <w:rStyle w:val="underline"/>
          <w:rFonts w:ascii="Helvetica" w:hAnsi="Helvetica"/>
          <w:highlight w:val="cyan"/>
        </w:rPr>
        <w:t>victims died quickly</w:t>
      </w:r>
      <w:r w:rsidRPr="0084698D">
        <w:rPr>
          <w:rFonts w:ascii="Helvetica" w:hAnsi="Helvetica"/>
        </w:rPr>
        <w:t xml:space="preserve">. </w:t>
      </w:r>
      <w:r w:rsidRPr="0084698D">
        <w:rPr>
          <w:rFonts w:ascii="Helvetica" w:hAnsi="Helvetica"/>
          <w:szCs w:val="16"/>
        </w:rPr>
        <w:t>Either they were crushed immediately by the shock wave, or they died within the next few days of acute burns. But the notorious</w:t>
      </w:r>
      <w:r w:rsidRPr="0084698D">
        <w:rPr>
          <w:rStyle w:val="underline"/>
          <w:rFonts w:ascii="Helvetica" w:hAnsi="Helvetica"/>
        </w:rPr>
        <w:t xml:space="preserve"> </w:t>
      </w:r>
      <w:r w:rsidRPr="0084698D">
        <w:rPr>
          <w:rStyle w:val="underline"/>
          <w:rFonts w:ascii="Helvetica" w:hAnsi="Helvetica"/>
          <w:highlight w:val="cyan"/>
        </w:rPr>
        <w:t>radiation sickness</w:t>
      </w:r>
      <w:r w:rsidRPr="0084698D">
        <w:rPr>
          <w:rFonts w:ascii="Helvetica" w:hAnsi="Helvetica"/>
        </w:rPr>
        <w:t xml:space="preserve"> </w:t>
      </w:r>
      <w:r w:rsidRPr="0084698D">
        <w:rPr>
          <w:rFonts w:ascii="Helvetica" w:hAnsi="Helvetica"/>
          <w:szCs w:val="16"/>
        </w:rPr>
        <w:t>-- a gradual ailment that leads to certain death for anyone exposed to radiation levels of 6 Gray or higher --</w:t>
      </w:r>
      <w:r w:rsidRPr="0084698D">
        <w:rPr>
          <w:rFonts w:ascii="Helvetica" w:hAnsi="Helvetica"/>
        </w:rPr>
        <w:t xml:space="preserve"> </w:t>
      </w:r>
      <w:r w:rsidRPr="0084698D">
        <w:rPr>
          <w:rStyle w:val="underline"/>
          <w:rFonts w:ascii="Helvetica" w:hAnsi="Helvetica"/>
          <w:highlight w:val="cyan"/>
        </w:rPr>
        <w:t>was rare</w:t>
      </w:r>
      <w:r w:rsidRPr="0084698D">
        <w:rPr>
          <w:rFonts w:ascii="Helvetica" w:hAnsi="Helvetica"/>
          <w:szCs w:val="16"/>
        </w:rPr>
        <w:t>. The reason is that</w:t>
      </w:r>
      <w:r w:rsidRPr="0084698D">
        <w:rPr>
          <w:rFonts w:ascii="Helvetica" w:hAnsi="Helvetica"/>
        </w:rPr>
        <w:t xml:space="preserve"> </w:t>
      </w:r>
      <w:r w:rsidRPr="0084698D">
        <w:rPr>
          <w:rFonts w:ascii="Helvetica" w:hAnsi="Helvetica"/>
          <w:szCs w:val="16"/>
        </w:rPr>
        <w:t>Little Boy simply did not produce enough radioactivity. But what about the long-term consequences? Didn't the radiation work like a time bomb in the body? To answer these questions,</w:t>
      </w:r>
      <w:r w:rsidRPr="0084698D">
        <w:rPr>
          <w:rFonts w:ascii="Helvetica" w:hAnsi="Helvetica"/>
        </w:rPr>
        <w:t xml:space="preserve"> </w:t>
      </w:r>
      <w:r w:rsidRPr="0084698D">
        <w:rPr>
          <w:rStyle w:val="underline"/>
          <w:rFonts w:ascii="Helvetica" w:hAnsi="Helvetica"/>
        </w:rPr>
        <w:t>the Japanese and the Americans launched a giant epidemiological study after the war. The study included all residents of Hiroshima and Nagasaki</w:t>
      </w:r>
      <w:r w:rsidRPr="0084698D">
        <w:rPr>
          <w:rFonts w:ascii="Helvetica" w:hAnsi="Helvetica"/>
        </w:rPr>
        <w:t xml:space="preserve"> </w:t>
      </w:r>
      <w:r w:rsidRPr="0084698D">
        <w:rPr>
          <w:rFonts w:ascii="Helvetica" w:hAnsi="Helvetica"/>
          <w:szCs w:val="16"/>
        </w:rPr>
        <w:t>who had survived the atomic explosion within a 10-kilometer (6.2-mile) radius. Investigators questioned the residents to obtain their precise locations when the bomb exploded, and used this information to calculate a personal radiation dose for each resident. Data was collected</w:t>
      </w:r>
      <w:r w:rsidRPr="0084698D">
        <w:rPr>
          <w:rStyle w:val="underline"/>
          <w:rFonts w:ascii="Helvetica" w:hAnsi="Helvetica"/>
        </w:rPr>
        <w:t xml:space="preserve"> </w:t>
      </w:r>
      <w:r w:rsidRPr="0084698D">
        <w:rPr>
          <w:rStyle w:val="underline"/>
          <w:rFonts w:ascii="Helvetica" w:hAnsi="Helvetica"/>
          <w:highlight w:val="cyan"/>
        </w:rPr>
        <w:t>for [eighty six thousand</w:t>
      </w:r>
      <w:r w:rsidRPr="0084698D">
        <w:rPr>
          <w:rStyle w:val="underline"/>
          <w:rFonts w:ascii="Helvetica" w:hAnsi="Helvetica"/>
        </w:rPr>
        <w:t xml:space="preserve">] </w:t>
      </w:r>
      <w:r w:rsidRPr="0084698D">
        <w:rPr>
          <w:rFonts w:ascii="Helvetica" w:hAnsi="Helvetica"/>
        </w:rPr>
        <w:t>86,572</w:t>
      </w:r>
      <w:r w:rsidRPr="0084698D">
        <w:rPr>
          <w:rStyle w:val="underline"/>
          <w:rFonts w:ascii="Helvetica" w:hAnsi="Helvetica"/>
        </w:rPr>
        <w:t xml:space="preserve"> people</w:t>
      </w:r>
      <w:r w:rsidRPr="0084698D">
        <w:rPr>
          <w:rFonts w:ascii="Helvetica" w:hAnsi="Helvetica"/>
          <w:szCs w:val="16"/>
        </w:rPr>
        <w:t>. Today, 60 years later, the study's results are clear. More than</w:t>
      </w:r>
      <w:r w:rsidRPr="0084698D">
        <w:rPr>
          <w:rStyle w:val="underline"/>
          <w:rFonts w:ascii="Helvetica" w:hAnsi="Helvetica"/>
        </w:rPr>
        <w:t xml:space="preserve"> </w:t>
      </w:r>
      <w:r w:rsidRPr="0084698D">
        <w:rPr>
          <w:rStyle w:val="underline"/>
          <w:rFonts w:ascii="Helvetica" w:hAnsi="Helvetica"/>
          <w:highlight w:val="cyan"/>
        </w:rPr>
        <w:t>700 people eventually died as a result of radiati</w:t>
      </w:r>
      <w:r w:rsidRPr="0084698D">
        <w:rPr>
          <w:rStyle w:val="underline"/>
          <w:rFonts w:ascii="Helvetica" w:hAnsi="Helvetica"/>
        </w:rPr>
        <w:t xml:space="preserve">on </w:t>
      </w:r>
      <w:r w:rsidRPr="0084698D">
        <w:rPr>
          <w:rFonts w:ascii="Helvetica" w:hAnsi="Helvetica"/>
          <w:szCs w:val="16"/>
        </w:rPr>
        <w:t>received</w:t>
      </w:r>
      <w:r w:rsidRPr="0084698D">
        <w:rPr>
          <w:rStyle w:val="underline"/>
          <w:rFonts w:ascii="Helvetica" w:hAnsi="Helvetica"/>
        </w:rPr>
        <w:t xml:space="preserve"> from the atomic attack: </w:t>
      </w:r>
      <w:r w:rsidRPr="0084698D">
        <w:rPr>
          <w:rFonts w:ascii="Helvetica" w:hAnsi="Helvetica"/>
          <w:szCs w:val="16"/>
        </w:rPr>
        <w:t>87 died of leukemia; 440 died of tumors; and 250 died of radiation-induced heart attacks. In addition, 30 fetuses developed mental disabilities after they were born. Such statistics have attracted little notice so far. The numbers cited in schoolbooks are much higher. According to Wikipedia, the online encyclopedia, 105,000 people died of the "long-term consequences of radiation." "For commendable reasons, many critics have greatly exaggerated the health risks of radioactivity," says Albrecht Kellerer, a Munich radiation biologist. "But</w:t>
      </w:r>
      <w:r w:rsidRPr="0084698D">
        <w:rPr>
          <w:rFonts w:ascii="Helvetica" w:hAnsi="Helvetica"/>
        </w:rPr>
        <w:t xml:space="preserve"> </w:t>
      </w:r>
      <w:r w:rsidRPr="0084698D">
        <w:rPr>
          <w:rFonts w:ascii="Helvetica" w:hAnsi="Helvetica"/>
          <w:szCs w:val="16"/>
        </w:rPr>
        <w:t xml:space="preserve">contrary to widespread opinion, the number of victims is by no means in the tens of thousands." </w:t>
      </w:r>
      <w:r w:rsidRPr="0084698D">
        <w:rPr>
          <w:rStyle w:val="underline"/>
          <w:rFonts w:ascii="Helvetica" w:hAnsi="Helvetica"/>
        </w:rPr>
        <w:t>Especially surprising</w:t>
      </w:r>
      <w:r w:rsidRPr="0084698D">
        <w:rPr>
          <w:rFonts w:ascii="Helvetica" w:hAnsi="Helvetica"/>
        </w:rPr>
        <w:t>,</w:t>
      </w:r>
      <w:r w:rsidRPr="0084698D">
        <w:rPr>
          <w:rFonts w:ascii="Helvetica" w:hAnsi="Helvetica"/>
          <w:szCs w:val="16"/>
        </w:rPr>
        <w:t xml:space="preserve"> though,</w:t>
      </w:r>
      <w:r w:rsidRPr="0084698D">
        <w:rPr>
          <w:rFonts w:ascii="Helvetica" w:hAnsi="Helvetica"/>
        </w:rPr>
        <w:t xml:space="preserve"> </w:t>
      </w:r>
      <w:r w:rsidRPr="0084698D">
        <w:rPr>
          <w:rStyle w:val="underline"/>
          <w:rFonts w:ascii="Helvetica" w:hAnsi="Helvetica"/>
        </w:rPr>
        <w:t>is that the stories of birth defects in newborns are also pure fantasy.</w:t>
      </w:r>
      <w:r w:rsidRPr="0084698D">
        <w:rPr>
          <w:rFonts w:ascii="Helvetica" w:hAnsi="Helvetica"/>
        </w:rPr>
        <w:t xml:space="preserve"> </w:t>
      </w:r>
      <w:r w:rsidRPr="0084698D">
        <w:rPr>
          <w:rFonts w:ascii="Helvetica" w:hAnsi="Helvetica"/>
          <w:szCs w:val="16"/>
        </w:rPr>
        <w:t>The press has repeatedly embellished photos of a destroyed Hiroshima with those of deformed children, children without eyes or with three arms. In reality,</w:t>
      </w:r>
      <w:r w:rsidRPr="0084698D">
        <w:rPr>
          <w:rFonts w:ascii="Helvetica" w:hAnsi="Helvetica"/>
        </w:rPr>
        <w:t xml:space="preserve"> </w:t>
      </w:r>
      <w:r w:rsidRPr="0084698D">
        <w:rPr>
          <w:rStyle w:val="underline"/>
          <w:rFonts w:ascii="Helvetica" w:hAnsi="Helvetica"/>
          <w:highlight w:val="cyan"/>
        </w:rPr>
        <w:t>there hasn't been a single study that provides evidence of an elevated rate of birth defects.</w:t>
      </w:r>
      <w:r w:rsidRPr="0084698D">
        <w:rPr>
          <w:rStyle w:val="underline"/>
          <w:rFonts w:ascii="Helvetica" w:hAnsi="Helvetica"/>
        </w:rPr>
        <w:t xml:space="preserve"> </w:t>
      </w:r>
      <w:r w:rsidRPr="0084698D">
        <w:rPr>
          <w:rFonts w:ascii="Helvetica" w:hAnsi="Helvetica"/>
          <w:szCs w:val="16"/>
        </w:rPr>
        <w:t xml:space="preserve">A final attempt to </w:t>
      </w:r>
      <w:r w:rsidRPr="0084698D">
        <w:rPr>
          <w:rFonts w:ascii="Helvetica" w:hAnsi="Helvetica"/>
          <w:szCs w:val="16"/>
        </w:rPr>
        <w:lastRenderedPageBreak/>
        <w:t>establish a connection is currently underway in Japan. The study includes 3,600 people who were unborn fetuses in their mothers' wombs on that horrific day in August 1945. But it too has failed to furnish any evidence of elevated chromosomal abnormality. In Germany, where</w:t>
      </w:r>
      <w:r w:rsidRPr="0084698D">
        <w:rPr>
          <w:rStyle w:val="underline"/>
          <w:rFonts w:ascii="Helvetica" w:hAnsi="Helvetica"/>
        </w:rPr>
        <w:t xml:space="preserve"> </w:t>
      </w:r>
      <w:r w:rsidRPr="0084698D">
        <w:rPr>
          <w:rFonts w:ascii="Helvetica" w:hAnsi="Helvetica"/>
          <w:szCs w:val="16"/>
        </w:rPr>
        <w:t>nuclear fears have coalesced with the fear of dying forests and mad cow disease</w:t>
      </w:r>
      <w:r w:rsidRPr="0084698D">
        <w:rPr>
          <w:rFonts w:ascii="Helvetica" w:hAnsi="Helvetica"/>
        </w:rPr>
        <w:t xml:space="preserve"> </w:t>
      </w:r>
      <w:r w:rsidRPr="0084698D">
        <w:rPr>
          <w:rFonts w:ascii="Helvetica" w:hAnsi="Helvetica"/>
          <w:szCs w:val="16"/>
        </w:rPr>
        <w:t>into a general psychosis of threat, the degree of</w:t>
      </w:r>
      <w:r w:rsidRPr="0084698D">
        <w:rPr>
          <w:rFonts w:ascii="Helvetica" w:hAnsi="Helvetica"/>
        </w:rPr>
        <w:t xml:space="preserve"> </w:t>
      </w:r>
      <w:r w:rsidRPr="0084698D">
        <w:rPr>
          <w:rFonts w:ascii="Helvetica" w:hAnsi="Helvetica"/>
          <w:szCs w:val="16"/>
        </w:rPr>
        <w:t>concern over nuclear radiation remains high. To this day, some are so fearful about the long-term effects of fallout from Chernobyl that they refuse to eat mushrooms from Bavaria. Even 20 years ago such behavior would not have made sense. Officially 47 people -- members of the emergency rescue crews -- died</w:t>
      </w:r>
      <w:r w:rsidRPr="0084698D">
        <w:rPr>
          <w:rStyle w:val="underline"/>
          <w:rFonts w:ascii="Helvetica" w:hAnsi="Helvetica"/>
        </w:rPr>
        <w:t xml:space="preserve"> in Chernobyl</w:t>
      </w:r>
      <w:r w:rsidRPr="0084698D">
        <w:rPr>
          <w:rFonts w:ascii="Helvetica" w:hAnsi="Helvetica"/>
        </w:rPr>
        <w:t xml:space="preserve"> </w:t>
      </w:r>
      <w:r w:rsidRPr="0084698D">
        <w:rPr>
          <w:rFonts w:ascii="Helvetica" w:hAnsi="Helvetica"/>
          <w:szCs w:val="16"/>
        </w:rPr>
        <w:t>from exposure to lethal doses of radiation. This is serious enough. "But overall the amount of radiation that escaped was simply too low to claim large numbers of victims," explains Kellerer. The iodine 131 that escaped from the reactor did end up causing severe health problems in Ukraine. It settled on meadows in the form of a fine dust, passing through the food chain, from grass to cows to milk, and eventually accumulating in the thyroid glands of children. About</w:t>
      </w:r>
      <w:r w:rsidRPr="0084698D">
        <w:rPr>
          <w:rFonts w:ascii="Helvetica" w:hAnsi="Helvetica"/>
        </w:rPr>
        <w:t xml:space="preserve"> </w:t>
      </w:r>
      <w:r w:rsidRPr="0084698D">
        <w:rPr>
          <w:rStyle w:val="underline"/>
          <w:rFonts w:ascii="Helvetica" w:hAnsi="Helvetica"/>
        </w:rPr>
        <w:t>4,000 children were afflicted with cancer. Less well-known</w:t>
      </w:r>
      <w:r w:rsidRPr="0084698D">
        <w:rPr>
          <w:rFonts w:ascii="Helvetica" w:hAnsi="Helvetica"/>
          <w:szCs w:val="16"/>
        </w:rPr>
        <w:t xml:space="preserve">, however, </w:t>
      </w:r>
      <w:r w:rsidRPr="0084698D">
        <w:rPr>
          <w:rStyle w:val="underline"/>
          <w:rFonts w:ascii="Helvetica" w:hAnsi="Helvetica"/>
        </w:rPr>
        <w:t>is the fact that only nine</w:t>
      </w:r>
      <w:r w:rsidRPr="0084698D">
        <w:rPr>
          <w:rFonts w:ascii="Helvetica" w:hAnsi="Helvetica"/>
          <w:szCs w:val="16"/>
        </w:rPr>
        <w:t xml:space="preserve"> of those 4,000 </w:t>
      </w:r>
      <w:r w:rsidRPr="0084698D">
        <w:rPr>
          <w:rStyle w:val="underline"/>
          <w:rFonts w:ascii="Helvetica" w:hAnsi="Helvetica"/>
        </w:rPr>
        <w:t>died -- thyroid cancers are often easy to operate on.</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68" w:name="_Toc223312076"/>
      <w:bookmarkStart w:id="169" w:name="_Toc241587517"/>
      <w:bookmarkStart w:id="170" w:name="_Toc251788122"/>
      <w:r w:rsidRPr="0084698D">
        <w:rPr>
          <w:rStyle w:val="underline"/>
          <w:rFonts w:ascii="Helvetica" w:hAnsi="Helvetica"/>
        </w:rPr>
        <w:lastRenderedPageBreak/>
        <w:t>Radiation Frontline Extension</w:t>
      </w:r>
      <w:bookmarkEnd w:id="168"/>
      <w:bookmarkEnd w:id="169"/>
      <w:bookmarkEnd w:id="170"/>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Extend Spiegel 7 – it cites the most recent and qualified studies, the joint US-Japan study of Hiroshima and Nagasaki, retrospectives on Chernobyl and every other major radiation based incident.</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Don’t read cards from the 80’s – I’m sure they make great arguments, but they’re driven by nuclear paranoia that’s never been supported by science and rely on decades old science.  Radiation effects have been invented out of pure fantasy.</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Environmental effects are nonsense – forests stained red and deformed insects are anti-nuclear propaganda and extrapolations based on reports of Russian dissidents.</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Radiation sickness doesn’t matter – a hundred forty thousand people died at Hiroshima, only seven hundred combined deaths from radiation at Hiroshima and Nagasaki.</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No long term effects – only a slight increase in cancer rates, mainly thyroid cancer, which is almost never fatal.</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No genetic effects – no study has ever proven a correlation between radiation and increased birth defects.</w:t>
      </w:r>
    </w:p>
    <w:p w:rsidR="00A65C2A" w:rsidRPr="0084698D" w:rsidRDefault="00A65C2A" w:rsidP="0084698D">
      <w:pPr>
        <w:pStyle w:val="NoSpacing"/>
        <w:spacing w:line="276" w:lineRule="auto"/>
        <w:rPr>
          <w:rStyle w:val="underline"/>
          <w:rFonts w:ascii="Helvetica" w:hAnsi="Helvetica"/>
        </w:rPr>
      </w:pP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eastAsia="Calibri" w:hAnsi="Helvetica"/>
        </w:rPr>
      </w:pPr>
      <w:bookmarkStart w:id="171" w:name="_Toc218890814"/>
      <w:bookmarkStart w:id="172" w:name="_Toc223312077"/>
      <w:bookmarkStart w:id="173" w:name="_Toc241587518"/>
      <w:bookmarkStart w:id="174" w:name="_Toc251788123"/>
      <w:r w:rsidRPr="0084698D">
        <w:rPr>
          <w:rStyle w:val="underline"/>
          <w:rFonts w:ascii="Helvetica" w:eastAsia="Calibri" w:hAnsi="Helvetica"/>
        </w:rPr>
        <w:lastRenderedPageBreak/>
        <w:t xml:space="preserve">Radiation – </w:t>
      </w:r>
      <w:bookmarkEnd w:id="171"/>
      <w:r w:rsidRPr="0084698D">
        <w:rPr>
          <w:rStyle w:val="underline"/>
          <w:rFonts w:ascii="Helvetica" w:eastAsia="Calibri" w:hAnsi="Helvetica"/>
        </w:rPr>
        <w:t>Internal Link</w:t>
      </w:r>
      <w:bookmarkEnd w:id="172"/>
      <w:bookmarkEnd w:id="173"/>
      <w:bookmarkEnd w:id="174"/>
    </w:p>
    <w:p w:rsidR="00A65C2A" w:rsidRPr="0084698D" w:rsidRDefault="00A65C2A" w:rsidP="0084698D">
      <w:pPr>
        <w:pStyle w:val="tag"/>
        <w:spacing w:line="276" w:lineRule="auto"/>
        <w:rPr>
          <w:rFonts w:ascii="Helvetica" w:hAnsi="Helvetica"/>
        </w:rPr>
      </w:pPr>
      <w:r w:rsidRPr="0084698D">
        <w:rPr>
          <w:rFonts w:ascii="Helvetica" w:hAnsi="Helvetica"/>
        </w:rPr>
        <w:t>Fallout won’t cause extinction – won’t stay radioactive long enough to spread globally</w:t>
      </w:r>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 xml:space="preserve">Martin, 1982 </w:t>
      </w:r>
    </w:p>
    <w:p w:rsidR="00A65C2A" w:rsidRPr="0084698D" w:rsidRDefault="00A65C2A" w:rsidP="0084698D">
      <w:pPr>
        <w:pStyle w:val="card"/>
        <w:spacing w:line="276" w:lineRule="auto"/>
        <w:rPr>
          <w:rFonts w:ascii="Helvetica" w:hAnsi="Helvetica"/>
        </w:rPr>
      </w:pPr>
      <w:r w:rsidRPr="0084698D">
        <w:rPr>
          <w:rFonts w:ascii="Helvetica" w:hAnsi="Helvetica"/>
        </w:rPr>
        <w:t>Brian, associate professor in Science, Technology and Society at the University of Wollongong, “The Global Health Effects of Nuclear War,” Current Affairs, December 7, www.uow.edu.au/arts/sts/bmartin/pubs/82cab/index.html#explosive)</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highlight w:val="cyan"/>
        </w:rPr>
        <w:t>By the time stratospheric fallout reaches the earth, its radioactivity is greatly reduced</w:t>
      </w:r>
      <w:r w:rsidRPr="0084698D">
        <w:rPr>
          <w:rFonts w:ascii="Helvetica" w:hAnsi="Helvetica"/>
        </w:rPr>
        <w:t xml:space="preserve">. For example, </w:t>
      </w:r>
      <w:r w:rsidRPr="0084698D">
        <w:rPr>
          <w:rStyle w:val="underline"/>
          <w:rFonts w:ascii="Helvetica" w:hAnsi="Helvetica"/>
        </w:rPr>
        <w:t>after one year, the time typically required for any sizable amount of fission products to move from the northern to the southern stratosphere, the rate of decay will be less than a hundred thousandth of what it was</w:t>
      </w:r>
      <w:r w:rsidRPr="0084698D">
        <w:rPr>
          <w:rFonts w:ascii="Helvetica" w:hAnsi="Helvetica"/>
        </w:rPr>
        <w:t xml:space="preserve"> one hour after the blast. It is for this reason that </w:t>
      </w:r>
      <w:r w:rsidRPr="0084698D">
        <w:rPr>
          <w:rStyle w:val="underline"/>
          <w:rFonts w:ascii="Helvetica" w:hAnsi="Helvetica"/>
          <w:highlight w:val="cyan"/>
        </w:rPr>
        <w:t>stratospheric fallout does not have the potential to cause widespread and immediate sickness or death.</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pStyle w:val="tag"/>
        <w:spacing w:line="276" w:lineRule="auto"/>
        <w:rPr>
          <w:rFonts w:ascii="Helvetica" w:hAnsi="Helvetica"/>
        </w:rPr>
      </w:pPr>
      <w:bookmarkStart w:id="175" w:name="_Toc209415339"/>
      <w:bookmarkStart w:id="176" w:name="_Toc218890815"/>
      <w:r w:rsidRPr="0084698D">
        <w:rPr>
          <w:rFonts w:ascii="Helvetica" w:hAnsi="Helvetica"/>
        </w:rPr>
        <w:t>Airbursts solve – radiation is either in the atmosphere until its safe or is rained out into isolated hot zone</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Fig. 1.4. An air burst. </w:t>
      </w:r>
      <w:r w:rsidRPr="0084698D">
        <w:rPr>
          <w:rStyle w:val="underline"/>
          <w:rFonts w:ascii="Helvetica" w:hAnsi="Helvetica"/>
          <w:highlight w:val="cyan"/>
        </w:rPr>
        <w:t>The fireball does not touch the ground</w:t>
      </w:r>
      <w:r w:rsidRPr="0084698D">
        <w:rPr>
          <w:rStyle w:val="underline"/>
          <w:rFonts w:ascii="Helvetica" w:hAnsi="Helvetica"/>
        </w:rPr>
        <w:t xml:space="preserve">. No crater. </w:t>
      </w:r>
      <w:r w:rsidRPr="0084698D">
        <w:rPr>
          <w:rStyle w:val="underline"/>
          <w:rFonts w:ascii="Helvetica" w:hAnsi="Helvetica"/>
          <w:highlight w:val="cyan"/>
        </w:rPr>
        <w:t>An air burst produces only extremely small radioactive particles-</w:t>
      </w:r>
      <w:r w:rsidRPr="0084698D">
        <w:rPr>
          <w:rStyle w:val="underline"/>
          <w:rFonts w:ascii="Helvetica" w:hAnsi="Helvetica"/>
        </w:rPr>
        <w:t xml:space="preserve">so small that </w:t>
      </w:r>
      <w:r w:rsidRPr="0084698D">
        <w:rPr>
          <w:rStyle w:val="underline"/>
          <w:rFonts w:ascii="Helvetica" w:hAnsi="Helvetica"/>
          <w:highlight w:val="cyan"/>
        </w:rPr>
        <w:t>they are airborne</w:t>
      </w:r>
      <w:r w:rsidRPr="0084698D">
        <w:rPr>
          <w:rStyle w:val="underline"/>
          <w:rFonts w:ascii="Helvetica" w:hAnsi="Helvetica"/>
        </w:rPr>
        <w:t xml:space="preserve"> </w:t>
      </w:r>
      <w:r w:rsidRPr="0084698D">
        <w:rPr>
          <w:rStyle w:val="underline"/>
          <w:rFonts w:ascii="Helvetica" w:hAnsi="Helvetica"/>
          <w:highlight w:val="cyan"/>
        </w:rPr>
        <w:t>for</w:t>
      </w:r>
      <w:r w:rsidRPr="0084698D">
        <w:rPr>
          <w:rFonts w:ascii="Helvetica" w:hAnsi="Helvetica"/>
        </w:rPr>
        <w:t xml:space="preserve"> days to </w:t>
      </w:r>
      <w:r w:rsidRPr="0084698D">
        <w:rPr>
          <w:rStyle w:val="underline"/>
          <w:rFonts w:ascii="Helvetica" w:hAnsi="Helvetica"/>
        </w:rPr>
        <w:t>y</w:t>
      </w:r>
      <w:r w:rsidRPr="0084698D">
        <w:rPr>
          <w:rStyle w:val="underline"/>
          <w:rFonts w:ascii="Helvetica" w:hAnsi="Helvetica"/>
          <w:highlight w:val="cyan"/>
        </w:rPr>
        <w:t>ears unless brought to earth</w:t>
      </w:r>
      <w:r w:rsidRPr="0084698D">
        <w:rPr>
          <w:rStyle w:val="underline"/>
          <w:rFonts w:ascii="Helvetica" w:hAnsi="Helvetica"/>
        </w:rPr>
        <w:t xml:space="preserve"> by rain or snow. </w:t>
      </w:r>
      <w:r w:rsidRPr="0084698D">
        <w:rPr>
          <w:rStyle w:val="underline"/>
          <w:rFonts w:ascii="Helvetica" w:hAnsi="Helvetica"/>
          <w:highlight w:val="cyan"/>
        </w:rPr>
        <w:t>Wet deposition</w:t>
      </w:r>
      <w:r w:rsidRPr="0084698D">
        <w:rPr>
          <w:rStyle w:val="underline"/>
          <w:rFonts w:ascii="Helvetica" w:hAnsi="Helvetica"/>
        </w:rPr>
        <w:t xml:space="preserve"> of fallout from both surface and air bursts </w:t>
      </w:r>
      <w:r w:rsidRPr="0084698D">
        <w:rPr>
          <w:rStyle w:val="underline"/>
          <w:rFonts w:ascii="Helvetica" w:hAnsi="Helvetica"/>
          <w:highlight w:val="cyan"/>
        </w:rPr>
        <w:t>can result in '"hot spots</w:t>
      </w:r>
      <w:r w:rsidRPr="0084698D">
        <w:rPr>
          <w:rFonts w:ascii="Helvetica" w:hAnsi="Helvetica"/>
        </w:rPr>
        <w:t xml:space="preserve">" at, </w:t>
      </w:r>
      <w:r w:rsidRPr="0084698D">
        <w:rPr>
          <w:rStyle w:val="underline"/>
          <w:rFonts w:ascii="Helvetica" w:hAnsi="Helvetica"/>
        </w:rPr>
        <w:t>close to,</w:t>
      </w:r>
      <w:r w:rsidRPr="0084698D">
        <w:rPr>
          <w:rFonts w:ascii="Helvetica" w:hAnsi="Helvetica"/>
        </w:rPr>
        <w:t xml:space="preserve"> or far from </w:t>
      </w:r>
      <w:r w:rsidRPr="0084698D">
        <w:rPr>
          <w:rStyle w:val="underline"/>
          <w:rFonts w:ascii="Helvetica" w:hAnsi="Helvetica"/>
        </w:rPr>
        <w:t>ground zero.</w:t>
      </w:r>
      <w:r w:rsidRPr="0084698D">
        <w:rPr>
          <w:rFonts w:ascii="Helvetica" w:hAnsi="Helvetica"/>
        </w:rPr>
        <w:t xml:space="preserve"> However, </w:t>
      </w:r>
      <w:r w:rsidRPr="0084698D">
        <w:rPr>
          <w:rStyle w:val="underline"/>
          <w:rFonts w:ascii="Helvetica" w:hAnsi="Helvetica"/>
        </w:rPr>
        <w:t xml:space="preserve">such </w:t>
      </w:r>
      <w:r w:rsidRPr="0084698D">
        <w:rPr>
          <w:rStyle w:val="underline"/>
          <w:rFonts w:ascii="Helvetica" w:hAnsi="Helvetica"/>
          <w:highlight w:val="cyan"/>
        </w:rPr>
        <w:t>'"hot spots</w:t>
      </w:r>
      <w:r w:rsidRPr="0084698D">
        <w:rPr>
          <w:rStyle w:val="underline"/>
          <w:rFonts w:ascii="Helvetica" w:hAnsi="Helvetica"/>
        </w:rPr>
        <w:t xml:space="preserve">" </w:t>
      </w:r>
      <w:r w:rsidRPr="0084698D">
        <w:rPr>
          <w:rFonts w:ascii="Helvetica" w:hAnsi="Helvetica"/>
        </w:rPr>
        <w:t xml:space="preserve">from air bursts </w:t>
      </w:r>
      <w:r w:rsidRPr="0084698D">
        <w:rPr>
          <w:rStyle w:val="underline"/>
          <w:rFonts w:ascii="Helvetica" w:hAnsi="Helvetica"/>
          <w:highlight w:val="cyan"/>
        </w:rPr>
        <w:t xml:space="preserve">are </w:t>
      </w:r>
      <w:r w:rsidRPr="0084698D">
        <w:rPr>
          <w:rStyle w:val="underline"/>
          <w:rFonts w:ascii="Helvetica" w:hAnsi="Helvetica"/>
        </w:rPr>
        <w:t xml:space="preserve">much </w:t>
      </w:r>
      <w:r w:rsidRPr="0084698D">
        <w:rPr>
          <w:rStyle w:val="underline"/>
          <w:rFonts w:ascii="Helvetica" w:hAnsi="Helvetica"/>
          <w:highlight w:val="cyan"/>
        </w:rPr>
        <w:t>less dangerous than the fallout produced by</w:t>
      </w:r>
      <w:r w:rsidRPr="0084698D">
        <w:rPr>
          <w:rFonts w:ascii="Helvetica" w:hAnsi="Helvetica"/>
        </w:rPr>
        <w:t xml:space="preserve"> the surface or near-</w:t>
      </w:r>
      <w:r w:rsidRPr="0084698D">
        <w:rPr>
          <w:rStyle w:val="underline"/>
          <w:rFonts w:ascii="Helvetica" w:hAnsi="Helvetica"/>
          <w:highlight w:val="cyan"/>
        </w:rPr>
        <w:t xml:space="preserve">surface bursting </w:t>
      </w:r>
      <w:r w:rsidRPr="0084698D">
        <w:rPr>
          <w:rStyle w:val="underline"/>
          <w:rFonts w:ascii="Helvetica" w:hAnsi="Helvetica"/>
        </w:rPr>
        <w:t>of the same weapons</w:t>
      </w:r>
      <w:r w:rsidRPr="0084698D">
        <w:rPr>
          <w:rFonts w:ascii="Helvetica" w:hAnsi="Helvetica"/>
          <w:highlight w:val="cyan"/>
        </w:rPr>
        <w:t>.</w:t>
      </w:r>
      <w:r w:rsidRPr="0084698D">
        <w:rPr>
          <w:rFonts w:ascii="Helvetica" w:hAnsi="Helvetica"/>
        </w:rPr>
        <w:br/>
        <w:t xml:space="preserve">The main dangers from an air burst are the blast effects, the thermal pulses of intense light and heat radiation, and the very penetrating initial nuclear radiation from the fireball. ORNL.DWG 78.6267 </w:t>
      </w:r>
      <w:r w:rsidRPr="0084698D">
        <w:rPr>
          <w:rFonts w:ascii="Helvetica" w:hAnsi="Helvetica"/>
        </w:rPr>
        <w:br/>
      </w:r>
    </w:p>
    <w:bookmarkEnd w:id="175"/>
    <w:bookmarkEnd w:id="176"/>
    <w:p w:rsidR="00A65C2A" w:rsidRPr="0084698D" w:rsidRDefault="00A65C2A" w:rsidP="0084698D">
      <w:pPr>
        <w:spacing w:line="276" w:lineRule="auto"/>
        <w:rPr>
          <w:rStyle w:val="cite"/>
          <w:rFonts w:ascii="Helvetica" w:hAnsi="Helvetica"/>
        </w:rPr>
      </w:pPr>
      <w:r w:rsidRPr="0084698D">
        <w:rPr>
          <w:rStyle w:val="cite"/>
          <w:rFonts w:ascii="Helvetica" w:hAnsi="Helvetica"/>
        </w:rPr>
        <w:t>Fallout from nuclear war is not a problem – clean fusion bombs</w:t>
      </w:r>
    </w:p>
    <w:p w:rsidR="00A65C2A" w:rsidRPr="0084698D" w:rsidRDefault="00A65C2A" w:rsidP="0084698D">
      <w:pPr>
        <w:spacing w:line="276" w:lineRule="auto"/>
        <w:rPr>
          <w:rStyle w:val="cite"/>
          <w:rFonts w:ascii="Helvetica" w:hAnsi="Helvetica"/>
        </w:rPr>
      </w:pPr>
      <w:r w:rsidRPr="0084698D">
        <w:rPr>
          <w:rStyle w:val="cite"/>
          <w:rFonts w:ascii="Helvetica" w:hAnsi="Helvetica"/>
        </w:rPr>
        <w:t>Think Quest, 2000</w:t>
      </w:r>
    </w:p>
    <w:p w:rsidR="00A65C2A" w:rsidRPr="0084698D" w:rsidRDefault="00A65C2A" w:rsidP="0084698D">
      <w:pPr>
        <w:pStyle w:val="card"/>
        <w:spacing w:line="276" w:lineRule="auto"/>
        <w:rPr>
          <w:rFonts w:ascii="Helvetica" w:hAnsi="Helvetica"/>
        </w:rPr>
      </w:pPr>
      <w:r w:rsidRPr="0084698D">
        <w:rPr>
          <w:rFonts w:ascii="Helvetica" w:hAnsi="Helvetica"/>
        </w:rPr>
        <w:t>(“The World of Nuclear Science,” http://library.thinkquest.org/C004606/applications/thermowpn.shtml)</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Thermonuclear weapons are considered to be highly tactical, because they can destroy armed forces and infrastructure easily, but do not produce as much radioactive fallout</w:t>
      </w:r>
      <w:r w:rsidRPr="0084698D">
        <w:rPr>
          <w:rFonts w:ascii="Helvetica" w:hAnsi="Helvetica"/>
        </w:rPr>
        <w:t xml:space="preserve"> compared to fission-based weapons. The fallout from thermonuclear weapons is due primarily to the fission trigger. </w:t>
      </w:r>
      <w:r w:rsidRPr="0084698D">
        <w:rPr>
          <w:rStyle w:val="underline"/>
          <w:rFonts w:ascii="Helvetica" w:hAnsi="Helvetica"/>
        </w:rPr>
        <w:t xml:space="preserve">Thus </w:t>
      </w:r>
      <w:r w:rsidRPr="0084698D">
        <w:rPr>
          <w:rStyle w:val="underline"/>
          <w:rFonts w:ascii="Helvetica" w:hAnsi="Helvetica"/>
          <w:highlight w:val="cyan"/>
        </w:rPr>
        <w:t xml:space="preserve">thermonuclear </w:t>
      </w:r>
      <w:r w:rsidRPr="0084698D">
        <w:rPr>
          <w:rStyle w:val="underline"/>
          <w:rFonts w:ascii="Helvetica" w:hAnsi="Helvetica"/>
          <w:highlight w:val="cyan"/>
        </w:rPr>
        <w:lastRenderedPageBreak/>
        <w:t>weapons are</w:t>
      </w:r>
      <w:r w:rsidRPr="0084698D">
        <w:rPr>
          <w:rStyle w:val="underline"/>
          <w:rFonts w:ascii="Helvetica" w:hAnsi="Helvetica"/>
        </w:rPr>
        <w:t xml:space="preserve"> sometimes called "</w:t>
      </w:r>
      <w:r w:rsidRPr="0084698D">
        <w:rPr>
          <w:rStyle w:val="underline"/>
          <w:rFonts w:ascii="Helvetica" w:hAnsi="Helvetica"/>
          <w:highlight w:val="cyan"/>
        </w:rPr>
        <w:t>clean" bombs</w:t>
      </w:r>
      <w:r w:rsidRPr="0084698D">
        <w:rPr>
          <w:rFonts w:ascii="Helvetica" w:hAnsi="Helvetica"/>
          <w:b/>
        </w:rPr>
        <w:t>.</w:t>
      </w:r>
      <w:r w:rsidRPr="0084698D">
        <w:rPr>
          <w:rFonts w:ascii="Helvetica" w:hAnsi="Helvetica"/>
        </w:rPr>
        <w:t xml:space="preserve"> Technically a clean bomb is defined as one where significantly more than half of the destructive power arises from fusion. So-called "radiation fusion bombs", also known as neutron bombs are examples of clean weapons. However, these bombs make nearby objects and structures radioactive because of the number and speed of the released neutrons. Still, </w:t>
      </w:r>
      <w:r w:rsidRPr="0084698D">
        <w:rPr>
          <w:rStyle w:val="underline"/>
          <w:rFonts w:ascii="Helvetica" w:hAnsi="Helvetica"/>
          <w:highlight w:val="cyan"/>
        </w:rPr>
        <w:t>the radioactive fallout from a "clean" bomb is significantly less than that from a fission weapon</w:t>
      </w:r>
      <w:r w:rsidRPr="0084698D">
        <w:rPr>
          <w:rFonts w:ascii="Helvetica" w:hAnsi="Helvetica"/>
        </w:rPr>
        <w:t>. There are in fact still some fears today about whether the Hiroshima and Nagasaki sites in Japan, bombed by the US in World War II, are safe from radiation. (This was one of the factors that made the death toll hard to accurately quantify.)</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77" w:name="_Toc241587519"/>
      <w:bookmarkStart w:id="178" w:name="_Toc251788124"/>
      <w:r w:rsidRPr="0084698D">
        <w:rPr>
          <w:rStyle w:val="underline"/>
          <w:rFonts w:ascii="Helvetica" w:hAnsi="Helvetica"/>
        </w:rPr>
        <w:lastRenderedPageBreak/>
        <w:t>Internal Link – Yes Airburst</w:t>
      </w:r>
      <w:bookmarkEnd w:id="177"/>
      <w:bookmarkEnd w:id="178"/>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Airbursts are the most tactical</w:t>
      </w:r>
    </w:p>
    <w:p w:rsidR="00A65C2A" w:rsidRPr="0084698D" w:rsidRDefault="00A65C2A" w:rsidP="0084698D">
      <w:pPr>
        <w:pStyle w:val="card"/>
        <w:spacing w:line="276" w:lineRule="auto"/>
        <w:rPr>
          <w:rFonts w:ascii="Helvetica" w:hAnsi="Helvetica"/>
        </w:rPr>
      </w:pPr>
    </w:p>
    <w:p w:rsidR="00A65C2A" w:rsidRPr="0084698D" w:rsidRDefault="00A65C2A" w:rsidP="0084698D">
      <w:pPr>
        <w:spacing w:line="276" w:lineRule="auto"/>
        <w:rPr>
          <w:rFonts w:ascii="Helvetica" w:hAnsi="Helvetica"/>
          <w:kern w:val="36"/>
        </w:rPr>
      </w:pPr>
      <w:r w:rsidRPr="0084698D">
        <w:rPr>
          <w:rStyle w:val="cite"/>
          <w:rFonts w:ascii="Helvetica" w:hAnsi="Helvetica"/>
        </w:rPr>
        <w:t>FAS</w:t>
      </w:r>
      <w:r w:rsidRPr="0084698D">
        <w:rPr>
          <w:rFonts w:ascii="Helvetica" w:hAnsi="Helvetica"/>
          <w:kern w:val="36"/>
        </w:rPr>
        <w:t xml:space="preserve">, updated </w:t>
      </w:r>
      <w:r w:rsidRPr="0084698D">
        <w:rPr>
          <w:rFonts w:ascii="Helvetica" w:hAnsi="Helvetica"/>
          <w:bCs/>
        </w:rPr>
        <w:t xml:space="preserve">October 21, </w:t>
      </w:r>
      <w:r w:rsidRPr="0084698D">
        <w:rPr>
          <w:rStyle w:val="cite"/>
          <w:rFonts w:ascii="Helvetica" w:hAnsi="Helvetica"/>
        </w:rPr>
        <w:t>1998</w:t>
      </w:r>
    </w:p>
    <w:p w:rsidR="00A65C2A" w:rsidRPr="0084698D" w:rsidRDefault="00A65C2A" w:rsidP="0084698D">
      <w:pPr>
        <w:pStyle w:val="card"/>
        <w:spacing w:line="276" w:lineRule="auto"/>
        <w:rPr>
          <w:rFonts w:ascii="Helvetica" w:hAnsi="Helvetica"/>
          <w:kern w:val="36"/>
        </w:rPr>
      </w:pPr>
      <w:r w:rsidRPr="0084698D">
        <w:rPr>
          <w:rFonts w:ascii="Helvetica" w:hAnsi="Helvetica"/>
          <w:kern w:val="36"/>
        </w:rPr>
        <w:t>Federation of American Scientists, “Nuclear Weapon Effects” www.fas.org/nuke/intro/nuke/effects.htm</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Air Bursts. </w:t>
      </w:r>
      <w:r w:rsidRPr="0084698D">
        <w:rPr>
          <w:rStyle w:val="underline"/>
          <w:rFonts w:ascii="Helvetica" w:hAnsi="Helvetica"/>
        </w:rPr>
        <w:t>An air burst is an explosion in which a weapon is detonated</w:t>
      </w:r>
      <w:r w:rsidRPr="0084698D">
        <w:rPr>
          <w:rFonts w:ascii="Helvetica" w:hAnsi="Helvetica"/>
        </w:rPr>
        <w:t xml:space="preserve"> in air at an altitude below 30 km but </w:t>
      </w:r>
      <w:r w:rsidRPr="0084698D">
        <w:rPr>
          <w:rStyle w:val="underline"/>
          <w:rFonts w:ascii="Helvetica" w:hAnsi="Helvetica"/>
        </w:rPr>
        <w:t xml:space="preserve">at sufficient height that the fireball does not contact the surface of the earth. </w:t>
      </w:r>
      <w:r w:rsidRPr="0084698D">
        <w:rPr>
          <w:rFonts w:ascii="Helvetica" w:hAnsi="Helvetica"/>
        </w:rPr>
        <w:t xml:space="preserve">After such a burst, blast may cause considerable damage and injury. </w:t>
      </w:r>
      <w:r w:rsidRPr="0084698D">
        <w:rPr>
          <w:rStyle w:val="underline"/>
          <w:rFonts w:ascii="Helvetica" w:hAnsi="Helvetica"/>
          <w:highlight w:val="cyan"/>
        </w:rPr>
        <w:t>The altitude of an air burst can be varied to obtain maximum blast</w:t>
      </w:r>
      <w:r w:rsidRPr="0084698D">
        <w:rPr>
          <w:rFonts w:ascii="Helvetica" w:hAnsi="Helvetica"/>
        </w:rPr>
        <w:t xml:space="preserve"> effects, maximum thermal effects, desired radiation effects, or a balanced combination of these effects. Burns to exposed skin may be produced over many square kilometers and eye injuries over a still larger area. Initial nuclear radiation will be a significant hazard with smaller weapons, but the fallout hazard can be ignored as </w:t>
      </w:r>
      <w:r w:rsidRPr="0084698D">
        <w:rPr>
          <w:rStyle w:val="underline"/>
          <w:rFonts w:ascii="Helvetica" w:hAnsi="Helvetica"/>
          <w:highlight w:val="cyan"/>
        </w:rPr>
        <w:t>there is essentially no local fallout from an air burst</w:t>
      </w:r>
      <w:r w:rsidRPr="0084698D">
        <w:rPr>
          <w:rStyle w:val="underline"/>
          <w:rFonts w:ascii="Helvetica" w:hAnsi="Helvetica"/>
        </w:rPr>
        <w:t>.</w:t>
      </w:r>
      <w:r w:rsidRPr="0084698D">
        <w:rPr>
          <w:rFonts w:ascii="Helvetica" w:hAnsi="Helvetica"/>
        </w:rPr>
        <w:t xml:space="preserve"> The fission products are generally dispersed over a large area of the globe unless there is local rainfall resulting in localized fallout. </w:t>
      </w:r>
      <w:r w:rsidRPr="0084698D">
        <w:rPr>
          <w:rStyle w:val="underline"/>
          <w:rFonts w:ascii="Helvetica" w:hAnsi="Helvetica"/>
        </w:rPr>
        <w:t>In the vicinity of ground zero, there may be a small area of neutron-induced activity</w:t>
      </w:r>
      <w:r w:rsidRPr="0084698D">
        <w:rPr>
          <w:rFonts w:ascii="Helvetica" w:hAnsi="Helvetica"/>
        </w:rPr>
        <w:t xml:space="preserve"> which could be hazardous to troops required to pass through the area. </w:t>
      </w:r>
      <w:r w:rsidRPr="0084698D">
        <w:rPr>
          <w:rStyle w:val="underline"/>
          <w:rFonts w:ascii="Helvetica" w:hAnsi="Helvetica"/>
          <w:highlight w:val="cyan"/>
        </w:rPr>
        <w:t>Tactically, air bursts are the most likely to be used against ground forces.</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79" w:name="_Toc223312078"/>
      <w:bookmarkStart w:id="180" w:name="_Toc241587520"/>
      <w:bookmarkStart w:id="181" w:name="_Toc251788125"/>
      <w:r w:rsidRPr="0084698D">
        <w:rPr>
          <w:rStyle w:val="underline"/>
          <w:rFonts w:ascii="Helvetica" w:hAnsi="Helvetica"/>
        </w:rPr>
        <w:lastRenderedPageBreak/>
        <w:t>A/T: Children</w:t>
      </w:r>
      <w:bookmarkEnd w:id="179"/>
      <w:bookmarkEnd w:id="180"/>
      <w:bookmarkEnd w:id="181"/>
    </w:p>
    <w:p w:rsidR="00A65C2A" w:rsidRPr="0084698D" w:rsidRDefault="00A65C2A" w:rsidP="0084698D">
      <w:pPr>
        <w:spacing w:line="276" w:lineRule="auto"/>
        <w:rPr>
          <w:rFonts w:ascii="Helvetica" w:hAnsi="Helvetica"/>
        </w:rPr>
      </w:pPr>
      <w:r w:rsidRPr="0084698D">
        <w:rPr>
          <w:rFonts w:ascii="Helvetica" w:hAnsi="Helvetica"/>
        </w:rPr>
        <w:t>Genetic defects aren’t passed on to children – this is the most qualified source</w:t>
      </w:r>
    </w:p>
    <w:p w:rsidR="00A65C2A" w:rsidRPr="0084698D" w:rsidRDefault="00A65C2A" w:rsidP="0084698D">
      <w:pPr>
        <w:spacing w:line="276" w:lineRule="auto"/>
        <w:rPr>
          <w:rStyle w:val="underline"/>
          <w:rFonts w:ascii="Helvetica" w:hAnsi="Helvetica"/>
        </w:rPr>
      </w:pPr>
    </w:p>
    <w:p w:rsidR="00A65C2A" w:rsidRPr="0084698D" w:rsidRDefault="00A65C2A" w:rsidP="0084698D">
      <w:pPr>
        <w:spacing w:line="276" w:lineRule="auto"/>
        <w:rPr>
          <w:rFonts w:ascii="Helvetica" w:hAnsi="Helvetica"/>
        </w:rPr>
      </w:pPr>
      <w:r w:rsidRPr="0084698D">
        <w:rPr>
          <w:rStyle w:val="cite"/>
          <w:rFonts w:ascii="Helvetica" w:hAnsi="Helvetica"/>
        </w:rPr>
        <w:t>RERF, 2007</w:t>
      </w:r>
      <w:r w:rsidRPr="0084698D">
        <w:rPr>
          <w:rFonts w:ascii="Helvetica" w:hAnsi="Helvetica"/>
        </w:rPr>
        <w:t xml:space="preserve"> Radiation Effects Research Foundation, Cooperative Japan-US research Organization, FAQ</w:t>
      </w:r>
    </w:p>
    <w:p w:rsidR="00A65C2A" w:rsidRPr="0084698D" w:rsidRDefault="00A65C2A" w:rsidP="0084698D">
      <w:pPr>
        <w:pStyle w:val="NoSpacing"/>
        <w:spacing w:line="276" w:lineRule="auto"/>
        <w:rPr>
          <w:rStyle w:val="underline"/>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sz w:val="12"/>
          <w:szCs w:val="12"/>
        </w:rPr>
        <w:t>Q7.</w:t>
      </w:r>
      <w:r w:rsidRPr="0084698D">
        <w:rPr>
          <w:rStyle w:val="underline"/>
          <w:rFonts w:ascii="Helvetica" w:hAnsi="Helvetica"/>
        </w:rPr>
        <w:t xml:space="preserve"> </w:t>
      </w:r>
      <w:r w:rsidRPr="0084698D">
        <w:rPr>
          <w:rStyle w:val="underline"/>
          <w:rFonts w:ascii="Helvetica" w:hAnsi="Helvetica"/>
          <w:highlight w:val="cyan"/>
        </w:rPr>
        <w:t>What health effects have been seen among the children born to atomic-bomb survivors</w:t>
      </w:r>
      <w:r w:rsidRPr="0084698D">
        <w:rPr>
          <w:rStyle w:val="underline"/>
          <w:rFonts w:ascii="Helvetica" w:hAnsi="Helvetica"/>
        </w:rPr>
        <w:t xml:space="preserve">? </w:t>
      </w:r>
      <w:r w:rsidRPr="0084698D">
        <w:rPr>
          <w:rFonts w:ascii="Helvetica" w:hAnsi="Helvetica"/>
          <w:sz w:val="12"/>
          <w:szCs w:val="12"/>
        </w:rPr>
        <w:t xml:space="preserve">A7. This was one of the earliest concerns in the aftermath of the bombings. </w:t>
      </w:r>
      <w:r w:rsidRPr="0084698D">
        <w:rPr>
          <w:rStyle w:val="underline"/>
          <w:rFonts w:ascii="Helvetica" w:hAnsi="Helvetica"/>
          <w:highlight w:val="cyan"/>
        </w:rPr>
        <w:t xml:space="preserve">Efforts </w:t>
      </w:r>
      <w:r w:rsidRPr="0084698D">
        <w:rPr>
          <w:rStyle w:val="underline"/>
          <w:rFonts w:ascii="Helvetica" w:hAnsi="Helvetica"/>
        </w:rPr>
        <w:t xml:space="preserve">to detect genetic effects were </w:t>
      </w:r>
      <w:r w:rsidRPr="0084698D">
        <w:rPr>
          <w:rStyle w:val="underline"/>
          <w:rFonts w:ascii="Helvetica" w:hAnsi="Helvetica"/>
          <w:highlight w:val="cyan"/>
        </w:rPr>
        <w:t>be</w:t>
      </w:r>
      <w:r w:rsidRPr="0084698D">
        <w:rPr>
          <w:rStyle w:val="underline"/>
          <w:rFonts w:ascii="Helvetica" w:hAnsi="Helvetica"/>
        </w:rPr>
        <w:t>gun in the late 1940s and</w:t>
      </w:r>
      <w:r w:rsidRPr="0084698D">
        <w:rPr>
          <w:rStyle w:val="underline"/>
          <w:rFonts w:ascii="Helvetica" w:hAnsi="Helvetica"/>
          <w:highlight w:val="cyan"/>
        </w:rPr>
        <w:t xml:space="preserve"> continue to this</w:t>
      </w:r>
      <w:r w:rsidRPr="0084698D">
        <w:rPr>
          <w:rStyle w:val="underline"/>
          <w:rFonts w:ascii="Helvetica" w:hAnsi="Helvetica"/>
        </w:rPr>
        <w:t xml:space="preserve"> </w:t>
      </w:r>
      <w:r w:rsidRPr="0084698D">
        <w:rPr>
          <w:rStyle w:val="underline"/>
          <w:rFonts w:ascii="Helvetica" w:hAnsi="Helvetica"/>
          <w:highlight w:val="cyan"/>
        </w:rPr>
        <w:t>day</w:t>
      </w:r>
      <w:r w:rsidRPr="0084698D">
        <w:rPr>
          <w:rFonts w:ascii="Helvetica" w:hAnsi="Helvetica"/>
          <w:sz w:val="12"/>
          <w:szCs w:val="12"/>
        </w:rPr>
        <w:t xml:space="preserve">. Thus far, </w:t>
      </w:r>
      <w:r w:rsidRPr="0084698D">
        <w:rPr>
          <w:rStyle w:val="underline"/>
          <w:rFonts w:ascii="Helvetica" w:hAnsi="Helvetica"/>
          <w:highlight w:val="cyan"/>
        </w:rPr>
        <w:t>no evidence of genetic effects has been found</w:t>
      </w:r>
      <w:r w:rsidRPr="0084698D">
        <w:rPr>
          <w:rStyle w:val="underline"/>
          <w:rFonts w:ascii="Helvetica" w:hAnsi="Helvetica"/>
        </w:rPr>
        <w:t xml:space="preserve">. </w:t>
      </w:r>
      <w:r w:rsidRPr="0084698D">
        <w:rPr>
          <w:rFonts w:ascii="Helvetica" w:hAnsi="Helvetica"/>
          <w:sz w:val="12"/>
          <w:szCs w:val="12"/>
        </w:rPr>
        <w:t>Recent advances in molecular biology may make it possible to detect genetic changes at the gene (DNA) level at some time in the future. RERF scientists are working to preserve blood samples that can be used for such studies as suitably powerful techniques are developed (see Repository of biological materials). Monitoring of deaths and cancer incidence in the children of survivors also is continuing.</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Any mutations due to radiation are not passed to children – no risk of extinction</w:t>
      </w:r>
    </w:p>
    <w:p w:rsidR="00A65C2A" w:rsidRPr="0084698D" w:rsidRDefault="00A65C2A" w:rsidP="0084698D">
      <w:pPr>
        <w:spacing w:line="276" w:lineRule="auto"/>
        <w:rPr>
          <w:rFonts w:ascii="Helvetica" w:hAnsi="Helvetica"/>
          <w:kern w:val="36"/>
        </w:rPr>
      </w:pPr>
      <w:r w:rsidRPr="0084698D">
        <w:rPr>
          <w:rStyle w:val="cite"/>
          <w:rFonts w:ascii="Helvetica" w:hAnsi="Helvetica"/>
        </w:rPr>
        <w:t>Innovations Report</w:t>
      </w:r>
      <w:r w:rsidRPr="0084698D">
        <w:rPr>
          <w:rFonts w:ascii="Helvetica" w:hAnsi="Helvetica"/>
        </w:rPr>
        <w:t xml:space="preserve">, </w:t>
      </w:r>
      <w:r w:rsidRPr="0084698D">
        <w:rPr>
          <w:rStyle w:val="cite"/>
          <w:rFonts w:ascii="Helvetica" w:hAnsi="Helvetica"/>
        </w:rPr>
        <w:t>2002</w:t>
      </w:r>
      <w:r w:rsidRPr="0084698D">
        <w:rPr>
          <w:rStyle w:val="underline"/>
          <w:rFonts w:ascii="Helvetica" w:hAnsi="Helvetica"/>
        </w:rPr>
        <w:t xml:space="preserve"> </w:t>
      </w:r>
      <w:r w:rsidRPr="0084698D">
        <w:rPr>
          <w:rFonts w:ascii="Helvetica" w:hAnsi="Helvetica"/>
        </w:rPr>
        <w:t xml:space="preserve"> </w:t>
      </w:r>
      <w:proofErr w:type="spellStart"/>
      <w:r w:rsidRPr="0084698D">
        <w:rPr>
          <w:rFonts w:ascii="Helvetica" w:hAnsi="Helvetica"/>
          <w:szCs w:val="20"/>
        </w:rPr>
        <w:t>Nächste</w:t>
      </w:r>
      <w:proofErr w:type="spellEnd"/>
      <w:r w:rsidRPr="0084698D">
        <w:rPr>
          <w:rFonts w:ascii="Helvetica" w:hAnsi="Helvetica"/>
          <w:szCs w:val="20"/>
        </w:rPr>
        <w:t xml:space="preserve"> </w:t>
      </w:r>
      <w:proofErr w:type="spellStart"/>
      <w:r w:rsidRPr="0084698D">
        <w:rPr>
          <w:rFonts w:ascii="Helvetica" w:hAnsi="Helvetica"/>
          <w:szCs w:val="20"/>
        </w:rPr>
        <w:t>Meldung</w:t>
      </w:r>
      <w:proofErr w:type="spellEnd"/>
      <w:r w:rsidRPr="0084698D">
        <w:rPr>
          <w:rFonts w:ascii="Helvetica" w:hAnsi="Helvetica"/>
          <w:szCs w:val="20"/>
        </w:rPr>
        <w:t>, “</w:t>
      </w:r>
      <w:r w:rsidRPr="0084698D">
        <w:rPr>
          <w:rFonts w:ascii="Helvetica" w:hAnsi="Helvetica"/>
          <w:kern w:val="36"/>
          <w:szCs w:val="20"/>
        </w:rPr>
        <w:t>Sperm and eggs fall foul of fallout,” 2 August</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sz w:val="12"/>
          <w:szCs w:val="12"/>
        </w:rPr>
        <w:t xml:space="preserve">The </w:t>
      </w:r>
      <w:r w:rsidRPr="0084698D">
        <w:rPr>
          <w:rStyle w:val="underline"/>
          <w:rFonts w:ascii="Helvetica" w:hAnsi="Helvetica"/>
        </w:rPr>
        <w:t>researchers still do not know whether this genetic damage has caused health problems for the area’s children</w:t>
      </w:r>
      <w:r w:rsidRPr="0084698D">
        <w:rPr>
          <w:rFonts w:ascii="Helvetica" w:hAnsi="Helvetica"/>
          <w:sz w:val="12"/>
          <w:szCs w:val="12"/>
        </w:rPr>
        <w:t xml:space="preserve">, </w:t>
      </w:r>
      <w:r w:rsidRPr="0084698D">
        <w:rPr>
          <w:rStyle w:val="underline"/>
          <w:rFonts w:ascii="Helvetica" w:hAnsi="Helvetica"/>
        </w:rPr>
        <w:t>or whether it will do so in the future, because mutations only rarely result in disease</w:t>
      </w:r>
      <w:r w:rsidRPr="0084698D">
        <w:rPr>
          <w:rFonts w:ascii="Helvetica" w:hAnsi="Helvetica"/>
          <w:sz w:val="12"/>
          <w:szCs w:val="12"/>
        </w:rPr>
        <w:t>. "It wouldn’t be surprising," says Goodhead. But researchers</w:t>
      </w:r>
      <w:r w:rsidRPr="0084698D">
        <w:rPr>
          <w:rFonts w:ascii="Helvetica" w:hAnsi="Helvetica"/>
        </w:rPr>
        <w:t xml:space="preserve"> </w:t>
      </w:r>
      <w:r w:rsidRPr="0084698D">
        <w:rPr>
          <w:rFonts w:ascii="Helvetica" w:hAnsi="Helvetica"/>
          <w:sz w:val="12"/>
          <w:szCs w:val="12"/>
        </w:rPr>
        <w:t xml:space="preserve">agree that </w:t>
      </w:r>
      <w:r w:rsidRPr="0084698D">
        <w:rPr>
          <w:rStyle w:val="underline"/>
          <w:rFonts w:ascii="Helvetica" w:hAnsi="Helvetica"/>
          <w:highlight w:val="cyan"/>
        </w:rPr>
        <w:t>any effects of inherited mutations are likely to be small</w:t>
      </w:r>
      <w:r w:rsidRPr="0084698D">
        <w:rPr>
          <w:rStyle w:val="underline"/>
          <w:rFonts w:ascii="Helvetica" w:hAnsi="Helvetica"/>
        </w:rPr>
        <w:t xml:space="preserve"> and difficult to detect </w:t>
      </w:r>
      <w:r w:rsidRPr="0084698D">
        <w:rPr>
          <w:rStyle w:val="underline"/>
          <w:rFonts w:ascii="Helvetica" w:hAnsi="Helvetica"/>
          <w:highlight w:val="cyan"/>
        </w:rPr>
        <w:t>against the normal incidence rates of cancer and disease.</w:t>
      </w:r>
      <w:r w:rsidRPr="0084698D">
        <w:rPr>
          <w:rStyle w:val="underline"/>
          <w:rFonts w:ascii="Helvetica" w:hAnsi="Helvetica"/>
        </w:rPr>
        <w:t xml:space="preserve"> People directly exposed to radiation by the atomic-bomb detonations</w:t>
      </w:r>
      <w:r w:rsidRPr="0084698D">
        <w:rPr>
          <w:rFonts w:ascii="Helvetica" w:hAnsi="Helvetica"/>
        </w:rPr>
        <w:t xml:space="preserve"> </w:t>
      </w:r>
      <w:r w:rsidRPr="0084698D">
        <w:rPr>
          <w:rFonts w:ascii="Helvetica" w:hAnsi="Helvetica"/>
          <w:sz w:val="12"/>
          <w:szCs w:val="12"/>
        </w:rPr>
        <w:t>in Japan during the Second World War and by nuclear accidents such as Chernobyl,</w:t>
      </w:r>
      <w:r w:rsidRPr="0084698D">
        <w:rPr>
          <w:rFonts w:ascii="Helvetica" w:hAnsi="Helvetica"/>
        </w:rPr>
        <w:t xml:space="preserve"> </w:t>
      </w:r>
      <w:r w:rsidRPr="0084698D">
        <w:rPr>
          <w:rStyle w:val="underline"/>
          <w:rFonts w:ascii="Helvetica" w:hAnsi="Helvetica"/>
        </w:rPr>
        <w:t xml:space="preserve">suffer increased rates of cancer. But </w:t>
      </w:r>
      <w:r w:rsidRPr="0084698D">
        <w:rPr>
          <w:rStyle w:val="underline"/>
          <w:rFonts w:ascii="Helvetica" w:hAnsi="Helvetica"/>
          <w:highlight w:val="cyan"/>
        </w:rPr>
        <w:t xml:space="preserve">the common perception that exposed individuals bear children with deformities is </w:t>
      </w:r>
      <w:r w:rsidRPr="0084698D">
        <w:rPr>
          <w:rStyle w:val="Emphasis2"/>
          <w:rFonts w:ascii="Helvetica" w:hAnsi="Helvetica"/>
          <w:highlight w:val="cyan"/>
        </w:rPr>
        <w:t>not backed up by scientific study</w:t>
      </w:r>
      <w:r w:rsidRPr="0084698D">
        <w:rPr>
          <w:rStyle w:val="underline"/>
          <w:rFonts w:ascii="Helvetica" w:hAnsi="Helvetica"/>
          <w:highlight w:val="cyan"/>
        </w:rPr>
        <w:t>.</w:t>
      </w:r>
      <w:r w:rsidRPr="0084698D">
        <w:rPr>
          <w:rFonts w:ascii="Helvetica" w:hAnsi="Helvetica"/>
        </w:rPr>
        <w:t xml:space="preserve"> </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Radiation isn’t passed down to children</w:t>
      </w:r>
    </w:p>
    <w:p w:rsidR="00A65C2A" w:rsidRPr="0084698D" w:rsidRDefault="00A65C2A" w:rsidP="0084698D">
      <w:pPr>
        <w:pStyle w:val="card"/>
        <w:spacing w:line="276" w:lineRule="auto"/>
        <w:rPr>
          <w:rFonts w:ascii="Helvetica" w:hAnsi="Helvetica"/>
          <w:kern w:val="36"/>
        </w:rPr>
      </w:pPr>
      <w:r w:rsidRPr="0084698D">
        <w:rPr>
          <w:rStyle w:val="cite"/>
          <w:rFonts w:ascii="Helvetica" w:hAnsi="Helvetica"/>
        </w:rPr>
        <w:t>First Science</w:t>
      </w:r>
      <w:r w:rsidRPr="0084698D">
        <w:rPr>
          <w:rFonts w:ascii="Helvetica" w:hAnsi="Helvetica"/>
          <w:sz w:val="20"/>
          <w:szCs w:val="20"/>
        </w:rPr>
        <w:t>, 25 Jul</w:t>
      </w:r>
      <w:r w:rsidRPr="0084698D">
        <w:rPr>
          <w:rFonts w:ascii="Helvetica" w:hAnsi="Helvetica"/>
        </w:rPr>
        <w:t xml:space="preserve"> </w:t>
      </w:r>
      <w:r w:rsidRPr="0084698D">
        <w:rPr>
          <w:rStyle w:val="cite"/>
          <w:rFonts w:ascii="Helvetica" w:hAnsi="Helvetica"/>
        </w:rPr>
        <w:t>2007</w:t>
      </w:r>
      <w:r w:rsidRPr="0084698D">
        <w:rPr>
          <w:rStyle w:val="underline"/>
          <w:rFonts w:ascii="Helvetica" w:hAnsi="Helvetica"/>
        </w:rPr>
        <w:t xml:space="preserve"> </w:t>
      </w:r>
      <w:r w:rsidRPr="0084698D">
        <w:rPr>
          <w:rFonts w:ascii="Helvetica" w:hAnsi="Helvetica"/>
          <w:sz w:val="18"/>
          <w:szCs w:val="18"/>
        </w:rPr>
        <w:t xml:space="preserve">Andrey </w:t>
      </w:r>
      <w:proofErr w:type="spellStart"/>
      <w:r w:rsidRPr="0084698D">
        <w:rPr>
          <w:rFonts w:ascii="Helvetica" w:hAnsi="Helvetica"/>
          <w:sz w:val="18"/>
          <w:szCs w:val="18"/>
        </w:rPr>
        <w:t>Kobilnyk</w:t>
      </w:r>
      <w:proofErr w:type="spellEnd"/>
      <w:r w:rsidRPr="0084698D">
        <w:rPr>
          <w:rFonts w:ascii="Helvetica" w:hAnsi="Helvetica"/>
          <w:sz w:val="18"/>
          <w:szCs w:val="18"/>
        </w:rPr>
        <w:t xml:space="preserve">, author for </w:t>
      </w:r>
      <w:r w:rsidRPr="0084698D">
        <w:rPr>
          <w:rFonts w:ascii="Helvetica" w:hAnsi="Helvetica"/>
          <w:kern w:val="36"/>
          <w:sz w:val="18"/>
          <w:szCs w:val="18"/>
        </w:rPr>
        <w:t>First Science,</w:t>
      </w:r>
      <w:r w:rsidRPr="0084698D">
        <w:rPr>
          <w:rFonts w:ascii="Helvetica" w:hAnsi="Helvetica"/>
          <w:sz w:val="18"/>
          <w:szCs w:val="18"/>
        </w:rPr>
        <w:t xml:space="preserve"> </w:t>
      </w:r>
      <w:r w:rsidRPr="0084698D">
        <w:rPr>
          <w:rStyle w:val="fsbody"/>
          <w:rFonts w:ascii="Helvetica" w:hAnsi="Helvetica"/>
          <w:sz w:val="18"/>
          <w:szCs w:val="18"/>
        </w:rPr>
        <w:t>online popular science magazine,</w:t>
      </w:r>
      <w:r w:rsidRPr="0084698D">
        <w:rPr>
          <w:rFonts w:ascii="Helvetica" w:hAnsi="Helvetica"/>
          <w:kern w:val="36"/>
          <w:sz w:val="18"/>
          <w:szCs w:val="18"/>
        </w:rPr>
        <w:t xml:space="preserve"> “Radiation and three-eyed fish”</w:t>
      </w:r>
    </w:p>
    <w:p w:rsidR="00A65C2A" w:rsidRPr="0084698D" w:rsidRDefault="00A65C2A" w:rsidP="0084698D">
      <w:pPr>
        <w:pStyle w:val="NoSpacing"/>
        <w:spacing w:line="276" w:lineRule="auto"/>
        <w:rPr>
          <w:rFonts w:ascii="Helvetica" w:hAnsi="Helvetica"/>
          <w:kern w:val="36"/>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However, </w:t>
      </w:r>
      <w:r w:rsidRPr="0084698D">
        <w:rPr>
          <w:rStyle w:val="underline"/>
          <w:rFonts w:ascii="Helvetica" w:hAnsi="Helvetica"/>
        </w:rPr>
        <w:t xml:space="preserve">while changes to a cell in an already living animal will not spontaneously produce new limbs and such, we know that </w:t>
      </w:r>
      <w:r w:rsidRPr="0084698D">
        <w:rPr>
          <w:rStyle w:val="underline"/>
          <w:rFonts w:ascii="Helvetica" w:hAnsi="Helvetica"/>
          <w:highlight w:val="cyan"/>
        </w:rPr>
        <w:t>mutations in DNA do occur during sexual reproduction</w:t>
      </w:r>
      <w:r w:rsidRPr="0084698D">
        <w:rPr>
          <w:rFonts w:ascii="Helvetica" w:hAnsi="Helvetica"/>
        </w:rPr>
        <w:t xml:space="preserve">. </w:t>
      </w:r>
      <w:r w:rsidRPr="0084698D">
        <w:rPr>
          <w:rStyle w:val="underline"/>
          <w:rFonts w:ascii="Helvetica" w:hAnsi="Helvetica"/>
        </w:rPr>
        <w:t xml:space="preserve">Can </w:t>
      </w:r>
      <w:r w:rsidRPr="0084698D">
        <w:rPr>
          <w:rStyle w:val="underline"/>
          <w:rFonts w:ascii="Helvetica" w:hAnsi="Helvetica"/>
          <w:highlight w:val="cyan"/>
        </w:rPr>
        <w:t>ionizing radiation alter DNA in a parent which is then passed down to a child</w:t>
      </w:r>
      <w:r w:rsidRPr="0084698D">
        <w:rPr>
          <w:rFonts w:ascii="Helvetica" w:hAnsi="Helvetica"/>
        </w:rPr>
        <w:t xml:space="preserve"> – and result in meaningful, usable structures such as limbs and eyes? It appears that the research on this topic indicates that in </w:t>
      </w:r>
      <w:r w:rsidRPr="0084698D">
        <w:rPr>
          <w:rStyle w:val="underline"/>
          <w:rFonts w:ascii="Helvetica" w:hAnsi="Helvetica"/>
          <w:highlight w:val="cyan"/>
        </w:rPr>
        <w:t>instances of both low and high levels of ionizing radiation no increase in genetic affects has been noted</w:t>
      </w:r>
      <w:r w:rsidRPr="0084698D">
        <w:rPr>
          <w:rStyle w:val="underline"/>
          <w:rFonts w:ascii="Helvetica" w:hAnsi="Helvetica"/>
        </w:rPr>
        <w:t>.</w:t>
      </w:r>
      <w:r w:rsidRPr="0084698D">
        <w:rPr>
          <w:rFonts w:ascii="Helvetica" w:hAnsi="Helvetica"/>
        </w:rPr>
        <w:t xml:space="preserve"> It must, however, be made clear that individuals exposed to high concentrations I-131 (a form of </w:t>
      </w:r>
      <w:proofErr w:type="spellStart"/>
      <w:r w:rsidRPr="0084698D">
        <w:rPr>
          <w:rFonts w:ascii="Helvetica" w:hAnsi="Helvetica"/>
        </w:rPr>
        <w:t>radioacutive</w:t>
      </w:r>
      <w:proofErr w:type="spellEnd"/>
      <w:r w:rsidRPr="0084698D">
        <w:rPr>
          <w:rFonts w:ascii="Helvetica" w:hAnsi="Helvetica"/>
        </w:rPr>
        <w:t xml:space="preserve"> iodine) which has found its way into the atmosphere as a result of the detonation of nuclear weapons – and due to catastrophic accidents such as the 1986 Chernobyl explosion – have a much higher risk of thyroid cancer than is found in the regular population.</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Zero evidence of this – overwhelming consensus of science</w:t>
      </w:r>
    </w:p>
    <w:p w:rsidR="00A65C2A" w:rsidRPr="0084698D" w:rsidRDefault="00A65C2A" w:rsidP="0084698D">
      <w:pPr>
        <w:pStyle w:val="card"/>
        <w:spacing w:line="276" w:lineRule="auto"/>
        <w:rPr>
          <w:rFonts w:ascii="Helvetica" w:hAnsi="Helvetica"/>
        </w:rPr>
      </w:pPr>
      <w:r w:rsidRPr="0084698D">
        <w:rPr>
          <w:rStyle w:val="cite"/>
          <w:rFonts w:ascii="Helvetica" w:hAnsi="Helvetica"/>
        </w:rPr>
        <w:lastRenderedPageBreak/>
        <w:t>Kearny, 87</w:t>
      </w:r>
      <w:r w:rsidRPr="0084698D">
        <w:rPr>
          <w:rFonts w:ascii="Helvetica" w:hAnsi="Helvetica"/>
        </w:rPr>
        <w:t xml:space="preserve"> 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 </w:t>
      </w:r>
      <w:r w:rsidRPr="0084698D">
        <w:rPr>
          <w:rStyle w:val="underline"/>
          <w:rFonts w:ascii="Helvetica" w:hAnsi="Helvetica"/>
          <w:highlight w:val="cyan"/>
        </w:rPr>
        <w:t xml:space="preserve">Myth: Most of the </w:t>
      </w:r>
      <w:r w:rsidRPr="0084698D">
        <w:rPr>
          <w:rStyle w:val="underline"/>
          <w:rFonts w:ascii="Helvetica" w:hAnsi="Helvetica"/>
        </w:rPr>
        <w:t xml:space="preserve">unborn </w:t>
      </w:r>
      <w:r w:rsidRPr="0084698D">
        <w:rPr>
          <w:rStyle w:val="underline"/>
          <w:rFonts w:ascii="Helvetica" w:hAnsi="Helvetica"/>
          <w:highlight w:val="cyan"/>
        </w:rPr>
        <w:t xml:space="preserve">children </w:t>
      </w:r>
      <w:r w:rsidRPr="0084698D">
        <w:rPr>
          <w:rStyle w:val="underline"/>
          <w:rFonts w:ascii="Helvetica" w:hAnsi="Helvetica"/>
        </w:rPr>
        <w:t xml:space="preserve">and grandchildren </w:t>
      </w:r>
      <w:r w:rsidRPr="0084698D">
        <w:rPr>
          <w:rStyle w:val="underline"/>
          <w:rFonts w:ascii="Helvetica" w:hAnsi="Helvetica"/>
          <w:highlight w:val="cyan"/>
        </w:rPr>
        <w:t>of people who have been exposed to radiatio</w:t>
      </w:r>
      <w:r w:rsidRPr="0084698D">
        <w:rPr>
          <w:rStyle w:val="underline"/>
          <w:rFonts w:ascii="Helvetica" w:hAnsi="Helvetica"/>
        </w:rPr>
        <w:t>n</w:t>
      </w:r>
      <w:r w:rsidRPr="0084698D">
        <w:rPr>
          <w:rFonts w:ascii="Helvetica" w:hAnsi="Helvetica"/>
        </w:rPr>
        <w:t xml:space="preserve"> </w:t>
      </w:r>
      <w:r w:rsidRPr="0084698D">
        <w:rPr>
          <w:rFonts w:ascii="Helvetica" w:hAnsi="Helvetica"/>
          <w:sz w:val="12"/>
          <w:szCs w:val="12"/>
        </w:rPr>
        <w:t>from nuclear explosions</w:t>
      </w:r>
      <w:r w:rsidRPr="0084698D">
        <w:rPr>
          <w:rFonts w:ascii="Helvetica" w:hAnsi="Helvetica"/>
        </w:rPr>
        <w:t xml:space="preserve"> </w:t>
      </w:r>
      <w:r w:rsidRPr="0084698D">
        <w:rPr>
          <w:rStyle w:val="underline"/>
          <w:rFonts w:ascii="Helvetica" w:hAnsi="Helvetica"/>
          <w:highlight w:val="cyan"/>
        </w:rPr>
        <w:t>will be genetically damaged</w:t>
      </w:r>
      <w:r w:rsidRPr="0084698D">
        <w:rPr>
          <w:rFonts w:ascii="Helvetica" w:hAnsi="Helvetica"/>
        </w:rPr>
        <w:t xml:space="preserve"> </w:t>
      </w:r>
      <w:r w:rsidRPr="0084698D">
        <w:rPr>
          <w:rFonts w:ascii="Helvetica" w:hAnsi="Helvetica"/>
          <w:sz w:val="12"/>
          <w:szCs w:val="12"/>
        </w:rPr>
        <w:t xml:space="preserve">will be malformed, delayed victims of nuclear war. </w:t>
      </w:r>
      <w:r w:rsidRPr="0084698D">
        <w:rPr>
          <w:rFonts w:ascii="Helvetica" w:hAnsi="Helvetica"/>
          <w:b/>
          <w:bCs/>
          <w:sz w:val="12"/>
          <w:szCs w:val="12"/>
        </w:rPr>
        <w:t>° Facts:</w:t>
      </w:r>
      <w:r w:rsidRPr="0084698D">
        <w:rPr>
          <w:rFonts w:ascii="Helvetica" w:hAnsi="Helvetica"/>
          <w:b/>
          <w:bCs/>
        </w:rPr>
        <w:t xml:space="preserve"> </w:t>
      </w:r>
      <w:r w:rsidRPr="0084698D">
        <w:rPr>
          <w:rStyle w:val="underline"/>
          <w:rFonts w:ascii="Helvetica" w:hAnsi="Helvetica"/>
        </w:rPr>
        <w:t>The authoritative study by the National Academy of Sciences</w:t>
      </w:r>
      <w:r w:rsidRPr="0084698D">
        <w:rPr>
          <w:rFonts w:ascii="Helvetica" w:hAnsi="Helvetica"/>
        </w:rPr>
        <w:t xml:space="preserve">, </w:t>
      </w:r>
      <w:r w:rsidRPr="0084698D">
        <w:rPr>
          <w:rFonts w:ascii="Helvetica" w:hAnsi="Helvetica"/>
          <w:i/>
          <w:iCs/>
          <w:sz w:val="12"/>
          <w:szCs w:val="12"/>
        </w:rPr>
        <w:t xml:space="preserve">A Thirty Year Study of the Survivors </w:t>
      </w:r>
      <w:proofErr w:type="spellStart"/>
      <w:r w:rsidRPr="0084698D">
        <w:rPr>
          <w:rFonts w:ascii="Helvetica" w:hAnsi="Helvetica"/>
          <w:i/>
          <w:iCs/>
          <w:sz w:val="12"/>
          <w:szCs w:val="12"/>
        </w:rPr>
        <w:t>qf</w:t>
      </w:r>
      <w:proofErr w:type="spellEnd"/>
      <w:r w:rsidRPr="0084698D">
        <w:rPr>
          <w:rFonts w:ascii="Helvetica" w:hAnsi="Helvetica"/>
          <w:i/>
          <w:iCs/>
          <w:sz w:val="12"/>
          <w:szCs w:val="12"/>
        </w:rPr>
        <w:t xml:space="preserve"> Hiroshima and Nagasaki, </w:t>
      </w:r>
      <w:r w:rsidRPr="0084698D">
        <w:rPr>
          <w:rFonts w:ascii="Helvetica" w:hAnsi="Helvetica"/>
          <w:sz w:val="12"/>
          <w:szCs w:val="12"/>
        </w:rPr>
        <w:t>was published in 1977. It</w:t>
      </w:r>
      <w:r w:rsidRPr="0084698D">
        <w:rPr>
          <w:rStyle w:val="underline"/>
          <w:rFonts w:ascii="Helvetica" w:hAnsi="Helvetica"/>
        </w:rPr>
        <w:t xml:space="preserve"> concludes that the incidence of abnormalities is no higher among children later conceived by parents who were exposed to radiation during the attacks on Hiroshima and Nagasaki </w:t>
      </w:r>
      <w:r w:rsidRPr="0084698D">
        <w:rPr>
          <w:rFonts w:ascii="Helvetica" w:hAnsi="Helvetica"/>
          <w:sz w:val="12"/>
          <w:szCs w:val="12"/>
        </w:rPr>
        <w:t xml:space="preserve">than is the incidence of abnormalities among Japanese children born to un-exposed parents.  This is not to say that there would be no genetic damage, nor that some fetuses subjected to large radiation doses would not be damaged. But the </w:t>
      </w:r>
      <w:r w:rsidRPr="0084698D">
        <w:rPr>
          <w:rStyle w:val="underline"/>
          <w:rFonts w:ascii="Helvetica" w:hAnsi="Helvetica"/>
          <w:highlight w:val="cyan"/>
        </w:rPr>
        <w:t>overwhelming evidence does show that the exaggerated fears of radiation damage to future generations are not supported by scientific findings</w:t>
      </w:r>
      <w:r w:rsidRPr="0084698D">
        <w:rPr>
          <w:rFonts w:ascii="Helvetica" w:hAnsi="Helvetica"/>
        </w:rPr>
        <w:t>.</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Style w:val="TagChar"/>
          <w:rFonts w:ascii="Helvetica" w:hAnsi="Helvetica"/>
        </w:rPr>
      </w:pPr>
      <w:r w:rsidRPr="0084698D">
        <w:rPr>
          <w:rFonts w:ascii="Helvetica" w:hAnsi="Helvetica"/>
        </w:rPr>
        <w:t>Genetic mutations are not caused by nuclear war and even then mutations cannot be passed on</w:t>
      </w:r>
    </w:p>
    <w:p w:rsidR="00A65C2A" w:rsidRPr="0084698D" w:rsidRDefault="00A65C2A" w:rsidP="0084698D">
      <w:pPr>
        <w:pStyle w:val="card"/>
        <w:spacing w:line="276" w:lineRule="auto"/>
        <w:rPr>
          <w:rFonts w:ascii="Helvetica" w:hAnsi="Helvetica"/>
        </w:rPr>
      </w:pPr>
      <w:r w:rsidRPr="0084698D">
        <w:rPr>
          <w:rStyle w:val="cite"/>
          <w:rFonts w:ascii="Helvetica" w:hAnsi="Helvetica"/>
        </w:rPr>
        <w:t>Dayton Journal Herald, 1983</w:t>
      </w:r>
      <w:r w:rsidRPr="0084698D">
        <w:rPr>
          <w:rStyle w:val="underline"/>
          <w:rFonts w:ascii="Helvetica" w:hAnsi="Helvetica"/>
        </w:rPr>
        <w:t xml:space="preserve"> </w:t>
      </w:r>
      <w:r w:rsidRPr="0084698D">
        <w:rPr>
          <w:rFonts w:ascii="Helvetica" w:hAnsi="Helvetica"/>
          <w:sz w:val="20"/>
          <w:szCs w:val="20"/>
        </w:rPr>
        <w:t>(Petr Beckman, “Nuking Your Town,” May, http://www.fortfreedom.org/r02.htm)</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Genetic mutations are another example of whipping up emotional  fear</w:t>
      </w:r>
      <w:r w:rsidRPr="0084698D">
        <w:rPr>
          <w:rFonts w:ascii="Helvetica" w:hAnsi="Helvetica"/>
        </w:rPr>
        <w:t>.</w:t>
      </w:r>
      <w:r w:rsidRPr="0084698D">
        <w:rPr>
          <w:rFonts w:ascii="Helvetica" w:hAnsi="Helvetica"/>
          <w:sz w:val="12"/>
          <w:szCs w:val="12"/>
        </w:rPr>
        <w:t xml:space="preserve"> For one thing, </w:t>
      </w:r>
      <w:r w:rsidRPr="0084698D">
        <w:rPr>
          <w:rStyle w:val="underline"/>
          <w:rFonts w:ascii="Helvetica" w:hAnsi="Helvetica"/>
          <w:highlight w:val="cyan"/>
        </w:rPr>
        <w:t>genetic mutations</w:t>
      </w:r>
      <w:r w:rsidRPr="0084698D">
        <w:rPr>
          <w:rStyle w:val="underline"/>
          <w:rFonts w:ascii="Helvetica" w:hAnsi="Helvetica"/>
        </w:rPr>
        <w:t xml:space="preserve"> </w:t>
      </w:r>
      <w:r w:rsidRPr="0084698D">
        <w:rPr>
          <w:rStyle w:val="underline"/>
          <w:rFonts w:ascii="Helvetica" w:hAnsi="Helvetica"/>
          <w:highlight w:val="cyan"/>
        </w:rPr>
        <w:t>are</w:t>
      </w:r>
      <w:r w:rsidRPr="0084698D">
        <w:rPr>
          <w:rStyle w:val="underline"/>
          <w:rFonts w:ascii="Helvetica" w:hAnsi="Helvetica"/>
        </w:rPr>
        <w:t xml:space="preserve"> virtually </w:t>
      </w:r>
      <w:r w:rsidRPr="0084698D">
        <w:rPr>
          <w:rStyle w:val="underline"/>
          <w:rFonts w:ascii="Helvetica" w:hAnsi="Helvetica"/>
          <w:highlight w:val="cyan"/>
        </w:rPr>
        <w:t xml:space="preserve">negligible compared </w:t>
      </w:r>
      <w:r w:rsidRPr="0084698D">
        <w:rPr>
          <w:rStyle w:val="underline"/>
          <w:rFonts w:ascii="Helvetica" w:hAnsi="Helvetica"/>
        </w:rPr>
        <w:t>with the real dangers of nuclear weapons</w:t>
      </w:r>
      <w:r w:rsidRPr="0084698D">
        <w:rPr>
          <w:rFonts w:ascii="Helvetica" w:hAnsi="Helvetica"/>
          <w:b/>
        </w:rPr>
        <w:t xml:space="preserve">. </w:t>
      </w:r>
      <w:r w:rsidRPr="0084698D">
        <w:rPr>
          <w:rStyle w:val="underline"/>
          <w:rFonts w:ascii="Helvetica" w:hAnsi="Helvetica"/>
        </w:rPr>
        <w:t>None have ever been  found in Japan despite decades of an extremely intensive search</w:t>
      </w:r>
      <w:r w:rsidRPr="0084698D">
        <w:rPr>
          <w:rFonts w:ascii="Helvetica" w:hAnsi="Helvetica"/>
          <w:sz w:val="12"/>
          <w:szCs w:val="12"/>
        </w:rPr>
        <w:t xml:space="preserve">.  "Not true!" say readers who have been shamefully confused by slanted TV documentaries. Yes, </w:t>
      </w:r>
      <w:r w:rsidRPr="0084698D">
        <w:rPr>
          <w:rStyle w:val="underline"/>
          <w:rFonts w:ascii="Helvetica" w:hAnsi="Helvetica"/>
          <w:highlight w:val="cyan"/>
        </w:rPr>
        <w:t xml:space="preserve">radiation </w:t>
      </w:r>
      <w:r w:rsidRPr="0084698D">
        <w:rPr>
          <w:rStyle w:val="underline"/>
          <w:rFonts w:ascii="Helvetica" w:hAnsi="Helvetica"/>
        </w:rPr>
        <w:t xml:space="preserve">can kill, and it </w:t>
      </w:r>
      <w:r w:rsidRPr="0084698D">
        <w:rPr>
          <w:rStyle w:val="underline"/>
          <w:rFonts w:ascii="Helvetica" w:hAnsi="Helvetica"/>
          <w:highlight w:val="cyan"/>
        </w:rPr>
        <w:t>can deform</w:t>
      </w:r>
      <w:r w:rsidRPr="0084698D">
        <w:rPr>
          <w:rFonts w:ascii="Helvetica" w:hAnsi="Helvetica"/>
          <w:sz w:val="12"/>
          <w:szCs w:val="12"/>
        </w:rPr>
        <w:t>, especially if it hit</w:t>
      </w:r>
      <w:r w:rsidRPr="0084698D">
        <w:rPr>
          <w:rStyle w:val="underline"/>
          <w:rFonts w:ascii="Helvetica" w:hAnsi="Helvetica"/>
        </w:rPr>
        <w:t xml:space="preserve">s </w:t>
      </w:r>
      <w:r w:rsidRPr="0084698D">
        <w:rPr>
          <w:rStyle w:val="underline"/>
          <w:rFonts w:ascii="Helvetica" w:hAnsi="Helvetica"/>
          <w:highlight w:val="cyan"/>
        </w:rPr>
        <w:t>fetuses in the womb</w:t>
      </w:r>
      <w:r w:rsidRPr="0084698D">
        <w:rPr>
          <w:rStyle w:val="underline"/>
          <w:rFonts w:ascii="Helvetica" w:hAnsi="Helvetica"/>
        </w:rPr>
        <w:t>.</w:t>
      </w:r>
      <w:r w:rsidRPr="0084698D">
        <w:rPr>
          <w:rFonts w:ascii="Helvetica" w:hAnsi="Helvetica"/>
          <w:sz w:val="12"/>
          <w:szCs w:val="12"/>
        </w:rPr>
        <w:t xml:space="preserve"> There were such cases in Japan,</w:t>
      </w:r>
      <w:r w:rsidRPr="0084698D">
        <w:rPr>
          <w:rFonts w:ascii="Helvetica" w:hAnsi="Helvetica"/>
        </w:rPr>
        <w:t xml:space="preserve"> </w:t>
      </w:r>
      <w:r w:rsidRPr="0084698D">
        <w:rPr>
          <w:rStyle w:val="underline"/>
          <w:rFonts w:ascii="Helvetica" w:hAnsi="Helvetica"/>
          <w:highlight w:val="cyan"/>
        </w:rPr>
        <w:t>but that has nothing to do with genetic mutations</w:t>
      </w:r>
      <w:r w:rsidRPr="0084698D">
        <w:rPr>
          <w:rStyle w:val="underline"/>
          <w:rFonts w:ascii="Helvetica" w:hAnsi="Helvetica"/>
        </w:rPr>
        <w:t xml:space="preserve"> -- which  damage offspring by inheritance. When TV shows such deformed adults,  it is playing on ignorance about what can be inherited and what is an  injury that cannot be passed on</w:t>
      </w:r>
      <w:r w:rsidRPr="0084698D">
        <w:rPr>
          <w:rFonts w:ascii="Helvetica" w:hAnsi="Helvetica"/>
          <w:sz w:val="12"/>
          <w:szCs w:val="12"/>
        </w:rPr>
        <w:t>.</w:t>
      </w:r>
      <w:r w:rsidRPr="0084698D">
        <w:rPr>
          <w:rFonts w:ascii="Helvetica" w:hAnsi="Helvetica"/>
        </w:rPr>
        <w:t xml:space="preserve">  </w:t>
      </w:r>
    </w:p>
    <w:p w:rsidR="00A65C2A" w:rsidRPr="0084698D" w:rsidRDefault="00A65C2A" w:rsidP="0084698D">
      <w:pPr>
        <w:pStyle w:val="NoSpacing"/>
        <w:spacing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82" w:name="_Toc223312079"/>
      <w:bookmarkStart w:id="183" w:name="_Toc241587521"/>
      <w:bookmarkStart w:id="184" w:name="_Toc251788126"/>
      <w:r w:rsidRPr="0084698D">
        <w:rPr>
          <w:rStyle w:val="underline"/>
          <w:rFonts w:ascii="Helvetica" w:hAnsi="Helvetica"/>
        </w:rPr>
        <w:lastRenderedPageBreak/>
        <w:t>Radiation – Contaminate Food</w:t>
      </w:r>
      <w:bookmarkEnd w:id="182"/>
      <w:bookmarkEnd w:id="183"/>
      <w:bookmarkEnd w:id="184"/>
    </w:p>
    <w:p w:rsidR="00A65C2A" w:rsidRPr="0084698D" w:rsidRDefault="00A65C2A" w:rsidP="0084698D">
      <w:pPr>
        <w:spacing w:line="276" w:lineRule="auto"/>
        <w:rPr>
          <w:rStyle w:val="cite"/>
          <w:rFonts w:ascii="Helvetica" w:hAnsi="Helvetica"/>
        </w:rPr>
      </w:pPr>
      <w:r w:rsidRPr="0084698D">
        <w:rPr>
          <w:rStyle w:val="cite"/>
          <w:rFonts w:ascii="Helvetica" w:hAnsi="Helvetica"/>
        </w:rPr>
        <w:t>No impact to food contamination – not enough people die</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highlight w:val="cyan"/>
        </w:rPr>
        <w:t>Eating food produced in the years after a large attack would cause</w:t>
      </w:r>
      <w:r w:rsidRPr="0084698D">
        <w:rPr>
          <w:rStyle w:val="underline"/>
          <w:rFonts w:ascii="Helvetica" w:hAnsi="Helvetica"/>
        </w:rPr>
        <w:t xml:space="preserve"> </w:t>
      </w:r>
      <w:r w:rsidRPr="0084698D">
        <w:rPr>
          <w:rStyle w:val="underline"/>
          <w:rFonts w:ascii="Helvetica" w:hAnsi="Helvetica"/>
          <w:highlight w:val="cyan"/>
        </w:rPr>
        <w:t>an increase</w:t>
      </w:r>
      <w:r w:rsidRPr="0084698D">
        <w:rPr>
          <w:rStyle w:val="underline"/>
          <w:rFonts w:ascii="Helvetica" w:hAnsi="Helvetica"/>
        </w:rPr>
        <w:t xml:space="preserve"> </w:t>
      </w:r>
      <w:r w:rsidRPr="0084698D">
        <w:rPr>
          <w:rStyle w:val="underline"/>
          <w:rFonts w:ascii="Helvetica" w:hAnsi="Helvetica"/>
          <w:highlight w:val="cyan"/>
        </w:rPr>
        <w:t>in</w:t>
      </w:r>
      <w:r w:rsidRPr="0084698D">
        <w:rPr>
          <w:rStyle w:val="underline"/>
          <w:rFonts w:ascii="Helvetica" w:hAnsi="Helvetica"/>
        </w:rPr>
        <w:t xml:space="preserve"> the </w:t>
      </w:r>
      <w:r w:rsidRPr="0084698D">
        <w:rPr>
          <w:rStyle w:val="underline"/>
          <w:rFonts w:ascii="Helvetica" w:hAnsi="Helvetica"/>
          <w:highlight w:val="cyan"/>
        </w:rPr>
        <w:t>cancer</w:t>
      </w:r>
      <w:r w:rsidRPr="0084698D">
        <w:rPr>
          <w:rStyle w:val="underline"/>
          <w:rFonts w:ascii="Helvetica" w:hAnsi="Helvetica"/>
        </w:rPr>
        <w:t xml:space="preserve"> rate</w:t>
      </w:r>
      <w:r w:rsidRPr="0084698D">
        <w:rPr>
          <w:rFonts w:ascii="Helvetica" w:hAnsi="Helvetica"/>
        </w:rPr>
        <w:t>, due primarily to its content of radioactive strontium and cesium from fallout-contaminated soil. Ov</w:t>
      </w:r>
      <w:r w:rsidRPr="0084698D">
        <w:rPr>
          <w:rStyle w:val="underline"/>
          <w:rFonts w:ascii="Helvetica" w:hAnsi="Helvetica"/>
        </w:rPr>
        <w:t xml:space="preserve">er the first 30 years following an attack, </w:t>
      </w:r>
      <w:r w:rsidRPr="0084698D">
        <w:rPr>
          <w:rStyle w:val="underline"/>
          <w:rFonts w:ascii="Helvetica" w:hAnsi="Helvetica"/>
          <w:highlight w:val="cyan"/>
        </w:rPr>
        <w:t>this increase would be a small fraction</w:t>
      </w:r>
      <w:r w:rsidRPr="0084698D">
        <w:rPr>
          <w:rStyle w:val="underline"/>
          <w:rFonts w:ascii="Helvetica" w:hAnsi="Helvetica"/>
        </w:rPr>
        <w:t xml:space="preserve"> of the number of additional cancer deaths</w:t>
      </w:r>
      <w:r w:rsidRPr="0084698D">
        <w:rPr>
          <w:rFonts w:ascii="Helvetica" w:hAnsi="Helvetica"/>
        </w:rPr>
        <w:t xml:space="preserve"> that would result from external radiation.29 </w:t>
      </w:r>
      <w:r w:rsidRPr="0084698D">
        <w:rPr>
          <w:rStyle w:val="underline"/>
          <w:rFonts w:ascii="Helvetica" w:hAnsi="Helvetica"/>
          <w:highlight w:val="cyan"/>
        </w:rPr>
        <w:t>Cancer deaths would</w:t>
      </w:r>
      <w:r w:rsidRPr="0084698D">
        <w:rPr>
          <w:rStyle w:val="underline"/>
          <w:rFonts w:ascii="Helvetica" w:hAnsi="Helvetica"/>
        </w:rPr>
        <w:t xml:space="preserve"> be one of the tragic</w:t>
      </w:r>
      <w:r w:rsidRPr="0084698D">
        <w:rPr>
          <w:rFonts w:ascii="Helvetica" w:hAnsi="Helvetica"/>
        </w:rPr>
        <w:t xml:space="preserve">, delayed costs of a nuclear war, </w:t>
      </w:r>
      <w:r w:rsidRPr="0084698D">
        <w:rPr>
          <w:rStyle w:val="underline"/>
          <w:rFonts w:ascii="Helvetica" w:hAnsi="Helvetica"/>
        </w:rPr>
        <w:t xml:space="preserve">but all together would </w:t>
      </w:r>
      <w:r w:rsidRPr="0084698D">
        <w:rPr>
          <w:rStyle w:val="Emphasis2"/>
          <w:rFonts w:ascii="Helvetica" w:hAnsi="Helvetica"/>
          <w:highlight w:val="cyan"/>
        </w:rPr>
        <w:t>not be numerous</w:t>
      </w:r>
      <w:r w:rsidRPr="0084698D">
        <w:rPr>
          <w:rStyle w:val="underline"/>
          <w:rFonts w:ascii="Helvetica" w:hAnsi="Helvetica"/>
          <w:highlight w:val="cyan"/>
        </w:rPr>
        <w:t xml:space="preserve"> enough to endanger the long-term survival of the population.</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Fallout particles are easy to remove, won’t seep into water, don’t contaminate food</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 </w:t>
      </w:r>
      <w:r w:rsidRPr="0084698D">
        <w:rPr>
          <w:rStyle w:val="underline"/>
          <w:rFonts w:ascii="Helvetica" w:hAnsi="Helvetica"/>
        </w:rPr>
        <w:t>Myth</w:t>
      </w:r>
      <w:r w:rsidRPr="0084698D">
        <w:rPr>
          <w:rFonts w:ascii="Helvetica" w:hAnsi="Helvetica"/>
          <w:b/>
          <w:bCs/>
        </w:rPr>
        <w:t>:</w:t>
      </w:r>
      <w:r w:rsidRPr="0084698D">
        <w:rPr>
          <w:rFonts w:ascii="Helvetica" w:hAnsi="Helvetica"/>
        </w:rPr>
        <w:t xml:space="preserve"> So much </w:t>
      </w:r>
      <w:r w:rsidRPr="0084698D">
        <w:rPr>
          <w:rStyle w:val="underline"/>
          <w:rFonts w:ascii="Helvetica" w:hAnsi="Helvetica"/>
        </w:rPr>
        <w:t>food and water will be poisoned by fallout</w:t>
      </w:r>
      <w:r w:rsidRPr="0084698D">
        <w:rPr>
          <w:rFonts w:ascii="Helvetica" w:hAnsi="Helvetica"/>
        </w:rPr>
        <w:t xml:space="preserve"> that people will starve and die even in fallout areas where there is enough food and water.</w:t>
      </w:r>
    </w:p>
    <w:p w:rsidR="00A65C2A" w:rsidRPr="0084698D" w:rsidRDefault="00A65C2A" w:rsidP="0084698D">
      <w:pPr>
        <w:pStyle w:val="card"/>
        <w:spacing w:line="276" w:lineRule="auto"/>
        <w:rPr>
          <w:rFonts w:ascii="Helvetica" w:hAnsi="Helvetica"/>
        </w:rPr>
      </w:pPr>
      <w:r w:rsidRPr="0084698D">
        <w:rPr>
          <w:rFonts w:ascii="Helvetica" w:hAnsi="Helvetica"/>
          <w:b/>
          <w:bCs/>
        </w:rPr>
        <w:t xml:space="preserve">° Facts: </w:t>
      </w:r>
      <w:r w:rsidRPr="0084698D">
        <w:rPr>
          <w:rStyle w:val="underline"/>
          <w:rFonts w:ascii="Helvetica" w:hAnsi="Helvetica"/>
          <w:highlight w:val="cyan"/>
        </w:rPr>
        <w:t>If</w:t>
      </w:r>
      <w:r w:rsidRPr="0084698D">
        <w:rPr>
          <w:rStyle w:val="underline"/>
          <w:rFonts w:ascii="Helvetica" w:hAnsi="Helvetica"/>
        </w:rPr>
        <w:t xml:space="preserve"> the </w:t>
      </w:r>
      <w:r w:rsidRPr="0084698D">
        <w:rPr>
          <w:rStyle w:val="underline"/>
          <w:rFonts w:ascii="Helvetica" w:hAnsi="Helvetica"/>
          <w:highlight w:val="cyan"/>
        </w:rPr>
        <w:t>fallout particles do not become mixed</w:t>
      </w:r>
      <w:r w:rsidRPr="0084698D">
        <w:rPr>
          <w:rStyle w:val="underline"/>
          <w:rFonts w:ascii="Helvetica" w:hAnsi="Helvetica"/>
        </w:rPr>
        <w:t xml:space="preserve"> </w:t>
      </w:r>
      <w:r w:rsidRPr="0084698D">
        <w:rPr>
          <w:rStyle w:val="underline"/>
          <w:rFonts w:ascii="Helvetica" w:hAnsi="Helvetica"/>
          <w:highlight w:val="cyan"/>
        </w:rPr>
        <w:t>with</w:t>
      </w:r>
      <w:r w:rsidRPr="0084698D">
        <w:rPr>
          <w:rStyle w:val="underline"/>
          <w:rFonts w:ascii="Helvetica" w:hAnsi="Helvetica"/>
        </w:rPr>
        <w:t xml:space="preserve"> the parts of fo</w:t>
      </w:r>
      <w:r w:rsidRPr="0084698D">
        <w:rPr>
          <w:rStyle w:val="underline"/>
          <w:rFonts w:ascii="Helvetica" w:hAnsi="Helvetica"/>
          <w:highlight w:val="cyan"/>
        </w:rPr>
        <w:t>od that are eaten, no harm is done</w:t>
      </w:r>
      <w:r w:rsidRPr="0084698D">
        <w:rPr>
          <w:rFonts w:ascii="Helvetica" w:hAnsi="Helvetica"/>
        </w:rPr>
        <w:t xml:space="preserve">. Food and water in dust-tight containers are not contaminated by fallout radiation. </w:t>
      </w:r>
      <w:r w:rsidRPr="0084698D">
        <w:rPr>
          <w:rStyle w:val="underline"/>
          <w:rFonts w:ascii="Helvetica" w:hAnsi="Helvetica"/>
          <w:highlight w:val="cyan"/>
        </w:rPr>
        <w:t>Peeling fruits and vegetables removes essentially all fallout</w:t>
      </w:r>
      <w:r w:rsidRPr="0084698D">
        <w:rPr>
          <w:rStyle w:val="underline"/>
          <w:rFonts w:ascii="Helvetica" w:hAnsi="Helvetica"/>
        </w:rPr>
        <w:t xml:space="preserve">, </w:t>
      </w:r>
      <w:r w:rsidRPr="0084698D">
        <w:rPr>
          <w:rFonts w:ascii="Helvetica" w:hAnsi="Helvetica"/>
        </w:rPr>
        <w:t xml:space="preserve">as does removing the uppermost several inches of stored grain onto which fallout particles have fallen. </w:t>
      </w:r>
      <w:r w:rsidRPr="0084698D">
        <w:rPr>
          <w:rStyle w:val="underline"/>
          <w:rFonts w:ascii="Helvetica" w:hAnsi="Helvetica"/>
          <w:highlight w:val="cyan"/>
        </w:rPr>
        <w:t>Water</w:t>
      </w:r>
      <w:r w:rsidRPr="0084698D">
        <w:rPr>
          <w:rStyle w:val="underline"/>
          <w:rFonts w:ascii="Helvetica" w:hAnsi="Helvetica"/>
        </w:rPr>
        <w:t xml:space="preserve"> from </w:t>
      </w:r>
      <w:r w:rsidRPr="0084698D">
        <w:rPr>
          <w:rFonts w:ascii="Helvetica" w:hAnsi="Helvetica"/>
        </w:rPr>
        <w:t xml:space="preserve">many sources -- such as </w:t>
      </w:r>
      <w:r w:rsidRPr="0084698D">
        <w:rPr>
          <w:rStyle w:val="underline"/>
          <w:rFonts w:ascii="Helvetica" w:hAnsi="Helvetica"/>
        </w:rPr>
        <w:t xml:space="preserve">deep wells and covered reservoirs, tanks, and containers -- </w:t>
      </w:r>
      <w:r w:rsidRPr="0084698D">
        <w:rPr>
          <w:rStyle w:val="underline"/>
          <w:rFonts w:ascii="Helvetica" w:hAnsi="Helvetica"/>
          <w:highlight w:val="cyan"/>
        </w:rPr>
        <w:t>would not be contaminated</w:t>
      </w:r>
      <w:r w:rsidRPr="0084698D">
        <w:rPr>
          <w:rStyle w:val="underline"/>
          <w:rFonts w:ascii="Helvetica" w:hAnsi="Helvetica"/>
        </w:rPr>
        <w:t xml:space="preserve">. Even </w:t>
      </w:r>
      <w:r w:rsidRPr="0084698D">
        <w:rPr>
          <w:rStyle w:val="underline"/>
          <w:rFonts w:ascii="Helvetica" w:hAnsi="Helvetica"/>
          <w:highlight w:val="cyan"/>
        </w:rPr>
        <w:t xml:space="preserve">water containing </w:t>
      </w:r>
      <w:r w:rsidRPr="0084698D">
        <w:rPr>
          <w:rStyle w:val="underline"/>
          <w:rFonts w:ascii="Helvetica" w:hAnsi="Helvetica"/>
        </w:rPr>
        <w:t xml:space="preserve">dissolved </w:t>
      </w:r>
      <w:r w:rsidRPr="0084698D">
        <w:rPr>
          <w:rStyle w:val="underline"/>
          <w:rFonts w:ascii="Helvetica" w:hAnsi="Helvetica"/>
          <w:highlight w:val="cyan"/>
        </w:rPr>
        <w:t>radioactive elements</w:t>
      </w:r>
      <w:r w:rsidRPr="0084698D">
        <w:rPr>
          <w:rFonts w:ascii="Helvetica" w:hAnsi="Helvetica"/>
        </w:rPr>
        <w:t xml:space="preserve"> and compounds </w:t>
      </w:r>
      <w:r w:rsidRPr="0084698D">
        <w:rPr>
          <w:rStyle w:val="underline"/>
          <w:rFonts w:ascii="Helvetica" w:hAnsi="Helvetica"/>
          <w:highlight w:val="cyan"/>
        </w:rPr>
        <w:t>can be made safe for drinking</w:t>
      </w:r>
      <w:r w:rsidRPr="0084698D">
        <w:rPr>
          <w:rStyle w:val="underline"/>
          <w:rFonts w:ascii="Helvetica" w:hAnsi="Helvetica"/>
        </w:rPr>
        <w:t xml:space="preserve"> by simply filtering it through earth,</w:t>
      </w:r>
      <w:r w:rsidRPr="0084698D">
        <w:rPr>
          <w:rFonts w:ascii="Helvetica" w:hAnsi="Helvetica"/>
        </w:rPr>
        <w:t xml:space="preserve"> as described later in this book.</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85" w:name="_Toc223312080"/>
      <w:bookmarkStart w:id="186" w:name="_Toc241587522"/>
      <w:bookmarkStart w:id="187" w:name="_Toc251788127"/>
      <w:r w:rsidRPr="0084698D">
        <w:rPr>
          <w:rStyle w:val="underline"/>
          <w:rFonts w:ascii="Helvetica" w:hAnsi="Helvetica"/>
        </w:rPr>
        <w:lastRenderedPageBreak/>
        <w:t>Radiation – Not Fatal - Table</w:t>
      </w:r>
      <w:bookmarkEnd w:id="185"/>
      <w:bookmarkEnd w:id="186"/>
      <w:bookmarkEnd w:id="187"/>
    </w:p>
    <w:p w:rsidR="00A65C2A" w:rsidRPr="0084698D" w:rsidRDefault="00A65C2A" w:rsidP="0084698D">
      <w:pPr>
        <w:pStyle w:val="NoSpacing"/>
        <w:spacing w:line="276" w:lineRule="auto"/>
        <w:rPr>
          <w:rFonts w:ascii="Helvetica" w:hAnsi="Helvetica"/>
        </w:rPr>
      </w:pPr>
      <w:r w:rsidRPr="0084698D">
        <w:rPr>
          <w:rFonts w:ascii="Helvetica" w:hAnsi="Helvetica"/>
        </w:rPr>
        <w:t>Only 9% of survivors of atomic bombs died of radiation – being 2 kilometers away from detonation cuts the odds in half.  This evidence is mostly a table, call for it.</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rPr>
      </w:pPr>
      <w:r w:rsidRPr="0084698D">
        <w:rPr>
          <w:rStyle w:val="underline"/>
          <w:rFonts w:ascii="Helvetica" w:hAnsi="Helvetica"/>
          <w:highlight w:val="cyan"/>
        </w:rPr>
        <w:t>RERF</w:t>
      </w:r>
      <w:r w:rsidRPr="0084698D">
        <w:rPr>
          <w:rStyle w:val="underline"/>
          <w:rFonts w:ascii="Helvetica" w:hAnsi="Helvetica"/>
        </w:rPr>
        <w:t>, 200</w:t>
      </w:r>
      <w:r w:rsidRPr="0084698D">
        <w:rPr>
          <w:rStyle w:val="underline"/>
          <w:rFonts w:ascii="Helvetica" w:hAnsi="Helvetica"/>
          <w:highlight w:val="cyan"/>
        </w:rPr>
        <w:t>7</w:t>
      </w:r>
      <w:r w:rsidRPr="0084698D">
        <w:rPr>
          <w:rStyle w:val="underline"/>
          <w:rFonts w:ascii="Helvetica" w:hAnsi="Helvetica"/>
        </w:rPr>
        <w:t xml:space="preserve"> </w:t>
      </w:r>
      <w:r w:rsidRPr="0084698D">
        <w:rPr>
          <w:rFonts w:ascii="Helvetica" w:hAnsi="Helvetica"/>
        </w:rPr>
        <w:t>Radiation Effects Research Foundation, Cooperative Japan-US research Organization, FAQ, http://www.rerf.or.jp/general/qa_e/index.html</w:t>
      </w:r>
    </w:p>
    <w:p w:rsidR="00A65C2A" w:rsidRPr="0084698D" w:rsidRDefault="00A65C2A" w:rsidP="0084698D">
      <w:pPr>
        <w:spacing w:line="276" w:lineRule="auto"/>
        <w:rPr>
          <w:rFonts w:ascii="Helvetica" w:hAnsi="Helvetica"/>
        </w:rPr>
      </w:pPr>
      <w:r w:rsidRPr="0084698D">
        <w:rPr>
          <w:rStyle w:val="underline"/>
          <w:rFonts w:ascii="Helvetica" w:hAnsi="Helvetica"/>
        </w:rPr>
        <w:t xml:space="preserve">Q2. </w:t>
      </w:r>
      <w:r w:rsidRPr="0084698D">
        <w:rPr>
          <w:rStyle w:val="underline"/>
          <w:rFonts w:ascii="Helvetica" w:hAnsi="Helvetica"/>
          <w:highlight w:val="cyan"/>
        </w:rPr>
        <w:t>How many cancer deaths have occurred among</w:t>
      </w:r>
      <w:r w:rsidRPr="0084698D">
        <w:rPr>
          <w:rStyle w:val="underline"/>
          <w:rFonts w:ascii="Helvetica" w:hAnsi="Helvetica"/>
        </w:rPr>
        <w:t xml:space="preserve"> atomic-bomb </w:t>
      </w:r>
      <w:r w:rsidRPr="0084698D">
        <w:rPr>
          <w:rStyle w:val="underline"/>
          <w:rFonts w:ascii="Helvetica" w:hAnsi="Helvetica"/>
          <w:highlight w:val="cyan"/>
        </w:rPr>
        <w:t>survivors</w:t>
      </w:r>
      <w:r w:rsidRPr="0084698D">
        <w:rPr>
          <w:rFonts w:ascii="Helvetica" w:hAnsi="Helvetica"/>
        </w:rPr>
        <w:t xml:space="preserve"> and how many of these can be attributed to radiation?</w:t>
      </w:r>
    </w:p>
    <w:p w:rsidR="00A65C2A" w:rsidRPr="0084698D" w:rsidRDefault="00A65C2A" w:rsidP="0084698D">
      <w:pPr>
        <w:spacing w:line="276" w:lineRule="auto"/>
        <w:rPr>
          <w:rFonts w:ascii="Helvetica" w:hAnsi="Helvetica"/>
        </w:rPr>
      </w:pPr>
      <w:r w:rsidRPr="0084698D">
        <w:rPr>
          <w:rFonts w:ascii="Helvetica" w:hAnsi="Helvetica"/>
        </w:rPr>
        <w:t xml:space="preserve">A2. Analyses of deaths due to cancer among the Life Span Study cohort of atomic-bomb survivors from 1950 through 1990, published in </w:t>
      </w:r>
      <w:r w:rsidRPr="0084698D">
        <w:rPr>
          <w:rFonts w:ascii="Helvetica" w:hAnsi="Helvetica"/>
          <w:i/>
          <w:iCs/>
        </w:rPr>
        <w:t>Radiation Research</w:t>
      </w:r>
      <w:r w:rsidRPr="0084698D">
        <w:rPr>
          <w:rFonts w:ascii="Helvetica" w:hAnsi="Helvetica"/>
        </w:rPr>
        <w:t xml:space="preserve"> (146:1-27, 1996), are summarized in </w:t>
      </w:r>
      <w:r w:rsidRPr="0084698D">
        <w:rPr>
          <w:rFonts w:ascii="Helvetica" w:hAnsi="Helvetica"/>
          <w:bCs/>
        </w:rPr>
        <w:t>Table 2</w:t>
      </w:r>
      <w:r w:rsidRPr="0084698D">
        <w:rPr>
          <w:rFonts w:ascii="Helvetica" w:hAnsi="Helvetica"/>
        </w:rPr>
        <w:t>. These results are for survivors who were exposed to significant radiation doses (See Question 11).</w:t>
      </w:r>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rPr>
          <w:rFonts w:ascii="Helvetica" w:hAnsi="Helvetica"/>
          <w:bCs/>
          <w:i/>
          <w:iCs/>
        </w:rPr>
      </w:pPr>
      <w:r w:rsidRPr="0084698D">
        <w:rPr>
          <w:rFonts w:ascii="Helvetica" w:hAnsi="Helvetica"/>
          <w:bCs/>
          <w:i/>
          <w:iCs/>
        </w:rPr>
        <w:t>Table 2. Summary of cancer deaths in the Life Span Study cohort of atomic-bomb survivors, 1950-1990</w:t>
      </w:r>
    </w:p>
    <w:p w:rsidR="00A65C2A" w:rsidRPr="0084698D" w:rsidRDefault="00A65C2A" w:rsidP="0084698D">
      <w:pPr>
        <w:spacing w:line="276" w:lineRule="auto"/>
        <w:rPr>
          <w:rFonts w:ascii="Helvetica" w:hAnsi="Helvetica"/>
        </w:rPr>
      </w:pPr>
    </w:p>
    <w:tbl>
      <w:tblPr>
        <w:tblW w:w="7140" w:type="dxa"/>
        <w:jc w:val="center"/>
        <w:tblCellSpacing w:w="22" w:type="dxa"/>
        <w:tblCellMar>
          <w:left w:w="0" w:type="dxa"/>
          <w:right w:w="0" w:type="dxa"/>
        </w:tblCellMar>
        <w:tblLook w:val="00A0" w:firstRow="1" w:lastRow="0" w:firstColumn="1" w:lastColumn="0" w:noHBand="0" w:noVBand="0"/>
      </w:tblPr>
      <w:tblGrid>
        <w:gridCol w:w="7140"/>
      </w:tblGrid>
      <w:tr w:rsidR="00A65C2A" w:rsidRPr="0084698D" w:rsidTr="00AA0EF2">
        <w:trPr>
          <w:tblCellSpacing w:w="22" w:type="dxa"/>
          <w:jc w:val="center"/>
        </w:trPr>
        <w:tc>
          <w:tcPr>
            <w:tcW w:w="0" w:type="auto"/>
            <w:vAlign w:val="center"/>
          </w:tcPr>
          <w:tbl>
            <w:tblPr>
              <w:tblW w:w="7050" w:type="dxa"/>
              <w:jc w:val="right"/>
              <w:tblCellSpacing w:w="7" w:type="dxa"/>
              <w:tblCellMar>
                <w:top w:w="60" w:type="dxa"/>
                <w:left w:w="60" w:type="dxa"/>
                <w:bottom w:w="60" w:type="dxa"/>
                <w:right w:w="60" w:type="dxa"/>
              </w:tblCellMar>
              <w:tblLook w:val="00A0" w:firstRow="1" w:lastRow="0" w:firstColumn="1" w:lastColumn="0" w:noHBand="0" w:noVBand="0"/>
            </w:tblPr>
            <w:tblGrid>
              <w:gridCol w:w="1632"/>
              <w:gridCol w:w="1433"/>
              <w:gridCol w:w="2110"/>
              <w:gridCol w:w="1875"/>
            </w:tblGrid>
            <w:tr w:rsidR="00A65C2A" w:rsidRPr="0084698D" w:rsidTr="00AA0EF2">
              <w:trPr>
                <w:tblCellSpacing w:w="7" w:type="dxa"/>
                <w:jc w:val="right"/>
              </w:trPr>
              <w:tc>
                <w:tcPr>
                  <w:tcW w:w="1500" w:type="dxa"/>
                  <w:tcBorders>
                    <w:top w:val="nil"/>
                    <w:left w:val="nil"/>
                    <w:bottom w:val="nil"/>
                    <w:right w:val="nil"/>
                  </w:tcBorders>
                  <w:shd w:val="clear" w:color="auto" w:fill="CCCCCC"/>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rPr>
                    <w:t>Cause of death</w:t>
                  </w:r>
                </w:p>
              </w:tc>
              <w:tc>
                <w:tcPr>
                  <w:tcW w:w="1320" w:type="dxa"/>
                  <w:tcBorders>
                    <w:top w:val="nil"/>
                    <w:left w:val="nil"/>
                    <w:bottom w:val="nil"/>
                    <w:right w:val="nil"/>
                  </w:tcBorders>
                  <w:shd w:val="clear" w:color="auto" w:fill="CCCCCC"/>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rPr>
                    <w:t>Total number</w:t>
                  </w:r>
                  <w:r w:rsidRPr="0084698D">
                    <w:rPr>
                      <w:rFonts w:ascii="Helvetica" w:hAnsi="Helvetica"/>
                      <w:color w:val="000000"/>
                    </w:rPr>
                    <w:br/>
                    <w:t>of death</w:t>
                  </w:r>
                </w:p>
              </w:tc>
              <w:tc>
                <w:tcPr>
                  <w:tcW w:w="1950" w:type="dxa"/>
                  <w:tcBorders>
                    <w:top w:val="nil"/>
                    <w:left w:val="nil"/>
                    <w:bottom w:val="nil"/>
                    <w:right w:val="nil"/>
                  </w:tcBorders>
                  <w:shd w:val="clear" w:color="auto" w:fill="CCCCCC"/>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rPr>
                    <w:t>Estimated number of deaths due to radiation</w:t>
                  </w:r>
                </w:p>
              </w:tc>
              <w:tc>
                <w:tcPr>
                  <w:tcW w:w="1725" w:type="dxa"/>
                  <w:tcBorders>
                    <w:top w:val="nil"/>
                    <w:left w:val="nil"/>
                    <w:bottom w:val="nil"/>
                    <w:right w:val="nil"/>
                  </w:tcBorders>
                  <w:shd w:val="clear" w:color="auto" w:fill="CCCCCC"/>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highlight w:val="cyan"/>
                    </w:rPr>
                    <w:t>Percentage of deaths attributable to radiation</w:t>
                  </w:r>
                  <w:r w:rsidRPr="0084698D">
                    <w:rPr>
                      <w:rFonts w:ascii="Helvetica" w:hAnsi="Helvetica"/>
                      <w:color w:val="000000"/>
                    </w:rPr>
                    <w:t xml:space="preserve"> </w:t>
                  </w:r>
                </w:p>
              </w:tc>
            </w:tr>
          </w:tbl>
          <w:p w:rsidR="00A65C2A" w:rsidRPr="0084698D" w:rsidRDefault="00A65C2A" w:rsidP="0084698D">
            <w:pPr>
              <w:spacing w:line="276" w:lineRule="auto"/>
              <w:jc w:val="right"/>
              <w:rPr>
                <w:rFonts w:ascii="Helvetica" w:hAnsi="Helvetica"/>
              </w:rPr>
            </w:pPr>
          </w:p>
        </w:tc>
      </w:tr>
    </w:tbl>
    <w:p w:rsidR="00A65C2A" w:rsidRPr="0084698D" w:rsidRDefault="00A65C2A" w:rsidP="0084698D">
      <w:pPr>
        <w:spacing w:line="276" w:lineRule="auto"/>
        <w:jc w:val="center"/>
        <w:rPr>
          <w:rFonts w:ascii="Helvetica" w:hAnsi="Helvetica"/>
          <w:vanish/>
        </w:rPr>
      </w:pPr>
    </w:p>
    <w:tbl>
      <w:tblPr>
        <w:tblW w:w="7050" w:type="dxa"/>
        <w:jc w:val="center"/>
        <w:tblCellSpacing w:w="7" w:type="dxa"/>
        <w:tblCellMar>
          <w:top w:w="60" w:type="dxa"/>
          <w:left w:w="60" w:type="dxa"/>
          <w:bottom w:w="60" w:type="dxa"/>
          <w:right w:w="60" w:type="dxa"/>
        </w:tblCellMar>
        <w:tblLook w:val="00A0" w:firstRow="1" w:lastRow="0" w:firstColumn="1" w:lastColumn="0" w:noHBand="0" w:noVBand="0"/>
      </w:tblPr>
      <w:tblGrid>
        <w:gridCol w:w="1632"/>
        <w:gridCol w:w="1433"/>
        <w:gridCol w:w="2110"/>
        <w:gridCol w:w="1875"/>
      </w:tblGrid>
      <w:tr w:rsidR="00A65C2A" w:rsidRPr="0084698D" w:rsidTr="00AA0EF2">
        <w:trPr>
          <w:tblCellSpacing w:w="7" w:type="dxa"/>
          <w:jc w:val="center"/>
        </w:trPr>
        <w:tc>
          <w:tcPr>
            <w:tcW w:w="1500" w:type="dxa"/>
            <w:shd w:val="clear" w:color="auto" w:fill="B8E9B4"/>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rPr>
              <w:t>Leukemia</w:t>
            </w:r>
          </w:p>
        </w:tc>
        <w:tc>
          <w:tcPr>
            <w:tcW w:w="1320" w:type="dxa"/>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176</w:t>
            </w:r>
          </w:p>
        </w:tc>
        <w:tc>
          <w:tcPr>
            <w:tcW w:w="1950" w:type="dxa"/>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89</w:t>
            </w:r>
          </w:p>
        </w:tc>
        <w:tc>
          <w:tcPr>
            <w:tcW w:w="1725" w:type="dxa"/>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51%</w:t>
            </w:r>
          </w:p>
        </w:tc>
      </w:tr>
      <w:tr w:rsidR="00A65C2A" w:rsidRPr="0084698D" w:rsidTr="00AA0EF2">
        <w:trPr>
          <w:tblCellSpacing w:w="7" w:type="dxa"/>
          <w:jc w:val="center"/>
        </w:trPr>
        <w:tc>
          <w:tcPr>
            <w:tcW w:w="0" w:type="auto"/>
            <w:shd w:val="clear" w:color="auto" w:fill="B8E9B4"/>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rPr>
              <w:t>Other types</w:t>
            </w:r>
            <w:r w:rsidRPr="0084698D">
              <w:rPr>
                <w:rFonts w:ascii="Helvetica" w:hAnsi="Helvetica"/>
                <w:color w:val="000000"/>
              </w:rPr>
              <w:br/>
              <w:t>of cancer</w:t>
            </w:r>
            <w:r w:rsidRPr="0084698D">
              <w:rPr>
                <w:rFonts w:ascii="Helvetica" w:hAnsi="Helvetica"/>
                <w:color w:val="000000"/>
                <w:vertAlign w:val="superscript"/>
              </w:rPr>
              <w:t>*</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4,687</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339</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7%</w:t>
            </w:r>
          </w:p>
        </w:tc>
      </w:tr>
      <w:tr w:rsidR="00A65C2A" w:rsidRPr="0084698D" w:rsidTr="00AA0EF2">
        <w:trPr>
          <w:tblCellSpacing w:w="7" w:type="dxa"/>
          <w:jc w:val="center"/>
        </w:trPr>
        <w:tc>
          <w:tcPr>
            <w:tcW w:w="0" w:type="auto"/>
            <w:shd w:val="clear" w:color="auto" w:fill="B8E9B4"/>
            <w:vAlign w:val="center"/>
          </w:tcPr>
          <w:p w:rsidR="00A65C2A" w:rsidRPr="0084698D" w:rsidRDefault="00A65C2A" w:rsidP="0084698D">
            <w:pPr>
              <w:spacing w:line="276" w:lineRule="auto"/>
              <w:jc w:val="center"/>
              <w:rPr>
                <w:rStyle w:val="underline"/>
                <w:rFonts w:ascii="Helvetica" w:hAnsi="Helvetica"/>
              </w:rPr>
            </w:pPr>
            <w:r w:rsidRPr="0084698D">
              <w:rPr>
                <w:rStyle w:val="underline"/>
                <w:rFonts w:ascii="Helvetica" w:hAnsi="Helvetica"/>
              </w:rPr>
              <w:t>Total</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4,863</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428</w:t>
            </w:r>
          </w:p>
        </w:tc>
        <w:tc>
          <w:tcPr>
            <w:tcW w:w="0" w:type="auto"/>
            <w:shd w:val="clear" w:color="auto" w:fill="FFFFFF"/>
            <w:vAlign w:val="center"/>
          </w:tcPr>
          <w:p w:rsidR="00A65C2A" w:rsidRPr="0084698D" w:rsidRDefault="00A65C2A" w:rsidP="0084698D">
            <w:pPr>
              <w:spacing w:line="276" w:lineRule="auto"/>
              <w:jc w:val="center"/>
              <w:rPr>
                <w:rStyle w:val="underline"/>
                <w:rFonts w:ascii="Helvetica" w:hAnsi="Helvetica"/>
              </w:rPr>
            </w:pPr>
            <w:r w:rsidRPr="0084698D">
              <w:rPr>
                <w:rStyle w:val="underline"/>
                <w:rFonts w:ascii="Helvetica" w:hAnsi="Helvetica"/>
                <w:highlight w:val="cyan"/>
              </w:rPr>
              <w:t>9%</w:t>
            </w:r>
          </w:p>
        </w:tc>
      </w:tr>
    </w:tbl>
    <w:p w:rsidR="00A65C2A" w:rsidRPr="0084698D" w:rsidRDefault="00A65C2A" w:rsidP="0084698D">
      <w:pPr>
        <w:spacing w:line="276" w:lineRule="auto"/>
        <w:rPr>
          <w:rFonts w:ascii="Helvetica" w:hAnsi="Helvetica"/>
        </w:rPr>
      </w:pPr>
      <w:r w:rsidRPr="0084698D">
        <w:rPr>
          <w:rFonts w:ascii="Helvetica" w:hAnsi="Helvetica"/>
          <w:i/>
          <w:iCs/>
          <w:vertAlign w:val="superscript"/>
        </w:rPr>
        <w:t>*</w:t>
      </w:r>
      <w:r w:rsidRPr="0084698D">
        <w:rPr>
          <w:rFonts w:ascii="Helvetica" w:hAnsi="Helvetica"/>
          <w:i/>
          <w:iCs/>
        </w:rPr>
        <w:t>Solid cancers, such as stomach, lung, breast, colorectal and liver cancers</w:t>
      </w:r>
      <w:r w:rsidRPr="0084698D">
        <w:rPr>
          <w:rFonts w:ascii="Helvetica" w:hAnsi="Helvetica"/>
        </w:rPr>
        <w:t xml:space="preserve"> </w:t>
      </w:r>
    </w:p>
    <w:p w:rsidR="00A65C2A" w:rsidRPr="0084698D" w:rsidRDefault="00A65C2A" w:rsidP="0084698D">
      <w:pPr>
        <w:spacing w:line="276" w:lineRule="auto"/>
        <w:rPr>
          <w:rFonts w:ascii="Helvetica" w:hAnsi="Helvetica"/>
        </w:rPr>
      </w:pPr>
    </w:p>
    <w:p w:rsidR="00A65C2A" w:rsidRPr="0084698D" w:rsidRDefault="00A65C2A" w:rsidP="0084698D">
      <w:pPr>
        <w:spacing w:line="276" w:lineRule="auto"/>
        <w:rPr>
          <w:rFonts w:ascii="Helvetica" w:hAnsi="Helvetica"/>
        </w:rPr>
      </w:pPr>
      <w:r w:rsidRPr="0084698D">
        <w:rPr>
          <w:rFonts w:ascii="Helvetica" w:hAnsi="Helvetica"/>
        </w:rPr>
        <w:t>The number of cancer deaths among the 36,500 Life Span Study survivors who were exposed beyond 2.5 km is 3,177, including 73 leukemia deaths and 3,104 deaths from cancers other than leukemia.</w:t>
      </w:r>
      <w:r w:rsidRPr="0084698D">
        <w:rPr>
          <w:rFonts w:ascii="Helvetica" w:hAnsi="Helvetica"/>
        </w:rPr>
        <w:br/>
      </w:r>
      <w:r w:rsidRPr="0084698D">
        <w:rPr>
          <w:rFonts w:ascii="Helvetica" w:hAnsi="Helvetica"/>
        </w:rPr>
        <w:br/>
      </w:r>
      <w:r w:rsidRPr="0084698D">
        <w:rPr>
          <w:rStyle w:val="underline"/>
          <w:rFonts w:ascii="Helvetica" w:hAnsi="Helvetica"/>
        </w:rPr>
        <w:t>The proportion of cancer deaths</w:t>
      </w:r>
      <w:r w:rsidRPr="0084698D">
        <w:rPr>
          <w:rFonts w:ascii="Helvetica" w:hAnsi="Helvetica"/>
        </w:rPr>
        <w:t xml:space="preserve"> attributable to radiation exposure </w:t>
      </w:r>
      <w:r w:rsidRPr="0084698D">
        <w:rPr>
          <w:rStyle w:val="underline"/>
          <w:rFonts w:ascii="Helvetica" w:hAnsi="Helvetica"/>
        </w:rPr>
        <w:t xml:space="preserve">is higher among those who were exposed closer to the hypocenter, </w:t>
      </w:r>
      <w:r w:rsidRPr="0084698D">
        <w:rPr>
          <w:rFonts w:ascii="Helvetica" w:hAnsi="Helvetica"/>
        </w:rPr>
        <w:t xml:space="preserve">as in the case of deaths due to injuries from the blast, heat, or radiation. Table 3 presents data on the size of the studied population and the number of cancer </w:t>
      </w:r>
      <w:r w:rsidRPr="0084698D">
        <w:rPr>
          <w:rFonts w:ascii="Helvetica" w:hAnsi="Helvetica"/>
        </w:rPr>
        <w:lastRenderedPageBreak/>
        <w:t xml:space="preserve">deaths in relation to distance from the hypocenter for the approximately 50,000 survivors with significant exposures (See </w:t>
      </w:r>
      <w:hyperlink r:id="rId69" w:history="1">
        <w:r w:rsidRPr="0084698D">
          <w:rPr>
            <w:rFonts w:ascii="Helvetica" w:hAnsi="Helvetica"/>
          </w:rPr>
          <w:t>Question 11</w:t>
        </w:r>
      </w:hyperlink>
      <w:r w:rsidRPr="0084698D">
        <w:rPr>
          <w:rFonts w:ascii="Helvetica" w:hAnsi="Helvetica"/>
        </w:rPr>
        <w:t>).</w:t>
      </w:r>
    </w:p>
    <w:tbl>
      <w:tblPr>
        <w:tblW w:w="7140" w:type="dxa"/>
        <w:jc w:val="center"/>
        <w:tblCellSpacing w:w="22" w:type="dxa"/>
        <w:tblCellMar>
          <w:left w:w="0" w:type="dxa"/>
          <w:right w:w="0" w:type="dxa"/>
        </w:tblCellMar>
        <w:tblLook w:val="00A0" w:firstRow="1" w:lastRow="0" w:firstColumn="1" w:lastColumn="0" w:noHBand="0" w:noVBand="0"/>
      </w:tblPr>
      <w:tblGrid>
        <w:gridCol w:w="7140"/>
      </w:tblGrid>
      <w:tr w:rsidR="00A65C2A" w:rsidRPr="0084698D" w:rsidTr="00AA0EF2">
        <w:trPr>
          <w:tblCellSpacing w:w="22" w:type="dxa"/>
          <w:jc w:val="center"/>
        </w:trPr>
        <w:tc>
          <w:tcPr>
            <w:tcW w:w="0" w:type="auto"/>
            <w:vAlign w:val="center"/>
          </w:tcPr>
          <w:p w:rsidR="00A65C2A" w:rsidRPr="0084698D" w:rsidRDefault="00A65C2A" w:rsidP="0084698D">
            <w:pPr>
              <w:spacing w:line="276" w:lineRule="auto"/>
              <w:rPr>
                <w:rFonts w:ascii="Helvetica" w:hAnsi="Helvetica"/>
              </w:rPr>
            </w:pPr>
            <w:r w:rsidRPr="0084698D">
              <w:rPr>
                <w:rFonts w:ascii="Helvetica" w:hAnsi="Helvetica"/>
                <w:b/>
                <w:bCs/>
                <w:i/>
                <w:iCs/>
              </w:rPr>
              <w:t>Table 3. Cancer deaths among atomic-bomb survivors, 1950-1990, by distance from hypocenter</w:t>
            </w:r>
          </w:p>
        </w:tc>
      </w:tr>
      <w:tr w:rsidR="00A65C2A" w:rsidRPr="0084698D" w:rsidTr="00AA0EF2">
        <w:trPr>
          <w:tblCellSpacing w:w="22" w:type="dxa"/>
          <w:jc w:val="center"/>
        </w:trPr>
        <w:tc>
          <w:tcPr>
            <w:tcW w:w="0" w:type="auto"/>
            <w:vAlign w:val="center"/>
          </w:tcPr>
          <w:tbl>
            <w:tblPr>
              <w:tblW w:w="4620" w:type="dxa"/>
              <w:jc w:val="right"/>
              <w:tblCellSpacing w:w="7" w:type="dxa"/>
              <w:tblCellMar>
                <w:top w:w="60" w:type="dxa"/>
                <w:left w:w="60" w:type="dxa"/>
                <w:bottom w:w="60" w:type="dxa"/>
                <w:right w:w="60" w:type="dxa"/>
              </w:tblCellMar>
              <w:tblLook w:val="00A0" w:firstRow="1" w:lastRow="0" w:firstColumn="1" w:lastColumn="0" w:noHBand="0" w:noVBand="0"/>
            </w:tblPr>
            <w:tblGrid>
              <w:gridCol w:w="2318"/>
              <w:gridCol w:w="2302"/>
            </w:tblGrid>
            <w:tr w:rsidR="00A65C2A" w:rsidRPr="0084698D" w:rsidTr="00AA0EF2">
              <w:trPr>
                <w:tblCellSpacing w:w="7" w:type="dxa"/>
                <w:jc w:val="right"/>
              </w:trPr>
              <w:tc>
                <w:tcPr>
                  <w:tcW w:w="2175" w:type="dxa"/>
                  <w:tcBorders>
                    <w:top w:val="nil"/>
                    <w:left w:val="nil"/>
                    <w:bottom w:val="nil"/>
                    <w:right w:val="nil"/>
                  </w:tcBorders>
                  <w:shd w:val="clear" w:color="auto" w:fill="669999"/>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FFFFFF"/>
                    </w:rPr>
                    <w:t>Leukemia</w:t>
                  </w:r>
                </w:p>
              </w:tc>
              <w:tc>
                <w:tcPr>
                  <w:tcW w:w="2160" w:type="dxa"/>
                  <w:tcBorders>
                    <w:top w:val="nil"/>
                    <w:left w:val="nil"/>
                    <w:bottom w:val="nil"/>
                    <w:right w:val="nil"/>
                  </w:tcBorders>
                  <w:shd w:val="clear" w:color="auto" w:fill="A35C5C"/>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FFFFFF"/>
                    </w:rPr>
                    <w:t>Other cancers</w:t>
                  </w:r>
                  <w:r w:rsidRPr="0084698D">
                    <w:rPr>
                      <w:rFonts w:ascii="Helvetica" w:hAnsi="Helvetica"/>
                      <w:color w:val="FFFFFF"/>
                      <w:vertAlign w:val="superscript"/>
                    </w:rPr>
                    <w:t>*</w:t>
                  </w:r>
                </w:p>
              </w:tc>
            </w:tr>
          </w:tbl>
          <w:p w:rsidR="00A65C2A" w:rsidRPr="0084698D" w:rsidRDefault="00A65C2A" w:rsidP="0084698D">
            <w:pPr>
              <w:spacing w:line="276" w:lineRule="auto"/>
              <w:jc w:val="right"/>
              <w:rPr>
                <w:rFonts w:ascii="Helvetica" w:hAnsi="Helvetica"/>
                <w:vanish/>
              </w:rPr>
            </w:pPr>
          </w:p>
          <w:tbl>
            <w:tblPr>
              <w:tblW w:w="7050" w:type="dxa"/>
              <w:jc w:val="right"/>
              <w:tblCellSpacing w:w="7" w:type="dxa"/>
              <w:tblCellMar>
                <w:top w:w="60" w:type="dxa"/>
                <w:left w:w="60" w:type="dxa"/>
                <w:bottom w:w="60" w:type="dxa"/>
                <w:right w:w="60" w:type="dxa"/>
              </w:tblCellMar>
              <w:tblLook w:val="00A0" w:firstRow="1" w:lastRow="0" w:firstColumn="1" w:lastColumn="0" w:noHBand="0" w:noVBand="0"/>
            </w:tblPr>
            <w:tblGrid>
              <w:gridCol w:w="1288"/>
              <w:gridCol w:w="1043"/>
              <w:gridCol w:w="838"/>
              <w:gridCol w:w="1518"/>
              <w:gridCol w:w="838"/>
              <w:gridCol w:w="1525"/>
            </w:tblGrid>
            <w:tr w:rsidR="00A65C2A" w:rsidRPr="0084698D" w:rsidTr="00AA0EF2">
              <w:trPr>
                <w:tblCellSpacing w:w="7" w:type="dxa"/>
                <w:jc w:val="right"/>
              </w:trPr>
              <w:tc>
                <w:tcPr>
                  <w:tcW w:w="1200" w:type="dxa"/>
                  <w:tcBorders>
                    <w:top w:val="nil"/>
                    <w:left w:val="nil"/>
                    <w:bottom w:val="nil"/>
                    <w:right w:val="nil"/>
                  </w:tcBorders>
                  <w:shd w:val="clear" w:color="auto" w:fill="CCCCCC"/>
                  <w:vAlign w:val="center"/>
                </w:tcPr>
                <w:p w:rsidR="00A65C2A" w:rsidRPr="0084698D" w:rsidRDefault="00A65C2A" w:rsidP="0084698D">
                  <w:pPr>
                    <w:spacing w:line="276" w:lineRule="auto"/>
                    <w:jc w:val="center"/>
                    <w:rPr>
                      <w:rFonts w:ascii="Helvetica" w:hAnsi="Helvetica"/>
                    </w:rPr>
                  </w:pPr>
                  <w:r w:rsidRPr="0084698D">
                    <w:rPr>
                      <w:rStyle w:val="underline"/>
                      <w:rFonts w:ascii="Helvetica" w:hAnsi="Helvetica"/>
                      <w:highlight w:val="cyan"/>
                    </w:rPr>
                    <w:t>Distance from hypocenter</w:t>
                  </w:r>
                  <w:r w:rsidRPr="0084698D">
                    <w:rPr>
                      <w:rFonts w:ascii="Helvetica" w:hAnsi="Helvetica"/>
                      <w:color w:val="000000"/>
                    </w:rPr>
                    <w:br/>
                    <w:t xml:space="preserve">(km) </w:t>
                  </w:r>
                </w:p>
              </w:tc>
              <w:tc>
                <w:tcPr>
                  <w:tcW w:w="975" w:type="dxa"/>
                  <w:tcBorders>
                    <w:top w:val="nil"/>
                    <w:left w:val="nil"/>
                    <w:bottom w:val="nil"/>
                    <w:right w:val="nil"/>
                  </w:tcBorders>
                  <w:shd w:val="clear" w:color="auto" w:fill="CCCCCC"/>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rPr>
                    <w:t>No. of persons</w:t>
                  </w:r>
                </w:p>
              </w:tc>
              <w:tc>
                <w:tcPr>
                  <w:tcW w:w="600" w:type="dxa"/>
                  <w:tcBorders>
                    <w:top w:val="nil"/>
                    <w:left w:val="nil"/>
                    <w:bottom w:val="nil"/>
                    <w:right w:val="nil"/>
                  </w:tcBorders>
                  <w:shd w:val="clear" w:color="auto" w:fill="CCCCCC"/>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rPr>
                    <w:t>No. of deaths</w:t>
                  </w:r>
                </w:p>
              </w:tc>
              <w:tc>
                <w:tcPr>
                  <w:tcW w:w="1425" w:type="dxa"/>
                  <w:tcBorders>
                    <w:top w:val="nil"/>
                    <w:left w:val="nil"/>
                    <w:bottom w:val="nil"/>
                    <w:right w:val="nil"/>
                  </w:tcBorders>
                  <w:shd w:val="clear" w:color="auto" w:fill="CCCCCC"/>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rPr>
                    <w:t>Percent attributable to radiation</w:t>
                  </w:r>
                </w:p>
              </w:tc>
              <w:tc>
                <w:tcPr>
                  <w:tcW w:w="600" w:type="dxa"/>
                  <w:tcBorders>
                    <w:top w:val="nil"/>
                    <w:left w:val="nil"/>
                    <w:bottom w:val="nil"/>
                    <w:right w:val="nil"/>
                  </w:tcBorders>
                  <w:shd w:val="clear" w:color="auto" w:fill="CCCCCC"/>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rPr>
                    <w:t>No. of deaths</w:t>
                  </w:r>
                </w:p>
              </w:tc>
              <w:tc>
                <w:tcPr>
                  <w:tcW w:w="1425" w:type="dxa"/>
                  <w:tcBorders>
                    <w:top w:val="nil"/>
                    <w:left w:val="nil"/>
                    <w:bottom w:val="nil"/>
                    <w:right w:val="nil"/>
                  </w:tcBorders>
                  <w:shd w:val="clear" w:color="auto" w:fill="CCCCCC"/>
                  <w:vAlign w:val="center"/>
                </w:tcPr>
                <w:p w:rsidR="00A65C2A" w:rsidRPr="0084698D" w:rsidRDefault="00A65C2A" w:rsidP="0084698D">
                  <w:pPr>
                    <w:spacing w:line="276" w:lineRule="auto"/>
                    <w:jc w:val="center"/>
                    <w:rPr>
                      <w:rFonts w:ascii="Helvetica" w:hAnsi="Helvetica"/>
                    </w:rPr>
                  </w:pPr>
                  <w:r w:rsidRPr="0084698D">
                    <w:rPr>
                      <w:rFonts w:ascii="Helvetica" w:hAnsi="Helvetica"/>
                      <w:color w:val="000000"/>
                    </w:rPr>
                    <w:t>Percent attributable to radiation</w:t>
                  </w:r>
                </w:p>
              </w:tc>
            </w:tr>
          </w:tbl>
          <w:p w:rsidR="00A65C2A" w:rsidRPr="0084698D" w:rsidRDefault="00A65C2A" w:rsidP="0084698D">
            <w:pPr>
              <w:spacing w:line="276" w:lineRule="auto"/>
              <w:jc w:val="right"/>
              <w:rPr>
                <w:rFonts w:ascii="Helvetica" w:hAnsi="Helvetica"/>
              </w:rPr>
            </w:pPr>
          </w:p>
        </w:tc>
      </w:tr>
    </w:tbl>
    <w:p w:rsidR="00A65C2A" w:rsidRPr="0084698D" w:rsidRDefault="00A65C2A" w:rsidP="0084698D">
      <w:pPr>
        <w:spacing w:line="276" w:lineRule="auto"/>
        <w:jc w:val="center"/>
        <w:rPr>
          <w:rFonts w:ascii="Helvetica" w:hAnsi="Helvetica"/>
          <w:vanish/>
        </w:rPr>
      </w:pPr>
    </w:p>
    <w:tbl>
      <w:tblPr>
        <w:tblW w:w="7050" w:type="dxa"/>
        <w:jc w:val="center"/>
        <w:tblCellSpacing w:w="7" w:type="dxa"/>
        <w:tblCellMar>
          <w:top w:w="60" w:type="dxa"/>
          <w:left w:w="60" w:type="dxa"/>
          <w:bottom w:w="60" w:type="dxa"/>
          <w:right w:w="60" w:type="dxa"/>
        </w:tblCellMar>
        <w:tblLook w:val="00A0" w:firstRow="1" w:lastRow="0" w:firstColumn="1" w:lastColumn="0" w:noHBand="0" w:noVBand="0"/>
      </w:tblPr>
      <w:tblGrid>
        <w:gridCol w:w="1349"/>
        <w:gridCol w:w="1092"/>
        <w:gridCol w:w="678"/>
        <w:gridCol w:w="1590"/>
        <w:gridCol w:w="744"/>
        <w:gridCol w:w="1597"/>
      </w:tblGrid>
      <w:tr w:rsidR="00A65C2A" w:rsidRPr="0084698D" w:rsidTr="00AA0EF2">
        <w:trPr>
          <w:tblCellSpacing w:w="7" w:type="dxa"/>
          <w:jc w:val="center"/>
        </w:trPr>
        <w:tc>
          <w:tcPr>
            <w:tcW w:w="1328" w:type="dxa"/>
            <w:shd w:val="clear" w:color="auto" w:fill="B8E9B4"/>
            <w:vAlign w:val="center"/>
          </w:tcPr>
          <w:p w:rsidR="00A65C2A" w:rsidRPr="0084698D" w:rsidRDefault="00A65C2A" w:rsidP="0084698D">
            <w:pPr>
              <w:spacing w:line="276" w:lineRule="auto"/>
              <w:jc w:val="center"/>
              <w:rPr>
                <w:rFonts w:ascii="Helvetica" w:hAnsi="Helvetica"/>
              </w:rPr>
            </w:pPr>
            <w:r w:rsidRPr="0084698D">
              <w:rPr>
                <w:rFonts w:ascii="Helvetica" w:hAnsi="Helvetica"/>
              </w:rPr>
              <w:t>&lt; 1</w:t>
            </w:r>
          </w:p>
        </w:tc>
        <w:tc>
          <w:tcPr>
            <w:tcW w:w="1078" w:type="dxa"/>
            <w:shd w:val="clear" w:color="auto" w:fill="D2F4DE"/>
            <w:vAlign w:val="center"/>
          </w:tcPr>
          <w:p w:rsidR="00A65C2A" w:rsidRPr="0084698D" w:rsidRDefault="00A65C2A" w:rsidP="0084698D">
            <w:pPr>
              <w:spacing w:line="276" w:lineRule="auto"/>
              <w:jc w:val="right"/>
              <w:rPr>
                <w:rFonts w:ascii="Helvetica" w:hAnsi="Helvetica"/>
              </w:rPr>
            </w:pPr>
            <w:r w:rsidRPr="0084698D">
              <w:rPr>
                <w:rFonts w:ascii="Helvetica" w:hAnsi="Helvetica"/>
              </w:rPr>
              <w:t>810</w:t>
            </w:r>
          </w:p>
        </w:tc>
        <w:tc>
          <w:tcPr>
            <w:tcW w:w="664" w:type="dxa"/>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22</w:t>
            </w:r>
          </w:p>
        </w:tc>
        <w:tc>
          <w:tcPr>
            <w:tcW w:w="1576" w:type="dxa"/>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100%</w:t>
            </w:r>
          </w:p>
        </w:tc>
        <w:tc>
          <w:tcPr>
            <w:tcW w:w="730" w:type="dxa"/>
            <w:shd w:val="clear" w:color="auto" w:fill="FFFFFF"/>
            <w:vAlign w:val="center"/>
          </w:tcPr>
          <w:p w:rsidR="00A65C2A" w:rsidRPr="0084698D" w:rsidRDefault="00A65C2A" w:rsidP="0084698D">
            <w:pPr>
              <w:spacing w:line="276" w:lineRule="auto"/>
              <w:jc w:val="right"/>
              <w:rPr>
                <w:rFonts w:ascii="Helvetica" w:hAnsi="Helvetica"/>
              </w:rPr>
            </w:pPr>
            <w:r w:rsidRPr="0084698D">
              <w:rPr>
                <w:rFonts w:ascii="Helvetica" w:hAnsi="Helvetica"/>
              </w:rPr>
              <w:t>128</w:t>
            </w:r>
          </w:p>
        </w:tc>
        <w:tc>
          <w:tcPr>
            <w:tcW w:w="1576" w:type="dxa"/>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42%</w:t>
            </w:r>
          </w:p>
        </w:tc>
      </w:tr>
      <w:tr w:rsidR="00A65C2A" w:rsidRPr="0084698D" w:rsidTr="00AA0EF2">
        <w:trPr>
          <w:tblCellSpacing w:w="7" w:type="dxa"/>
          <w:jc w:val="center"/>
        </w:trPr>
        <w:tc>
          <w:tcPr>
            <w:tcW w:w="0" w:type="auto"/>
            <w:shd w:val="clear" w:color="auto" w:fill="B8E9B4"/>
            <w:vAlign w:val="center"/>
          </w:tcPr>
          <w:p w:rsidR="00A65C2A" w:rsidRPr="0084698D" w:rsidRDefault="00A65C2A" w:rsidP="0084698D">
            <w:pPr>
              <w:spacing w:line="276" w:lineRule="auto"/>
              <w:jc w:val="center"/>
              <w:rPr>
                <w:rFonts w:ascii="Helvetica" w:hAnsi="Helvetica"/>
              </w:rPr>
            </w:pPr>
            <w:r w:rsidRPr="0084698D">
              <w:rPr>
                <w:rFonts w:ascii="Helvetica" w:hAnsi="Helvetica"/>
              </w:rPr>
              <w:t>1-1.5</w:t>
            </w:r>
          </w:p>
        </w:tc>
        <w:tc>
          <w:tcPr>
            <w:tcW w:w="0" w:type="auto"/>
            <w:shd w:val="clear" w:color="auto" w:fill="D2F4DE"/>
            <w:vAlign w:val="center"/>
          </w:tcPr>
          <w:p w:rsidR="00A65C2A" w:rsidRPr="0084698D" w:rsidRDefault="00A65C2A" w:rsidP="0084698D">
            <w:pPr>
              <w:spacing w:line="276" w:lineRule="auto"/>
              <w:jc w:val="right"/>
              <w:rPr>
                <w:rFonts w:ascii="Helvetica" w:hAnsi="Helvetica"/>
              </w:rPr>
            </w:pPr>
            <w:r w:rsidRPr="0084698D">
              <w:rPr>
                <w:rFonts w:ascii="Helvetica" w:hAnsi="Helvetica"/>
              </w:rPr>
              <w:t>10,590</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79</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64%</w:t>
            </w:r>
          </w:p>
        </w:tc>
        <w:tc>
          <w:tcPr>
            <w:tcW w:w="0" w:type="auto"/>
            <w:shd w:val="clear" w:color="auto" w:fill="FFFFFF"/>
            <w:vAlign w:val="center"/>
          </w:tcPr>
          <w:p w:rsidR="00A65C2A" w:rsidRPr="0084698D" w:rsidRDefault="00A65C2A" w:rsidP="0084698D">
            <w:pPr>
              <w:spacing w:line="276" w:lineRule="auto"/>
              <w:jc w:val="right"/>
              <w:rPr>
                <w:rFonts w:ascii="Helvetica" w:hAnsi="Helvetica"/>
              </w:rPr>
            </w:pPr>
            <w:r w:rsidRPr="0084698D">
              <w:rPr>
                <w:rFonts w:ascii="Helvetica" w:hAnsi="Helvetica"/>
              </w:rPr>
              <w:t>1,156</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18%</w:t>
            </w:r>
          </w:p>
        </w:tc>
      </w:tr>
      <w:tr w:rsidR="00A65C2A" w:rsidRPr="0084698D" w:rsidTr="00AA0EF2">
        <w:trPr>
          <w:tblCellSpacing w:w="7" w:type="dxa"/>
          <w:jc w:val="center"/>
        </w:trPr>
        <w:tc>
          <w:tcPr>
            <w:tcW w:w="0" w:type="auto"/>
            <w:shd w:val="clear" w:color="auto" w:fill="B8E9B4"/>
            <w:vAlign w:val="center"/>
          </w:tcPr>
          <w:p w:rsidR="00A65C2A" w:rsidRPr="0084698D" w:rsidRDefault="00A65C2A" w:rsidP="0084698D">
            <w:pPr>
              <w:spacing w:line="276" w:lineRule="auto"/>
              <w:jc w:val="center"/>
              <w:rPr>
                <w:rFonts w:ascii="Helvetica" w:hAnsi="Helvetica"/>
              </w:rPr>
            </w:pPr>
            <w:r w:rsidRPr="0084698D">
              <w:rPr>
                <w:rFonts w:ascii="Helvetica" w:hAnsi="Helvetica"/>
              </w:rPr>
              <w:t>1.5-2.0</w:t>
            </w:r>
          </w:p>
        </w:tc>
        <w:tc>
          <w:tcPr>
            <w:tcW w:w="0" w:type="auto"/>
            <w:shd w:val="clear" w:color="auto" w:fill="D2F4DE"/>
            <w:vAlign w:val="center"/>
          </w:tcPr>
          <w:p w:rsidR="00A65C2A" w:rsidRPr="0084698D" w:rsidRDefault="00A65C2A" w:rsidP="0084698D">
            <w:pPr>
              <w:spacing w:line="276" w:lineRule="auto"/>
              <w:jc w:val="right"/>
              <w:rPr>
                <w:rFonts w:ascii="Helvetica" w:hAnsi="Helvetica"/>
              </w:rPr>
            </w:pPr>
            <w:r w:rsidRPr="0084698D">
              <w:rPr>
                <w:rFonts w:ascii="Helvetica" w:hAnsi="Helvetica"/>
              </w:rPr>
              <w:t>17,370</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36</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29%</w:t>
            </w:r>
          </w:p>
        </w:tc>
        <w:tc>
          <w:tcPr>
            <w:tcW w:w="0" w:type="auto"/>
            <w:shd w:val="clear" w:color="auto" w:fill="FFFFFF"/>
            <w:vAlign w:val="center"/>
          </w:tcPr>
          <w:p w:rsidR="00A65C2A" w:rsidRPr="0084698D" w:rsidRDefault="00A65C2A" w:rsidP="0084698D">
            <w:pPr>
              <w:spacing w:line="276" w:lineRule="auto"/>
              <w:jc w:val="right"/>
              <w:rPr>
                <w:rFonts w:ascii="Helvetica" w:hAnsi="Helvetica"/>
              </w:rPr>
            </w:pPr>
            <w:r w:rsidRPr="0084698D">
              <w:rPr>
                <w:rFonts w:ascii="Helvetica" w:hAnsi="Helvetica"/>
              </w:rPr>
              <w:t>1,622</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4%</w:t>
            </w:r>
          </w:p>
        </w:tc>
      </w:tr>
      <w:tr w:rsidR="00A65C2A" w:rsidRPr="0084698D" w:rsidTr="00AA0EF2">
        <w:trPr>
          <w:tblCellSpacing w:w="7" w:type="dxa"/>
          <w:jc w:val="center"/>
        </w:trPr>
        <w:tc>
          <w:tcPr>
            <w:tcW w:w="0" w:type="auto"/>
            <w:shd w:val="clear" w:color="auto" w:fill="B8E9B4"/>
            <w:vAlign w:val="center"/>
          </w:tcPr>
          <w:p w:rsidR="00A65C2A" w:rsidRPr="0084698D" w:rsidRDefault="00A65C2A" w:rsidP="0084698D">
            <w:pPr>
              <w:spacing w:line="276" w:lineRule="auto"/>
              <w:jc w:val="center"/>
              <w:rPr>
                <w:rStyle w:val="underline"/>
                <w:rFonts w:ascii="Helvetica" w:hAnsi="Helvetica"/>
              </w:rPr>
            </w:pPr>
            <w:r w:rsidRPr="0084698D">
              <w:rPr>
                <w:rStyle w:val="underline"/>
                <w:rFonts w:ascii="Helvetica" w:hAnsi="Helvetica"/>
                <w:highlight w:val="cyan"/>
              </w:rPr>
              <w:t>2</w:t>
            </w:r>
            <w:r w:rsidRPr="0084698D">
              <w:rPr>
                <w:rStyle w:val="underline"/>
                <w:rFonts w:ascii="Helvetica" w:hAnsi="Helvetica"/>
              </w:rPr>
              <w:t>.0-2.5</w:t>
            </w:r>
          </w:p>
        </w:tc>
        <w:tc>
          <w:tcPr>
            <w:tcW w:w="0" w:type="auto"/>
            <w:shd w:val="clear" w:color="auto" w:fill="D2F4DE"/>
            <w:vAlign w:val="center"/>
          </w:tcPr>
          <w:p w:rsidR="00A65C2A" w:rsidRPr="0084698D" w:rsidRDefault="00A65C2A" w:rsidP="0084698D">
            <w:pPr>
              <w:spacing w:line="276" w:lineRule="auto"/>
              <w:jc w:val="right"/>
              <w:rPr>
                <w:rFonts w:ascii="Helvetica" w:hAnsi="Helvetica"/>
              </w:rPr>
            </w:pPr>
            <w:r w:rsidRPr="0084698D">
              <w:rPr>
                <w:rFonts w:ascii="Helvetica" w:hAnsi="Helvetica"/>
              </w:rPr>
              <w:t>21,343</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39</w:t>
            </w:r>
          </w:p>
        </w:tc>
        <w:tc>
          <w:tcPr>
            <w:tcW w:w="0" w:type="auto"/>
            <w:shd w:val="clear" w:color="auto" w:fill="FFFFFF"/>
            <w:vAlign w:val="center"/>
          </w:tcPr>
          <w:p w:rsidR="00A65C2A" w:rsidRPr="0084698D" w:rsidRDefault="00A65C2A" w:rsidP="0084698D">
            <w:pPr>
              <w:spacing w:line="276" w:lineRule="auto"/>
              <w:jc w:val="center"/>
              <w:rPr>
                <w:rStyle w:val="underline"/>
                <w:rFonts w:ascii="Helvetica" w:hAnsi="Helvetica"/>
              </w:rPr>
            </w:pPr>
            <w:r w:rsidRPr="0084698D">
              <w:rPr>
                <w:rStyle w:val="underline"/>
                <w:rFonts w:ascii="Helvetica" w:hAnsi="Helvetica"/>
                <w:highlight w:val="cyan"/>
              </w:rPr>
              <w:t>4%</w:t>
            </w:r>
          </w:p>
        </w:tc>
        <w:tc>
          <w:tcPr>
            <w:tcW w:w="0" w:type="auto"/>
            <w:shd w:val="clear" w:color="auto" w:fill="FFFFFF"/>
            <w:vAlign w:val="center"/>
          </w:tcPr>
          <w:p w:rsidR="00A65C2A" w:rsidRPr="0084698D" w:rsidRDefault="00A65C2A" w:rsidP="0084698D">
            <w:pPr>
              <w:spacing w:line="276" w:lineRule="auto"/>
              <w:jc w:val="right"/>
              <w:rPr>
                <w:rFonts w:ascii="Helvetica" w:hAnsi="Helvetica"/>
              </w:rPr>
            </w:pPr>
            <w:r w:rsidRPr="0084698D">
              <w:rPr>
                <w:rFonts w:ascii="Helvetica" w:hAnsi="Helvetica"/>
              </w:rPr>
              <w:t>1,781</w:t>
            </w:r>
          </w:p>
        </w:tc>
        <w:tc>
          <w:tcPr>
            <w:tcW w:w="0" w:type="auto"/>
            <w:shd w:val="clear" w:color="auto" w:fill="FFFFFF"/>
            <w:vAlign w:val="center"/>
          </w:tcPr>
          <w:p w:rsidR="00A65C2A" w:rsidRPr="0084698D" w:rsidRDefault="00A65C2A" w:rsidP="0084698D">
            <w:pPr>
              <w:spacing w:line="276" w:lineRule="auto"/>
              <w:jc w:val="center"/>
              <w:rPr>
                <w:rFonts w:ascii="Helvetica" w:hAnsi="Helvetica"/>
              </w:rPr>
            </w:pPr>
            <w:r w:rsidRPr="0084698D">
              <w:rPr>
                <w:rFonts w:ascii="Helvetica" w:hAnsi="Helvetica"/>
              </w:rPr>
              <w:t>0.5%</w:t>
            </w:r>
          </w:p>
        </w:tc>
      </w:tr>
    </w:tbl>
    <w:p w:rsidR="00A65C2A" w:rsidRPr="0084698D" w:rsidRDefault="00A65C2A" w:rsidP="0084698D">
      <w:pPr>
        <w:spacing w:line="276" w:lineRule="auto"/>
        <w:rPr>
          <w:rFonts w:ascii="Helvetica" w:hAnsi="Helvetica"/>
          <w:b/>
          <w:bCs/>
        </w:rPr>
      </w:pPr>
      <w:r w:rsidRPr="0084698D">
        <w:rPr>
          <w:rFonts w:ascii="Helvetica" w:hAnsi="Helvetica"/>
        </w:rPr>
        <w:t xml:space="preserve">Because the Life Span Study cohort does not include all survivors (see Question 8), the number of cancer deaths that may be attributed to radiation among all survivors would be larger than the 428 shown in </w:t>
      </w:r>
      <w:r w:rsidRPr="0084698D">
        <w:rPr>
          <w:rFonts w:ascii="Helvetica" w:hAnsi="Helvetica"/>
          <w:b/>
          <w:bCs/>
        </w:rPr>
        <w:t>Table 2.</w:t>
      </w:r>
    </w:p>
    <w:p w:rsidR="00A65C2A" w:rsidRPr="0084698D" w:rsidRDefault="00A65C2A" w:rsidP="0084698D">
      <w:pPr>
        <w:spacing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88" w:name="_Toc223312081"/>
      <w:bookmarkStart w:id="189" w:name="_Toc241587523"/>
      <w:bookmarkStart w:id="190" w:name="_Toc251788128"/>
      <w:r w:rsidRPr="0084698D">
        <w:rPr>
          <w:rStyle w:val="underline"/>
          <w:rFonts w:ascii="Helvetica" w:hAnsi="Helvetica"/>
        </w:rPr>
        <w:lastRenderedPageBreak/>
        <w:t>Radiation – Not Fatal</w:t>
      </w:r>
      <w:bookmarkEnd w:id="188"/>
      <w:bookmarkEnd w:id="189"/>
      <w:bookmarkEnd w:id="190"/>
    </w:p>
    <w:p w:rsidR="00A65C2A" w:rsidRPr="0084698D" w:rsidRDefault="00A65C2A" w:rsidP="0084698D">
      <w:pPr>
        <w:pStyle w:val="tag"/>
        <w:spacing w:line="276" w:lineRule="auto"/>
        <w:rPr>
          <w:rFonts w:ascii="Helvetica" w:hAnsi="Helvetica"/>
        </w:rPr>
      </w:pPr>
      <w:r w:rsidRPr="0084698D">
        <w:rPr>
          <w:rFonts w:ascii="Helvetica" w:hAnsi="Helvetica"/>
        </w:rPr>
        <w:t>Radiation isn’t that dangerous – new study based on Soviet weapons program proves.  Inhaling Plutonium dust is half as bad as smoking, irradiating an entire valley killed only 46 people, statistics on radiation are made up</w:t>
      </w:r>
    </w:p>
    <w:p w:rsidR="00A65C2A" w:rsidRPr="0084698D" w:rsidRDefault="00A65C2A" w:rsidP="0084698D">
      <w:pPr>
        <w:spacing w:line="276" w:lineRule="auto"/>
        <w:rPr>
          <w:rStyle w:val="cite"/>
          <w:rFonts w:ascii="Helvetica" w:hAnsi="Helvetica"/>
        </w:rPr>
      </w:pPr>
      <w:r w:rsidRPr="0084698D">
        <w:rPr>
          <w:rStyle w:val="cite"/>
          <w:rFonts w:ascii="Helvetica" w:hAnsi="Helvetica"/>
        </w:rPr>
        <w:t>Spiegel</w:t>
      </w:r>
      <w:r w:rsidRPr="0084698D">
        <w:rPr>
          <w:rFonts w:ascii="Helvetica" w:hAnsi="Helvetica"/>
        </w:rPr>
        <w:t>, 11/23/</w:t>
      </w:r>
      <w:r w:rsidRPr="0084698D">
        <w:rPr>
          <w:rStyle w:val="cite"/>
          <w:rFonts w:ascii="Helvetica" w:hAnsi="Helvetica"/>
        </w:rPr>
        <w:t xml:space="preserve">2007 </w:t>
      </w:r>
    </w:p>
    <w:p w:rsidR="00A65C2A" w:rsidRPr="0084698D" w:rsidRDefault="00A65C2A" w:rsidP="0084698D">
      <w:pPr>
        <w:pStyle w:val="card"/>
        <w:spacing w:line="276" w:lineRule="auto"/>
        <w:rPr>
          <w:rFonts w:ascii="Helvetica" w:hAnsi="Helvetica"/>
        </w:rPr>
      </w:pPr>
      <w:r w:rsidRPr="0084698D">
        <w:rPr>
          <w:rFonts w:ascii="Helvetica" w:hAnsi="Helvetica"/>
        </w:rPr>
        <w:t>Matthias Schulz, “Nuclear Exaggeration: Is Atomic Radiation as Dangerous as We Thought?”</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sz w:val="12"/>
          <w:szCs w:val="12"/>
        </w:rPr>
      </w:pPr>
      <w:r w:rsidRPr="0084698D">
        <w:rPr>
          <w:rStyle w:val="underline"/>
          <w:rFonts w:ascii="Helvetica" w:hAnsi="Helvetica"/>
        </w:rPr>
        <w:t xml:space="preserve">A mounting number of studies are coming to some surprising conclusions about the dangers of </w:t>
      </w:r>
      <w:r w:rsidRPr="0084698D">
        <w:rPr>
          <w:rStyle w:val="underline"/>
          <w:rFonts w:ascii="Helvetica" w:hAnsi="Helvetica"/>
          <w:highlight w:val="cyan"/>
        </w:rPr>
        <w:t>nuclear radiation</w:t>
      </w:r>
      <w:r w:rsidRPr="0084698D">
        <w:rPr>
          <w:rStyle w:val="underline"/>
          <w:rFonts w:ascii="Helvetica" w:hAnsi="Helvetica"/>
        </w:rPr>
        <w:t xml:space="preserve">. It </w:t>
      </w:r>
      <w:r w:rsidRPr="0084698D">
        <w:rPr>
          <w:rStyle w:val="underline"/>
          <w:rFonts w:ascii="Helvetica" w:hAnsi="Helvetica"/>
          <w:highlight w:val="cyan"/>
        </w:rPr>
        <w:t>might not be as deadly as is widely believed</w:t>
      </w:r>
      <w:r w:rsidRPr="0084698D">
        <w:rPr>
          <w:rStyle w:val="underline"/>
          <w:rFonts w:ascii="Helvetica" w:hAnsi="Helvetica"/>
        </w:rPr>
        <w:t xml:space="preserve">.  </w:t>
      </w:r>
      <w:r w:rsidRPr="0084698D">
        <w:rPr>
          <w:rFonts w:ascii="Helvetica" w:hAnsi="Helvetica"/>
          <w:sz w:val="12"/>
          <w:szCs w:val="12"/>
        </w:rPr>
        <w:t xml:space="preserve">The explosions at Hiroshima and Nagasaki (pictured) were devastating. The resulting radiation illnesses, though, weren't as bad as expected. Wearing mosquito helmets on their heads and radiation dosimeters on their belts, Clemens Woda and his three Russian colleagues drive past a bored-looking guard leaning nonchalantly against a meter-high fence. The truck moves past a yellow warning sign reading "radioactivity" and into the restricted zone. Inside, the streets and fields show the effects of years of abandonment and are overgrown with tall reeds. The area hugging the swampy banks of the Techa River has been unpopulated for decades.  The group reaches </w:t>
      </w:r>
      <w:proofErr w:type="spellStart"/>
      <w:r w:rsidRPr="0084698D">
        <w:rPr>
          <w:rFonts w:ascii="Helvetica" w:hAnsi="Helvetica"/>
          <w:sz w:val="12"/>
          <w:szCs w:val="12"/>
        </w:rPr>
        <w:t>Metlino</w:t>
      </w:r>
      <w:proofErr w:type="spellEnd"/>
      <w:r w:rsidRPr="0084698D">
        <w:rPr>
          <w:rFonts w:ascii="Helvetica" w:hAnsi="Helvetica"/>
          <w:sz w:val="12"/>
          <w:szCs w:val="12"/>
        </w:rPr>
        <w:t xml:space="preserve">, a ghost town that was evacuated in 1956. A weather-beaten grain silo protrudes into the sky. The scientists take soil samples and, wearing rubber boots, wade through the mud over to a Russian Orthodox church in a depressing state of disrepair. One of them climbs the bell tower, hammers at the wall and slides a brick into his bag. The brick will be used as evidence. Woda, who works for the GSF Research Center for Health and the Environment, located in the town of </w:t>
      </w:r>
      <w:proofErr w:type="spellStart"/>
      <w:r w:rsidRPr="0084698D">
        <w:rPr>
          <w:rFonts w:ascii="Helvetica" w:hAnsi="Helvetica"/>
          <w:sz w:val="12"/>
          <w:szCs w:val="12"/>
        </w:rPr>
        <w:t>Neuherberg</w:t>
      </w:r>
      <w:proofErr w:type="spellEnd"/>
      <w:r w:rsidRPr="0084698D">
        <w:rPr>
          <w:rFonts w:ascii="Helvetica" w:hAnsi="Helvetica"/>
          <w:sz w:val="12"/>
          <w:szCs w:val="12"/>
        </w:rPr>
        <w:t xml:space="preserve"> near Munich -- Europe's largest radiation protection institute -- is currently involved in an exciting investigation. As part of the EU's "SOUL" (Southern Urals Radiation Risk Research) project, Woda and his team are exploring the region where the Soviets once manufactured the explosive material for their first atomic bomb. The Siberian factory was called Mayak ("beacon"). Workers from the gulags laid railroad track and built a "closed city" for 17,000 people, cooling towers and a radiochemical plant. The first nuclear reactor went online in 1948 and was soon producing weapons-grade plutonium for Soviet dictator Josef Stalin. The giant weapons laboratory did not appear on any map. A consensus in the West has been reached about what happened next. Soviet nuclear scientists stand accused of having irradiated the environment and of otherwise poisoning the surrounding area. The result, it is said, has been thousands of cancer deaths and myriads of deformed children. Indeed, this autumn, Mayak (of which not a single historic photo exists to this day) celebrated a gruesome anniversary.</w:t>
      </w:r>
      <w:r w:rsidRPr="0084698D">
        <w:rPr>
          <w:rFonts w:ascii="Helvetica" w:hAnsi="Helvetica"/>
          <w:szCs w:val="16"/>
        </w:rPr>
        <w:t xml:space="preserve"> </w:t>
      </w:r>
      <w:r w:rsidRPr="0084698D">
        <w:rPr>
          <w:rStyle w:val="underline"/>
          <w:rFonts w:ascii="Helvetica" w:hAnsi="Helvetica"/>
        </w:rPr>
        <w:t xml:space="preserve">In the fall of 1957, a tank filled with 80 tons of nuclear waste exploded. </w:t>
      </w:r>
      <w:r w:rsidRPr="0084698D">
        <w:rPr>
          <w:rFonts w:ascii="Helvetica" w:hAnsi="Helvetica"/>
          <w:sz w:val="12"/>
          <w:szCs w:val="12"/>
        </w:rPr>
        <w:t xml:space="preserve">According to an eyewitness, a "strange, bright red fog" rose several thousand meters into the air. "In the winter," says the eyewitness, "I would have terrible headaches and nosebleeds, and I almost went blind." </w:t>
      </w:r>
      <w:r w:rsidRPr="0084698D">
        <w:rPr>
          <w:rStyle w:val="underline"/>
          <w:rFonts w:ascii="Helvetica" w:hAnsi="Helvetica"/>
        </w:rPr>
        <w:t>The consequences of the 1957 nuclear accident in Siberia were "far more serious" than Chernobyl,</w:t>
      </w:r>
      <w:r w:rsidRPr="0084698D">
        <w:rPr>
          <w:rFonts w:ascii="Helvetica" w:hAnsi="Helvetica"/>
          <w:sz w:val="12"/>
          <w:szCs w:val="12"/>
        </w:rPr>
        <w:t xml:space="preserve"> the German television network ARD recently reported. "Most of the pupils in my class died of cancer," says </w:t>
      </w:r>
      <w:proofErr w:type="spellStart"/>
      <w:r w:rsidRPr="0084698D">
        <w:rPr>
          <w:rFonts w:ascii="Helvetica" w:hAnsi="Helvetica"/>
          <w:sz w:val="12"/>
          <w:szCs w:val="12"/>
        </w:rPr>
        <w:t>Gulchara</w:t>
      </w:r>
      <w:proofErr w:type="spellEnd"/>
      <w:r w:rsidRPr="0084698D">
        <w:rPr>
          <w:rFonts w:ascii="Helvetica" w:hAnsi="Helvetica"/>
          <w:sz w:val="12"/>
          <w:szCs w:val="12"/>
        </w:rPr>
        <w:t xml:space="preserve"> </w:t>
      </w:r>
      <w:proofErr w:type="spellStart"/>
      <w:r w:rsidRPr="0084698D">
        <w:rPr>
          <w:rFonts w:ascii="Helvetica" w:hAnsi="Helvetica"/>
          <w:sz w:val="12"/>
          <w:szCs w:val="12"/>
        </w:rPr>
        <w:t>Ismagilova</w:t>
      </w:r>
      <w:proofErr w:type="spellEnd"/>
      <w:r w:rsidRPr="0084698D">
        <w:rPr>
          <w:rFonts w:ascii="Helvetica" w:hAnsi="Helvetica"/>
          <w:sz w:val="12"/>
          <w:szCs w:val="12"/>
        </w:rPr>
        <w:t xml:space="preserve">, who was 11 at the time. But what really happened? That's what the team of Bavarian physicists have traveled to Siberia to find out, and that's why they are taking soil samples and packing bricks into their bags. They are also looking at other important pieces of evidence from the secret nuclear complex. </w:t>
      </w:r>
      <w:r w:rsidRPr="0084698D">
        <w:rPr>
          <w:rStyle w:val="underline"/>
          <w:rFonts w:ascii="Helvetica" w:hAnsi="Helvetica"/>
        </w:rPr>
        <w:t>"The employees there were examined</w:t>
      </w:r>
      <w:r w:rsidRPr="0084698D">
        <w:rPr>
          <w:rFonts w:ascii="Helvetica" w:hAnsi="Helvetica"/>
          <w:sz w:val="12"/>
          <w:szCs w:val="12"/>
        </w:rPr>
        <w:t xml:space="preserve"> with a dosimeter, sometimes once a week, and required to provide urine samples," says GSF researcher Peter Jacob. </w:t>
      </w:r>
      <w:r w:rsidRPr="0084698D">
        <w:rPr>
          <w:rStyle w:val="underline"/>
          <w:rFonts w:ascii="Helvetica" w:hAnsi="Helvetica"/>
        </w:rPr>
        <w:t xml:space="preserve">The results of the tests were documented in more than 7,000 health records </w:t>
      </w:r>
      <w:r w:rsidRPr="0084698D">
        <w:rPr>
          <w:rFonts w:ascii="Helvetica" w:hAnsi="Helvetica"/>
          <w:szCs w:val="16"/>
        </w:rPr>
        <w:t>encased in gray cardboard folders. "</w:t>
      </w:r>
      <w:r w:rsidRPr="0084698D">
        <w:rPr>
          <w:rStyle w:val="underline"/>
          <w:rFonts w:ascii="Helvetica" w:hAnsi="Helvetica"/>
        </w:rPr>
        <w:t>An invaluable archive</w:t>
      </w:r>
      <w:r w:rsidRPr="0084698D">
        <w:rPr>
          <w:rFonts w:ascii="Helvetica" w:hAnsi="Helvetica"/>
          <w:szCs w:val="16"/>
        </w:rPr>
        <w:t xml:space="preserve">," says Jacob. </w:t>
      </w:r>
      <w:r w:rsidRPr="0084698D">
        <w:rPr>
          <w:rStyle w:val="underline"/>
          <w:rFonts w:ascii="Helvetica" w:hAnsi="Helvetica"/>
        </w:rPr>
        <w:t xml:space="preserve">There are even kidneys and livers of workers who died at the site. </w:t>
      </w:r>
      <w:r w:rsidRPr="0084698D">
        <w:rPr>
          <w:rFonts w:ascii="Helvetica" w:hAnsi="Helvetica"/>
          <w:sz w:val="12"/>
          <w:szCs w:val="12"/>
        </w:rPr>
        <w:t xml:space="preserve">Preserved in paraffin, they are kept stored next to frozen vials of blood at the Biophysical Institute of </w:t>
      </w:r>
      <w:proofErr w:type="spellStart"/>
      <w:r w:rsidRPr="0084698D">
        <w:rPr>
          <w:rFonts w:ascii="Helvetica" w:hAnsi="Helvetica"/>
          <w:sz w:val="12"/>
          <w:szCs w:val="12"/>
        </w:rPr>
        <w:t>Osyorsk</w:t>
      </w:r>
      <w:proofErr w:type="spellEnd"/>
      <w:r w:rsidRPr="0084698D">
        <w:rPr>
          <w:rFonts w:ascii="Helvetica" w:hAnsi="Helvetica"/>
          <w:sz w:val="12"/>
          <w:szCs w:val="12"/>
        </w:rPr>
        <w:t>. Russian doctors are also collecting hair samples from those workers still alive today along with teeth that have fallen out. The samples are then sent to Germany; 200 teeth are already on file. Once analyzed by the GSF's state-of-the-art laboratories,</w:t>
      </w:r>
      <w:r w:rsidRPr="0084698D">
        <w:rPr>
          <w:rFonts w:ascii="Helvetica" w:hAnsi="Helvetica"/>
          <w:szCs w:val="16"/>
        </w:rPr>
        <w:t xml:space="preserve"> </w:t>
      </w:r>
      <w:r w:rsidRPr="0084698D">
        <w:rPr>
          <w:rStyle w:val="underline"/>
          <w:rFonts w:ascii="Helvetica" w:hAnsi="Helvetica"/>
        </w:rPr>
        <w:t xml:space="preserve">the scientists will have radiation profiles for each person who worked at the nuclear plant. </w:t>
      </w:r>
      <w:r w:rsidRPr="0084698D">
        <w:rPr>
          <w:rFonts w:ascii="Helvetica" w:hAnsi="Helvetica"/>
          <w:sz w:val="12"/>
          <w:szCs w:val="12"/>
        </w:rPr>
        <w:t>The project receives €6.8 million in grant money from the EU. Despite this wealth of material, the task is a difficult one. Mistrust of the operators of Mayak runs deep.</w:t>
      </w:r>
      <w:r w:rsidRPr="0084698D">
        <w:rPr>
          <w:rFonts w:ascii="Helvetica" w:hAnsi="Helvetica"/>
          <w:szCs w:val="16"/>
        </w:rPr>
        <w:t xml:space="preserve"> </w:t>
      </w:r>
      <w:r w:rsidRPr="0084698D">
        <w:rPr>
          <w:rStyle w:val="underline"/>
          <w:rFonts w:ascii="Helvetica" w:hAnsi="Helvetica"/>
        </w:rPr>
        <w:t xml:space="preserve">According to </w:t>
      </w:r>
      <w:r w:rsidRPr="0084698D">
        <w:rPr>
          <w:rFonts w:ascii="Helvetica" w:hAnsi="Helvetica"/>
          <w:sz w:val="12"/>
          <w:szCs w:val="12"/>
        </w:rPr>
        <w:t>environment organization</w:t>
      </w:r>
      <w:r w:rsidRPr="0084698D">
        <w:rPr>
          <w:rFonts w:ascii="Helvetica" w:hAnsi="Helvetica"/>
        </w:rPr>
        <w:t xml:space="preserve"> </w:t>
      </w:r>
      <w:r w:rsidRPr="0084698D">
        <w:rPr>
          <w:rStyle w:val="underline"/>
          <w:rFonts w:ascii="Helvetica" w:hAnsi="Helvetica"/>
        </w:rPr>
        <w:t>Greenpeace, 272,000 people were harmed at the facility and</w:t>
      </w:r>
      <w:r w:rsidRPr="0084698D">
        <w:rPr>
          <w:rFonts w:ascii="Helvetica" w:hAnsi="Helvetica"/>
        </w:rPr>
        <w:t xml:space="preserve"> </w:t>
      </w:r>
      <w:r w:rsidRPr="0084698D">
        <w:rPr>
          <w:rStyle w:val="underline"/>
          <w:rFonts w:ascii="Helvetica" w:hAnsi="Helvetica"/>
        </w:rPr>
        <w:t>in the surrounding area</w:t>
      </w:r>
      <w:r w:rsidRPr="0084698D">
        <w:rPr>
          <w:rFonts w:ascii="Helvetica" w:hAnsi="Helvetica"/>
          <w:sz w:val="12"/>
          <w:szCs w:val="12"/>
        </w:rPr>
        <w:t xml:space="preserve">. Even in the town of </w:t>
      </w:r>
      <w:proofErr w:type="spellStart"/>
      <w:r w:rsidRPr="0084698D">
        <w:rPr>
          <w:rFonts w:ascii="Helvetica" w:hAnsi="Helvetica"/>
          <w:sz w:val="12"/>
          <w:szCs w:val="12"/>
        </w:rPr>
        <w:t>Muslyumovo</w:t>
      </w:r>
      <w:proofErr w:type="spellEnd"/>
      <w:r w:rsidRPr="0084698D">
        <w:rPr>
          <w:rFonts w:ascii="Helvetica" w:hAnsi="Helvetica"/>
          <w:sz w:val="12"/>
          <w:szCs w:val="12"/>
        </w:rPr>
        <w:t>, 80 kilometers (50 miles) away, "</w:t>
      </w:r>
      <w:r w:rsidRPr="0084698D">
        <w:rPr>
          <w:rStyle w:val="underline"/>
          <w:rFonts w:ascii="Helvetica" w:hAnsi="Helvetica"/>
        </w:rPr>
        <w:t>one in two adults are infertile, and one in three infants are born with deformities,"</w:t>
      </w:r>
      <w:r w:rsidRPr="0084698D">
        <w:rPr>
          <w:rFonts w:ascii="Helvetica" w:hAnsi="Helvetica"/>
          <w:szCs w:val="16"/>
        </w:rPr>
        <w:t xml:space="preserve"> </w:t>
      </w:r>
      <w:r w:rsidRPr="0084698D">
        <w:rPr>
          <w:rFonts w:ascii="Helvetica" w:hAnsi="Helvetica"/>
          <w:sz w:val="12"/>
          <w:szCs w:val="12"/>
        </w:rPr>
        <w:t xml:space="preserve">a Greenpeace report says. </w:t>
      </w:r>
      <w:r w:rsidRPr="0084698D">
        <w:rPr>
          <w:rStyle w:val="underline"/>
          <w:rFonts w:ascii="Helvetica" w:hAnsi="Helvetica"/>
        </w:rPr>
        <w:t>As deeply disturbing as these claims are, the tests in no way bear them out</w:t>
      </w:r>
      <w:r w:rsidRPr="0084698D">
        <w:rPr>
          <w:rFonts w:ascii="Helvetica" w:hAnsi="Helvetica"/>
          <w:szCs w:val="16"/>
        </w:rPr>
        <w:t xml:space="preserve">. </w:t>
      </w:r>
      <w:r w:rsidRPr="0084698D">
        <w:rPr>
          <w:rFonts w:ascii="Helvetica" w:hAnsi="Helvetica"/>
          <w:sz w:val="12"/>
          <w:szCs w:val="12"/>
        </w:rPr>
        <w:t>Indeed, a number of project groups at the GSF center near Munich are doing their best to determine just how many people fell victim to the radiation pollution at Mayak. Their conclusions? The horrors of Mayak are much less extensive than believed. There is no doubt that the workers at this plant east of the Ural Mountains performed dangerous work. Enveloped in a permanent atmosphere of fear -- with intelligence agents in black coats constantly hurrying through the hallways -- about 150 men would lift the warm, spent fuel elements from the reactors and carry them to the radiochemical plant. There, in a long brick building, workers, including many women, sat in a dimly lit environment and placed the encrusted rods into nitric acid, triggering a process that allowed them to remove the weapons-grade plutonium. While the same work was performed with remote-controlled robotic arms in the West, the</w:t>
      </w:r>
      <w:r w:rsidRPr="0084698D">
        <w:rPr>
          <w:rFonts w:ascii="Helvetica" w:hAnsi="Helvetica"/>
        </w:rPr>
        <w:t xml:space="preserve"> </w:t>
      </w:r>
      <w:r w:rsidRPr="0084698D">
        <w:rPr>
          <w:rStyle w:val="underline"/>
          <w:rFonts w:ascii="Helvetica" w:hAnsi="Helvetica"/>
        </w:rPr>
        <w:t xml:space="preserve">Soviet </w:t>
      </w:r>
      <w:r w:rsidRPr="0084698D">
        <w:rPr>
          <w:rStyle w:val="underline"/>
          <w:rFonts w:ascii="Helvetica" w:hAnsi="Helvetica"/>
          <w:highlight w:val="cyan"/>
        </w:rPr>
        <w:t xml:space="preserve">workers were not </w:t>
      </w:r>
      <w:r w:rsidRPr="0084698D">
        <w:rPr>
          <w:rStyle w:val="underline"/>
          <w:rFonts w:ascii="Helvetica" w:hAnsi="Helvetica"/>
        </w:rPr>
        <w:t xml:space="preserve">even </w:t>
      </w:r>
      <w:r w:rsidRPr="0084698D">
        <w:rPr>
          <w:rStyle w:val="underline"/>
          <w:rFonts w:ascii="Helvetica" w:hAnsi="Helvetica"/>
          <w:highlight w:val="cyan"/>
        </w:rPr>
        <w:t>given masks to wear. There was nothing to stop plutonium gases from entering their lungs. And yet the amount of health damage sustained by these workers was astonishingly low.</w:t>
      </w:r>
      <w:r w:rsidRPr="0084698D">
        <w:rPr>
          <w:rFonts w:ascii="Helvetica" w:hAnsi="Helvetica"/>
        </w:rPr>
        <w:t xml:space="preserve"> </w:t>
      </w:r>
      <w:r w:rsidRPr="0084698D">
        <w:rPr>
          <w:rFonts w:ascii="Helvetica" w:hAnsi="Helvetica"/>
          <w:sz w:val="12"/>
          <w:szCs w:val="12"/>
        </w:rPr>
        <w:t>The GSF study has examined 6,293 men who worked at the chemical plant between 1948 and 1972. "So far</w:t>
      </w:r>
      <w:r w:rsidRPr="0084698D">
        <w:rPr>
          <w:rFonts w:ascii="Helvetica" w:hAnsi="Helvetica"/>
          <w:szCs w:val="16"/>
        </w:rPr>
        <w:t xml:space="preserve"> </w:t>
      </w:r>
      <w:r w:rsidRPr="0084698D">
        <w:rPr>
          <w:rStyle w:val="underline"/>
          <w:rFonts w:ascii="Helvetica" w:hAnsi="Helvetica"/>
          <w:highlight w:val="cyan"/>
        </w:rPr>
        <w:t xml:space="preserve">301 </w:t>
      </w:r>
      <w:r w:rsidRPr="0084698D">
        <w:rPr>
          <w:rStyle w:val="underline"/>
          <w:rFonts w:ascii="Helvetica" w:hAnsi="Helvetica"/>
        </w:rPr>
        <w:t xml:space="preserve">have </w:t>
      </w:r>
      <w:r w:rsidRPr="0084698D">
        <w:rPr>
          <w:rStyle w:val="underline"/>
          <w:rFonts w:ascii="Helvetica" w:hAnsi="Helvetica"/>
          <w:highlight w:val="cyan"/>
        </w:rPr>
        <w:t>died of lung cancer</w:t>
      </w:r>
      <w:r w:rsidRPr="0084698D">
        <w:rPr>
          <w:rStyle w:val="underline"/>
          <w:rFonts w:ascii="Helvetica" w:hAnsi="Helvetica"/>
        </w:rPr>
        <w:t>,"</w:t>
      </w:r>
      <w:r w:rsidRPr="0084698D">
        <w:rPr>
          <w:rFonts w:ascii="Helvetica" w:hAnsi="Helvetica"/>
          <w:szCs w:val="16"/>
        </w:rPr>
        <w:t xml:space="preserve"> </w:t>
      </w:r>
      <w:r w:rsidRPr="0084698D">
        <w:rPr>
          <w:rFonts w:ascii="Helvetica" w:hAnsi="Helvetica"/>
          <w:sz w:val="12"/>
          <w:szCs w:val="12"/>
        </w:rPr>
        <w:t>says Jacob. "</w:t>
      </w:r>
      <w:r w:rsidRPr="0084698D">
        <w:rPr>
          <w:rStyle w:val="underline"/>
          <w:rFonts w:ascii="Helvetica" w:hAnsi="Helvetica"/>
        </w:rPr>
        <w:t xml:space="preserve">But </w:t>
      </w:r>
      <w:r w:rsidRPr="0084698D">
        <w:rPr>
          <w:rStyle w:val="underline"/>
          <w:rFonts w:ascii="Helvetica" w:hAnsi="Helvetica"/>
          <w:highlight w:val="cyan"/>
        </w:rPr>
        <w:t>only 100 cases were caused by radiation. The others were attributed to cigarettes</w:t>
      </w:r>
      <w:r w:rsidRPr="0084698D">
        <w:rPr>
          <w:rStyle w:val="underline"/>
          <w:rFonts w:ascii="Helvetica" w:hAnsi="Helvetica"/>
        </w:rPr>
        <w:t xml:space="preserve">." </w:t>
      </w:r>
      <w:r w:rsidRPr="0084698D">
        <w:rPr>
          <w:rFonts w:ascii="Helvetica" w:hAnsi="Helvetica"/>
          <w:sz w:val="12"/>
          <w:szCs w:val="12"/>
        </w:rPr>
        <w:t>The second large, but as yet unpublished study by the GSF scientists also offers surprisingly low mortality figures. The subjects in this study were farmers who lived downstream from the nuclear reactors, in 41 small towns and villages along the Techa River. From 1949 to 1951,</w:t>
      </w:r>
      <w:r w:rsidRPr="0084698D">
        <w:rPr>
          <w:rFonts w:ascii="Helvetica" w:hAnsi="Helvetica"/>
        </w:rPr>
        <w:t xml:space="preserve"> </w:t>
      </w:r>
      <w:r w:rsidRPr="0084698D">
        <w:rPr>
          <w:rStyle w:val="underline"/>
          <w:rFonts w:ascii="Helvetica" w:hAnsi="Helvetica"/>
        </w:rPr>
        <w:t xml:space="preserve">waste material from the plutonium production </w:t>
      </w:r>
      <w:r w:rsidRPr="0084698D">
        <w:rPr>
          <w:rFonts w:ascii="Helvetica" w:hAnsi="Helvetica"/>
          <w:sz w:val="12"/>
          <w:szCs w:val="12"/>
        </w:rPr>
        <w:t>-- a bubbling toxic soup --</w:t>
      </w:r>
      <w:r w:rsidRPr="0084698D">
        <w:rPr>
          <w:rFonts w:ascii="Helvetica" w:hAnsi="Helvetica"/>
        </w:rPr>
        <w:t xml:space="preserve"> </w:t>
      </w:r>
      <w:r w:rsidRPr="0084698D">
        <w:rPr>
          <w:rStyle w:val="underline"/>
          <w:rFonts w:ascii="Helvetica" w:hAnsi="Helvetica"/>
        </w:rPr>
        <w:t xml:space="preserve">was simply poured into the river untreated. As a result, highly </w:t>
      </w:r>
      <w:r w:rsidRPr="0084698D">
        <w:rPr>
          <w:rStyle w:val="underline"/>
          <w:rFonts w:ascii="Helvetica" w:hAnsi="Helvetica"/>
        </w:rPr>
        <w:lastRenderedPageBreak/>
        <w:t>radioactive elements</w:t>
      </w:r>
      <w:r w:rsidRPr="0084698D">
        <w:rPr>
          <w:rFonts w:ascii="Helvetica" w:hAnsi="Helvetica"/>
          <w:szCs w:val="16"/>
        </w:rPr>
        <w:t xml:space="preserve"> </w:t>
      </w:r>
      <w:r w:rsidRPr="0084698D">
        <w:rPr>
          <w:rFonts w:ascii="Helvetica" w:hAnsi="Helvetica"/>
          <w:sz w:val="12"/>
          <w:szCs w:val="12"/>
        </w:rPr>
        <w:t>such as cesium 137 and strontium 90</w:t>
      </w:r>
      <w:r w:rsidRPr="0084698D">
        <w:rPr>
          <w:rFonts w:ascii="Helvetica" w:hAnsi="Helvetica"/>
          <w:szCs w:val="16"/>
        </w:rPr>
        <w:t xml:space="preserve"> </w:t>
      </w:r>
      <w:r w:rsidRPr="0084698D">
        <w:rPr>
          <w:rStyle w:val="underline"/>
          <w:rFonts w:ascii="Helvetica" w:hAnsi="Helvetica"/>
        </w:rPr>
        <w:t>were deposited in the river's sediments</w:t>
      </w:r>
      <w:r w:rsidRPr="0084698D">
        <w:rPr>
          <w:rFonts w:ascii="Helvetica" w:hAnsi="Helvetica"/>
          <w:szCs w:val="16"/>
        </w:rPr>
        <w:t xml:space="preserve">. </w:t>
      </w:r>
      <w:r w:rsidRPr="0084698D">
        <w:rPr>
          <w:rFonts w:ascii="Helvetica" w:hAnsi="Helvetica"/>
          <w:sz w:val="12"/>
          <w:szCs w:val="12"/>
        </w:rPr>
        <w:t xml:space="preserve">The riverbanks became radioactive. </w:t>
      </w:r>
      <w:r w:rsidRPr="0084698D">
        <w:rPr>
          <w:rFonts w:ascii="Helvetica" w:hAnsi="Helvetica"/>
          <w:bCs/>
          <w:sz w:val="12"/>
          <w:szCs w:val="12"/>
        </w:rPr>
        <w:t>Atomic Dangers or Doomsday Folklore?</w:t>
      </w:r>
      <w:r w:rsidRPr="0084698D">
        <w:rPr>
          <w:rFonts w:ascii="Helvetica" w:hAnsi="Helvetica"/>
          <w:sz w:val="12"/>
          <w:szCs w:val="12"/>
        </w:rPr>
        <w:t xml:space="preserve">  A report warning of the dangers was sent to Moscow in 1951. A series of X-ray tests was conducted, and police officers were assigned to guard the river. "We could only see the river through barbed wire or from a small wooden bridge," says a former resident. By 1960, 22 villages had been evacuated. From the standpoint of </w:t>
      </w:r>
      <w:r w:rsidRPr="0084698D">
        <w:rPr>
          <w:rStyle w:val="underline"/>
          <w:rFonts w:ascii="Helvetica" w:hAnsi="Helvetica"/>
        </w:rPr>
        <w:t>Russian citizens' groups</w:t>
      </w:r>
      <w:r w:rsidRPr="0084698D">
        <w:rPr>
          <w:rFonts w:ascii="Helvetica" w:hAnsi="Helvetica"/>
          <w:sz w:val="12"/>
          <w:szCs w:val="12"/>
        </w:rPr>
        <w:t>, which</w:t>
      </w:r>
      <w:r w:rsidRPr="0084698D">
        <w:rPr>
          <w:rFonts w:ascii="Helvetica" w:hAnsi="Helvetica"/>
        </w:rPr>
        <w:t xml:space="preserve"> </w:t>
      </w:r>
      <w:r w:rsidRPr="0084698D">
        <w:rPr>
          <w:rStyle w:val="underline"/>
          <w:rFonts w:ascii="Helvetica" w:hAnsi="Helvetica"/>
        </w:rPr>
        <w:t xml:space="preserve">are currently suing for </w:t>
      </w:r>
      <w:r w:rsidRPr="0084698D">
        <w:rPr>
          <w:rFonts w:ascii="Helvetica" w:hAnsi="Helvetica"/>
          <w:sz w:val="12"/>
          <w:szCs w:val="12"/>
        </w:rPr>
        <w:t>compensation in the courts, these official steps were half-hearted. In their view, the plant management committed "</w:t>
      </w:r>
      <w:r w:rsidRPr="0084698D">
        <w:rPr>
          <w:rStyle w:val="underline"/>
          <w:rFonts w:ascii="Helvetica" w:hAnsi="Helvetica"/>
        </w:rPr>
        <w:t xml:space="preserve">atomic genocide" </w:t>
      </w:r>
      <w:r w:rsidRPr="0084698D">
        <w:rPr>
          <w:rFonts w:ascii="Helvetica" w:hAnsi="Helvetica"/>
          <w:sz w:val="12"/>
          <w:szCs w:val="12"/>
        </w:rPr>
        <w:t>against the ethnic Tatars living in the area.  But as the analyses show,</w:t>
      </w:r>
      <w:r w:rsidRPr="0084698D">
        <w:rPr>
          <w:rFonts w:ascii="Helvetica" w:hAnsi="Helvetica"/>
        </w:rPr>
        <w:t xml:space="preserve"> </w:t>
      </w:r>
      <w:r w:rsidRPr="0084698D">
        <w:rPr>
          <w:rStyle w:val="underline"/>
          <w:rFonts w:ascii="Helvetica" w:hAnsi="Helvetica"/>
        </w:rPr>
        <w:t xml:space="preserve">even this accusation is exaggerated. </w:t>
      </w:r>
      <w:r w:rsidRPr="0084698D">
        <w:rPr>
          <w:rStyle w:val="underline"/>
          <w:rFonts w:ascii="Helvetica" w:hAnsi="Helvetica"/>
          <w:highlight w:val="cyan"/>
        </w:rPr>
        <w:t>The</w:t>
      </w:r>
      <w:r w:rsidRPr="0084698D">
        <w:rPr>
          <w:rStyle w:val="underline"/>
          <w:rFonts w:ascii="Helvetica" w:hAnsi="Helvetica"/>
        </w:rPr>
        <w:t xml:space="preserve"> </w:t>
      </w:r>
      <w:r w:rsidRPr="0084698D">
        <w:rPr>
          <w:rFonts w:ascii="Helvetica" w:hAnsi="Helvetica"/>
        </w:rPr>
        <w:t>US National Cancer Institute (</w:t>
      </w:r>
      <w:r w:rsidRPr="0084698D">
        <w:rPr>
          <w:rStyle w:val="underline"/>
          <w:rFonts w:ascii="Helvetica" w:hAnsi="Helvetica"/>
          <w:highlight w:val="cyan"/>
        </w:rPr>
        <w:t>NCI</w:t>
      </w:r>
      <w:r w:rsidRPr="0084698D">
        <w:rPr>
          <w:rFonts w:ascii="Helvetica" w:hAnsi="Helvetica"/>
          <w:highlight w:val="cyan"/>
        </w:rPr>
        <w:t xml:space="preserve">) </w:t>
      </w:r>
      <w:r w:rsidRPr="0084698D">
        <w:rPr>
          <w:rStyle w:val="underline"/>
          <w:rFonts w:ascii="Helvetica" w:hAnsi="Helvetica"/>
          <w:highlight w:val="cyan"/>
        </w:rPr>
        <w:t>studied 29,873 people</w:t>
      </w:r>
      <w:r w:rsidRPr="0084698D">
        <w:rPr>
          <w:rFonts w:ascii="Helvetica" w:hAnsi="Helvetica"/>
          <w:szCs w:val="16"/>
        </w:rPr>
        <w:t xml:space="preserve"> who </w:t>
      </w:r>
      <w:r w:rsidRPr="0084698D">
        <w:rPr>
          <w:rFonts w:ascii="Helvetica" w:hAnsi="Helvetica"/>
          <w:sz w:val="12"/>
          <w:szCs w:val="12"/>
        </w:rPr>
        <w:t>lived along the Techa between 1950 and 1960. According to the NCI scientists,</w:t>
      </w:r>
      <w:r w:rsidRPr="0084698D">
        <w:rPr>
          <w:rStyle w:val="underline"/>
          <w:rFonts w:ascii="Helvetica" w:hAnsi="Helvetica"/>
        </w:rPr>
        <w:t xml:space="preserve"> </w:t>
      </w:r>
      <w:r w:rsidRPr="0084698D">
        <w:rPr>
          <w:rStyle w:val="underline"/>
          <w:rFonts w:ascii="Helvetica" w:hAnsi="Helvetica"/>
          <w:highlight w:val="cyan"/>
        </w:rPr>
        <w:t>only 46 deaths came about due to radiation exposure</w:t>
      </w:r>
      <w:r w:rsidRPr="0084698D">
        <w:rPr>
          <w:rStyle w:val="underline"/>
          <w:rFonts w:ascii="Helvetica" w:hAnsi="Helvetica"/>
        </w:rPr>
        <w:t xml:space="preserve">. </w:t>
      </w:r>
      <w:r w:rsidRPr="0084698D">
        <w:rPr>
          <w:rFonts w:ascii="Helvetica" w:hAnsi="Helvetica"/>
          <w:sz w:val="12"/>
          <w:szCs w:val="12"/>
        </w:rPr>
        <w:t xml:space="preserve">The German researchers now know why the death rate was relatively low. Although the Techa was abused as a nuclear waste dump, the abuse was not as severe as the rumor-mongers would have us believe. "The Techa farmer most heavily exposed to the radiation received a dose of only 0.45 Gray," explains Jacob. By comparison, a lethal dose of radiation, which causes fever, changes in the composition of the blood, irreparable damage to the body and death within two weeks, is 6 Gray. </w:t>
      </w:r>
      <w:r w:rsidRPr="0084698D">
        <w:rPr>
          <w:rStyle w:val="underline"/>
          <w:rFonts w:ascii="Helvetica" w:hAnsi="Helvetica"/>
        </w:rPr>
        <w:t>The findings hardly jive with the popular image of the atom as evil incarnate.</w:t>
      </w:r>
      <w:r w:rsidRPr="0084698D">
        <w:rPr>
          <w:rFonts w:ascii="Helvetica" w:hAnsi="Helvetica"/>
        </w:rPr>
        <w:t xml:space="preserve"> </w:t>
      </w:r>
      <w:r w:rsidRPr="0084698D">
        <w:rPr>
          <w:rFonts w:ascii="Helvetica" w:hAnsi="Helvetica"/>
          <w:sz w:val="12"/>
          <w:szCs w:val="12"/>
        </w:rPr>
        <w:t xml:space="preserve">Nightmarish scenarios of lingering illness and birth defects on an apocalyptic scale populate nightmares. In West Germany, the moral and political self-image of an entire generation arose from its battle against radiation, from "no nukes" protest marches to facing off against police water cannons at the </w:t>
      </w:r>
      <w:proofErr w:type="spellStart"/>
      <w:r w:rsidRPr="0084698D">
        <w:rPr>
          <w:rFonts w:ascii="Helvetica" w:hAnsi="Helvetica"/>
          <w:sz w:val="12"/>
          <w:szCs w:val="12"/>
        </w:rPr>
        <w:t>Brokdorf</w:t>
      </w:r>
      <w:proofErr w:type="spellEnd"/>
      <w:r w:rsidRPr="0084698D">
        <w:rPr>
          <w:rFonts w:ascii="Helvetica" w:hAnsi="Helvetica"/>
          <w:sz w:val="12"/>
          <w:szCs w:val="12"/>
        </w:rPr>
        <w:t xml:space="preserve"> nuclear power plant to sit-ins in front of Castor rail containers of reprocessed nuclear waste.</w:t>
      </w:r>
    </w:p>
    <w:p w:rsidR="00A65C2A" w:rsidRPr="0084698D" w:rsidRDefault="00A65C2A" w:rsidP="0084698D">
      <w:pPr>
        <w:spacing w:before="80" w:line="276" w:lineRule="auto"/>
        <w:rPr>
          <w:rFonts w:ascii="Helvetica" w:hAnsi="Helvetica"/>
          <w:sz w:val="16"/>
          <w:szCs w:val="16"/>
        </w:rPr>
      </w:pPr>
      <w:r w:rsidRPr="0084698D">
        <w:rPr>
          <w:rFonts w:ascii="Helvetica" w:hAnsi="Helvetica"/>
          <w:sz w:val="16"/>
          <w:szCs w:val="16"/>
        </w:rPr>
        <w:br w:type="page"/>
      </w:r>
    </w:p>
    <w:p w:rsidR="00A65C2A" w:rsidRPr="0084698D" w:rsidRDefault="00A65C2A" w:rsidP="0084698D">
      <w:pPr>
        <w:pStyle w:val="BlockTitle"/>
        <w:spacing w:line="276" w:lineRule="auto"/>
        <w:rPr>
          <w:rStyle w:val="underline"/>
          <w:rFonts w:ascii="Helvetica" w:hAnsi="Helvetica"/>
        </w:rPr>
      </w:pPr>
      <w:bookmarkStart w:id="191" w:name="_Toc223312082"/>
      <w:bookmarkStart w:id="192" w:name="_Toc241587524"/>
      <w:bookmarkStart w:id="193" w:name="_Toc251788129"/>
      <w:r w:rsidRPr="0084698D">
        <w:rPr>
          <w:rStyle w:val="underline"/>
          <w:rFonts w:ascii="Helvetica" w:hAnsi="Helvetica"/>
        </w:rPr>
        <w:lastRenderedPageBreak/>
        <w:t>Radiation – Not Fatal – 80’s</w:t>
      </w:r>
      <w:bookmarkEnd w:id="191"/>
      <w:bookmarkEnd w:id="192"/>
      <w:bookmarkEnd w:id="193"/>
    </w:p>
    <w:p w:rsidR="00A65C2A" w:rsidRPr="0084698D" w:rsidRDefault="00A65C2A" w:rsidP="0084698D">
      <w:pPr>
        <w:pStyle w:val="card"/>
        <w:spacing w:line="276" w:lineRule="auto"/>
        <w:rPr>
          <w:rFonts w:ascii="Helvetica" w:hAnsi="Helvetica"/>
        </w:rPr>
      </w:pPr>
      <w:r w:rsidRPr="0084698D">
        <w:rPr>
          <w:rStyle w:val="tagChar0"/>
          <w:rFonts w:ascii="Helvetica" w:hAnsi="Helvetica"/>
        </w:rPr>
        <w:t>Radiation won’t kill everyone – lethal does is really high, people rapidly recover from lower doses, Hiroshima and Nagasaki prove</w:t>
      </w:r>
      <w:r w:rsidRPr="0084698D">
        <w:rPr>
          <w:rFonts w:ascii="Helvetica" w:hAnsi="Helvetica"/>
        </w:rPr>
        <w:t>.</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The radiation dose that will kill a person varies considerably</w:t>
      </w:r>
      <w:r w:rsidRPr="0084698D">
        <w:rPr>
          <w:rFonts w:ascii="Helvetica" w:hAnsi="Helvetica"/>
        </w:rPr>
        <w:t xml:space="preserve"> with different people. A dose of 450 R resulting from exposure of the whole body to fallout radiation is often said to be the dose that will kill about half the persons receiving it, although most studies indicate that it would take somewhat less.1 </w:t>
      </w:r>
      <w:r w:rsidRPr="0084698D">
        <w:rPr>
          <w:rFonts w:ascii="Helvetica" w:hAnsi="Helvetica"/>
          <w:i/>
          <w:iCs/>
        </w:rPr>
        <w:t xml:space="preserve">(Note: A number written after a statement refers the reader to a source listed in the Selected References that follow Appendix D.) </w:t>
      </w:r>
      <w:r w:rsidRPr="0084698D">
        <w:rPr>
          <w:rFonts w:ascii="Helvetica" w:hAnsi="Helvetica"/>
        </w:rPr>
        <w:t>Almost all persons confined to expedient shelters after a nuclear attack would be under stress and without clean surroundings or antibiotics to fight infections. Many also would lack adequate water and food. Under these unprecedented conditions, perhaps half the persons who received a whole-body dose of 350 R within a few days would die.2</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 xml:space="preserve">Fortunately, </w:t>
      </w:r>
      <w:r w:rsidRPr="0084698D">
        <w:rPr>
          <w:rStyle w:val="underline"/>
          <w:rFonts w:ascii="Helvetica" w:hAnsi="Helvetica"/>
          <w:highlight w:val="cyan"/>
        </w:rPr>
        <w:t>the human body can repair most radiation damage if the daily</w:t>
      </w:r>
      <w:r w:rsidRPr="0084698D">
        <w:rPr>
          <w:rStyle w:val="underline"/>
          <w:rFonts w:ascii="Helvetica" w:hAnsi="Helvetica"/>
        </w:rPr>
        <w:t xml:space="preserve"> radiation </w:t>
      </w:r>
      <w:r w:rsidRPr="0084698D">
        <w:rPr>
          <w:rStyle w:val="underline"/>
          <w:rFonts w:ascii="Helvetica" w:hAnsi="Helvetica"/>
          <w:highlight w:val="cyan"/>
        </w:rPr>
        <w:t>doses are not</w:t>
      </w:r>
      <w:r w:rsidRPr="0084698D">
        <w:rPr>
          <w:rStyle w:val="underline"/>
          <w:rFonts w:ascii="Helvetica" w:hAnsi="Helvetica"/>
        </w:rPr>
        <w:t xml:space="preserve"> too </w:t>
      </w:r>
      <w:r w:rsidRPr="0084698D">
        <w:rPr>
          <w:rStyle w:val="underline"/>
          <w:rFonts w:ascii="Helvetica" w:hAnsi="Helvetica"/>
          <w:highlight w:val="cyan"/>
        </w:rPr>
        <w:t>large</w:t>
      </w:r>
      <w:r w:rsidRPr="0084698D">
        <w:rPr>
          <w:rFonts w:ascii="Helvetica" w:hAnsi="Helvetica"/>
        </w:rPr>
        <w:t xml:space="preserve">. As will be explained in Appendix B, </w:t>
      </w:r>
      <w:r w:rsidRPr="0084698D">
        <w:rPr>
          <w:rStyle w:val="underline"/>
          <w:rFonts w:ascii="Helvetica" w:hAnsi="Helvetica"/>
        </w:rPr>
        <w:t>a person who is healthy and has not been exposed in the past two weeks to a total radiation dose of more than 100 R can receive a dose of 6 R each day for at least two months without being incapacitated.</w:t>
      </w: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Only a very small fraction of Hiroshima and Nagasaki citizens who survived radiation doses</w:t>
      </w:r>
      <w:r w:rsidRPr="0084698D">
        <w:rPr>
          <w:rFonts w:ascii="Helvetica" w:hAnsi="Helvetica"/>
        </w:rPr>
        <w:t xml:space="preserve"> some of which were nearly fatal </w:t>
      </w:r>
      <w:r w:rsidRPr="0084698D">
        <w:rPr>
          <w:rStyle w:val="underline"/>
          <w:rFonts w:ascii="Helvetica" w:hAnsi="Helvetica"/>
          <w:highlight w:val="cyan"/>
        </w:rPr>
        <w:t>have suffered serious delayed effects</w:t>
      </w:r>
      <w:r w:rsidRPr="0084698D">
        <w:rPr>
          <w:rFonts w:ascii="Helvetica" w:hAnsi="Helvetica"/>
        </w:rPr>
        <w:t xml:space="preserve">. The reader should realize that to do essential work after a massive nuclear attack, many survivors must be willing to receive much larger radiation doses than are normally permissible. Otherwise, too many workers would stay inside shelter too much of the time, and work that would be vital to national recovery could not be done. For example, if the great majority of truckers were so fearful of receiving even non-incapacitating radiation doses that they would refuse to transport food, additional millions would die from starvation alone. </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Radiation isn’t that big of a deal – it will kill people, but not very many</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 xml:space="preserve">The large </w:t>
      </w:r>
      <w:r w:rsidRPr="0084698D">
        <w:rPr>
          <w:rStyle w:val="underline"/>
          <w:rFonts w:ascii="Helvetica" w:hAnsi="Helvetica"/>
          <w:highlight w:val="cyan"/>
        </w:rPr>
        <w:t xml:space="preserve">radiation doses that </w:t>
      </w:r>
      <w:r w:rsidRPr="0084698D">
        <w:rPr>
          <w:rStyle w:val="underline"/>
          <w:rFonts w:ascii="Helvetica" w:hAnsi="Helvetica"/>
        </w:rPr>
        <w:t xml:space="preserve">many </w:t>
      </w:r>
      <w:r w:rsidRPr="0084698D">
        <w:rPr>
          <w:rStyle w:val="underline"/>
          <w:rFonts w:ascii="Helvetica" w:hAnsi="Helvetica"/>
          <w:highlight w:val="cyan"/>
        </w:rPr>
        <w:t xml:space="preserve">survivors of a nuclear attack would receive would result in </w:t>
      </w:r>
      <w:r w:rsidRPr="0084698D">
        <w:rPr>
          <w:rStyle w:val="underline"/>
          <w:rFonts w:ascii="Helvetica" w:hAnsi="Helvetica"/>
        </w:rPr>
        <w:t xml:space="preserve">serious long-term </w:t>
      </w:r>
      <w:r w:rsidRPr="0084698D">
        <w:rPr>
          <w:rStyle w:val="underline"/>
          <w:rFonts w:ascii="Helvetica" w:hAnsi="Helvetica"/>
          <w:highlight w:val="cyan"/>
        </w:rPr>
        <w:t>risks of death from cancer, but the lifetime risks</w:t>
      </w:r>
      <w:r w:rsidRPr="0084698D">
        <w:rPr>
          <w:rFonts w:ascii="Helvetica" w:hAnsi="Helvetica"/>
        </w:rPr>
        <w:t xml:space="preserve"> from even large wartime radiation doses </w:t>
      </w:r>
      <w:r w:rsidRPr="0084698D">
        <w:rPr>
          <w:rStyle w:val="underline"/>
          <w:rFonts w:ascii="Helvetica" w:hAnsi="Helvetica"/>
          <w:highlight w:val="cyan"/>
        </w:rPr>
        <w:t>are</w:t>
      </w:r>
      <w:r w:rsidRPr="0084698D">
        <w:rPr>
          <w:rStyle w:val="underline"/>
          <w:rFonts w:ascii="Helvetica" w:hAnsi="Helvetica"/>
        </w:rPr>
        <w:t xml:space="preserve"> </w:t>
      </w:r>
      <w:r w:rsidRPr="0084698D">
        <w:rPr>
          <w:rStyle w:val="underline"/>
          <w:rFonts w:ascii="Helvetica" w:hAnsi="Helvetica"/>
          <w:highlight w:val="cyan"/>
        </w:rPr>
        <w:t>not as bad as many</w:t>
      </w:r>
      <w:r w:rsidRPr="0084698D">
        <w:rPr>
          <w:rStyle w:val="underline"/>
          <w:rFonts w:ascii="Helvetica" w:hAnsi="Helvetica"/>
        </w:rPr>
        <w:t xml:space="preserve"> people </w:t>
      </w:r>
      <w:r w:rsidRPr="0084698D">
        <w:rPr>
          <w:rStyle w:val="underline"/>
          <w:rFonts w:ascii="Helvetica" w:hAnsi="Helvetica"/>
          <w:highlight w:val="cyan"/>
        </w:rPr>
        <w:t>believe</w:t>
      </w:r>
      <w:r w:rsidRPr="0084698D">
        <w:rPr>
          <w:rStyle w:val="underline"/>
          <w:rFonts w:ascii="Helvetica" w:hAnsi="Helvetica"/>
        </w:rPr>
        <w:t>.</w:t>
      </w:r>
      <w:r w:rsidRPr="0084698D">
        <w:rPr>
          <w:rFonts w:ascii="Helvetica" w:hAnsi="Helvetica"/>
        </w:rPr>
        <w:t xml:space="preserve"> Significantly, no official U.S. estimates have been made available to the public regarding excess cancer deaths to be expected if America is subjected to a nuclear attack. However, reliable statistics are available on the numbers of additional fatal cancers suffered by </w:t>
      </w:r>
      <w:r w:rsidRPr="0084698D">
        <w:rPr>
          <w:rStyle w:val="underline"/>
          <w:rFonts w:ascii="Helvetica" w:hAnsi="Helvetica"/>
        </w:rPr>
        <w:t xml:space="preserve">persons who received large whole-body radiation doses at Hiroshima and in other disasters, </w:t>
      </w:r>
      <w:r w:rsidRPr="0084698D">
        <w:rPr>
          <w:rFonts w:ascii="Helvetica" w:hAnsi="Helvetica"/>
        </w:rPr>
        <w:t xml:space="preserve">and who </w:t>
      </w:r>
      <w:r w:rsidRPr="0084698D">
        <w:rPr>
          <w:rStyle w:val="underline"/>
          <w:rFonts w:ascii="Helvetica" w:hAnsi="Helvetica"/>
        </w:rPr>
        <w:t xml:space="preserve">lived for months to decades </w:t>
      </w:r>
      <w:r w:rsidRPr="0084698D">
        <w:rPr>
          <w:rFonts w:ascii="Helvetica" w:hAnsi="Helvetica"/>
        </w:rPr>
        <w:t>before dying. Dr. John N. Auxier -who for years was a leading health physicist at Oak Ridge National Laboratory, was one of the American scientists working in Japan with Japanese scientists studying the Hiroshima and Nagasaki survivors, and currently is working on radiation problems with International Technology Corporation-in 1986 summarized for me the risk of excess fatal cancers from large whole-body radiation doses: "</w:t>
      </w:r>
      <w:r w:rsidRPr="0084698D">
        <w:rPr>
          <w:rStyle w:val="underline"/>
          <w:rFonts w:ascii="Helvetica" w:hAnsi="Helvetica"/>
          <w:highlight w:val="cyan"/>
        </w:rPr>
        <w:t>If 1,000 people each receive a whole-body radiation dose of 100 rems</w:t>
      </w:r>
      <w:r w:rsidRPr="0084698D">
        <w:rPr>
          <w:rFonts w:ascii="Helvetica" w:hAnsi="Helvetica"/>
        </w:rPr>
        <w:t xml:space="preserve"> [or 100 rads, or 100 R], </w:t>
      </w:r>
      <w:r w:rsidRPr="0084698D">
        <w:rPr>
          <w:rStyle w:val="underline"/>
          <w:rFonts w:ascii="Helvetica" w:hAnsi="Helvetica"/>
          <w:highlight w:val="cyan"/>
        </w:rPr>
        <w:t>about 10 additional fatal cancers will result</w:t>
      </w:r>
      <w:r w:rsidRPr="0084698D">
        <w:rPr>
          <w:rFonts w:ascii="Helvetica" w:hAnsi="Helvetica"/>
        </w:rPr>
        <w:t xml:space="preserve">." These 10 </w:t>
      </w:r>
      <w:r w:rsidRPr="0084698D">
        <w:rPr>
          <w:rFonts w:ascii="Helvetica" w:hAnsi="Helvetica"/>
        </w:rPr>
        <w:lastRenderedPageBreak/>
        <w:t xml:space="preserve">fatal cancers will be </w:t>
      </w:r>
      <w:r w:rsidRPr="0084698D">
        <w:rPr>
          <w:rStyle w:val="underline"/>
          <w:rFonts w:ascii="Helvetica" w:hAnsi="Helvetica"/>
        </w:rPr>
        <w:t>in addition to about 150 fatal cancers that normally will develop</w:t>
      </w:r>
      <w:r w:rsidRPr="0084698D">
        <w:rPr>
          <w:rFonts w:ascii="Helvetica" w:hAnsi="Helvetica"/>
        </w:rPr>
        <w:t xml:space="preserve"> </w:t>
      </w:r>
      <w:r w:rsidRPr="0084698D">
        <w:rPr>
          <w:rFonts w:ascii="Helvetica" w:hAnsi="Helvetica"/>
          <w:szCs w:val="16"/>
        </w:rPr>
        <w:t>among these 1,000 people during their lifetimes. This risk is proportional to large doses; thus, if 1,000 people each receive a dose of 200 rems, about 20 additional lethal cancer cases would be expected.  "Rem" is an abbreviation for "roentgen equivalent (in) man." The rem takes into account the biological effects of different kinds of radiation. For external gamma-ray radiation from fallout, the numerical value of an exposure or dose given in roentgens is approximately the same as the numerical value given in rems or in rads. The rad is the unit of radiation energy absorption in any material and applies to all kinds of nuclear radiations. Therefore, for simplicity's sake, this book gives both instrument readings (exposures) and doses in roentgens (R).</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94" w:name="_Toc223312083"/>
      <w:bookmarkStart w:id="195" w:name="_Toc241587525"/>
      <w:bookmarkStart w:id="196" w:name="_Toc251788130"/>
      <w:r w:rsidRPr="0084698D">
        <w:rPr>
          <w:rStyle w:val="underline"/>
          <w:rFonts w:ascii="Helvetica" w:hAnsi="Helvetica"/>
        </w:rPr>
        <w:lastRenderedPageBreak/>
        <w:t>Radiation – Quick Dissipation</w:t>
      </w:r>
      <w:bookmarkEnd w:id="194"/>
      <w:bookmarkEnd w:id="195"/>
      <w:bookmarkEnd w:id="196"/>
    </w:p>
    <w:p w:rsidR="00A65C2A" w:rsidRPr="0084698D" w:rsidRDefault="00A65C2A" w:rsidP="0084698D">
      <w:pPr>
        <w:pStyle w:val="tag"/>
        <w:spacing w:line="276" w:lineRule="auto"/>
        <w:rPr>
          <w:rFonts w:ascii="Helvetica" w:hAnsi="Helvetica"/>
        </w:rPr>
      </w:pPr>
      <w:r w:rsidRPr="0084698D">
        <w:rPr>
          <w:rStyle w:val="cite"/>
          <w:rFonts w:ascii="Helvetica" w:hAnsi="Helvetica"/>
        </w:rPr>
        <w:t>Radioactivity vanishes rapidly – Hiroshima and Nagasaki prove</w:t>
      </w:r>
    </w:p>
    <w:p w:rsidR="00A65C2A" w:rsidRPr="0084698D" w:rsidRDefault="00A65C2A" w:rsidP="0084698D">
      <w:pPr>
        <w:spacing w:line="276" w:lineRule="auto"/>
        <w:rPr>
          <w:rStyle w:val="cite"/>
          <w:rFonts w:ascii="Helvetica" w:hAnsi="Helvetica"/>
        </w:rPr>
      </w:pPr>
      <w:r w:rsidRPr="0084698D">
        <w:rPr>
          <w:rStyle w:val="cite"/>
          <w:rFonts w:ascii="Helvetica" w:hAnsi="Helvetica"/>
        </w:rPr>
        <w:t>RERF, 2007</w:t>
      </w:r>
    </w:p>
    <w:p w:rsidR="00A65C2A" w:rsidRPr="0084698D" w:rsidRDefault="00A65C2A" w:rsidP="0084698D">
      <w:pPr>
        <w:pStyle w:val="card"/>
        <w:spacing w:line="276" w:lineRule="auto"/>
        <w:rPr>
          <w:rFonts w:ascii="Helvetica" w:hAnsi="Helvetica"/>
        </w:rPr>
      </w:pPr>
      <w:r w:rsidRPr="0084698D">
        <w:rPr>
          <w:rFonts w:ascii="Helvetica" w:hAnsi="Helvetica"/>
        </w:rPr>
        <w:t>Radiation Effects Research Foundation, Cooperative Japan-US research Organization, FAQ, http://www.rerf.or.jp/general/qa_e/index.html</w:t>
      </w:r>
    </w:p>
    <w:p w:rsidR="00A65C2A" w:rsidRPr="0084698D" w:rsidRDefault="00A65C2A" w:rsidP="0084698D">
      <w:pPr>
        <w:pStyle w:val="card"/>
        <w:spacing w:line="276" w:lineRule="auto"/>
        <w:rPr>
          <w:rFonts w:ascii="Helvetica" w:hAnsi="Helvetica"/>
        </w:rPr>
      </w:pPr>
    </w:p>
    <w:p w:rsidR="00A65C2A" w:rsidRPr="0084698D" w:rsidRDefault="00A65C2A" w:rsidP="0084698D">
      <w:pPr>
        <w:spacing w:line="276" w:lineRule="auto"/>
        <w:rPr>
          <w:rFonts w:ascii="Helvetica" w:hAnsi="Helvetica"/>
        </w:rPr>
      </w:pPr>
      <w:r w:rsidRPr="0084698D">
        <w:rPr>
          <w:rFonts w:ascii="Helvetica" w:hAnsi="Helvetica"/>
        </w:rPr>
        <w:t xml:space="preserve">Q.12 </w:t>
      </w:r>
      <w:r w:rsidRPr="0084698D">
        <w:rPr>
          <w:rStyle w:val="underline"/>
          <w:rFonts w:ascii="Helvetica" w:hAnsi="Helvetica"/>
          <w:highlight w:val="cyan"/>
        </w:rPr>
        <w:t>Are Hiroshima and Nagasaki still radioactive</w:t>
      </w:r>
      <w:r w:rsidRPr="0084698D">
        <w:rPr>
          <w:rStyle w:val="underline"/>
          <w:rFonts w:ascii="Helvetica" w:hAnsi="Helvetica"/>
        </w:rPr>
        <w:t>?</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A.12 </w:t>
      </w:r>
      <w:r w:rsidRPr="0084698D">
        <w:rPr>
          <w:rStyle w:val="underline"/>
          <w:rFonts w:ascii="Helvetica" w:hAnsi="Helvetica"/>
          <w:highlight w:val="cyan"/>
        </w:rPr>
        <w:t>The</w:t>
      </w:r>
      <w:r w:rsidRPr="0084698D">
        <w:rPr>
          <w:rStyle w:val="underline"/>
          <w:rFonts w:ascii="Helvetica" w:hAnsi="Helvetica"/>
        </w:rPr>
        <w:t xml:space="preserve"> practical </w:t>
      </w:r>
      <w:r w:rsidRPr="0084698D">
        <w:rPr>
          <w:rStyle w:val="underline"/>
          <w:rFonts w:ascii="Helvetica" w:hAnsi="Helvetica"/>
          <w:highlight w:val="cyan"/>
        </w:rPr>
        <w:t>answer</w:t>
      </w:r>
      <w:r w:rsidRPr="0084698D">
        <w:rPr>
          <w:rStyle w:val="underline"/>
          <w:rFonts w:ascii="Helvetica" w:hAnsi="Helvetica"/>
        </w:rPr>
        <w:t xml:space="preserve"> </w:t>
      </w:r>
      <w:r w:rsidRPr="0084698D">
        <w:rPr>
          <w:rStyle w:val="underline"/>
          <w:rFonts w:ascii="Helvetica" w:hAnsi="Helvetica"/>
          <w:highlight w:val="cyan"/>
        </w:rPr>
        <w:t>is, "No</w:t>
      </w:r>
      <w:r w:rsidRPr="0084698D">
        <w:rPr>
          <w:rStyle w:val="underline"/>
          <w:rFonts w:ascii="Helvetica" w:hAnsi="Helvetica"/>
        </w:rPr>
        <w:t>."</w:t>
      </w:r>
      <w:r w:rsidRPr="0084698D">
        <w:rPr>
          <w:rFonts w:ascii="Helvetica" w:hAnsi="Helvetica"/>
        </w:rPr>
        <w:t xml:space="preserve"> </w:t>
      </w:r>
      <w:r w:rsidRPr="0084698D">
        <w:rPr>
          <w:rFonts w:ascii="Helvetica" w:hAnsi="Helvetica"/>
          <w:szCs w:val="16"/>
        </w:rPr>
        <w:t xml:space="preserve">People often ask, "If uranium and plutonium pose a potential hazard in nuclear waste sites and were present at dangerous levels in the environment following the Chernobyl nuclear accident, why aren't Hiroshima and Nagasaki still uninhabitable?" There are two ways residual radioactivity is produced from an atomic blast. The first is due to fallout of the fission products or the nuclear material itself--uranium or plutonium (uranium was used for the Hiroshima bomb whereas plutonium was used for the Nagasaki bomb)--that contaminate the ground. Similar ground contamination occurred as a consequence of the Chernobyl accident, but on a much larger scale (click here for more-detailed explanation). The second way residual radioactivity is produced is by neutron irradiation of soil or buildings (neutron activation), causing non-radioactive materials to become radioactive. </w:t>
      </w:r>
      <w:r w:rsidRPr="0084698D">
        <w:rPr>
          <w:rFonts w:ascii="Helvetica" w:hAnsi="Helvetica"/>
          <w:bCs/>
          <w:iCs/>
          <w:szCs w:val="16"/>
        </w:rPr>
        <w:t>Fallout.</w:t>
      </w:r>
      <w:r w:rsidRPr="0084698D">
        <w:rPr>
          <w:rFonts w:ascii="Helvetica" w:hAnsi="Helvetica"/>
          <w:szCs w:val="16"/>
        </w:rPr>
        <w:t xml:space="preserve"> The Hiroshima and Nagasaki bombs exploded at altitudes of 600 meters and 503 meters, respectively, then formed huge fireballs that rose with the ascending air currents. About 10% of the nuclear material in the bombs underwent fission; the remaining 90% rose in the atmosphere with the fireball. Subsequently, the material cooled down and some of it started to fall with rain (black rain) in the Hiroshima and Nagasaki areas, but probably most of the remaining uranium or plutonium was dispersed widely in the atmosphere. Because of the wind, the rain did not fall directly on the hypocenters but rather in the northwest region (Koi, Takasu area) of Hiroshima and the eastern region (Nishiyama area) of Nagasaki. The maximum estimates of dose due to fallout are 0.01-0.03 Gy in Hiroshima and 0.2-0.4 Gy in Nagasaki. The corresponding doses at the hypocenters are believed to be only about 1/10 of these values. </w:t>
      </w:r>
      <w:r w:rsidRPr="0084698D">
        <w:rPr>
          <w:rStyle w:val="underline"/>
          <w:rFonts w:ascii="Helvetica" w:hAnsi="Helvetica"/>
        </w:rPr>
        <w:t xml:space="preserve">Nowadays, </w:t>
      </w:r>
      <w:r w:rsidRPr="0084698D">
        <w:rPr>
          <w:rStyle w:val="underline"/>
          <w:rFonts w:ascii="Helvetica" w:hAnsi="Helvetica"/>
          <w:highlight w:val="cyan"/>
        </w:rPr>
        <w:t>the radioactivity is so miniscule that it is difficult to distinguish from trace amounts</w:t>
      </w:r>
      <w:r w:rsidRPr="0084698D">
        <w:rPr>
          <w:rStyle w:val="underline"/>
          <w:rFonts w:ascii="Helvetica" w:hAnsi="Helvetica"/>
        </w:rPr>
        <w:t xml:space="preserve"> </w:t>
      </w:r>
      <w:r w:rsidRPr="0084698D">
        <w:rPr>
          <w:rFonts w:ascii="Helvetica" w:hAnsi="Helvetica"/>
          <w:szCs w:val="16"/>
        </w:rPr>
        <w:t xml:space="preserve">(including plutonium) </w:t>
      </w:r>
      <w:r w:rsidRPr="0084698D">
        <w:rPr>
          <w:rStyle w:val="underline"/>
          <w:rFonts w:ascii="Helvetica" w:hAnsi="Helvetica"/>
        </w:rPr>
        <w:t xml:space="preserve">of radioactivity </w:t>
      </w:r>
      <w:r w:rsidRPr="0084698D">
        <w:rPr>
          <w:rStyle w:val="underline"/>
          <w:rFonts w:ascii="Helvetica" w:hAnsi="Helvetica"/>
          <w:highlight w:val="cyan"/>
        </w:rPr>
        <w:t>caused by worldwide fallout from atmospheric</w:t>
      </w:r>
      <w:r w:rsidRPr="0084698D">
        <w:rPr>
          <w:rStyle w:val="underline"/>
          <w:rFonts w:ascii="Helvetica" w:hAnsi="Helvetica"/>
        </w:rPr>
        <w:t xml:space="preserve"> </w:t>
      </w:r>
      <w:r w:rsidRPr="0084698D">
        <w:rPr>
          <w:rFonts w:ascii="Helvetica" w:hAnsi="Helvetica"/>
          <w:szCs w:val="16"/>
        </w:rPr>
        <w:t xml:space="preserve">(as opposed to underground) atomic-bomb </w:t>
      </w:r>
      <w:r w:rsidRPr="0084698D">
        <w:rPr>
          <w:rStyle w:val="underline"/>
          <w:rFonts w:ascii="Helvetica" w:hAnsi="Helvetica"/>
        </w:rPr>
        <w:t>tests</w:t>
      </w:r>
      <w:r w:rsidRPr="0084698D">
        <w:rPr>
          <w:rFonts w:ascii="Helvetica" w:hAnsi="Helvetica"/>
        </w:rPr>
        <w:t xml:space="preserve"> </w:t>
      </w:r>
      <w:r w:rsidRPr="0084698D">
        <w:rPr>
          <w:rFonts w:ascii="Helvetica" w:hAnsi="Helvetica"/>
          <w:szCs w:val="16"/>
        </w:rPr>
        <w:t xml:space="preserve">that were conducted around the world in past decades, particularly in the 1950's and 1960's. </w:t>
      </w:r>
      <w:r w:rsidRPr="0084698D">
        <w:rPr>
          <w:rFonts w:ascii="Helvetica" w:hAnsi="Helvetica"/>
          <w:bCs/>
          <w:iCs/>
          <w:szCs w:val="16"/>
        </w:rPr>
        <w:t>Neutron activation.</w:t>
      </w:r>
      <w:r w:rsidRPr="0084698D">
        <w:rPr>
          <w:rFonts w:ascii="Helvetica" w:hAnsi="Helvetica"/>
          <w:szCs w:val="16"/>
        </w:rPr>
        <w:t xml:space="preserve"> Neutrons comprised 10% or less of the A-bomb radiation, whereas gamma rays comprised the majority of A-bomb radiation. Neutrons cause ordinary, non-radioactive materials to become radioactive, but gamma rays do not.</w:t>
      </w:r>
      <w:r w:rsidRPr="0084698D">
        <w:rPr>
          <w:rFonts w:ascii="Helvetica" w:hAnsi="Helvetica"/>
        </w:rPr>
        <w:t xml:space="preserve"> </w:t>
      </w:r>
      <w:r w:rsidRPr="0084698D">
        <w:rPr>
          <w:rStyle w:val="underline"/>
          <w:rFonts w:ascii="Helvetica" w:hAnsi="Helvetica"/>
        </w:rPr>
        <w:t>The bombs were detonated far above ground, so neutron induction of radioactivity on the ground did not produce the degree of contamination people associate with nuclear test sites</w:t>
      </w:r>
      <w:r w:rsidRPr="0084698D">
        <w:rPr>
          <w:rFonts w:ascii="Helvetica" w:hAnsi="Helvetica"/>
        </w:rPr>
        <w:t xml:space="preserve"> </w:t>
      </w:r>
      <w:r w:rsidRPr="0084698D">
        <w:rPr>
          <w:rFonts w:ascii="Helvetica" w:hAnsi="Helvetica"/>
          <w:szCs w:val="16"/>
        </w:rPr>
        <w:t xml:space="preserve">(Nevada test site in Southwest US, Maralinga test site in South Australia, Bikini and </w:t>
      </w:r>
      <w:proofErr w:type="spellStart"/>
      <w:r w:rsidRPr="0084698D">
        <w:rPr>
          <w:rFonts w:ascii="Helvetica" w:hAnsi="Helvetica"/>
          <w:szCs w:val="16"/>
        </w:rPr>
        <w:t>Mururoa</w:t>
      </w:r>
      <w:proofErr w:type="spellEnd"/>
      <w:r w:rsidRPr="0084698D">
        <w:rPr>
          <w:rFonts w:ascii="Helvetica" w:hAnsi="Helvetica"/>
          <w:szCs w:val="16"/>
        </w:rPr>
        <w:t xml:space="preserve"> Atolls, etc.). Past investigations suggested that the maximum cumulative dose at the hypocenter from immediately after the bombing until today is 0.8 Gy in Hiroshima and 0.3-0.4 Gy in Nagasaki. </w:t>
      </w:r>
      <w:r w:rsidRPr="0084698D">
        <w:rPr>
          <w:rStyle w:val="underline"/>
          <w:rFonts w:ascii="Helvetica" w:hAnsi="Helvetica"/>
        </w:rPr>
        <w:t xml:space="preserve">When the distance is [half a kilometer or a kilometer] </w:t>
      </w:r>
      <w:r w:rsidRPr="0084698D">
        <w:rPr>
          <w:rFonts w:ascii="Helvetica" w:hAnsi="Helvetica"/>
          <w:szCs w:val="16"/>
        </w:rPr>
        <w:t>0.5 km or 1.0 km</w:t>
      </w:r>
      <w:r w:rsidRPr="0084698D">
        <w:rPr>
          <w:rFonts w:ascii="Helvetica" w:hAnsi="Helvetica"/>
        </w:rPr>
        <w:t xml:space="preserve"> </w:t>
      </w:r>
      <w:r w:rsidRPr="0084698D">
        <w:rPr>
          <w:rStyle w:val="underline"/>
          <w:rFonts w:ascii="Helvetica" w:hAnsi="Helvetica"/>
        </w:rPr>
        <w:t>from the hypocenter, the estimates are about 1/10 and 1/100 of the value</w:t>
      </w:r>
      <w:r w:rsidRPr="0084698D">
        <w:rPr>
          <w:rFonts w:ascii="Helvetica" w:hAnsi="Helvetica"/>
        </w:rPr>
        <w:t xml:space="preserve"> </w:t>
      </w:r>
      <w:r w:rsidRPr="0084698D">
        <w:rPr>
          <w:rFonts w:ascii="Helvetica" w:hAnsi="Helvetica"/>
          <w:szCs w:val="16"/>
        </w:rPr>
        <w:t>at the hypocenter, respectively.</w:t>
      </w:r>
      <w:r w:rsidRPr="0084698D">
        <w:rPr>
          <w:rFonts w:ascii="Helvetica" w:hAnsi="Helvetica"/>
        </w:rPr>
        <w:t xml:space="preserve"> </w:t>
      </w:r>
      <w:r w:rsidRPr="0084698D">
        <w:rPr>
          <w:rStyle w:val="underline"/>
          <w:rFonts w:ascii="Helvetica" w:hAnsi="Helvetica"/>
        </w:rPr>
        <w:t>The induced radioactivity decayed very quickly</w:t>
      </w:r>
      <w:r w:rsidRPr="0084698D">
        <w:rPr>
          <w:rFonts w:ascii="Helvetica" w:hAnsi="Helvetica"/>
          <w:szCs w:val="16"/>
        </w:rPr>
        <w:t xml:space="preserve"> with time. In fact, nearly </w:t>
      </w:r>
      <w:r w:rsidRPr="0084698D">
        <w:rPr>
          <w:rStyle w:val="underline"/>
          <w:rFonts w:ascii="Helvetica" w:hAnsi="Helvetica"/>
        </w:rPr>
        <w:t>80% of the above-mentioned doses were released within a day,</w:t>
      </w:r>
      <w:r w:rsidRPr="0084698D">
        <w:rPr>
          <w:rFonts w:ascii="Helvetica" w:hAnsi="Helvetica"/>
        </w:rPr>
        <w:t xml:space="preserve"> </w:t>
      </w:r>
      <w:r w:rsidRPr="0084698D">
        <w:rPr>
          <w:rFonts w:ascii="Helvetica" w:hAnsi="Helvetica"/>
          <w:szCs w:val="16"/>
        </w:rPr>
        <w:t xml:space="preserve">about 10% between days 2 and 5, and the remaining 10% from day 6 afterward. Considering the extensive fires near the hypocenters that prevented people from entering until the following day, it seems unlikely that any person received over 20% of the above-mentioned dose, </w:t>
      </w:r>
      <w:proofErr w:type="spellStart"/>
      <w:r w:rsidRPr="0084698D">
        <w:rPr>
          <w:rFonts w:ascii="Helvetica" w:hAnsi="Helvetica"/>
          <w:szCs w:val="16"/>
        </w:rPr>
        <w:t>ie</w:t>
      </w:r>
      <w:proofErr w:type="spellEnd"/>
      <w:r w:rsidRPr="0084698D">
        <w:rPr>
          <w:rFonts w:ascii="Helvetica" w:hAnsi="Helvetica"/>
          <w:szCs w:val="16"/>
        </w:rPr>
        <w:t xml:space="preserve">, 0.16 Gy in Hiroshima and 0.06-0.08 Gy in Nagasaki. </w:t>
      </w:r>
      <w:r w:rsidRPr="0084698D">
        <w:rPr>
          <w:rStyle w:val="underline"/>
          <w:rFonts w:ascii="Helvetica" w:hAnsi="Helvetica"/>
        </w:rPr>
        <w:t xml:space="preserve">As for Hiroshima and Nagasaki proper, </w:t>
      </w:r>
      <w:r w:rsidRPr="0084698D">
        <w:rPr>
          <w:rFonts w:ascii="Helvetica" w:hAnsi="Helvetica"/>
          <w:szCs w:val="16"/>
        </w:rPr>
        <w:t>the longest-lasting induced radionuclide that occurred in amounts sufficient to cause concern was cesium-134 (with a half-life of about 2 years).</w:t>
      </w:r>
      <w:r w:rsidRPr="0084698D">
        <w:rPr>
          <w:rFonts w:ascii="Helvetica" w:hAnsi="Helvetica"/>
        </w:rPr>
        <w:t xml:space="preserve"> </w:t>
      </w:r>
      <w:r w:rsidRPr="0084698D">
        <w:rPr>
          <w:rStyle w:val="underline"/>
          <w:rFonts w:ascii="Helvetica" w:hAnsi="Helvetica"/>
        </w:rPr>
        <w:t xml:space="preserve">Most of the induced </w:t>
      </w:r>
      <w:proofErr w:type="spellStart"/>
      <w:r w:rsidRPr="0084698D">
        <w:rPr>
          <w:rStyle w:val="underline"/>
          <w:rFonts w:ascii="Helvetica" w:hAnsi="Helvetica"/>
        </w:rPr>
        <w:t>radioactivities</w:t>
      </w:r>
      <w:proofErr w:type="spellEnd"/>
      <w:r w:rsidRPr="0084698D">
        <w:rPr>
          <w:rFonts w:ascii="Helvetica" w:hAnsi="Helvetica"/>
          <w:szCs w:val="16"/>
        </w:rPr>
        <w:t xml:space="preserve"> from various radionuclides </w:t>
      </w:r>
      <w:r w:rsidRPr="0084698D">
        <w:rPr>
          <w:rStyle w:val="underline"/>
          <w:rFonts w:ascii="Helvetica" w:hAnsi="Helvetica"/>
        </w:rPr>
        <w:t>decayed very quickly so that it now takes considerable time and effort to measure it using highly sensitive equipment</w:t>
      </w:r>
      <w:r w:rsidRPr="0084698D">
        <w:rPr>
          <w:rFonts w:ascii="Helvetica" w:hAnsi="Helvetica"/>
          <w:szCs w:val="16"/>
        </w:rPr>
        <w:t>. Despite such miniscule levels, measurements of residual radioactivity using recently developed ultra-sensitive techniques have been utilized to estimate neutron doses released from the bombs and have formed part of the basis of the latest atomic-bomb dosimetry (DS02).  Although the levels of residual radioactivity at the hypocenters in Hiroshima and Nagasaki were initially high, they declined quickly and are now far less than the dose received from background radiation. Hence,</w:t>
      </w:r>
      <w:r w:rsidRPr="0084698D">
        <w:rPr>
          <w:rFonts w:ascii="Helvetica" w:hAnsi="Helvetica"/>
        </w:rPr>
        <w:t xml:space="preserve"> </w:t>
      </w:r>
      <w:r w:rsidRPr="0084698D">
        <w:rPr>
          <w:rStyle w:val="underline"/>
          <w:rFonts w:ascii="Helvetica" w:hAnsi="Helvetica"/>
          <w:highlight w:val="cyan"/>
        </w:rPr>
        <w:t>there is no detectable effect of present-day residual radiation on human health</w:t>
      </w:r>
      <w:r w:rsidRPr="0084698D">
        <w:rPr>
          <w:rStyle w:val="underline"/>
          <w:rFonts w:ascii="Helvetica" w:hAnsi="Helvetica"/>
        </w:rPr>
        <w:t>.</w:t>
      </w:r>
      <w:r w:rsidRPr="0084698D">
        <w:rPr>
          <w:rFonts w:ascii="Helvetica" w:hAnsi="Helvetica"/>
          <w:szCs w:val="16"/>
        </w:rPr>
        <w:t xml:space="preserve"> In fact, today </w:t>
      </w:r>
      <w:r w:rsidRPr="0084698D">
        <w:rPr>
          <w:rStyle w:val="underline"/>
          <w:rFonts w:ascii="Helvetica" w:hAnsi="Helvetica"/>
          <w:highlight w:val="cyan"/>
        </w:rPr>
        <w:t>both Hiroshima and Nagasaki are thriving cities with large populations.</w:t>
      </w:r>
    </w:p>
    <w:p w:rsidR="00A65C2A" w:rsidRPr="0084698D" w:rsidRDefault="00A65C2A" w:rsidP="0084698D">
      <w:pPr>
        <w:spacing w:line="276" w:lineRule="auto"/>
        <w:rPr>
          <w:rFonts w:ascii="Helvetica" w:hAnsi="Helvetica"/>
          <w:vanish/>
        </w:rPr>
      </w:pP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197" w:name="_Toc218890812"/>
      <w:bookmarkStart w:id="198" w:name="_Toc223312084"/>
      <w:bookmarkStart w:id="199" w:name="_Toc241587526"/>
      <w:bookmarkStart w:id="200" w:name="_Toc251788131"/>
      <w:r w:rsidRPr="0084698D">
        <w:rPr>
          <w:rStyle w:val="underline"/>
          <w:rFonts w:ascii="Helvetica" w:hAnsi="Helvetica"/>
        </w:rPr>
        <w:lastRenderedPageBreak/>
        <w:t>Radiation</w:t>
      </w:r>
      <w:bookmarkEnd w:id="197"/>
      <w:r w:rsidRPr="0084698D">
        <w:rPr>
          <w:rStyle w:val="underline"/>
          <w:rFonts w:ascii="Helvetica" w:hAnsi="Helvetica"/>
        </w:rPr>
        <w:t xml:space="preserve"> – No Extinction</w:t>
      </w:r>
      <w:bookmarkEnd w:id="198"/>
      <w:bookmarkEnd w:id="199"/>
      <w:bookmarkEnd w:id="200"/>
    </w:p>
    <w:p w:rsidR="00A65C2A" w:rsidRPr="0084698D" w:rsidRDefault="00A65C2A" w:rsidP="0084698D">
      <w:pPr>
        <w:pStyle w:val="tag"/>
        <w:spacing w:line="276" w:lineRule="auto"/>
        <w:rPr>
          <w:rFonts w:ascii="Helvetica" w:hAnsi="Helvetica"/>
        </w:rPr>
      </w:pPr>
      <w:r w:rsidRPr="0084698D">
        <w:rPr>
          <w:rFonts w:ascii="Helvetica" w:hAnsi="Helvetica"/>
        </w:rPr>
        <w:t>Chernobyl proves there’s no risk of extinction, environmental effects are empirically denied</w:t>
      </w:r>
    </w:p>
    <w:p w:rsidR="00A65C2A" w:rsidRPr="0084698D" w:rsidRDefault="00A65C2A" w:rsidP="0084698D">
      <w:pPr>
        <w:pStyle w:val="NoSpacing"/>
        <w:spacing w:line="276" w:lineRule="auto"/>
        <w:rPr>
          <w:rFonts w:ascii="Helvetica" w:hAnsi="Helvetica"/>
        </w:rPr>
      </w:pPr>
      <w:r w:rsidRPr="0084698D">
        <w:rPr>
          <w:rFonts w:ascii="Helvetica" w:hAnsi="Helvetica"/>
        </w:rPr>
        <w:t xml:space="preserve"> </w:t>
      </w:r>
    </w:p>
    <w:p w:rsidR="00A65C2A" w:rsidRPr="0084698D" w:rsidRDefault="00A65C2A" w:rsidP="0084698D">
      <w:pPr>
        <w:pStyle w:val="card"/>
        <w:spacing w:line="276" w:lineRule="auto"/>
        <w:rPr>
          <w:rFonts w:ascii="Helvetica" w:hAnsi="Helvetica"/>
        </w:rPr>
      </w:pPr>
      <w:r w:rsidRPr="0084698D">
        <w:rPr>
          <w:rStyle w:val="cite"/>
          <w:rFonts w:ascii="Helvetica" w:hAnsi="Helvetica"/>
        </w:rPr>
        <w:t>Smith, 2002</w:t>
      </w:r>
      <w:r w:rsidRPr="0084698D">
        <w:rPr>
          <w:rStyle w:val="underline"/>
          <w:rFonts w:ascii="Helvetica" w:hAnsi="Helvetica"/>
        </w:rPr>
        <w:t xml:space="preserve"> </w:t>
      </w:r>
      <w:r w:rsidRPr="0084698D">
        <w:rPr>
          <w:rFonts w:ascii="Helvetica" w:hAnsi="Helvetica"/>
        </w:rPr>
        <w:t xml:space="preserve">Quentin, Western Michigan University, Review Essay of John Leslie's </w:t>
      </w:r>
      <w:r w:rsidRPr="0084698D">
        <w:rPr>
          <w:rFonts w:ascii="Helvetica" w:hAnsi="Helvetica"/>
          <w:i/>
          <w:iCs/>
        </w:rPr>
        <w:t xml:space="preserve">The End of the World </w:t>
      </w:r>
      <w:r w:rsidRPr="0084698D">
        <w:rPr>
          <w:rFonts w:ascii="Helvetica" w:hAnsi="Helvetica"/>
        </w:rPr>
        <w:t>(London: Routledge, 1996), pp. vii + 310. http://www.qsmithwmu.com/leslie_end_of_time.htm</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sz w:val="12"/>
          <w:szCs w:val="12"/>
        </w:rPr>
        <w:t xml:space="preserve">   I shall first discuss the most pertinent evidence we have about deaths from radiation. </w:t>
      </w:r>
      <w:r w:rsidRPr="0084698D">
        <w:rPr>
          <w:rStyle w:val="underline"/>
          <w:rFonts w:ascii="Helvetica" w:hAnsi="Helvetica"/>
        </w:rPr>
        <w:t xml:space="preserve">The evidence of the </w:t>
      </w:r>
      <w:proofErr w:type="spellStart"/>
      <w:r w:rsidRPr="0084698D">
        <w:rPr>
          <w:rStyle w:val="underline"/>
          <w:rFonts w:ascii="Helvetica" w:hAnsi="Helvetica"/>
          <w:highlight w:val="cyan"/>
        </w:rPr>
        <w:t>Chernoyble</w:t>
      </w:r>
      <w:proofErr w:type="spellEnd"/>
      <w:r w:rsidRPr="0084698D">
        <w:rPr>
          <w:rStyle w:val="underline"/>
          <w:rFonts w:ascii="Helvetica" w:hAnsi="Helvetica"/>
          <w:highlight w:val="cyan"/>
        </w:rPr>
        <w:t xml:space="preserve"> disaster have shown the dangers of radiation to have been greatly overestimated</w:t>
      </w:r>
      <w:r w:rsidRPr="0084698D">
        <w:rPr>
          <w:rFonts w:ascii="Helvetica" w:hAnsi="Helvetica"/>
          <w:sz w:val="12"/>
          <w:szCs w:val="12"/>
        </w:rPr>
        <w:t xml:space="preserve"> by previous studies. The explosion of the nuclear reactor at </w:t>
      </w:r>
      <w:proofErr w:type="spellStart"/>
      <w:r w:rsidRPr="0084698D">
        <w:rPr>
          <w:rStyle w:val="underline"/>
          <w:rFonts w:ascii="Helvetica" w:hAnsi="Helvetica"/>
          <w:highlight w:val="cyan"/>
        </w:rPr>
        <w:t>Chernoyble</w:t>
      </w:r>
      <w:proofErr w:type="spellEnd"/>
      <w:r w:rsidRPr="0084698D">
        <w:rPr>
          <w:rStyle w:val="underline"/>
          <w:rFonts w:ascii="Helvetica" w:hAnsi="Helvetica"/>
        </w:rPr>
        <w:t xml:space="preserve"> "</w:t>
      </w:r>
      <w:r w:rsidRPr="0084698D">
        <w:rPr>
          <w:rStyle w:val="underline"/>
          <w:rFonts w:ascii="Helvetica" w:hAnsi="Helvetica"/>
          <w:highlight w:val="cyan"/>
        </w:rPr>
        <w:t>was comparable to a</w:t>
      </w:r>
      <w:r w:rsidRPr="0084698D">
        <w:rPr>
          <w:rStyle w:val="underline"/>
          <w:rFonts w:ascii="Helvetica" w:hAnsi="Helvetica"/>
        </w:rPr>
        <w:t xml:space="preserve"> medium-size </w:t>
      </w:r>
      <w:r w:rsidRPr="0084698D">
        <w:rPr>
          <w:rStyle w:val="underline"/>
          <w:rFonts w:ascii="Helvetica" w:hAnsi="Helvetica"/>
          <w:highlight w:val="cyan"/>
        </w:rPr>
        <w:t>nuclear strike</w:t>
      </w:r>
      <w:r w:rsidRPr="0084698D">
        <w:rPr>
          <w:rStyle w:val="underline"/>
          <w:rFonts w:ascii="Helvetica" w:hAnsi="Helvetica"/>
        </w:rPr>
        <w:t>",</w:t>
      </w:r>
      <w:r w:rsidRPr="0084698D">
        <w:rPr>
          <w:rFonts w:ascii="Helvetica" w:hAnsi="Helvetica"/>
          <w:sz w:val="12"/>
          <w:szCs w:val="12"/>
        </w:rPr>
        <w:t xml:space="preserve"> which is often defined as </w:t>
      </w:r>
      <w:r w:rsidRPr="0084698D">
        <w:rPr>
          <w:rStyle w:val="underline"/>
          <w:rFonts w:ascii="Helvetica" w:hAnsi="Helvetica"/>
        </w:rPr>
        <w:t>a 3,000 megaton war,</w:t>
      </w:r>
      <w:r w:rsidRPr="0084698D">
        <w:rPr>
          <w:rFonts w:ascii="Helvetica" w:hAnsi="Helvetica"/>
          <w:sz w:val="12"/>
          <w:szCs w:val="12"/>
        </w:rPr>
        <w:t xml:space="preserve"> </w:t>
      </w:r>
      <w:r w:rsidRPr="0084698D">
        <w:rPr>
          <w:rStyle w:val="underline"/>
          <w:rFonts w:ascii="Helvetica" w:hAnsi="Helvetica"/>
        </w:rPr>
        <w:t xml:space="preserve">in terms of radiation </w:t>
      </w:r>
      <w:r w:rsidRPr="0084698D">
        <w:rPr>
          <w:rFonts w:ascii="Helvetica" w:hAnsi="Helvetica"/>
          <w:sz w:val="12"/>
          <w:szCs w:val="12"/>
        </w:rPr>
        <w:t xml:space="preserve">released. (See "Ten Years of the </w:t>
      </w:r>
      <w:proofErr w:type="spellStart"/>
      <w:r w:rsidRPr="0084698D">
        <w:rPr>
          <w:rFonts w:ascii="Helvetica" w:hAnsi="Helvetica"/>
          <w:sz w:val="12"/>
          <w:szCs w:val="12"/>
        </w:rPr>
        <w:t>Chernoyble</w:t>
      </w:r>
      <w:proofErr w:type="spellEnd"/>
      <w:r w:rsidRPr="0084698D">
        <w:rPr>
          <w:rFonts w:ascii="Helvetica" w:hAnsi="Helvetica"/>
          <w:sz w:val="12"/>
          <w:szCs w:val="12"/>
        </w:rPr>
        <w:t xml:space="preserve"> Era", by Yuri Shcherbak, Scientific American, April 1996, p. 45.) This does not include, of course, the immediate heat and blast effects of a bomb, but that is not the relevant issue here, which is the long term radiation effects. "The destroyed reactor liberated hundreds of times more radiation than was produced by the atomic bombings of Hiroshima and Nagasaki" (Yuri, p. 45). And yet </w:t>
      </w:r>
      <w:r w:rsidRPr="0084698D">
        <w:rPr>
          <w:rStyle w:val="underline"/>
          <w:rFonts w:ascii="Helvetica" w:hAnsi="Helvetica"/>
        </w:rPr>
        <w:t xml:space="preserve">the effects are considerably less than had normally been expected. </w:t>
      </w:r>
      <w:r w:rsidRPr="0084698D">
        <w:rPr>
          <w:rStyle w:val="underline"/>
          <w:rFonts w:ascii="Helvetica" w:hAnsi="Helvetica"/>
          <w:highlight w:val="cyan"/>
        </w:rPr>
        <w:t>Even Greenpeace</w:t>
      </w:r>
      <w:r w:rsidRPr="0084698D">
        <w:rPr>
          <w:rFonts w:ascii="Helvetica" w:hAnsi="Helvetica"/>
          <w:sz w:val="12"/>
          <w:szCs w:val="12"/>
        </w:rPr>
        <w:t xml:space="preserve"> Organization, which is politically inclined towards the worst case estimates, </w:t>
      </w:r>
      <w:r w:rsidRPr="0084698D">
        <w:rPr>
          <w:rStyle w:val="underline"/>
          <w:rFonts w:ascii="Helvetica" w:hAnsi="Helvetica"/>
          <w:highlight w:val="cyan"/>
        </w:rPr>
        <w:t>estimates only 32,000 deaths</w:t>
      </w:r>
      <w:r w:rsidRPr="0084698D">
        <w:rPr>
          <w:rFonts w:ascii="Helvetica" w:hAnsi="Helvetica"/>
          <w:sz w:val="12"/>
          <w:szCs w:val="12"/>
        </w:rPr>
        <w:t>.</w:t>
      </w:r>
      <w:r w:rsidRPr="0084698D">
        <w:rPr>
          <w:rFonts w:ascii="Helvetica" w:hAnsi="Helvetica"/>
        </w:rPr>
        <w:t xml:space="preserve"> </w:t>
      </w:r>
      <w:r w:rsidRPr="0084698D">
        <w:rPr>
          <w:rFonts w:ascii="Helvetica" w:hAnsi="Helvetica"/>
          <w:sz w:val="12"/>
          <w:szCs w:val="12"/>
        </w:rPr>
        <w:t>(Yuri p. 46). A 1997 documentary indicated that</w:t>
      </w:r>
      <w:r w:rsidRPr="0084698D">
        <w:rPr>
          <w:rFonts w:ascii="Helvetica" w:hAnsi="Helvetica"/>
        </w:rPr>
        <w:t xml:space="preserve"> </w:t>
      </w:r>
      <w:r w:rsidRPr="0084698D">
        <w:rPr>
          <w:rStyle w:val="underline"/>
          <w:rFonts w:ascii="Helvetica" w:hAnsi="Helvetica"/>
        </w:rPr>
        <w:t>animals, such as mice, are currently thriving next to the old reactor, contrary to expectations. The genes of the mice mutated, but the mice adapted and flourished.</w:t>
      </w:r>
      <w:r w:rsidRPr="0084698D">
        <w:rPr>
          <w:rFonts w:ascii="Helvetica" w:hAnsi="Helvetica"/>
          <w:sz w:val="12"/>
          <w:szCs w:val="12"/>
        </w:rPr>
        <w:t xml:space="preserve"> If there are only 32,000 deaths from long term radiation effects from an equivalent to a medium-sized nuclear strike of the US upon Russia, then</w:t>
      </w:r>
      <w:r w:rsidRPr="0084698D">
        <w:rPr>
          <w:rFonts w:ascii="Helvetica" w:hAnsi="Helvetica"/>
        </w:rPr>
        <w:t xml:space="preserve"> </w:t>
      </w:r>
      <w:r w:rsidRPr="0084698D">
        <w:rPr>
          <w:rStyle w:val="underline"/>
          <w:rFonts w:ascii="Helvetica" w:hAnsi="Helvetica"/>
          <w:highlight w:val="cyan"/>
        </w:rPr>
        <w:t>we can</w:t>
      </w:r>
      <w:r w:rsidRPr="0084698D">
        <w:rPr>
          <w:rStyle w:val="underline"/>
          <w:rFonts w:ascii="Helvetica" w:hAnsi="Helvetica"/>
        </w:rPr>
        <w:t xml:space="preserve"> effectively </w:t>
      </w:r>
      <w:r w:rsidRPr="0084698D">
        <w:rPr>
          <w:rStyle w:val="underline"/>
          <w:rFonts w:ascii="Helvetica" w:hAnsi="Helvetica"/>
          <w:highlight w:val="cyan"/>
        </w:rPr>
        <w:t>dismiss long term radiation as a potential cause of the extinction</w:t>
      </w:r>
      <w:r w:rsidRPr="0084698D">
        <w:rPr>
          <w:rStyle w:val="underline"/>
          <w:rFonts w:ascii="Helvetica" w:hAnsi="Helvetica"/>
        </w:rPr>
        <w:t xml:space="preserve"> </w:t>
      </w:r>
      <w:r w:rsidRPr="0084698D">
        <w:rPr>
          <w:rFonts w:ascii="Helvetica" w:hAnsi="Helvetica"/>
          <w:sz w:val="12"/>
          <w:szCs w:val="12"/>
        </w:rPr>
        <w:t>of the human species in a nuclear war.</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No extinction – radiation dissipates rapidly, long term cancer deaths aren’t enough, airburst solves</w:t>
      </w:r>
    </w:p>
    <w:p w:rsidR="00A65C2A" w:rsidRPr="0084698D" w:rsidRDefault="00A65C2A" w:rsidP="0084698D">
      <w:pPr>
        <w:pStyle w:val="card"/>
        <w:spacing w:line="276" w:lineRule="auto"/>
        <w:rPr>
          <w:rFonts w:ascii="Helvetica" w:hAnsi="Helvetica"/>
        </w:rPr>
      </w:pPr>
      <w:r w:rsidRPr="0084698D">
        <w:rPr>
          <w:rStyle w:val="cite"/>
          <w:rFonts w:ascii="Helvetica" w:hAnsi="Helvetica"/>
        </w:rPr>
        <w:t>Nyquist, 1999</w:t>
      </w:r>
      <w:r w:rsidRPr="0084698D">
        <w:rPr>
          <w:rStyle w:val="underline"/>
          <w:rFonts w:ascii="Helvetica" w:hAnsi="Helvetica"/>
        </w:rPr>
        <w:t xml:space="preserve"> </w:t>
      </w:r>
      <w:r w:rsidRPr="0084698D">
        <w:rPr>
          <w:rFonts w:ascii="Helvetica" w:hAnsi="Helvetica"/>
        </w:rPr>
        <w:t>J.R., May 20, a WorldNetDaily contributing editor and a renowned expert in geopolitics and international relations, “Is nuclear war survivable?” www.worldnetdaily.com/index.php?fa=PAGE.view&amp;pageId=6341</w:t>
      </w:r>
      <w:r w:rsidRPr="0084698D">
        <w:rPr>
          <w:rFonts w:ascii="Helvetica" w:hAnsi="Helvetica"/>
        </w:rPr>
        <w:br/>
      </w:r>
    </w:p>
    <w:p w:rsidR="00A65C2A" w:rsidRPr="0084698D" w:rsidRDefault="00A65C2A" w:rsidP="0084698D">
      <w:pPr>
        <w:pStyle w:val="card"/>
        <w:spacing w:line="276" w:lineRule="auto"/>
        <w:rPr>
          <w:rStyle w:val="underline"/>
          <w:rFonts w:ascii="Helvetica" w:hAnsi="Helvetica"/>
        </w:rPr>
      </w:pPr>
      <w:r w:rsidRPr="0084698D">
        <w:rPr>
          <w:rFonts w:ascii="Helvetica" w:hAnsi="Helvetica"/>
          <w:sz w:val="12"/>
          <w:szCs w:val="12"/>
        </w:rPr>
        <w:t>OK, so nuclear winter isn't going to happen. What about nuclear fallout?</w:t>
      </w:r>
      <w:r w:rsidRPr="0084698D">
        <w:rPr>
          <w:rFonts w:ascii="Helvetica" w:hAnsi="Helvetica"/>
        </w:rPr>
        <w:t xml:space="preserve"> </w:t>
      </w:r>
      <w:r w:rsidRPr="0084698D">
        <w:rPr>
          <w:rStyle w:val="underline"/>
          <w:rFonts w:ascii="Helvetica" w:hAnsi="Helvetica"/>
        </w:rPr>
        <w:t xml:space="preserve">Wouldn't the radiation from a nuclear war contaminate the whole earth, killing everyone? </w:t>
      </w:r>
      <w:r w:rsidRPr="0084698D">
        <w:rPr>
          <w:rFonts w:ascii="Helvetica" w:hAnsi="Helvetica"/>
          <w:sz w:val="12"/>
          <w:szCs w:val="12"/>
        </w:rPr>
        <w:t>The short answer is:</w:t>
      </w:r>
      <w:r w:rsidRPr="0084698D">
        <w:rPr>
          <w:rFonts w:ascii="Helvetica" w:hAnsi="Helvetica"/>
        </w:rPr>
        <w:t xml:space="preserve"> </w:t>
      </w:r>
      <w:r w:rsidRPr="0084698D">
        <w:rPr>
          <w:rStyle w:val="underline"/>
          <w:rFonts w:ascii="Helvetica" w:hAnsi="Helvetica"/>
        </w:rPr>
        <w:t>absolutely not.</w:t>
      </w:r>
      <w:r w:rsidRPr="0084698D">
        <w:rPr>
          <w:rFonts w:ascii="Helvetica" w:hAnsi="Helvetica"/>
        </w:rPr>
        <w:t xml:space="preserve"> </w:t>
      </w:r>
      <w:r w:rsidRPr="0084698D">
        <w:rPr>
          <w:rFonts w:ascii="Helvetica" w:hAnsi="Helvetica"/>
          <w:sz w:val="12"/>
          <w:szCs w:val="12"/>
        </w:rPr>
        <w:t>Nuclear fallout is a problem, but we should not exaggerate its effects. As it happens, there are two types of fallout produced by nuclear detonations. These are: 1) delayed fallout; and 2) short-term fallout.  According to researcher Peter V. Pry, "Delayed fallout will not, contrary to popular belief, gradually kill billions of people everywhere in the world." Of course,</w:t>
      </w:r>
      <w:r w:rsidRPr="0084698D">
        <w:rPr>
          <w:rFonts w:ascii="Helvetica" w:hAnsi="Helvetica"/>
        </w:rPr>
        <w:t xml:space="preserve"> </w:t>
      </w:r>
      <w:r w:rsidRPr="0084698D">
        <w:rPr>
          <w:rStyle w:val="underline"/>
          <w:rFonts w:ascii="Helvetica" w:hAnsi="Helvetica"/>
          <w:highlight w:val="cyan"/>
        </w:rPr>
        <w:t>delayed fallout would increase the number of people dying</w:t>
      </w:r>
      <w:r w:rsidRPr="0084698D">
        <w:rPr>
          <w:rStyle w:val="underline"/>
          <w:rFonts w:ascii="Helvetica" w:hAnsi="Helvetica"/>
        </w:rPr>
        <w:t xml:space="preserve"> </w:t>
      </w:r>
      <w:r w:rsidRPr="0084698D">
        <w:rPr>
          <w:rStyle w:val="underline"/>
          <w:rFonts w:ascii="Helvetica" w:hAnsi="Helvetica"/>
          <w:highlight w:val="cyan"/>
        </w:rPr>
        <w:t>of</w:t>
      </w:r>
      <w:r w:rsidRPr="0084698D">
        <w:rPr>
          <w:rStyle w:val="underline"/>
          <w:rFonts w:ascii="Helvetica" w:hAnsi="Helvetica"/>
        </w:rPr>
        <w:t xml:space="preserve"> </w:t>
      </w:r>
      <w:hyperlink r:id="rId70" w:tgtFrame="undefined" w:history="1">
        <w:r w:rsidRPr="0084698D">
          <w:rPr>
            <w:rFonts w:ascii="Helvetica" w:hAnsi="Helvetica"/>
            <w:sz w:val="12"/>
            <w:szCs w:val="12"/>
          </w:rPr>
          <w:t>lymphatic</w:t>
        </w:r>
      </w:hyperlink>
      <w:r w:rsidRPr="0084698D">
        <w:rPr>
          <w:rFonts w:ascii="Helvetica" w:hAnsi="Helvetica"/>
        </w:rPr>
        <w:t xml:space="preserve"> </w:t>
      </w:r>
      <w:r w:rsidRPr="0084698D">
        <w:rPr>
          <w:rStyle w:val="underline"/>
          <w:rFonts w:ascii="Helvetica" w:hAnsi="Helvetica"/>
          <w:highlight w:val="cyan"/>
        </w:rPr>
        <w:t>cancer</w:t>
      </w:r>
      <w:r w:rsidRPr="0084698D">
        <w:rPr>
          <w:rFonts w:ascii="Helvetica" w:hAnsi="Helvetica"/>
          <w:sz w:val="12"/>
          <w:szCs w:val="12"/>
        </w:rPr>
        <w:t>, leukemia, and cancer of the thyroid. "</w:t>
      </w:r>
      <w:r w:rsidRPr="0084698D">
        <w:rPr>
          <w:rStyle w:val="underline"/>
          <w:rFonts w:ascii="Helvetica" w:hAnsi="Helvetica"/>
          <w:highlight w:val="cyan"/>
        </w:rPr>
        <w:t>However</w:t>
      </w:r>
      <w:r w:rsidRPr="0084698D">
        <w:rPr>
          <w:rFonts w:ascii="Helvetica" w:hAnsi="Helvetica"/>
          <w:sz w:val="12"/>
          <w:szCs w:val="12"/>
        </w:rPr>
        <w:t>," says Pry, "</w:t>
      </w:r>
      <w:r w:rsidRPr="0084698D">
        <w:rPr>
          <w:rStyle w:val="underline"/>
          <w:rFonts w:ascii="Helvetica" w:hAnsi="Helvetica"/>
          <w:highlight w:val="cyan"/>
        </w:rPr>
        <w:t>these deaths would</w:t>
      </w:r>
      <w:r w:rsidRPr="0084698D">
        <w:rPr>
          <w:rStyle w:val="underline"/>
          <w:rFonts w:ascii="Helvetica" w:hAnsi="Helvetica"/>
        </w:rPr>
        <w:t xml:space="preserve"> probably </w:t>
      </w:r>
      <w:r w:rsidRPr="0084698D">
        <w:rPr>
          <w:rStyle w:val="underline"/>
          <w:rFonts w:ascii="Helvetica" w:hAnsi="Helvetica"/>
          <w:highlight w:val="cyan"/>
        </w:rPr>
        <w:t>be far fewer than deaths now resulting from ... smoking</w:t>
      </w:r>
      <w:r w:rsidRPr="0084698D">
        <w:rPr>
          <w:rStyle w:val="underline"/>
          <w:rFonts w:ascii="Helvetica" w:hAnsi="Helvetica"/>
        </w:rPr>
        <w:t xml:space="preserve">, or from </w:t>
      </w:r>
      <w:hyperlink r:id="rId71" w:tgtFrame="undefined" w:history="1">
        <w:r w:rsidRPr="0084698D">
          <w:rPr>
            <w:rStyle w:val="underline"/>
            <w:rFonts w:ascii="Helvetica" w:hAnsi="Helvetica"/>
          </w:rPr>
          <w:t>automobile</w:t>
        </w:r>
      </w:hyperlink>
      <w:r w:rsidRPr="0084698D">
        <w:rPr>
          <w:rStyle w:val="underline"/>
          <w:rFonts w:ascii="Helvetica" w:hAnsi="Helvetica"/>
        </w:rPr>
        <w:t xml:space="preserve"> accidents." </w:t>
      </w:r>
      <w:r w:rsidRPr="0084698D">
        <w:rPr>
          <w:rStyle w:val="underline"/>
          <w:rFonts w:ascii="Helvetica" w:hAnsi="Helvetica"/>
          <w:highlight w:val="cyan"/>
        </w:rPr>
        <w:t>The real hazard</w:t>
      </w:r>
      <w:r w:rsidRPr="0084698D">
        <w:rPr>
          <w:rFonts w:ascii="Helvetica" w:hAnsi="Helvetica"/>
          <w:sz w:val="12"/>
          <w:szCs w:val="12"/>
        </w:rPr>
        <w:t xml:space="preserve"> in a nuclear war </w:t>
      </w:r>
      <w:r w:rsidRPr="0084698D">
        <w:rPr>
          <w:rStyle w:val="underline"/>
          <w:rFonts w:ascii="Helvetica" w:hAnsi="Helvetica"/>
          <w:highlight w:val="cyan"/>
        </w:rPr>
        <w:t>is</w:t>
      </w:r>
      <w:r w:rsidRPr="0084698D">
        <w:rPr>
          <w:rFonts w:ascii="Helvetica" w:hAnsi="Helvetica"/>
        </w:rPr>
        <w:t xml:space="preserve"> </w:t>
      </w:r>
      <w:r w:rsidRPr="0084698D">
        <w:rPr>
          <w:rFonts w:ascii="Helvetica" w:hAnsi="Helvetica"/>
          <w:sz w:val="12"/>
          <w:szCs w:val="12"/>
        </w:rPr>
        <w:t>the</w:t>
      </w:r>
      <w:r w:rsidRPr="0084698D">
        <w:rPr>
          <w:rFonts w:ascii="Helvetica" w:hAnsi="Helvetica"/>
        </w:rPr>
        <w:t xml:space="preserve"> </w:t>
      </w:r>
      <w:r w:rsidRPr="0084698D">
        <w:rPr>
          <w:rStyle w:val="underline"/>
          <w:rFonts w:ascii="Helvetica" w:hAnsi="Helvetica"/>
          <w:highlight w:val="cyan"/>
        </w:rPr>
        <w:t>short-term fallout</w:t>
      </w:r>
      <w:r w:rsidRPr="0084698D">
        <w:rPr>
          <w:rFonts w:ascii="Helvetica" w:hAnsi="Helvetica"/>
          <w:sz w:val="12"/>
          <w:szCs w:val="12"/>
        </w:rPr>
        <w:t>. This is a type of fallout created when a nuclear weapon is detonated at ground level. This type of fallout could kill millions of people, depending on the targeting strategy of the attacking country.</w:t>
      </w:r>
      <w:r w:rsidRPr="0084698D">
        <w:rPr>
          <w:rFonts w:ascii="Helvetica" w:hAnsi="Helvetica"/>
        </w:rPr>
        <w:t xml:space="preserve"> </w:t>
      </w:r>
      <w:r w:rsidRPr="0084698D">
        <w:rPr>
          <w:rStyle w:val="underline"/>
          <w:rFonts w:ascii="Helvetica" w:hAnsi="Helvetica"/>
          <w:highlight w:val="cyan"/>
        </w:rPr>
        <w:t>But</w:t>
      </w:r>
      <w:r w:rsidRPr="0084698D">
        <w:rPr>
          <w:rStyle w:val="underline"/>
          <w:rFonts w:ascii="Helvetica" w:hAnsi="Helvetica"/>
        </w:rPr>
        <w:t xml:space="preserve"> short-term </w:t>
      </w:r>
      <w:r w:rsidRPr="0084698D">
        <w:rPr>
          <w:rStyle w:val="underline"/>
          <w:rFonts w:ascii="Helvetica" w:hAnsi="Helvetica"/>
          <w:highlight w:val="cyan"/>
        </w:rPr>
        <w:t>fallout</w:t>
      </w:r>
      <w:r w:rsidRPr="0084698D">
        <w:rPr>
          <w:rStyle w:val="underline"/>
          <w:rFonts w:ascii="Helvetica" w:hAnsi="Helvetica"/>
        </w:rPr>
        <w:t xml:space="preserve"> rapidly </w:t>
      </w:r>
      <w:r w:rsidRPr="0084698D">
        <w:rPr>
          <w:rStyle w:val="underline"/>
          <w:rFonts w:ascii="Helvetica" w:hAnsi="Helvetica"/>
          <w:highlight w:val="cyan"/>
        </w:rPr>
        <w:t>subsides to safe levels in 13 to 18</w:t>
      </w:r>
      <w:r w:rsidRPr="0084698D">
        <w:rPr>
          <w:rStyle w:val="underline"/>
          <w:rFonts w:ascii="Helvetica" w:hAnsi="Helvetica"/>
        </w:rPr>
        <w:t xml:space="preserve"> </w:t>
      </w:r>
      <w:r w:rsidRPr="0084698D">
        <w:rPr>
          <w:rStyle w:val="underline"/>
          <w:rFonts w:ascii="Helvetica" w:hAnsi="Helvetica"/>
          <w:highlight w:val="cyan"/>
        </w:rPr>
        <w:t>days</w:t>
      </w:r>
      <w:r w:rsidRPr="0084698D">
        <w:rPr>
          <w:rStyle w:val="underline"/>
          <w:rFonts w:ascii="Helvetica" w:hAnsi="Helvetica"/>
        </w:rPr>
        <w:t>.</w:t>
      </w:r>
      <w:r w:rsidRPr="0084698D">
        <w:rPr>
          <w:rFonts w:ascii="Helvetica" w:hAnsi="Helvetica"/>
        </w:rPr>
        <w:t xml:space="preserve"> </w:t>
      </w:r>
      <w:r w:rsidRPr="0084698D">
        <w:rPr>
          <w:rFonts w:ascii="Helvetica" w:hAnsi="Helvetica"/>
          <w:sz w:val="12"/>
          <w:szCs w:val="12"/>
        </w:rPr>
        <w:t>It is not permanent. People who live outside of the affected areas will be fine.</w:t>
      </w:r>
      <w:r w:rsidRPr="0084698D">
        <w:rPr>
          <w:rFonts w:ascii="Helvetica" w:hAnsi="Helvetica"/>
        </w:rPr>
        <w:t xml:space="preserve"> </w:t>
      </w:r>
      <w:r w:rsidRPr="0084698D">
        <w:rPr>
          <w:rStyle w:val="underline"/>
          <w:rFonts w:ascii="Helvetica" w:hAnsi="Helvetica"/>
          <w:highlight w:val="cyan"/>
        </w:rPr>
        <w:t>Those</w:t>
      </w:r>
      <w:r w:rsidRPr="0084698D">
        <w:rPr>
          <w:rStyle w:val="underline"/>
          <w:rFonts w:ascii="Helvetica" w:hAnsi="Helvetica"/>
        </w:rPr>
        <w:t xml:space="preserve"> in </w:t>
      </w:r>
      <w:r w:rsidRPr="0084698D">
        <w:rPr>
          <w:rStyle w:val="underline"/>
          <w:rFonts w:ascii="Helvetica" w:hAnsi="Helvetica"/>
          <w:highlight w:val="cyan"/>
        </w:rPr>
        <w:t>affected</w:t>
      </w:r>
      <w:r w:rsidRPr="0084698D">
        <w:rPr>
          <w:rStyle w:val="underline"/>
          <w:rFonts w:ascii="Helvetica" w:hAnsi="Helvetica"/>
        </w:rPr>
        <w:t xml:space="preserve"> areas </w:t>
      </w:r>
      <w:r w:rsidRPr="0084698D">
        <w:rPr>
          <w:rStyle w:val="underline"/>
          <w:rFonts w:ascii="Helvetica" w:hAnsi="Helvetica"/>
          <w:highlight w:val="cyan"/>
        </w:rPr>
        <w:t>can survive</w:t>
      </w:r>
      <w:r w:rsidRPr="0084698D">
        <w:rPr>
          <w:rStyle w:val="underline"/>
          <w:rFonts w:ascii="Helvetica" w:hAnsi="Helvetica"/>
        </w:rPr>
        <w:t xml:space="preserve"> </w:t>
      </w:r>
      <w:r w:rsidRPr="0084698D">
        <w:rPr>
          <w:rStyle w:val="underline"/>
          <w:rFonts w:ascii="Helvetica" w:hAnsi="Helvetica"/>
          <w:highlight w:val="cyan"/>
        </w:rPr>
        <w:t>if</w:t>
      </w:r>
      <w:r w:rsidRPr="0084698D">
        <w:rPr>
          <w:rStyle w:val="underline"/>
          <w:rFonts w:ascii="Helvetica" w:hAnsi="Helvetica"/>
        </w:rPr>
        <w:t xml:space="preserve"> </w:t>
      </w:r>
      <w:r w:rsidRPr="0084698D">
        <w:rPr>
          <w:rStyle w:val="underline"/>
          <w:rFonts w:ascii="Helvetica" w:hAnsi="Helvetica"/>
          <w:highlight w:val="cyan"/>
        </w:rPr>
        <w:t>they</w:t>
      </w:r>
      <w:r w:rsidRPr="0084698D">
        <w:rPr>
          <w:rStyle w:val="underline"/>
          <w:rFonts w:ascii="Helvetica" w:hAnsi="Helvetica"/>
        </w:rPr>
        <w:t xml:space="preserve"> have access to underground shelters</w:t>
      </w:r>
      <w:r w:rsidRPr="0084698D">
        <w:rPr>
          <w:rFonts w:ascii="Helvetica" w:hAnsi="Helvetica"/>
        </w:rPr>
        <w:t xml:space="preserve">. </w:t>
      </w:r>
      <w:r w:rsidRPr="0084698D">
        <w:rPr>
          <w:rStyle w:val="underline"/>
          <w:rFonts w:ascii="Helvetica" w:hAnsi="Helvetica"/>
        </w:rPr>
        <w:t xml:space="preserve">In some areas, </w:t>
      </w:r>
      <w:r w:rsidRPr="0084698D">
        <w:rPr>
          <w:rStyle w:val="underline"/>
          <w:rFonts w:ascii="Helvetica" w:hAnsi="Helvetica"/>
          <w:highlight w:val="cyan"/>
        </w:rPr>
        <w:t>stay</w:t>
      </w:r>
      <w:r w:rsidRPr="0084698D">
        <w:rPr>
          <w:rStyle w:val="underline"/>
          <w:rFonts w:ascii="Helvetica" w:hAnsi="Helvetica"/>
        </w:rPr>
        <w:t xml:space="preserve">ing </w:t>
      </w:r>
      <w:r w:rsidRPr="0084698D">
        <w:rPr>
          <w:rStyle w:val="underline"/>
          <w:rFonts w:ascii="Helvetica" w:hAnsi="Helvetica"/>
          <w:highlight w:val="cyan"/>
        </w:rPr>
        <w:t>indoors</w:t>
      </w:r>
      <w:r w:rsidRPr="0084698D">
        <w:rPr>
          <w:rStyle w:val="underline"/>
          <w:rFonts w:ascii="Helvetica" w:hAnsi="Helvetica"/>
        </w:rPr>
        <w:t xml:space="preserve"> may even suffice. </w:t>
      </w:r>
      <w:r w:rsidRPr="0084698D">
        <w:rPr>
          <w:rFonts w:ascii="Helvetica" w:hAnsi="Helvetica"/>
          <w:sz w:val="12"/>
          <w:szCs w:val="12"/>
        </w:rPr>
        <w:t>Contrary to popular misconception, there were no documented deaths from short-term or delayed fallout at either</w:t>
      </w:r>
      <w:r w:rsidRPr="0084698D">
        <w:rPr>
          <w:rFonts w:ascii="Helvetica" w:hAnsi="Helvetica"/>
        </w:rPr>
        <w:t xml:space="preserve"> </w:t>
      </w:r>
      <w:r w:rsidRPr="0084698D">
        <w:rPr>
          <w:rStyle w:val="underline"/>
          <w:rFonts w:ascii="Helvetica" w:hAnsi="Helvetica"/>
        </w:rPr>
        <w:t>Hiroshima or Nagasaki</w:t>
      </w:r>
      <w:r w:rsidRPr="0084698D">
        <w:rPr>
          <w:rFonts w:ascii="Helvetica" w:hAnsi="Helvetica"/>
          <w:sz w:val="12"/>
          <w:szCs w:val="12"/>
        </w:rPr>
        <w:t>. These blasts</w:t>
      </w:r>
      <w:r w:rsidRPr="0084698D">
        <w:rPr>
          <w:rFonts w:ascii="Helvetica" w:hAnsi="Helvetica"/>
        </w:rPr>
        <w:t xml:space="preserve"> </w:t>
      </w:r>
      <w:r w:rsidRPr="0084698D">
        <w:rPr>
          <w:rStyle w:val="underline"/>
          <w:rFonts w:ascii="Helvetica" w:hAnsi="Helvetica"/>
        </w:rPr>
        <w:t xml:space="preserve">were low airbursts, which produced minimal fallout effects. </w:t>
      </w:r>
      <w:r w:rsidRPr="0084698D">
        <w:rPr>
          <w:rStyle w:val="underline"/>
          <w:rFonts w:ascii="Helvetica" w:hAnsi="Helvetica"/>
          <w:highlight w:val="cyan"/>
        </w:rPr>
        <w:t>Today's</w:t>
      </w:r>
      <w:r w:rsidRPr="0084698D">
        <w:rPr>
          <w:rStyle w:val="underline"/>
          <w:rFonts w:ascii="Helvetica" w:hAnsi="Helvetica"/>
        </w:rPr>
        <w:t xml:space="preserve"> </w:t>
      </w:r>
      <w:r w:rsidRPr="0084698D">
        <w:rPr>
          <w:rStyle w:val="underline"/>
          <w:rFonts w:ascii="Helvetica" w:hAnsi="Helvetica"/>
          <w:highlight w:val="cyan"/>
        </w:rPr>
        <w:t>thermonuclear weapons</w:t>
      </w:r>
      <w:r w:rsidRPr="0084698D">
        <w:rPr>
          <w:rStyle w:val="underline"/>
          <w:rFonts w:ascii="Helvetica" w:hAnsi="Helvetica"/>
        </w:rPr>
        <w:t xml:space="preserve"> are even "cleaner." If used in airburst mode, these weapons would </w:t>
      </w:r>
      <w:r w:rsidRPr="0084698D">
        <w:rPr>
          <w:rStyle w:val="underline"/>
          <w:rFonts w:ascii="Helvetica" w:hAnsi="Helvetica"/>
          <w:highlight w:val="cyan"/>
        </w:rPr>
        <w:t>produce few (if any) fallout casualties</w:t>
      </w:r>
      <w:r w:rsidRPr="0084698D">
        <w:rPr>
          <w:rStyle w:val="underline"/>
          <w:rFonts w:ascii="Helvetica" w:hAnsi="Helvetica"/>
        </w:rPr>
        <w:t xml:space="preserve">. </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Absolutely no chance of extinction – only a minor increase in cancer deaths</w:t>
      </w:r>
    </w:p>
    <w:p w:rsidR="00A65C2A" w:rsidRPr="0084698D" w:rsidRDefault="00A65C2A" w:rsidP="0084698D">
      <w:pPr>
        <w:pStyle w:val="card"/>
        <w:spacing w:line="276" w:lineRule="auto"/>
        <w:rPr>
          <w:rFonts w:ascii="Helvetica" w:hAnsi="Helvetica"/>
        </w:rPr>
      </w:pPr>
      <w:r w:rsidRPr="0084698D">
        <w:rPr>
          <w:rStyle w:val="cite"/>
          <w:rFonts w:ascii="Helvetica" w:hAnsi="Helvetica"/>
        </w:rPr>
        <w:lastRenderedPageBreak/>
        <w:t>Martin, 1982</w:t>
      </w:r>
      <w:r w:rsidRPr="0084698D">
        <w:rPr>
          <w:rFonts w:ascii="Helvetica" w:hAnsi="Helvetica"/>
        </w:rPr>
        <w:t xml:space="preserve"> Brian, physicist whose research interests include stratospheric modeling, research associate in the Dept. of Mathematics, Faculty of Science, Australian National University, and a member of SANA, “Critique of nuclear extinction,” Published in Journal of Peace Research, Vol. 19, No. 4, 1982, pp. 287-300, www.uow.edu.au/arts/sts/bmartin/pubs/82jpr.html </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sz w:val="12"/>
          <w:szCs w:val="12"/>
        </w:rPr>
      </w:pPr>
      <w:r w:rsidRPr="0084698D">
        <w:rPr>
          <w:rStyle w:val="underline"/>
          <w:rFonts w:ascii="Helvetica" w:hAnsi="Helvetica"/>
        </w:rPr>
        <w:t>T</w:t>
      </w:r>
      <w:r w:rsidRPr="0084698D">
        <w:rPr>
          <w:rStyle w:val="underline"/>
          <w:rFonts w:ascii="Helvetica" w:hAnsi="Helvetica"/>
          <w:highlight w:val="cyan"/>
        </w:rPr>
        <w:t>he cancers and genetic defects caused by global fallout</w:t>
      </w:r>
      <w:r w:rsidRPr="0084698D">
        <w:rPr>
          <w:rFonts w:ascii="Helvetica" w:hAnsi="Helvetica"/>
          <w:sz w:val="12"/>
          <w:szCs w:val="12"/>
        </w:rPr>
        <w:t xml:space="preserve"> from a nuclear war </w:t>
      </w:r>
      <w:r w:rsidRPr="0084698D">
        <w:rPr>
          <w:rStyle w:val="underline"/>
          <w:rFonts w:ascii="Helvetica" w:hAnsi="Helvetica"/>
        </w:rPr>
        <w:t xml:space="preserve">would only appear over a period of many decades, and </w:t>
      </w:r>
      <w:r w:rsidRPr="0084698D">
        <w:rPr>
          <w:rStyle w:val="underline"/>
          <w:rFonts w:ascii="Helvetica" w:hAnsi="Helvetica"/>
          <w:highlight w:val="cyan"/>
        </w:rPr>
        <w:t>would cause only a small increase in the current rates</w:t>
      </w:r>
      <w:r w:rsidRPr="0084698D">
        <w:rPr>
          <w:rStyle w:val="underline"/>
          <w:rFonts w:ascii="Helvetica" w:hAnsi="Helvetica"/>
        </w:rPr>
        <w:t xml:space="preserve"> </w:t>
      </w:r>
      <w:r w:rsidRPr="0084698D">
        <w:rPr>
          <w:rFonts w:ascii="Helvetica" w:hAnsi="Helvetica"/>
          <w:sz w:val="12"/>
          <w:szCs w:val="12"/>
        </w:rPr>
        <w:t>of cancer and genetic defects</w:t>
      </w:r>
      <w:r w:rsidRPr="0084698D">
        <w:rPr>
          <w:rStyle w:val="underline"/>
          <w:rFonts w:ascii="Helvetica" w:hAnsi="Helvetica"/>
        </w:rPr>
        <w:t xml:space="preserve">. The scientific evidence clearly shows that </w:t>
      </w:r>
      <w:r w:rsidRPr="0084698D">
        <w:rPr>
          <w:rStyle w:val="underline"/>
          <w:rFonts w:ascii="Helvetica" w:hAnsi="Helvetica"/>
          <w:highlight w:val="cyan"/>
        </w:rPr>
        <w:t>global fallout from even the largest nuclear war poses no threat to the survival of the human species</w:t>
      </w:r>
      <w:r w:rsidRPr="0084698D">
        <w:rPr>
          <w:rFonts w:ascii="Helvetica" w:hAnsi="Helvetica"/>
        </w:rPr>
        <w:t xml:space="preserve">. </w:t>
      </w:r>
      <w:r w:rsidRPr="0084698D">
        <w:rPr>
          <w:rFonts w:ascii="Helvetica" w:hAnsi="Helvetica"/>
          <w:sz w:val="12"/>
          <w:szCs w:val="12"/>
        </w:rPr>
        <w:t>Nevertheless, the fact that hundreds of thousands or millions of people who would suffer and die from global fallout cannot be ignored. Furthermore, many more people than this would die from exposure to fallout in the immediate vicinity of nuclear explosions.</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No immediate death from radiation</w:t>
      </w:r>
    </w:p>
    <w:p w:rsidR="00A65C2A" w:rsidRPr="0084698D" w:rsidRDefault="00A65C2A" w:rsidP="0084698D">
      <w:pPr>
        <w:pStyle w:val="card"/>
        <w:spacing w:line="276" w:lineRule="auto"/>
        <w:rPr>
          <w:rFonts w:ascii="Helvetica" w:hAnsi="Helvetica"/>
          <w:sz w:val="18"/>
          <w:szCs w:val="18"/>
        </w:rPr>
      </w:pPr>
      <w:r w:rsidRPr="0084698D">
        <w:rPr>
          <w:rStyle w:val="cite"/>
          <w:rFonts w:ascii="Helvetica" w:hAnsi="Helvetica"/>
        </w:rPr>
        <w:t>Martin</w:t>
      </w:r>
      <w:r w:rsidRPr="0084698D">
        <w:rPr>
          <w:rStyle w:val="underline"/>
          <w:rFonts w:ascii="Helvetica" w:hAnsi="Helvetica"/>
        </w:rPr>
        <w:t xml:space="preserve">, </w:t>
      </w:r>
      <w:r w:rsidRPr="0084698D">
        <w:rPr>
          <w:rStyle w:val="cite"/>
          <w:rFonts w:ascii="Helvetica" w:hAnsi="Helvetica"/>
        </w:rPr>
        <w:t>84</w:t>
      </w:r>
      <w:r w:rsidRPr="0084698D">
        <w:rPr>
          <w:rStyle w:val="TagChar"/>
          <w:rFonts w:ascii="Helvetica" w:hAnsi="Helvetica"/>
        </w:rPr>
        <w:t xml:space="preserve"> </w:t>
      </w:r>
      <w:r w:rsidRPr="0084698D">
        <w:rPr>
          <w:rFonts w:ascii="Helvetica" w:hAnsi="Helvetica"/>
          <w:sz w:val="18"/>
          <w:szCs w:val="18"/>
        </w:rPr>
        <w:t>(Brian, physicist whose research interests include stratospheric modeling. He is a research associate in the Dept. of Mathematics, Faculty of Science, Australian National University, and a member of SANA, “Extinction Politics,” SANA Update)</w:t>
      </w:r>
    </w:p>
    <w:p w:rsidR="00A65C2A" w:rsidRPr="0084698D" w:rsidRDefault="00A65C2A" w:rsidP="0084698D">
      <w:pPr>
        <w:pStyle w:val="card"/>
        <w:spacing w:line="276" w:lineRule="auto"/>
        <w:rPr>
          <w:rFonts w:ascii="Helvetica" w:hAnsi="Helvetica"/>
          <w:sz w:val="12"/>
          <w:szCs w:val="12"/>
        </w:rPr>
      </w:pPr>
      <w:r w:rsidRPr="0084698D">
        <w:rPr>
          <w:rFonts w:ascii="Helvetica" w:hAnsi="Helvetica"/>
          <w:sz w:val="12"/>
          <w:szCs w:val="12"/>
        </w:rPr>
        <w:t>Yet in spite of the widespread belief in nuclear extinction, there was almost no scientific support for such a possibility. The scenario of the book and movie On the Beach,[2] with</w:t>
      </w:r>
      <w:r w:rsidRPr="0084698D">
        <w:rPr>
          <w:rFonts w:ascii="Helvetica" w:hAnsi="Helvetica"/>
        </w:rPr>
        <w:t xml:space="preserve"> </w:t>
      </w:r>
      <w:r w:rsidRPr="0084698D">
        <w:rPr>
          <w:rStyle w:val="underline"/>
          <w:rFonts w:ascii="Helvetica" w:hAnsi="Helvetica"/>
        </w:rPr>
        <w:t xml:space="preserve">fallout </w:t>
      </w:r>
      <w:r w:rsidRPr="0084698D">
        <w:rPr>
          <w:rFonts w:ascii="Helvetica" w:hAnsi="Helvetica"/>
          <w:sz w:val="12"/>
          <w:szCs w:val="12"/>
        </w:rPr>
        <w:t>clouds gradually enveloping the earth and wiping out all life, was and is fiction.</w:t>
      </w:r>
      <w:r w:rsidRPr="0084698D">
        <w:rPr>
          <w:rStyle w:val="underline"/>
          <w:rFonts w:ascii="Helvetica" w:hAnsi="Helvetica"/>
        </w:rPr>
        <w:t xml:space="preserve"> </w:t>
      </w:r>
      <w:r w:rsidRPr="0084698D">
        <w:rPr>
          <w:rStyle w:val="underline"/>
          <w:rFonts w:ascii="Helvetica" w:hAnsi="Helvetica"/>
          <w:highlight w:val="cyan"/>
        </w:rPr>
        <w:t>The scientific evidence is</w:t>
      </w:r>
      <w:r w:rsidRPr="0084698D">
        <w:rPr>
          <w:rStyle w:val="underline"/>
          <w:rFonts w:ascii="Helvetica" w:hAnsi="Helvetica"/>
        </w:rPr>
        <w:t xml:space="preserve"> that </w:t>
      </w:r>
      <w:r w:rsidRPr="0084698D">
        <w:rPr>
          <w:rStyle w:val="underline"/>
          <w:rFonts w:ascii="Helvetica" w:hAnsi="Helvetica"/>
          <w:highlight w:val="cyan"/>
        </w:rPr>
        <w:t>fallout would only kill people who are immediately downwind of surface nuclear explosions</w:t>
      </w:r>
      <w:r w:rsidRPr="0084698D">
        <w:rPr>
          <w:rStyle w:val="underline"/>
          <w:rFonts w:ascii="Helvetica" w:hAnsi="Helvetica"/>
        </w:rPr>
        <w:t xml:space="preserve"> and who are heavily exposed during the first few days. Global </w:t>
      </w:r>
      <w:r w:rsidRPr="0084698D">
        <w:rPr>
          <w:rStyle w:val="underline"/>
          <w:rFonts w:ascii="Helvetica" w:hAnsi="Helvetica"/>
          <w:highlight w:val="cyan"/>
        </w:rPr>
        <w:t>fallout has no potential for causing massive immediate death</w:t>
      </w:r>
      <w:r w:rsidRPr="0084698D">
        <w:rPr>
          <w:rFonts w:ascii="Helvetica" w:hAnsi="Helvetica"/>
        </w:rPr>
        <w:t xml:space="preserve"> </w:t>
      </w:r>
      <w:r w:rsidRPr="0084698D">
        <w:rPr>
          <w:rFonts w:ascii="Helvetica" w:hAnsi="Helvetica"/>
          <w:sz w:val="12"/>
          <w:szCs w:val="12"/>
        </w:rPr>
        <w:t>(though it could cause up to millions of cancers worldwide over many decades).[3] In spite of the lack of evidence, large sections of the peace movement have left unaddressed the question of whether nuclear war inevitably means global extinction.</w:t>
      </w:r>
    </w:p>
    <w:p w:rsidR="00A65C2A" w:rsidRPr="0084698D" w:rsidRDefault="00A65C2A" w:rsidP="0084698D">
      <w:pPr>
        <w:pStyle w:val="NoSpacing"/>
        <w:spacing w:line="276" w:lineRule="auto"/>
        <w:rPr>
          <w:rFonts w:ascii="Helvetica" w:hAnsi="Helvetica"/>
          <w:sz w:val="12"/>
          <w:szCs w:val="12"/>
        </w:rPr>
      </w:pPr>
      <w:r w:rsidRPr="0084698D">
        <w:rPr>
          <w:rFonts w:ascii="Helvetica" w:hAnsi="Helvetica"/>
          <w:sz w:val="12"/>
          <w:szCs w:val="12"/>
        </w:rPr>
        <w:br w:type="page"/>
      </w:r>
    </w:p>
    <w:p w:rsidR="00A65C2A" w:rsidRPr="0084698D" w:rsidRDefault="00A65C2A" w:rsidP="0084698D">
      <w:pPr>
        <w:pStyle w:val="BlockTitle"/>
        <w:spacing w:line="276" w:lineRule="auto"/>
        <w:rPr>
          <w:rStyle w:val="underline"/>
          <w:rFonts w:ascii="Helvetica" w:hAnsi="Helvetica"/>
        </w:rPr>
      </w:pPr>
      <w:bookmarkStart w:id="201" w:name="_Toc223312085"/>
      <w:bookmarkStart w:id="202" w:name="_Toc218890813"/>
      <w:bookmarkStart w:id="203" w:name="_Toc241587527"/>
      <w:bookmarkStart w:id="204" w:name="_Toc251788132"/>
      <w:r w:rsidRPr="0084698D">
        <w:rPr>
          <w:rStyle w:val="underline"/>
          <w:rFonts w:ascii="Helvetica" w:hAnsi="Helvetica"/>
        </w:rPr>
        <w:lastRenderedPageBreak/>
        <w:t>Radiation – No Extinction</w:t>
      </w:r>
      <w:bookmarkEnd w:id="201"/>
      <w:bookmarkEnd w:id="203"/>
      <w:bookmarkEnd w:id="204"/>
    </w:p>
    <w:p w:rsidR="00A65C2A" w:rsidRPr="0084698D" w:rsidRDefault="00A65C2A" w:rsidP="0084698D">
      <w:pPr>
        <w:pStyle w:val="tag"/>
        <w:spacing w:line="276" w:lineRule="auto"/>
        <w:rPr>
          <w:rFonts w:ascii="Helvetica" w:hAnsi="Helvetica"/>
        </w:rPr>
      </w:pPr>
      <w:r w:rsidRPr="0084698D">
        <w:rPr>
          <w:rFonts w:ascii="Helvetica" w:hAnsi="Helvetica"/>
        </w:rPr>
        <w:t xml:space="preserve">Global nuclear war wouldn’t cause extinction – fallout wouldn’t poison the environment, global radiation would quickly dissipate, only isolated hotspots would remain, fallout shelters solve </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NoSpacing"/>
        <w:spacing w:line="276" w:lineRule="auto"/>
        <w:rPr>
          <w:rFonts w:ascii="Helvetica" w:hAnsi="Helvetica"/>
        </w:rPr>
      </w:pPr>
      <w:r w:rsidRPr="0084698D">
        <w:rPr>
          <w:rStyle w:val="cardCha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r w:rsidRPr="0084698D">
        <w:rPr>
          <w:rFonts w:ascii="Helvetica" w:hAnsi="Helvetica"/>
        </w:rPr>
        <w:t>"</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bookmarkStart w:id="205" w:name="Message18"/>
      <w:bookmarkEnd w:id="205"/>
      <w:r w:rsidRPr="0084698D">
        <w:rPr>
          <w:rStyle w:val="underline"/>
          <w:rFonts w:ascii="Helvetica" w:hAnsi="Helvetica"/>
          <w:highlight w:val="cyan"/>
        </w:rPr>
        <w:t>An all-out nuclear war between Russia and the</w:t>
      </w:r>
      <w:r w:rsidRPr="0084698D">
        <w:rPr>
          <w:rStyle w:val="underline"/>
          <w:rFonts w:ascii="Helvetica" w:hAnsi="Helvetica"/>
        </w:rPr>
        <w:t xml:space="preserve"> </w:t>
      </w:r>
      <w:r w:rsidRPr="0084698D">
        <w:rPr>
          <w:rStyle w:val="underline"/>
          <w:rFonts w:ascii="Helvetica" w:hAnsi="Helvetica"/>
          <w:highlight w:val="cyan"/>
        </w:rPr>
        <w:t>U</w:t>
      </w:r>
      <w:r w:rsidRPr="0084698D">
        <w:rPr>
          <w:rFonts w:ascii="Helvetica" w:hAnsi="Helvetica"/>
        </w:rPr>
        <w:t xml:space="preserve">nited </w:t>
      </w:r>
      <w:r w:rsidRPr="0084698D">
        <w:rPr>
          <w:rStyle w:val="underline"/>
          <w:rFonts w:ascii="Helvetica" w:hAnsi="Helvetica"/>
          <w:highlight w:val="cyan"/>
        </w:rPr>
        <w:t>S</w:t>
      </w:r>
      <w:r w:rsidRPr="0084698D">
        <w:rPr>
          <w:rFonts w:ascii="Helvetica" w:hAnsi="Helvetica"/>
          <w:highlight w:val="cyan"/>
        </w:rPr>
        <w:t>t</w:t>
      </w:r>
      <w:r w:rsidRPr="0084698D">
        <w:rPr>
          <w:rFonts w:ascii="Helvetica" w:hAnsi="Helvetica"/>
        </w:rPr>
        <w:t xml:space="preserve">ates would be the worst catastrophe in history, a tragedy so huge it is difficult to comprehend. Even so, it </w:t>
      </w:r>
      <w:r w:rsidRPr="0084698D">
        <w:rPr>
          <w:rStyle w:val="underline"/>
          <w:rFonts w:ascii="Helvetica" w:hAnsi="Helvetica"/>
          <w:highlight w:val="cyan"/>
        </w:rPr>
        <w:t>would be far from the end of human</w:t>
      </w:r>
      <w:r w:rsidRPr="0084698D">
        <w:rPr>
          <w:rStyle w:val="underline"/>
          <w:rFonts w:ascii="Helvetica" w:hAnsi="Helvetica"/>
        </w:rPr>
        <w:t xml:space="preserve"> </w:t>
      </w:r>
      <w:r w:rsidRPr="0084698D">
        <w:rPr>
          <w:rStyle w:val="underline"/>
          <w:rFonts w:ascii="Helvetica" w:hAnsi="Helvetica"/>
          <w:highlight w:val="cyan"/>
        </w:rPr>
        <w:t>life</w:t>
      </w:r>
      <w:r w:rsidRPr="0084698D">
        <w:rPr>
          <w:rFonts w:ascii="Helvetica" w:hAnsi="Helvetica"/>
        </w:rPr>
        <w:t xml:space="preserve"> on earth. The dangers from nuclear weapons have been distorted and exaggerated, for varied reasons. These exaggerations have become demoralizing myths, believed by millions of Americans.</w:t>
      </w:r>
    </w:p>
    <w:p w:rsidR="00A65C2A" w:rsidRPr="0084698D" w:rsidRDefault="00A65C2A" w:rsidP="0084698D">
      <w:pPr>
        <w:pStyle w:val="card"/>
        <w:spacing w:line="276" w:lineRule="auto"/>
        <w:rPr>
          <w:rFonts w:ascii="Helvetica" w:hAnsi="Helvetica"/>
        </w:rPr>
      </w:pPr>
      <w:r w:rsidRPr="0084698D">
        <w:rPr>
          <w:rFonts w:ascii="Helvetica" w:hAnsi="Helvetica"/>
        </w:rPr>
        <w:t>While working with hundreds of Americans building expedient shelters and life-support equipment, I have found that many people at first see no sense in talking about details of survival skills. Those who hold exaggerated beliefs about the dangers from nuclear weapons must first be convinced that nuclear war would not inevitably be the end of them and everything worthwhile. Only after they have begun to question the truth of these myths do they become interested, under normal peacetime conditions, in acquiring nuclear war survival skills. Therefore, before giving detailed instructions for making and using survival equipment, we will examine the most harmful of the myths about nuclear war dangers, along with some of the grim facts.</w:t>
      </w:r>
    </w:p>
    <w:p w:rsidR="00A65C2A" w:rsidRPr="0084698D" w:rsidRDefault="00A65C2A" w:rsidP="0084698D">
      <w:pPr>
        <w:pStyle w:val="card"/>
        <w:spacing w:line="276" w:lineRule="auto"/>
        <w:rPr>
          <w:rFonts w:ascii="Helvetica" w:hAnsi="Helvetica"/>
        </w:rPr>
      </w:pPr>
      <w:r w:rsidRPr="0084698D">
        <w:rPr>
          <w:rFonts w:ascii="Helvetica" w:hAnsi="Helvetica"/>
          <w:b/>
          <w:bCs/>
        </w:rPr>
        <w:t xml:space="preserve">° </w:t>
      </w:r>
      <w:r w:rsidRPr="0084698D">
        <w:rPr>
          <w:rStyle w:val="underline"/>
          <w:rFonts w:ascii="Helvetica" w:hAnsi="Helvetica"/>
        </w:rPr>
        <w:t>Myth: Fallout radiation from a nuclear war would poison the air and all parts of the environment. It would kill everyone.</w:t>
      </w:r>
      <w:r w:rsidRPr="0084698D">
        <w:rPr>
          <w:rFonts w:ascii="Helvetica" w:hAnsi="Helvetica"/>
        </w:rPr>
        <w:t xml:space="preserve"> (This is the demoralizing message of </w:t>
      </w:r>
      <w:r w:rsidRPr="0084698D">
        <w:rPr>
          <w:rFonts w:ascii="Helvetica" w:hAnsi="Helvetica"/>
          <w:i/>
          <w:iCs/>
        </w:rPr>
        <w:t xml:space="preserve">On the Beach </w:t>
      </w:r>
      <w:r w:rsidRPr="0084698D">
        <w:rPr>
          <w:rFonts w:ascii="Helvetica" w:hAnsi="Helvetica"/>
        </w:rPr>
        <w:t>and many similar pseudoscientific books and articles.)</w:t>
      </w:r>
    </w:p>
    <w:p w:rsidR="00A65C2A" w:rsidRPr="0084698D" w:rsidRDefault="00A65C2A" w:rsidP="0084698D">
      <w:pPr>
        <w:pStyle w:val="card"/>
        <w:spacing w:line="276" w:lineRule="auto"/>
        <w:rPr>
          <w:rFonts w:ascii="Helvetica" w:hAnsi="Helvetica"/>
        </w:rPr>
      </w:pPr>
      <w:r w:rsidRPr="0084698D">
        <w:rPr>
          <w:rFonts w:ascii="Helvetica" w:hAnsi="Helvetica"/>
        </w:rPr>
        <w:t xml:space="preserve">° </w:t>
      </w:r>
      <w:r w:rsidRPr="0084698D">
        <w:rPr>
          <w:rStyle w:val="underline"/>
          <w:rFonts w:ascii="Helvetica" w:hAnsi="Helvetica"/>
        </w:rPr>
        <w:t xml:space="preserve">Facts: </w:t>
      </w:r>
      <w:r w:rsidRPr="0084698D">
        <w:rPr>
          <w:rFonts w:ascii="Helvetica" w:hAnsi="Helvetica"/>
        </w:rPr>
        <w:t>When a nuclear weapon explodes near enough to the ground for its fireball to touch the ground, it forms a crater</w:t>
      </w:r>
      <w:r w:rsidRPr="0084698D">
        <w:rPr>
          <w:rStyle w:val="underline"/>
          <w:rFonts w:ascii="Helvetica" w:hAnsi="Helvetica"/>
        </w:rPr>
        <w:t>.</w:t>
      </w:r>
      <w:r w:rsidRPr="0084698D">
        <w:rPr>
          <w:rFonts w:ascii="Helvetica" w:hAnsi="Helvetica"/>
        </w:rPr>
        <w:t xml:space="preserve"> (See Fig. 1.1.) </w:t>
      </w:r>
    </w:p>
    <w:p w:rsidR="00A65C2A" w:rsidRPr="0084698D" w:rsidRDefault="00A65C2A" w:rsidP="0084698D">
      <w:pPr>
        <w:pStyle w:val="card"/>
        <w:spacing w:line="276" w:lineRule="auto"/>
        <w:rPr>
          <w:rFonts w:ascii="Helvetica" w:hAnsi="Helvetica"/>
        </w:rPr>
      </w:pPr>
      <w:r w:rsidRPr="0084698D">
        <w:rPr>
          <w:rFonts w:ascii="Helvetica" w:hAnsi="Helvetica"/>
        </w:rPr>
        <w:t>Many thousands of tons of earth from the crater of a large explosion are pulverized into trillions of particles. These particles are contaminated by radioactive atoms produced by the nuclear explosion. Thousands of tons of the particles are carried up into a mushroom-shaped cloud, miles above the earth. These radioactive particles then fall out of the mushroom cloud, or out of the dispersing cloud of particles blown by the winds thus becoming fallout.</w:t>
      </w:r>
    </w:p>
    <w:p w:rsidR="00A65C2A" w:rsidRPr="0084698D" w:rsidRDefault="00A65C2A" w:rsidP="0084698D">
      <w:pPr>
        <w:pStyle w:val="card"/>
        <w:spacing w:line="276" w:lineRule="auto"/>
        <w:rPr>
          <w:rFonts w:ascii="Helvetica" w:hAnsi="Helvetica"/>
        </w:rPr>
      </w:pPr>
      <w:r w:rsidRPr="0084698D">
        <w:rPr>
          <w:rFonts w:ascii="Helvetica" w:hAnsi="Helvetica"/>
        </w:rPr>
        <w:t>Each contaminated particle continuously gives off invisible radiation, much like a tiny X-ray machine while in the mushroom cloud, while descending, and after having fallen to earth. The descending radioactive particles are carried by the winds like the sand and dust particles of a miles-thick sandstorm cloud except that they usually are blown at lower speeds and in many areas the particles are so far apart that no cloud is seen. The largest, heaviest fallout particles reach the ground first, in locations close to the explosion. Many smaller particles are carried by the winds for tens to thousands of miles before falling to earth. At any one place where fallout from a single explosion is being deposited on the ground in concentrations high enough to require the use of shelters, deposition will be completed within a few hours.</w:t>
      </w: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 xml:space="preserve">The smallest </w:t>
      </w:r>
      <w:r w:rsidRPr="0084698D">
        <w:rPr>
          <w:rStyle w:val="underline"/>
          <w:rFonts w:ascii="Helvetica" w:hAnsi="Helvetica"/>
          <w:highlight w:val="cyan"/>
        </w:rPr>
        <w:t>fallout particles</w:t>
      </w:r>
      <w:r w:rsidRPr="0084698D">
        <w:rPr>
          <w:rStyle w:val="underline"/>
          <w:rFonts w:ascii="Helvetica" w:hAnsi="Helvetica"/>
        </w:rPr>
        <w:t xml:space="preserve"> those </w:t>
      </w:r>
      <w:r w:rsidRPr="0084698D">
        <w:rPr>
          <w:rStyle w:val="underline"/>
          <w:rFonts w:ascii="Helvetica" w:hAnsi="Helvetica"/>
          <w:highlight w:val="cyan"/>
        </w:rPr>
        <w:t>tiny enough to be inhaled into a person's lungs are invisible to the naked eye. These tiny particles</w:t>
      </w:r>
      <w:r w:rsidRPr="0084698D">
        <w:rPr>
          <w:rStyle w:val="underline"/>
          <w:rFonts w:ascii="Helvetica" w:hAnsi="Helvetica"/>
        </w:rPr>
        <w:t xml:space="preserve"> would </w:t>
      </w:r>
      <w:r w:rsidRPr="0084698D">
        <w:rPr>
          <w:rStyle w:val="underline"/>
          <w:rFonts w:ascii="Helvetica" w:hAnsi="Helvetica"/>
          <w:highlight w:val="cyan"/>
        </w:rPr>
        <w:t>fall</w:t>
      </w:r>
      <w:r w:rsidRPr="0084698D">
        <w:rPr>
          <w:rStyle w:val="underline"/>
          <w:rFonts w:ascii="Helvetica" w:hAnsi="Helvetica"/>
        </w:rPr>
        <w:t xml:space="preserve"> so </w:t>
      </w:r>
      <w:r w:rsidRPr="0084698D">
        <w:rPr>
          <w:rStyle w:val="underline"/>
          <w:rFonts w:ascii="Helvetica" w:hAnsi="Helvetica"/>
          <w:highlight w:val="cyan"/>
        </w:rPr>
        <w:t>slowly</w:t>
      </w:r>
      <w:r w:rsidRPr="0084698D">
        <w:rPr>
          <w:rFonts w:ascii="Helvetica" w:hAnsi="Helvetica"/>
        </w:rPr>
        <w:t xml:space="preserve"> from the four-mile or greater heights to which they would be injected by currently deployed Soviet warheads </w:t>
      </w:r>
      <w:r w:rsidRPr="0084698D">
        <w:rPr>
          <w:rStyle w:val="underline"/>
          <w:rFonts w:ascii="Helvetica" w:hAnsi="Helvetica"/>
        </w:rPr>
        <w:t xml:space="preserve">that </w:t>
      </w:r>
      <w:r w:rsidRPr="0084698D">
        <w:rPr>
          <w:rStyle w:val="underline"/>
          <w:rFonts w:ascii="Helvetica" w:hAnsi="Helvetica"/>
          <w:highlight w:val="cyan"/>
        </w:rPr>
        <w:t>most would remain airborne for</w:t>
      </w:r>
      <w:r w:rsidRPr="0084698D">
        <w:rPr>
          <w:rStyle w:val="underline"/>
          <w:rFonts w:ascii="Helvetica" w:hAnsi="Helvetica"/>
        </w:rPr>
        <w:t xml:space="preserve"> weeks to </w:t>
      </w:r>
      <w:r w:rsidRPr="0084698D">
        <w:rPr>
          <w:rStyle w:val="underline"/>
          <w:rFonts w:ascii="Helvetica" w:hAnsi="Helvetica"/>
          <w:highlight w:val="cyan"/>
        </w:rPr>
        <w:t>years</w:t>
      </w:r>
      <w:r w:rsidRPr="0084698D">
        <w:rPr>
          <w:rStyle w:val="underline"/>
          <w:rFonts w:ascii="Helvetica" w:hAnsi="Helvetica"/>
        </w:rPr>
        <w:t xml:space="preserve"> before reaching the ground</w:t>
      </w:r>
      <w:r w:rsidRPr="0084698D">
        <w:rPr>
          <w:rFonts w:ascii="Helvetica" w:hAnsi="Helvetica"/>
        </w:rPr>
        <w:t xml:space="preserve">. By that time </w:t>
      </w:r>
      <w:r w:rsidRPr="0084698D">
        <w:rPr>
          <w:rStyle w:val="underline"/>
          <w:rFonts w:ascii="Helvetica" w:hAnsi="Helvetica"/>
          <w:highlight w:val="cyan"/>
        </w:rPr>
        <w:t>their</w:t>
      </w:r>
      <w:r w:rsidRPr="0084698D">
        <w:rPr>
          <w:rStyle w:val="underline"/>
          <w:rFonts w:ascii="Helvetica" w:hAnsi="Helvetica"/>
        </w:rPr>
        <w:t xml:space="preserve"> extremely wide dispersal and radioactive </w:t>
      </w:r>
      <w:r w:rsidRPr="0084698D">
        <w:rPr>
          <w:rStyle w:val="underline"/>
          <w:rFonts w:ascii="Helvetica" w:hAnsi="Helvetica"/>
          <w:highlight w:val="cyan"/>
        </w:rPr>
        <w:t>decay would make them much less dangerous</w:t>
      </w:r>
      <w:r w:rsidRPr="0084698D">
        <w:rPr>
          <w:rStyle w:val="underline"/>
          <w:rFonts w:ascii="Helvetica" w:hAnsi="Helvetica"/>
        </w:rPr>
        <w:t xml:space="preserve">. </w:t>
      </w:r>
      <w:r w:rsidRPr="0084698D">
        <w:rPr>
          <w:rStyle w:val="underline"/>
          <w:rFonts w:ascii="Helvetica" w:hAnsi="Helvetica"/>
          <w:highlight w:val="cyan"/>
        </w:rPr>
        <w:t>Only</w:t>
      </w:r>
      <w:r w:rsidRPr="0084698D">
        <w:rPr>
          <w:rStyle w:val="underline"/>
          <w:rFonts w:ascii="Helvetica" w:hAnsi="Helvetica"/>
        </w:rPr>
        <w:t xml:space="preserve"> where such tiny particles are promptly brought to earth by rain- outs or snow-outs in scattered "</w:t>
      </w:r>
      <w:r w:rsidRPr="0084698D">
        <w:rPr>
          <w:rStyle w:val="underline"/>
          <w:rFonts w:ascii="Helvetica" w:hAnsi="Helvetica"/>
          <w:highlight w:val="cyan"/>
        </w:rPr>
        <w:t>hot spots</w:t>
      </w:r>
      <w:r w:rsidRPr="0084698D">
        <w:rPr>
          <w:rStyle w:val="underline"/>
          <w:rFonts w:ascii="Helvetica" w:hAnsi="Helvetica"/>
        </w:rPr>
        <w:t>,"</w:t>
      </w:r>
      <w:r w:rsidRPr="0084698D">
        <w:rPr>
          <w:rFonts w:ascii="Helvetica" w:hAnsi="Helvetica"/>
        </w:rPr>
        <w:t xml:space="preserve"> and later dried and blown about by the winds, </w:t>
      </w:r>
      <w:r w:rsidRPr="0084698D">
        <w:rPr>
          <w:rStyle w:val="underline"/>
          <w:rFonts w:ascii="Helvetica" w:hAnsi="Helvetica"/>
          <w:highlight w:val="cyan"/>
        </w:rPr>
        <w:t>would</w:t>
      </w:r>
      <w:r w:rsidRPr="0084698D">
        <w:rPr>
          <w:rStyle w:val="underline"/>
          <w:rFonts w:ascii="Helvetica" w:hAnsi="Helvetica"/>
        </w:rPr>
        <w:t xml:space="preserve"> these invisible particles </w:t>
      </w:r>
      <w:r w:rsidRPr="0084698D">
        <w:rPr>
          <w:rStyle w:val="underline"/>
          <w:rFonts w:ascii="Helvetica" w:hAnsi="Helvetica"/>
          <w:highlight w:val="cyan"/>
        </w:rPr>
        <w:t>constitute a long-term and relatively minor post-attack danger</w:t>
      </w:r>
      <w:r w:rsidRPr="0084698D">
        <w:rPr>
          <w:rStyle w:val="underline"/>
          <w:rFonts w:ascii="Helvetica" w:hAnsi="Helvetica"/>
        </w:rPr>
        <w:t>. The air in properly designed fallout shelters, even those without air filters, is free of radioactive particles and safe to breathe</w:t>
      </w:r>
      <w:r w:rsidRPr="0084698D">
        <w:rPr>
          <w:rFonts w:ascii="Helvetica" w:hAnsi="Helvetica"/>
        </w:rPr>
        <w:t xml:space="preserve"> except in a few' rare environments as will be explained later. Fortunately for all living things, </w:t>
      </w:r>
      <w:r w:rsidRPr="0084698D">
        <w:rPr>
          <w:rStyle w:val="underline"/>
          <w:rFonts w:ascii="Helvetica" w:hAnsi="Helvetica"/>
        </w:rPr>
        <w:t xml:space="preserve">the danger from </w:t>
      </w:r>
      <w:r w:rsidRPr="0084698D">
        <w:rPr>
          <w:rStyle w:val="underline"/>
          <w:rFonts w:ascii="Helvetica" w:hAnsi="Helvetica"/>
        </w:rPr>
        <w:lastRenderedPageBreak/>
        <w:t>fallout radiation lessens with time.</w:t>
      </w:r>
      <w:r w:rsidRPr="0084698D">
        <w:rPr>
          <w:rFonts w:ascii="Helvetica" w:hAnsi="Helvetica"/>
        </w:rPr>
        <w:t xml:space="preserve"> The </w:t>
      </w:r>
      <w:r w:rsidRPr="0084698D">
        <w:rPr>
          <w:rStyle w:val="underline"/>
          <w:rFonts w:ascii="Helvetica" w:hAnsi="Helvetica"/>
        </w:rPr>
        <w:t>radioactive decay</w:t>
      </w:r>
      <w:r w:rsidRPr="0084698D">
        <w:rPr>
          <w:rFonts w:ascii="Helvetica" w:hAnsi="Helvetica"/>
        </w:rPr>
        <w:t xml:space="preserve">, as this lessening is called, </w:t>
      </w:r>
      <w:r w:rsidRPr="0084698D">
        <w:rPr>
          <w:rStyle w:val="underline"/>
          <w:rFonts w:ascii="Helvetica" w:hAnsi="Helvetica"/>
        </w:rPr>
        <w:t>is rapid at first</w:t>
      </w:r>
      <w:r w:rsidRPr="0084698D">
        <w:rPr>
          <w:rFonts w:ascii="Helvetica" w:hAnsi="Helvetica"/>
        </w:rPr>
        <w:t xml:space="preserve">, then gets slower and slower. The dose rate (the amount of radiation received per hour) decreases accordingly. Figure 1.2 illustrates the rapidity of the decay of radiation from fallout during the first two days after the nuclear explosion that produced it. R stands for roentgen, a measurement unit often used to measure exposure to gamma rays and X rays. Fallout meters called dosimeters measure the </w:t>
      </w:r>
      <w:r w:rsidRPr="0084698D">
        <w:rPr>
          <w:rFonts w:ascii="Helvetica" w:hAnsi="Helvetica"/>
          <w:i/>
          <w:iCs/>
        </w:rPr>
        <w:t xml:space="preserve">dose </w:t>
      </w:r>
      <w:r w:rsidRPr="0084698D">
        <w:rPr>
          <w:rFonts w:ascii="Helvetica" w:hAnsi="Helvetica"/>
        </w:rPr>
        <w:t xml:space="preserve">received by recording the number of R. Fallout meters called survey meters, or dose-rate meters, measure the </w:t>
      </w:r>
      <w:r w:rsidRPr="0084698D">
        <w:rPr>
          <w:rFonts w:ascii="Helvetica" w:hAnsi="Helvetica"/>
          <w:i/>
          <w:iCs/>
        </w:rPr>
        <w:t xml:space="preserve">dose rate </w:t>
      </w:r>
      <w:r w:rsidRPr="0084698D">
        <w:rPr>
          <w:rFonts w:ascii="Helvetica" w:hAnsi="Helvetica"/>
        </w:rPr>
        <w:t xml:space="preserve">by recording the number of R being received per hour at the time of measurement. Notice that it takes about seven times as long for the dose rate to decay from 1000 roentgens per hour (1000 R/hr) to 10 R/hr (48 hours) as to decay from 1000 R/hr to 100 R/hr (7 hours). (Only in high-fallout areas would the dose rate 1 hour after the explosion be as high as 1000 roentgens per hour.) </w:t>
      </w:r>
      <w:r w:rsidRPr="0084698D">
        <w:rPr>
          <w:rStyle w:val="underline"/>
          <w:rFonts w:ascii="Helvetica" w:hAnsi="Helvetica"/>
        </w:rPr>
        <w:t>If the dose rate 1 hour after an explosion is 1000 [Roentgens per hour]</w:t>
      </w:r>
      <w:r w:rsidRPr="0084698D">
        <w:rPr>
          <w:rFonts w:ascii="Helvetica" w:hAnsi="Helvetica"/>
        </w:rPr>
        <w:t xml:space="preserve"> R/hr, </w:t>
      </w:r>
      <w:r w:rsidRPr="0084698D">
        <w:rPr>
          <w:rStyle w:val="underline"/>
          <w:rFonts w:ascii="Helvetica" w:hAnsi="Helvetica"/>
        </w:rPr>
        <w:t>it would take about 2 weeks for the dose rate to be reduced to 1</w:t>
      </w:r>
      <w:r w:rsidRPr="0084698D">
        <w:rPr>
          <w:rFonts w:ascii="Helvetica" w:hAnsi="Helvetica"/>
        </w:rPr>
        <w:t xml:space="preserve"> R/hr solely as a result of radioactive decay. </w:t>
      </w:r>
      <w:r w:rsidRPr="0084698D">
        <w:rPr>
          <w:rStyle w:val="underline"/>
          <w:rFonts w:ascii="Helvetica" w:hAnsi="Helvetica"/>
        </w:rPr>
        <w:t>Weathering effects will reduce the dose rate further</w:t>
      </w:r>
      <w:r w:rsidRPr="0084698D">
        <w:rPr>
          <w:rFonts w:ascii="Helvetica" w:hAnsi="Helvetica"/>
        </w:rPr>
        <w:t xml:space="preserve">,' for example, rain can wash fallout particles from plants and houses to lower positions on or closer to the ground. </w:t>
      </w:r>
      <w:r w:rsidRPr="0084698D">
        <w:rPr>
          <w:rStyle w:val="underline"/>
          <w:rFonts w:ascii="Helvetica" w:hAnsi="Helvetica"/>
        </w:rPr>
        <w:t xml:space="preserve">Surrounding objects would reduce the radiation dose from these low-lying particles. </w:t>
      </w:r>
      <w:r w:rsidRPr="0084698D">
        <w:rPr>
          <w:rFonts w:ascii="Helvetica" w:hAnsi="Helvetica"/>
        </w:rPr>
        <w:t xml:space="preserve">Figure 1.2 also illustrates the fact that at a typical location where a given amount of fallout from an explosion is deposited later than 1 hour after the explosion, the highest dose rate and the total dose received at that location are less than at a location where the same amount of fallout is deposited 1 hour after the explosion. The longer fallout particles have been airborne before reaching the ground, the less dangerous is their radiation. </w:t>
      </w:r>
      <w:r w:rsidRPr="0084698D">
        <w:rPr>
          <w:rStyle w:val="underline"/>
          <w:rFonts w:ascii="Helvetica" w:hAnsi="Helvetica"/>
          <w:highlight w:val="cyan"/>
        </w:rPr>
        <w:t>Within two weeks after an attack the occupants of most shelters could safely stop using them</w:t>
      </w:r>
      <w:r w:rsidRPr="0084698D">
        <w:rPr>
          <w:rFonts w:ascii="Helvetica" w:hAnsi="Helvetica"/>
        </w:rPr>
        <w:t xml:space="preserve">, or could work outside the shelters for an increasing number of hours each day. </w:t>
      </w:r>
      <w:r w:rsidRPr="0084698D">
        <w:rPr>
          <w:rStyle w:val="underline"/>
          <w:rFonts w:ascii="Helvetica" w:hAnsi="Helvetica"/>
        </w:rPr>
        <w:t>Exceptions would be in areas of extremely heavy fallout such as might occur downwind from important targets attacked with many weapons</w:t>
      </w:r>
      <w:r w:rsidRPr="0084698D">
        <w:rPr>
          <w:rFonts w:ascii="Helvetica" w:hAnsi="Helvetica"/>
        </w:rPr>
        <w:t>, especially missile sites and very large cities. To know when to come out safely, occupants either would need a reliable fallout meter to measure the changing radiation dangers, or must receive information based on measurements made nearby with a reliable instrument.</w:t>
      </w:r>
    </w:p>
    <w:p w:rsidR="00A65C2A" w:rsidRPr="0084698D" w:rsidRDefault="00A65C2A" w:rsidP="0084698D">
      <w:pPr>
        <w:spacing w:before="80" w:line="276" w:lineRule="auto"/>
        <w:rPr>
          <w:rFonts w:ascii="Helvetica" w:hAnsi="Helvetica"/>
          <w:sz w:val="16"/>
          <w:szCs w:val="16"/>
        </w:rPr>
      </w:pPr>
      <w:r w:rsidRPr="0084698D">
        <w:rPr>
          <w:rStyle w:val="underline"/>
          <w:rFonts w:ascii="Helvetica" w:hAnsi="Helvetica"/>
        </w:rPr>
        <w:br w:type="page"/>
      </w:r>
      <w:bookmarkEnd w:id="202"/>
    </w:p>
    <w:p w:rsidR="00A65C2A" w:rsidRPr="0084698D" w:rsidRDefault="00A65C2A" w:rsidP="0084698D">
      <w:pPr>
        <w:pStyle w:val="BlockTitle"/>
        <w:spacing w:line="276" w:lineRule="auto"/>
        <w:rPr>
          <w:rStyle w:val="underline"/>
          <w:rFonts w:ascii="Helvetica" w:hAnsi="Helvetica"/>
        </w:rPr>
      </w:pPr>
      <w:bookmarkStart w:id="206" w:name="_Toc223312088"/>
      <w:bookmarkStart w:id="207" w:name="_Toc241587530"/>
      <w:bookmarkStart w:id="208" w:name="_Toc251788133"/>
      <w:r w:rsidRPr="0084698D">
        <w:rPr>
          <w:rStyle w:val="underline"/>
          <w:rFonts w:ascii="Helvetica" w:hAnsi="Helvetica"/>
        </w:rPr>
        <w:lastRenderedPageBreak/>
        <w:t>Radiation – Environment</w:t>
      </w:r>
      <w:bookmarkEnd w:id="206"/>
      <w:bookmarkEnd w:id="207"/>
      <w:bookmarkEnd w:id="208"/>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Radiation creates permanent wildlife zones with animals that humans can’t eat – perfect for conservation</w:t>
      </w:r>
    </w:p>
    <w:p w:rsidR="00A65C2A" w:rsidRPr="0084698D" w:rsidRDefault="00A65C2A" w:rsidP="0084698D">
      <w:pPr>
        <w:pStyle w:val="card"/>
        <w:spacing w:line="276" w:lineRule="auto"/>
        <w:rPr>
          <w:rFonts w:ascii="Helvetica" w:hAnsi="Helvetica"/>
          <w:szCs w:val="20"/>
        </w:rPr>
      </w:pPr>
      <w:r w:rsidRPr="0084698D">
        <w:rPr>
          <w:rStyle w:val="cite"/>
          <w:rFonts w:ascii="Helvetica" w:hAnsi="Helvetica"/>
        </w:rPr>
        <w:t>BBC</w:t>
      </w:r>
      <w:r w:rsidRPr="0084698D">
        <w:rPr>
          <w:rFonts w:ascii="Helvetica" w:hAnsi="Helvetica"/>
          <w:szCs w:val="20"/>
        </w:rPr>
        <w:t xml:space="preserve">, April 20, </w:t>
      </w:r>
      <w:r w:rsidRPr="0084698D">
        <w:rPr>
          <w:rStyle w:val="cite"/>
          <w:rFonts w:ascii="Helvetica" w:hAnsi="Helvetica"/>
        </w:rPr>
        <w:t>2006</w:t>
      </w:r>
      <w:r w:rsidRPr="0084698D">
        <w:rPr>
          <w:rFonts w:ascii="Helvetica" w:hAnsi="Helvetica"/>
          <w:szCs w:val="20"/>
        </w:rPr>
        <w:t>, “</w:t>
      </w:r>
      <w:r w:rsidRPr="0084698D">
        <w:rPr>
          <w:rFonts w:ascii="Helvetica" w:hAnsi="Helvetica"/>
        </w:rPr>
        <w:t>Wildlife defies Chernobyl radiation”</w:t>
      </w:r>
    </w:p>
    <w:p w:rsidR="00A65C2A" w:rsidRPr="0084698D" w:rsidRDefault="00A65C2A" w:rsidP="0084698D">
      <w:pPr>
        <w:pStyle w:val="card"/>
        <w:spacing w:line="276" w:lineRule="auto"/>
        <w:rPr>
          <w:rFonts w:ascii="Helvetica" w:hAnsi="Helvetica"/>
          <w:szCs w:val="20"/>
        </w:rPr>
      </w:pP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highlight w:val="cyan"/>
        </w:rPr>
        <w:t>The</w:t>
      </w:r>
      <w:r w:rsidRPr="0084698D">
        <w:rPr>
          <w:rStyle w:val="underline"/>
          <w:rFonts w:ascii="Helvetica" w:hAnsi="Helvetica"/>
        </w:rPr>
        <w:t xml:space="preserve"> </w:t>
      </w:r>
      <w:r w:rsidRPr="0084698D">
        <w:rPr>
          <w:rStyle w:val="underline"/>
          <w:rFonts w:ascii="Helvetica" w:hAnsi="Helvetica"/>
          <w:highlight w:val="cyan"/>
        </w:rPr>
        <w:t>exclusion zone around the Chernobyl nuclear power station is teeming with life</w:t>
      </w:r>
      <w:r w:rsidRPr="0084698D">
        <w:rPr>
          <w:rStyle w:val="underline"/>
          <w:rFonts w:ascii="Helvetica" w:hAnsi="Helvetica"/>
        </w:rPr>
        <w:t xml:space="preserve">. </w:t>
      </w:r>
      <w:r w:rsidRPr="0084698D">
        <w:rPr>
          <w:rFonts w:ascii="Helvetica" w:hAnsi="Helvetica"/>
          <w:szCs w:val="16"/>
        </w:rPr>
        <w:t xml:space="preserve">As humans were evacuated from the area 20 years ago, </w:t>
      </w:r>
      <w:r w:rsidRPr="0084698D">
        <w:rPr>
          <w:rStyle w:val="underline"/>
          <w:rFonts w:ascii="Helvetica" w:hAnsi="Helvetica"/>
        </w:rPr>
        <w:t>animals</w:t>
      </w:r>
      <w:r w:rsidRPr="0084698D">
        <w:rPr>
          <w:rFonts w:ascii="Helvetica" w:hAnsi="Helvetica"/>
          <w:szCs w:val="16"/>
        </w:rPr>
        <w:t xml:space="preserve"> moved in. Existing </w:t>
      </w:r>
      <w:r w:rsidRPr="0084698D">
        <w:rPr>
          <w:rStyle w:val="underline"/>
          <w:rFonts w:ascii="Helvetica" w:hAnsi="Helvetica"/>
        </w:rPr>
        <w:t xml:space="preserve">populations multiplied and species not seen for decades, such as the lynx and eagle owl, began to return. </w:t>
      </w:r>
      <w:r w:rsidRPr="0084698D">
        <w:rPr>
          <w:rFonts w:ascii="Helvetica" w:hAnsi="Helvetica"/>
          <w:szCs w:val="16"/>
        </w:rPr>
        <w:t xml:space="preserve">There are even </w:t>
      </w:r>
      <w:proofErr w:type="spellStart"/>
      <w:r w:rsidRPr="0084698D">
        <w:rPr>
          <w:rFonts w:ascii="Helvetica" w:hAnsi="Helvetica"/>
          <w:szCs w:val="16"/>
        </w:rPr>
        <w:t>tantalising</w:t>
      </w:r>
      <w:proofErr w:type="spellEnd"/>
      <w:r w:rsidRPr="0084698D">
        <w:rPr>
          <w:rFonts w:ascii="Helvetica" w:hAnsi="Helvetica"/>
          <w:szCs w:val="16"/>
        </w:rPr>
        <w:t xml:space="preserve"> footprints of a bear, an animal that has not trodden this part of Ukraine for centuries.</w:t>
      </w:r>
      <w:r w:rsidRPr="0084698D">
        <w:rPr>
          <w:rFonts w:ascii="Helvetica" w:hAnsi="Helvetica"/>
          <w:szCs w:val="20"/>
        </w:rPr>
        <w:t xml:space="preserve"> </w:t>
      </w:r>
      <w:r w:rsidRPr="0084698D">
        <w:rPr>
          <w:rStyle w:val="underline"/>
          <w:rFonts w:ascii="Helvetica" w:hAnsi="Helvetica"/>
          <w:highlight w:val="cyan"/>
        </w:rPr>
        <w:t>"Animals don't seem to sense radiation and will occupy an area regardless</w:t>
      </w:r>
      <w:r w:rsidRPr="0084698D">
        <w:rPr>
          <w:rStyle w:val="underline"/>
          <w:rFonts w:ascii="Helvetica" w:hAnsi="Helvetica"/>
        </w:rPr>
        <w:t xml:space="preserve"> </w:t>
      </w:r>
      <w:r w:rsidRPr="0084698D">
        <w:rPr>
          <w:rFonts w:ascii="Helvetica" w:hAnsi="Helvetica"/>
          <w:szCs w:val="16"/>
        </w:rPr>
        <w:t xml:space="preserve">of the radiation condition," says radioecologist Sergey </w:t>
      </w:r>
      <w:proofErr w:type="spellStart"/>
      <w:r w:rsidRPr="0084698D">
        <w:rPr>
          <w:rFonts w:ascii="Helvetica" w:hAnsi="Helvetica"/>
          <w:szCs w:val="16"/>
        </w:rPr>
        <w:t>Gaschak</w:t>
      </w:r>
      <w:proofErr w:type="spellEnd"/>
      <w:r w:rsidRPr="0084698D">
        <w:rPr>
          <w:rFonts w:ascii="Helvetica" w:hAnsi="Helvetica"/>
          <w:szCs w:val="16"/>
        </w:rPr>
        <w:t xml:space="preserve">.  "A lot of birds are nesting inside the sarcophagus," he adds, referring to the steel and concrete shield erected over the reactor that exploded in 1986.  </w:t>
      </w:r>
      <w:r w:rsidRPr="0084698D">
        <w:rPr>
          <w:rStyle w:val="underline"/>
          <w:rFonts w:ascii="Helvetica" w:hAnsi="Helvetica"/>
        </w:rPr>
        <w:t xml:space="preserve">"Starlings, pigeons, swallows, redstart - I saw nests, and I found eggs." </w:t>
      </w:r>
      <w:r w:rsidRPr="0084698D">
        <w:rPr>
          <w:rStyle w:val="underline"/>
          <w:rFonts w:ascii="Helvetica" w:hAnsi="Helvetica"/>
          <w:highlight w:val="cyan"/>
        </w:rPr>
        <w:t>There may be plutonium in the zone, but there is no herbicide or pesticide, no industry, no traffic, and marshlands are no longer being drained</w:t>
      </w:r>
      <w:r w:rsidRPr="0084698D">
        <w:rPr>
          <w:rStyle w:val="underline"/>
          <w:rFonts w:ascii="Helvetica" w:hAnsi="Helvetica"/>
        </w:rPr>
        <w:t>. There is nothing to disturb the wild boar</w:t>
      </w:r>
      <w:r w:rsidRPr="0084698D">
        <w:rPr>
          <w:rFonts w:ascii="Helvetica" w:hAnsi="Helvetica"/>
          <w:szCs w:val="16"/>
        </w:rPr>
        <w:t xml:space="preserve"> - said to have multiplied eightfold between 1986 and 1988 - </w:t>
      </w:r>
      <w:r w:rsidRPr="0084698D">
        <w:rPr>
          <w:rStyle w:val="underline"/>
          <w:rFonts w:ascii="Helvetica" w:hAnsi="Helvetica"/>
        </w:rPr>
        <w:t xml:space="preserve">except its similarly resurgent predator, the wolf. </w:t>
      </w:r>
      <w:r w:rsidRPr="0084698D">
        <w:rPr>
          <w:rFonts w:ascii="Helvetica" w:hAnsi="Helvetica"/>
        </w:rPr>
        <w:t>I</w:t>
      </w:r>
      <w:r w:rsidRPr="0084698D">
        <w:rPr>
          <w:rFonts w:ascii="Helvetica" w:hAnsi="Helvetica"/>
          <w:szCs w:val="16"/>
        </w:rPr>
        <w:t>nedible The picture was not quite so rosy in the first weeks and months after of the disaster, when radiation levels were much, much higher.  Four square kilometers of pine forest in the immediate vicinity of the reactor went ginger brown and died, earning the name of the Red Forest. Some animals in the worst-hit areas also died or stopped reproducing. Mice embryos simply dissolved, while horses left on an island 6km from the power plant died when their thyroid glands disintegrated. Cattle on the same island were stunted due to thyroid damage, but the next generation were found to be surprisingly normal. Now</w:t>
      </w:r>
      <w:r w:rsidRPr="0084698D">
        <w:rPr>
          <w:rStyle w:val="underline"/>
          <w:rFonts w:ascii="Helvetica" w:hAnsi="Helvetica"/>
        </w:rPr>
        <w:t xml:space="preserve"> </w:t>
      </w:r>
      <w:r w:rsidRPr="0084698D">
        <w:rPr>
          <w:rStyle w:val="underline"/>
          <w:rFonts w:ascii="Helvetica" w:hAnsi="Helvetica"/>
          <w:highlight w:val="cyan"/>
        </w:rPr>
        <w:t>it's typical for animals to be radioactive - too radioactive for humans to eat safely - but otherwise healthy</w:t>
      </w:r>
      <w:r w:rsidRPr="0084698D">
        <w:rPr>
          <w:rStyle w:val="underline"/>
          <w:rFonts w:ascii="Helvetica" w:hAnsi="Helvetica"/>
        </w:rPr>
        <w:t xml:space="preserve">. </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This outweighs – we should irradiate the rainforest, then we’d stop logging</w:t>
      </w:r>
    </w:p>
    <w:p w:rsidR="00A65C2A" w:rsidRPr="0084698D" w:rsidRDefault="00A65C2A" w:rsidP="0084698D">
      <w:pPr>
        <w:spacing w:line="276" w:lineRule="auto"/>
        <w:rPr>
          <w:rStyle w:val="cite"/>
          <w:rFonts w:ascii="Helvetica" w:hAnsi="Helvetica"/>
        </w:rPr>
      </w:pPr>
      <w:r w:rsidRPr="0084698D">
        <w:rPr>
          <w:rStyle w:val="cite"/>
          <w:rFonts w:ascii="Helvetica" w:hAnsi="Helvetica"/>
        </w:rPr>
        <w:t xml:space="preserve">BBC, </w:t>
      </w:r>
      <w:r w:rsidRPr="0084698D">
        <w:rPr>
          <w:rFonts w:ascii="Helvetica" w:hAnsi="Helvetica"/>
        </w:rPr>
        <w:t>April 20</w:t>
      </w:r>
      <w:r w:rsidRPr="0084698D">
        <w:rPr>
          <w:rStyle w:val="cite"/>
          <w:rFonts w:ascii="Helvetica" w:hAnsi="Helvetica"/>
        </w:rPr>
        <w:t xml:space="preserve">, 2006, </w:t>
      </w:r>
      <w:r w:rsidRPr="0084698D">
        <w:rPr>
          <w:rFonts w:ascii="Helvetica" w:hAnsi="Helvetica"/>
        </w:rPr>
        <w:t>“Wildlife defies Chernobyl radiation”</w:t>
      </w:r>
    </w:p>
    <w:p w:rsidR="00A65C2A" w:rsidRPr="0084698D" w:rsidRDefault="00A65C2A" w:rsidP="0084698D">
      <w:pPr>
        <w:pStyle w:val="card"/>
        <w:spacing w:line="276" w:lineRule="auto"/>
        <w:rPr>
          <w:rFonts w:ascii="Helvetica" w:hAnsi="Helvetica"/>
          <w:szCs w:val="16"/>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szCs w:val="16"/>
        </w:rPr>
        <w:t>But she too argues that</w:t>
      </w:r>
      <w:r w:rsidRPr="0084698D">
        <w:rPr>
          <w:rFonts w:ascii="Helvetica" w:hAnsi="Helvetica"/>
          <w:szCs w:val="20"/>
        </w:rPr>
        <w:t xml:space="preserve"> </w:t>
      </w:r>
      <w:r w:rsidRPr="0084698D">
        <w:rPr>
          <w:rStyle w:val="underline"/>
          <w:rFonts w:ascii="Helvetica" w:hAnsi="Helvetica"/>
          <w:highlight w:val="cyan"/>
        </w:rPr>
        <w:t>the benefits to wildlife of removing people from the zone, have far outweighed any harm from radiation</w:t>
      </w:r>
      <w:r w:rsidRPr="0084698D">
        <w:rPr>
          <w:rStyle w:val="underline"/>
          <w:rFonts w:ascii="Helvetica" w:hAnsi="Helvetica"/>
        </w:rPr>
        <w:t xml:space="preserve">. </w:t>
      </w:r>
      <w:r w:rsidRPr="0084698D">
        <w:rPr>
          <w:rFonts w:ascii="Helvetica" w:hAnsi="Helvetica"/>
          <w:szCs w:val="16"/>
        </w:rPr>
        <w:t>In her book she quotes the British scientist and environmentalist James Lovelock, who wrote approvingly in the Daily Telegraph in 2001 of the "unscheduled appearance" of wildlife at Chernobyl. He went on:</w:t>
      </w:r>
      <w:r w:rsidRPr="0084698D">
        <w:rPr>
          <w:rFonts w:ascii="Helvetica" w:hAnsi="Helvetica"/>
          <w:szCs w:val="20"/>
        </w:rPr>
        <w:t xml:space="preserve"> </w:t>
      </w:r>
      <w:r w:rsidRPr="0084698D">
        <w:rPr>
          <w:rStyle w:val="underline"/>
          <w:rFonts w:ascii="Helvetica" w:hAnsi="Helvetica"/>
        </w:rPr>
        <w:t xml:space="preserve">"I have wondered if the </w:t>
      </w:r>
      <w:r w:rsidRPr="0084698D">
        <w:rPr>
          <w:rStyle w:val="underline"/>
          <w:rFonts w:ascii="Helvetica" w:hAnsi="Helvetica"/>
          <w:highlight w:val="cyan"/>
        </w:rPr>
        <w:t>small volumes of nuclear waste from power production should be stored in tropical forests and other habitats in need of a reliable guardian</w:t>
      </w:r>
      <w:r w:rsidRPr="0084698D">
        <w:rPr>
          <w:rStyle w:val="underline"/>
          <w:rFonts w:ascii="Helvetica" w:hAnsi="Helvetica"/>
        </w:rPr>
        <w:t xml:space="preserve"> against their destruction by greedy developers". A large part of the Chernobyl zone within Belarus has already officially been turned into a nature reserve. </w:t>
      </w:r>
    </w:p>
    <w:p w:rsidR="00A65C2A" w:rsidRPr="0084698D" w:rsidRDefault="00A65C2A" w:rsidP="0084698D">
      <w:pPr>
        <w:pStyle w:val="NoSpacing"/>
        <w:spacing w:line="276" w:lineRule="auto"/>
        <w:rPr>
          <w:rStyle w:val="underline"/>
          <w:rFonts w:ascii="Helvetica" w:hAnsi="Helvetica"/>
        </w:rPr>
      </w:pPr>
    </w:p>
    <w:p w:rsidR="00A65C2A" w:rsidRPr="0084698D" w:rsidRDefault="00A65C2A" w:rsidP="0084698D">
      <w:pPr>
        <w:pStyle w:val="card"/>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They’ll say Chernobyl was an isolated incident, which allowed surrounding species to fill in.  False – local wildlife adapted to radiation, new comers get sick</w:t>
      </w:r>
    </w:p>
    <w:p w:rsidR="00A65C2A" w:rsidRPr="0084698D" w:rsidRDefault="00A65C2A" w:rsidP="0084698D">
      <w:pPr>
        <w:spacing w:line="276" w:lineRule="auto"/>
        <w:rPr>
          <w:rFonts w:ascii="Helvetica" w:hAnsi="Helvetica"/>
        </w:rPr>
      </w:pPr>
      <w:r w:rsidRPr="0084698D">
        <w:rPr>
          <w:rStyle w:val="cite"/>
          <w:rFonts w:ascii="Helvetica" w:hAnsi="Helvetica"/>
        </w:rPr>
        <w:t>BBC</w:t>
      </w:r>
      <w:r w:rsidRPr="0084698D">
        <w:rPr>
          <w:rFonts w:ascii="Helvetica" w:hAnsi="Helvetica"/>
        </w:rPr>
        <w:t xml:space="preserve">, April 20, </w:t>
      </w:r>
      <w:r w:rsidRPr="0084698D">
        <w:rPr>
          <w:rStyle w:val="cite"/>
          <w:rFonts w:ascii="Helvetica" w:hAnsi="Helvetica"/>
        </w:rPr>
        <w:t>2006,</w:t>
      </w:r>
      <w:r w:rsidRPr="0084698D">
        <w:rPr>
          <w:rFonts w:ascii="Helvetica" w:hAnsi="Helvetica"/>
        </w:rPr>
        <w:t xml:space="preserve"> “Wildlife defies Chernobyl radiation”</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lastRenderedPageBreak/>
        <w:t xml:space="preserve">But there are signs that </w:t>
      </w:r>
      <w:r w:rsidRPr="0084698D">
        <w:rPr>
          <w:rStyle w:val="underline"/>
          <w:rFonts w:ascii="Helvetica" w:hAnsi="Helvetica"/>
        </w:rPr>
        <w:t xml:space="preserve">these </w:t>
      </w:r>
      <w:r w:rsidRPr="0084698D">
        <w:rPr>
          <w:rStyle w:val="underline"/>
          <w:rFonts w:ascii="Helvetica" w:hAnsi="Helvetica"/>
          <w:highlight w:val="cyan"/>
        </w:rPr>
        <w:t>unfortunate creatures can adapt to their circumstances</w:t>
      </w:r>
      <w:r w:rsidRPr="0084698D">
        <w:rPr>
          <w:rStyle w:val="underline"/>
          <w:rFonts w:ascii="Helvetica" w:hAnsi="Helvetica"/>
        </w:rPr>
        <w:t xml:space="preserve">. </w:t>
      </w:r>
      <w:r w:rsidRPr="0084698D">
        <w:rPr>
          <w:rFonts w:ascii="Helvetica" w:hAnsi="Helvetica"/>
        </w:rPr>
        <w:t xml:space="preserve">Sergey </w:t>
      </w:r>
      <w:proofErr w:type="spellStart"/>
      <w:r w:rsidRPr="0084698D">
        <w:rPr>
          <w:rFonts w:ascii="Helvetica" w:hAnsi="Helvetica"/>
        </w:rPr>
        <w:t>Gaschak</w:t>
      </w:r>
      <w:proofErr w:type="spellEnd"/>
      <w:r w:rsidRPr="0084698D">
        <w:rPr>
          <w:rFonts w:ascii="Helvetica" w:hAnsi="Helvetica"/>
        </w:rPr>
        <w:t xml:space="preserve"> has experimented on </w:t>
      </w:r>
      <w:r w:rsidRPr="0084698D">
        <w:rPr>
          <w:rStyle w:val="underline"/>
          <w:rFonts w:ascii="Helvetica" w:hAnsi="Helvetica"/>
          <w:highlight w:val="cyan"/>
        </w:rPr>
        <w:t>mice in the Red</w:t>
      </w:r>
      <w:r w:rsidRPr="0084698D">
        <w:rPr>
          <w:rStyle w:val="underline"/>
          <w:rFonts w:ascii="Helvetica" w:hAnsi="Helvetica"/>
        </w:rPr>
        <w:t xml:space="preserve"> </w:t>
      </w:r>
      <w:r w:rsidRPr="0084698D">
        <w:rPr>
          <w:rStyle w:val="underline"/>
          <w:rFonts w:ascii="Helvetica" w:hAnsi="Helvetica"/>
          <w:highlight w:val="cyan"/>
        </w:rPr>
        <w:t>Forest</w:t>
      </w:r>
      <w:r w:rsidRPr="0084698D">
        <w:rPr>
          <w:rFonts w:ascii="Helvetica" w:hAnsi="Helvetica"/>
        </w:rPr>
        <w:t xml:space="preserve">, parts of which are slowly growing back, albeit with stunted and misshapen trees. "We marked animals then recaptured them again much later," he says. "And we found they </w:t>
      </w:r>
      <w:r w:rsidRPr="0084698D">
        <w:rPr>
          <w:rStyle w:val="underline"/>
          <w:rFonts w:ascii="Helvetica" w:hAnsi="Helvetica"/>
          <w:highlight w:val="cyan"/>
        </w:rPr>
        <w:t>lived as long as animals in relatively clean areas</w:t>
      </w:r>
      <w:r w:rsidRPr="0084698D">
        <w:rPr>
          <w:rStyle w:val="underline"/>
          <w:rFonts w:ascii="Helvetica" w:hAnsi="Helvetica"/>
        </w:rPr>
        <w:t>."  The next step was to take these other mice and put them in an enclosure in the Red Forest. "They felt not very well</w:t>
      </w:r>
      <w:r w:rsidRPr="0084698D">
        <w:rPr>
          <w:rFonts w:ascii="Helvetica" w:hAnsi="Helvetica"/>
        </w:rPr>
        <w:t xml:space="preserve">," Sergey says. </w:t>
      </w:r>
      <w:r w:rsidRPr="0084698D">
        <w:rPr>
          <w:rStyle w:val="underline"/>
          <w:rFonts w:ascii="Helvetica" w:hAnsi="Helvetica"/>
        </w:rPr>
        <w:t>"</w:t>
      </w:r>
      <w:r w:rsidRPr="0084698D">
        <w:rPr>
          <w:rStyle w:val="underline"/>
          <w:rFonts w:ascii="Helvetica" w:hAnsi="Helvetica"/>
          <w:highlight w:val="cyan"/>
        </w:rPr>
        <w:t>The distinction between the local and newcomer animals was very evident."</w:t>
      </w:r>
      <w:r w:rsidRPr="0084698D">
        <w:rPr>
          <w:rStyle w:val="underline"/>
          <w:rFonts w:ascii="Helvetica" w:hAnsi="Helvetica"/>
        </w:rPr>
        <w:t xml:space="preserve"> </w:t>
      </w:r>
    </w:p>
    <w:p w:rsidR="00A65C2A" w:rsidRPr="0084698D" w:rsidRDefault="00A65C2A" w:rsidP="0084698D">
      <w:pPr>
        <w:pStyle w:val="NoSpacing"/>
        <w:spacing w:line="276" w:lineRule="auto"/>
        <w:rPr>
          <w:rFonts w:ascii="Helvetica" w:hAnsi="Helvetica"/>
          <w:szCs w:val="20"/>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No crazy mutations</w:t>
      </w:r>
    </w:p>
    <w:p w:rsidR="00A65C2A" w:rsidRPr="0084698D" w:rsidRDefault="00A65C2A" w:rsidP="0084698D">
      <w:pPr>
        <w:spacing w:line="276" w:lineRule="auto"/>
        <w:rPr>
          <w:rFonts w:ascii="Helvetica" w:hAnsi="Helvetica"/>
        </w:rPr>
      </w:pPr>
      <w:r w:rsidRPr="0084698D">
        <w:rPr>
          <w:rStyle w:val="cite"/>
          <w:rFonts w:ascii="Helvetica" w:hAnsi="Helvetica"/>
        </w:rPr>
        <w:t>BBC</w:t>
      </w:r>
      <w:r w:rsidRPr="0084698D">
        <w:rPr>
          <w:rFonts w:ascii="Helvetica" w:hAnsi="Helvetica"/>
        </w:rPr>
        <w:t xml:space="preserve">, April 20, </w:t>
      </w:r>
      <w:r w:rsidRPr="0084698D">
        <w:rPr>
          <w:rStyle w:val="cite"/>
          <w:rFonts w:ascii="Helvetica" w:hAnsi="Helvetica"/>
        </w:rPr>
        <w:t>2006</w:t>
      </w:r>
      <w:r w:rsidRPr="0084698D">
        <w:rPr>
          <w:rFonts w:ascii="Helvetica" w:hAnsi="Helvetica"/>
        </w:rPr>
        <w:t>, “Wildlife defies Chernobyl radiation”</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 xml:space="preserve">In all his research, </w:t>
      </w:r>
      <w:r w:rsidRPr="0084698D">
        <w:rPr>
          <w:rStyle w:val="underline"/>
          <w:rFonts w:ascii="Helvetica" w:hAnsi="Helvetica"/>
          <w:highlight w:val="cyan"/>
        </w:rPr>
        <w:t>Sergey has only found one mouse with cancer-like symptoms</w:t>
      </w:r>
      <w:r w:rsidRPr="0084698D">
        <w:rPr>
          <w:rStyle w:val="underline"/>
          <w:rFonts w:ascii="Helvetica" w:hAnsi="Helvetica"/>
        </w:rPr>
        <w:t xml:space="preserve">. </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highlight w:val="cyan"/>
        </w:rPr>
        <w:t>He has found ample evidence of DNA mutations, but nothing that affected the animals' physiology or reproductive ability.</w:t>
      </w:r>
      <w:r w:rsidRPr="0084698D">
        <w:rPr>
          <w:rStyle w:val="underline"/>
          <w:rFonts w:ascii="Helvetica" w:hAnsi="Helvetica"/>
        </w:rPr>
        <w:t xml:space="preserve"> </w:t>
      </w: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"Nothing with two heads</w:t>
      </w:r>
      <w:r w:rsidRPr="0084698D">
        <w:rPr>
          <w:rFonts w:ascii="Helvetica" w:hAnsi="Helvetica"/>
        </w:rPr>
        <w:t xml:space="preserve">," he says. </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209" w:name="_Toc223312089"/>
      <w:bookmarkStart w:id="210" w:name="_Toc241587531"/>
      <w:bookmarkStart w:id="211" w:name="_Toc251788134"/>
      <w:r w:rsidRPr="0084698D">
        <w:rPr>
          <w:rStyle w:val="underline"/>
          <w:rFonts w:ascii="Helvetica" w:hAnsi="Helvetica"/>
        </w:rPr>
        <w:lastRenderedPageBreak/>
        <w:t>Radiation – A2: Forests</w:t>
      </w:r>
      <w:bookmarkEnd w:id="209"/>
      <w:bookmarkEnd w:id="210"/>
      <w:bookmarkEnd w:id="211"/>
    </w:p>
    <w:p w:rsidR="00A65C2A" w:rsidRPr="0084698D" w:rsidRDefault="00A65C2A" w:rsidP="0084698D">
      <w:pPr>
        <w:pStyle w:val="tag"/>
        <w:spacing w:line="276" w:lineRule="auto"/>
        <w:rPr>
          <w:rFonts w:ascii="Helvetica" w:hAnsi="Helvetica"/>
        </w:rPr>
      </w:pPr>
      <w:r w:rsidRPr="0084698D">
        <w:rPr>
          <w:rFonts w:ascii="Helvetica" w:hAnsi="Helvetica"/>
        </w:rPr>
        <w:t>Red forest around Chernobyl proves wildlife rebounds – even if there are negative effects, radiation scares away humans which are worse</w:t>
      </w:r>
    </w:p>
    <w:p w:rsidR="00A65C2A" w:rsidRPr="0084698D" w:rsidRDefault="00A65C2A" w:rsidP="0084698D">
      <w:pPr>
        <w:spacing w:line="276" w:lineRule="auto"/>
        <w:rPr>
          <w:rFonts w:ascii="Helvetica" w:hAnsi="Helvetica"/>
        </w:rPr>
      </w:pPr>
      <w:r w:rsidRPr="0084698D">
        <w:rPr>
          <w:rStyle w:val="cite"/>
          <w:rFonts w:ascii="Helvetica" w:hAnsi="Helvetica"/>
        </w:rPr>
        <w:t>National Geographic</w:t>
      </w:r>
      <w:r w:rsidRPr="0084698D">
        <w:rPr>
          <w:rFonts w:ascii="Helvetica" w:hAnsi="Helvetica"/>
        </w:rPr>
        <w:t xml:space="preserve">, April 26, </w:t>
      </w:r>
      <w:r w:rsidRPr="0084698D">
        <w:rPr>
          <w:rStyle w:val="cite"/>
          <w:rFonts w:ascii="Helvetica" w:hAnsi="Helvetica"/>
        </w:rPr>
        <w:t>2006</w:t>
      </w:r>
      <w:r w:rsidRPr="0084698D">
        <w:rPr>
          <w:rFonts w:ascii="Helvetica" w:hAnsi="Helvetica"/>
        </w:rPr>
        <w:t xml:space="preserve">  </w:t>
      </w:r>
    </w:p>
    <w:p w:rsidR="00A65C2A" w:rsidRPr="0084698D" w:rsidRDefault="00A65C2A" w:rsidP="0084698D">
      <w:pPr>
        <w:pStyle w:val="card"/>
        <w:spacing w:line="276" w:lineRule="auto"/>
        <w:rPr>
          <w:rFonts w:ascii="Helvetica" w:hAnsi="Helvetica"/>
        </w:rPr>
      </w:pPr>
      <w:r w:rsidRPr="0084698D">
        <w:rPr>
          <w:rFonts w:ascii="Helvetica" w:hAnsi="Helvetica"/>
        </w:rPr>
        <w:t>“Despite Mutations, Chernobyl Wildlife Is Thriving”</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szCs w:val="16"/>
        </w:rPr>
        <w:t xml:space="preserve">The effects of the Chernobyl catastrophe are still being felt today—whole towns lie abandoned, and cancer rates in people living close to the affected areas are abnormally high. But it turns out that </w:t>
      </w:r>
      <w:r w:rsidRPr="0084698D">
        <w:rPr>
          <w:rStyle w:val="underline"/>
          <w:rFonts w:ascii="Helvetica" w:hAnsi="Helvetica"/>
        </w:rPr>
        <w:t xml:space="preserve">the </w:t>
      </w:r>
      <w:r w:rsidRPr="0084698D">
        <w:rPr>
          <w:rStyle w:val="underline"/>
          <w:rFonts w:ascii="Helvetica" w:hAnsi="Helvetica"/>
          <w:highlight w:val="cyan"/>
        </w:rPr>
        <w:t>radioactive cloud may have a silver lining.</w:t>
      </w:r>
      <w:r w:rsidRPr="0084698D">
        <w:rPr>
          <w:rStyle w:val="underline"/>
          <w:rFonts w:ascii="Helvetica" w:hAnsi="Helvetica"/>
        </w:rPr>
        <w:t xml:space="preserve"> Recent studies suggest that </w:t>
      </w:r>
      <w:r w:rsidRPr="0084698D">
        <w:rPr>
          <w:rStyle w:val="underline"/>
          <w:rFonts w:ascii="Helvetica" w:hAnsi="Helvetica"/>
          <w:highlight w:val="cyan"/>
        </w:rPr>
        <w:t>the</w:t>
      </w:r>
      <w:r w:rsidRPr="0084698D">
        <w:rPr>
          <w:rFonts w:ascii="Helvetica" w:hAnsi="Helvetica"/>
        </w:rPr>
        <w:t xml:space="preserve"> 19-mile (30-kilometer) "</w:t>
      </w:r>
      <w:r w:rsidRPr="0084698D">
        <w:rPr>
          <w:rStyle w:val="underline"/>
          <w:rFonts w:ascii="Helvetica" w:hAnsi="Helvetica"/>
          <w:highlight w:val="cyan"/>
        </w:rPr>
        <w:t>exclusion zone" set up around the reactor has turned into a wildlife haven.</w:t>
      </w:r>
      <w:r w:rsidRPr="0084698D">
        <w:rPr>
          <w:rStyle w:val="underline"/>
          <w:rFonts w:ascii="Helvetica" w:hAnsi="Helvetica"/>
        </w:rPr>
        <w:t xml:space="preserve">  </w:t>
      </w:r>
      <w:r w:rsidRPr="0084698D">
        <w:rPr>
          <w:rFonts w:ascii="Helvetica" w:hAnsi="Helvetica"/>
          <w:szCs w:val="16"/>
        </w:rPr>
        <w:t>Roe deer bounce though the deserted houses while bats roost in the rafters (related photos: inside today's Chernobyl).</w:t>
      </w:r>
      <w:r w:rsidRPr="0084698D">
        <w:rPr>
          <w:rFonts w:ascii="Helvetica" w:hAnsi="Helvetica"/>
        </w:rPr>
        <w:t xml:space="preserve"> </w:t>
      </w:r>
      <w:r w:rsidRPr="0084698D">
        <w:rPr>
          <w:rStyle w:val="underline"/>
          <w:rFonts w:ascii="Helvetica" w:hAnsi="Helvetica"/>
        </w:rPr>
        <w:t xml:space="preserve">Plants and trees have sprung back to life, and rare species, such as lynx, Przewalski's horses, and eagle owls, are thriving where most humans fear to tread. </w:t>
      </w:r>
      <w:r w:rsidRPr="0084698D">
        <w:rPr>
          <w:rFonts w:ascii="Helvetica" w:hAnsi="Helvetica"/>
          <w:szCs w:val="16"/>
        </w:rPr>
        <w:t>From Red to Green</w:t>
      </w:r>
      <w:r w:rsidRPr="0084698D">
        <w:rPr>
          <w:rFonts w:ascii="Helvetica" w:hAnsi="Helvetica"/>
        </w:rPr>
        <w:t xml:space="preserve"> </w:t>
      </w:r>
      <w:r w:rsidRPr="0084698D">
        <w:rPr>
          <w:rStyle w:val="underline"/>
          <w:rFonts w:ascii="Helvetica" w:hAnsi="Helvetica"/>
        </w:rPr>
        <w:t>The situation is a far cry from the way things looked just after the accident.</w:t>
      </w:r>
      <w:r w:rsidRPr="0084698D">
        <w:rPr>
          <w:rFonts w:ascii="Helvetica" w:hAnsi="Helvetica"/>
        </w:rPr>
        <w:t xml:space="preserve"> </w:t>
      </w:r>
      <w:r w:rsidRPr="0084698D">
        <w:rPr>
          <w:rFonts w:ascii="Helvetica" w:hAnsi="Helvetica"/>
          <w:sz w:val="14"/>
          <w:szCs w:val="14"/>
        </w:rPr>
        <w:t xml:space="preserve">Initially many animals died from the huge doses of radiation they received.  </w:t>
      </w:r>
      <w:r w:rsidRPr="0084698D">
        <w:rPr>
          <w:rStyle w:val="underline"/>
          <w:rFonts w:ascii="Helvetica" w:hAnsi="Helvetica"/>
        </w:rPr>
        <w:t xml:space="preserve">The red color of withered pine needles earned one large area near the reactor the name Red Forest. </w:t>
      </w:r>
      <w:r w:rsidRPr="0084698D">
        <w:rPr>
          <w:rFonts w:ascii="Helvetica" w:hAnsi="Helvetica"/>
        </w:rPr>
        <w:t>"</w:t>
      </w:r>
      <w:r w:rsidRPr="0084698D">
        <w:rPr>
          <w:rStyle w:val="underline"/>
          <w:rFonts w:ascii="Helvetica" w:hAnsi="Helvetica"/>
        </w:rPr>
        <w:t>Now it is</w:t>
      </w:r>
      <w:r w:rsidRPr="0084698D">
        <w:rPr>
          <w:rFonts w:ascii="Helvetica" w:hAnsi="Helvetica"/>
        </w:rPr>
        <w:t xml:space="preserve"> </w:t>
      </w:r>
      <w:r w:rsidRPr="0084698D">
        <w:rPr>
          <w:rFonts w:ascii="Helvetica" w:hAnsi="Helvetica"/>
          <w:szCs w:val="16"/>
        </w:rPr>
        <w:t>not the Red Forest but</w:t>
      </w:r>
      <w:r w:rsidRPr="0084698D">
        <w:rPr>
          <w:rFonts w:ascii="Helvetica" w:hAnsi="Helvetica"/>
        </w:rPr>
        <w:t xml:space="preserve"> </w:t>
      </w:r>
      <w:r w:rsidRPr="0084698D">
        <w:rPr>
          <w:rStyle w:val="underline"/>
          <w:rFonts w:ascii="Helvetica" w:hAnsi="Helvetica"/>
        </w:rPr>
        <w:t>a real green forest</w:t>
      </w:r>
      <w:r w:rsidRPr="0084698D">
        <w:rPr>
          <w:rFonts w:ascii="Helvetica" w:hAnsi="Helvetica"/>
        </w:rPr>
        <w:t xml:space="preserve">, </w:t>
      </w:r>
      <w:r w:rsidRPr="0084698D">
        <w:rPr>
          <w:rFonts w:ascii="Helvetica" w:hAnsi="Helvetica"/>
          <w:szCs w:val="16"/>
        </w:rPr>
        <w:t xml:space="preserve">due to [growing] birch trees," said Sergey </w:t>
      </w:r>
      <w:proofErr w:type="spellStart"/>
      <w:r w:rsidRPr="0084698D">
        <w:rPr>
          <w:rFonts w:ascii="Helvetica" w:hAnsi="Helvetica"/>
          <w:szCs w:val="16"/>
        </w:rPr>
        <w:t>Gaschak</w:t>
      </w:r>
      <w:proofErr w:type="spellEnd"/>
      <w:r w:rsidRPr="0084698D">
        <w:rPr>
          <w:rFonts w:ascii="Helvetica" w:hAnsi="Helvetica"/>
          <w:szCs w:val="16"/>
        </w:rPr>
        <w:t xml:space="preserve"> from the International Radioecology Laboratory in Kiev, Ukraine.  And in the towns where humans have moved out, plants and animals seem to have moved in.  "Wild boar like to live in former villages, and I have found many birds' nests in the buildings," </w:t>
      </w:r>
      <w:proofErr w:type="spellStart"/>
      <w:r w:rsidRPr="0084698D">
        <w:rPr>
          <w:rFonts w:ascii="Helvetica" w:hAnsi="Helvetica"/>
          <w:szCs w:val="16"/>
        </w:rPr>
        <w:t>Gaschak</w:t>
      </w:r>
      <w:proofErr w:type="spellEnd"/>
      <w:r w:rsidRPr="0084698D">
        <w:rPr>
          <w:rFonts w:ascii="Helvetica" w:hAnsi="Helvetica"/>
          <w:szCs w:val="16"/>
        </w:rPr>
        <w:t xml:space="preserve"> said. </w:t>
      </w:r>
      <w:r w:rsidRPr="0084698D">
        <w:rPr>
          <w:rStyle w:val="underline"/>
          <w:rFonts w:ascii="Helvetica" w:hAnsi="Helvetica"/>
          <w:highlight w:val="cyan"/>
        </w:rPr>
        <w:t>Even the site of the explosion seems to be bursting with life.</w:t>
      </w:r>
      <w:r w:rsidRPr="0084698D">
        <w:rPr>
          <w:rStyle w:val="underline"/>
          <w:rFonts w:ascii="Helvetica" w:hAnsi="Helvetica"/>
        </w:rPr>
        <w:t xml:space="preserve">  </w:t>
      </w:r>
      <w:r w:rsidRPr="0084698D">
        <w:rPr>
          <w:rFonts w:ascii="Helvetica" w:hAnsi="Helvetica"/>
          <w:szCs w:val="16"/>
        </w:rPr>
        <w:t xml:space="preserve">"I met a </w:t>
      </w:r>
      <w:proofErr w:type="spellStart"/>
      <w:r w:rsidRPr="0084698D">
        <w:rPr>
          <w:rFonts w:ascii="Helvetica" w:hAnsi="Helvetica"/>
          <w:szCs w:val="16"/>
        </w:rPr>
        <w:t>hare</w:t>
      </w:r>
      <w:proofErr w:type="spellEnd"/>
      <w:r w:rsidRPr="0084698D">
        <w:rPr>
          <w:rFonts w:ascii="Helvetica" w:hAnsi="Helvetica"/>
          <w:szCs w:val="16"/>
        </w:rPr>
        <w:t xml:space="preserve"> in the sarcophagus area, and birds nest there," said </w:t>
      </w:r>
      <w:proofErr w:type="spellStart"/>
      <w:r w:rsidRPr="0084698D">
        <w:rPr>
          <w:rFonts w:ascii="Helvetica" w:hAnsi="Helvetica"/>
          <w:szCs w:val="16"/>
        </w:rPr>
        <w:t>Gaschak</w:t>
      </w:r>
      <w:proofErr w:type="spellEnd"/>
      <w:r w:rsidRPr="0084698D">
        <w:rPr>
          <w:rFonts w:ascii="Helvetica" w:hAnsi="Helvetica"/>
          <w:szCs w:val="16"/>
        </w:rPr>
        <w:t xml:space="preserve">, referring to the concrete and steel shell that encases the still smoldering reactor. But while wildlife seems to be proliferating in the Chernobyl exclusion zone, not everyone is convinced that these plants and animals are healthy.  Anders Moller from the University of Pierre et Marie Curie in Paris, France, and Tim Mousseau from the University of South Carolina (USC) in Columbia have been studying Chernobyl's bird populations. Mousseau is a National Geographic Society grantee. (National Geographic News is part of the National Geographic Society.) Moller and Mousseau have shown that certain species in the area have a higher rate of genetic abnormalities than normal. "We find an elevated frequency of partial albinism in barn swallows, meaning they have tufts of white feathers," Mousseau said.  Late last year Moller and Mousseau published a paper in the Journal of Animal Ecology showing that reproductive rates and annual survival rates are much lower in the Chernobyl birds than in control populations.  "In Italy around 40 percent of the barn swallows return each year, whereas the annual survival rate is 15 percent or less for Chernobyl," Mousseau said. Moller and Mousseau think that migratory species, such as the barn swallow, are particularly vulnerable to radioactive contaminants, because they arrive in the area exhausted and with depleted reserves of protective antioxidants due to their arduous journey. The scientists are also concerned that the mutated birds will pass on their abnormal genes to the global population.  "In the worst case scenario these genetic mutations will spread out, and the species as a whole may experience enhanced levels of mutation," Mousseau said. "Great Irony" Mutation isn't the only adverse effect of the radiation. Working in the Red Forest area, James Morris, a USC biologist, has observed some trees with very strange twisted shapes.  The radiation, he says, is confusing the hormone signal that the trees use to determine which direction to grow.  "These trees are having a terrible time knowing which way is up," Morris said. </w:t>
      </w:r>
      <w:proofErr w:type="spellStart"/>
      <w:r w:rsidRPr="0084698D">
        <w:rPr>
          <w:rFonts w:ascii="Helvetica" w:hAnsi="Helvetica"/>
          <w:szCs w:val="16"/>
        </w:rPr>
        <w:t>Gaschak</w:t>
      </w:r>
      <w:proofErr w:type="spellEnd"/>
      <w:r w:rsidRPr="0084698D">
        <w:rPr>
          <w:rFonts w:ascii="Helvetica" w:hAnsi="Helvetica"/>
          <w:szCs w:val="16"/>
        </w:rPr>
        <w:t>, the Kiev ecologist, believes such</w:t>
      </w:r>
      <w:r w:rsidRPr="0084698D">
        <w:rPr>
          <w:rFonts w:ascii="Helvetica" w:hAnsi="Helvetica"/>
        </w:rPr>
        <w:t xml:space="preserve"> </w:t>
      </w:r>
      <w:r w:rsidRPr="0084698D">
        <w:rPr>
          <w:rStyle w:val="underline"/>
          <w:rFonts w:ascii="Helvetica" w:hAnsi="Helvetica"/>
        </w:rPr>
        <w:t>radiation effects will diminish over time. He is celebrating the way that Chernobyl has burst into life and hopes that the area will become a national park one day.</w:t>
      </w:r>
      <w:r w:rsidRPr="0084698D">
        <w:rPr>
          <w:rFonts w:ascii="Helvetica" w:hAnsi="Helvetica"/>
          <w:szCs w:val="16"/>
        </w:rPr>
        <w:t xml:space="preserve"> But Mousseau is less optimistic</w:t>
      </w:r>
      <w:r w:rsidRPr="0084698D">
        <w:rPr>
          <w:rStyle w:val="underline"/>
          <w:rFonts w:ascii="Helvetica" w:hAnsi="Helvetica"/>
        </w:rPr>
        <w:t xml:space="preserve">. "One of </w:t>
      </w:r>
      <w:r w:rsidRPr="0084698D">
        <w:rPr>
          <w:rStyle w:val="underline"/>
          <w:rFonts w:ascii="Helvetica" w:hAnsi="Helvetica"/>
          <w:highlight w:val="cyan"/>
        </w:rPr>
        <w:t>the great ironies</w:t>
      </w:r>
      <w:r w:rsidRPr="0084698D">
        <w:rPr>
          <w:rStyle w:val="underline"/>
          <w:rFonts w:ascii="Helvetica" w:hAnsi="Helvetica"/>
        </w:rPr>
        <w:t xml:space="preserve"> </w:t>
      </w:r>
      <w:r w:rsidRPr="0084698D">
        <w:rPr>
          <w:rStyle w:val="underline"/>
          <w:rFonts w:ascii="Helvetica" w:hAnsi="Helvetica"/>
          <w:highlight w:val="cyan"/>
        </w:rPr>
        <w:t>of this</w:t>
      </w:r>
      <w:r w:rsidRPr="0084698D">
        <w:rPr>
          <w:rStyle w:val="underline"/>
          <w:rFonts w:ascii="Helvetica" w:hAnsi="Helvetica"/>
        </w:rPr>
        <w:t xml:space="preserve"> particular </w:t>
      </w:r>
      <w:r w:rsidRPr="0084698D">
        <w:rPr>
          <w:rStyle w:val="underline"/>
          <w:rFonts w:ascii="Helvetica" w:hAnsi="Helvetica"/>
          <w:highlight w:val="cyan"/>
        </w:rPr>
        <w:t>tragedy</w:t>
      </w:r>
      <w:r w:rsidRPr="0084698D">
        <w:rPr>
          <w:rStyle w:val="underline"/>
          <w:rFonts w:ascii="Helvetica" w:hAnsi="Helvetica"/>
        </w:rPr>
        <w:t xml:space="preserve"> </w:t>
      </w:r>
      <w:r w:rsidRPr="0084698D">
        <w:rPr>
          <w:rStyle w:val="underline"/>
          <w:rFonts w:ascii="Helvetica" w:hAnsi="Helvetica"/>
          <w:highlight w:val="cyan"/>
        </w:rPr>
        <w:t>is</w:t>
      </w:r>
      <w:r w:rsidRPr="0084698D">
        <w:rPr>
          <w:rStyle w:val="underline"/>
          <w:rFonts w:ascii="Helvetica" w:hAnsi="Helvetica"/>
        </w:rPr>
        <w:t xml:space="preserve"> </w:t>
      </w:r>
      <w:r w:rsidRPr="0084698D">
        <w:rPr>
          <w:rStyle w:val="underline"/>
          <w:rFonts w:ascii="Helvetica" w:hAnsi="Helvetica"/>
          <w:highlight w:val="cyan"/>
        </w:rPr>
        <w:t>that</w:t>
      </w:r>
      <w:r w:rsidRPr="0084698D">
        <w:rPr>
          <w:rStyle w:val="underline"/>
          <w:rFonts w:ascii="Helvetica" w:hAnsi="Helvetica"/>
        </w:rPr>
        <w:t xml:space="preserve"> many </w:t>
      </w:r>
      <w:r w:rsidRPr="0084698D">
        <w:rPr>
          <w:rStyle w:val="underline"/>
          <w:rFonts w:ascii="Helvetica" w:hAnsi="Helvetica"/>
          <w:highlight w:val="cyan"/>
        </w:rPr>
        <w:t>animals</w:t>
      </w:r>
      <w:r w:rsidRPr="0084698D">
        <w:rPr>
          <w:rStyle w:val="underline"/>
          <w:rFonts w:ascii="Helvetica" w:hAnsi="Helvetica"/>
        </w:rPr>
        <w:t xml:space="preserve"> </w:t>
      </w:r>
      <w:r w:rsidRPr="0084698D">
        <w:rPr>
          <w:rStyle w:val="underline"/>
          <w:rFonts w:ascii="Helvetica" w:hAnsi="Helvetica"/>
          <w:highlight w:val="cyan"/>
        </w:rPr>
        <w:t>are</w:t>
      </w:r>
      <w:r w:rsidRPr="0084698D">
        <w:rPr>
          <w:rStyle w:val="underline"/>
          <w:rFonts w:ascii="Helvetica" w:hAnsi="Helvetica"/>
        </w:rPr>
        <w:t xml:space="preserve"> </w:t>
      </w:r>
      <w:r w:rsidRPr="0084698D">
        <w:rPr>
          <w:rStyle w:val="underline"/>
          <w:rFonts w:ascii="Helvetica" w:hAnsi="Helvetica"/>
          <w:highlight w:val="cyan"/>
        </w:rPr>
        <w:t>doing</w:t>
      </w:r>
      <w:r w:rsidRPr="0084698D">
        <w:rPr>
          <w:rStyle w:val="underline"/>
          <w:rFonts w:ascii="Helvetica" w:hAnsi="Helvetica"/>
        </w:rPr>
        <w:t xml:space="preserve"> considerably </w:t>
      </w:r>
      <w:r w:rsidRPr="0084698D">
        <w:rPr>
          <w:rStyle w:val="underline"/>
          <w:rFonts w:ascii="Helvetica" w:hAnsi="Helvetica"/>
          <w:highlight w:val="cyan"/>
        </w:rPr>
        <w:t>better than when</w:t>
      </w:r>
      <w:r w:rsidRPr="0084698D">
        <w:rPr>
          <w:rStyle w:val="underline"/>
          <w:rFonts w:ascii="Helvetica" w:hAnsi="Helvetica"/>
        </w:rPr>
        <w:t xml:space="preserve"> the </w:t>
      </w:r>
      <w:r w:rsidRPr="0084698D">
        <w:rPr>
          <w:rStyle w:val="underline"/>
          <w:rFonts w:ascii="Helvetica" w:hAnsi="Helvetica"/>
          <w:highlight w:val="cyan"/>
        </w:rPr>
        <w:t>humans</w:t>
      </w:r>
      <w:r w:rsidRPr="0084698D">
        <w:rPr>
          <w:rStyle w:val="underline"/>
          <w:rFonts w:ascii="Helvetica" w:hAnsi="Helvetica"/>
        </w:rPr>
        <w:t xml:space="preserve"> </w:t>
      </w:r>
      <w:r w:rsidRPr="0084698D">
        <w:rPr>
          <w:rStyle w:val="underline"/>
          <w:rFonts w:ascii="Helvetica" w:hAnsi="Helvetica"/>
          <w:highlight w:val="cyan"/>
        </w:rPr>
        <w:t>were</w:t>
      </w:r>
      <w:r w:rsidRPr="0084698D">
        <w:rPr>
          <w:rStyle w:val="underline"/>
          <w:rFonts w:ascii="Helvetica" w:hAnsi="Helvetica"/>
        </w:rPr>
        <w:t xml:space="preserve"> there,"</w:t>
      </w:r>
      <w:r w:rsidRPr="0084698D">
        <w:rPr>
          <w:rFonts w:ascii="Helvetica" w:hAnsi="Helvetica"/>
        </w:rPr>
        <w:t xml:space="preserve"> he said. </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212" w:name="_Toc223312090"/>
      <w:bookmarkStart w:id="213" w:name="_Toc241587532"/>
      <w:bookmarkStart w:id="214" w:name="_Toc251788135"/>
      <w:r w:rsidRPr="0084698D">
        <w:rPr>
          <w:rStyle w:val="underline"/>
          <w:rFonts w:ascii="Helvetica" w:hAnsi="Helvetica"/>
        </w:rPr>
        <w:lastRenderedPageBreak/>
        <w:t>Radiation – A2: Insects</w:t>
      </w:r>
      <w:bookmarkEnd w:id="212"/>
      <w:bookmarkEnd w:id="213"/>
      <w:bookmarkEnd w:id="214"/>
    </w:p>
    <w:p w:rsidR="00A65C2A" w:rsidRPr="0084698D" w:rsidRDefault="00A65C2A" w:rsidP="0084698D">
      <w:pPr>
        <w:spacing w:line="276" w:lineRule="auto"/>
        <w:rPr>
          <w:rStyle w:val="cite"/>
          <w:rFonts w:ascii="Helvetica" w:hAnsi="Helvetica"/>
        </w:rPr>
      </w:pPr>
      <w:r w:rsidRPr="0084698D">
        <w:rPr>
          <w:rStyle w:val="cite"/>
          <w:rFonts w:ascii="Helvetica" w:hAnsi="Helvetica"/>
        </w:rPr>
        <w:t>Insects shrug off radiation like it’s nothing</w:t>
      </w:r>
    </w:p>
    <w:p w:rsidR="00A65C2A" w:rsidRPr="0084698D" w:rsidRDefault="00A65C2A" w:rsidP="0084698D">
      <w:pPr>
        <w:spacing w:line="276" w:lineRule="auto"/>
        <w:rPr>
          <w:rFonts w:ascii="Helvetica" w:hAnsi="Helvetica"/>
        </w:rPr>
      </w:pPr>
      <w:r w:rsidRPr="0084698D">
        <w:rPr>
          <w:rStyle w:val="cite"/>
          <w:rFonts w:ascii="Helvetica" w:hAnsi="Helvetica"/>
        </w:rPr>
        <w:t>Slate</w:t>
      </w:r>
      <w:r w:rsidRPr="0084698D">
        <w:rPr>
          <w:rStyle w:val="byline"/>
          <w:rFonts w:ascii="Helvetica" w:hAnsi="Helvetica"/>
        </w:rPr>
        <w:t>,</w:t>
      </w:r>
      <w:r w:rsidRPr="0084698D">
        <w:rPr>
          <w:rStyle w:val="dateline"/>
          <w:rFonts w:ascii="Helvetica" w:hAnsi="Helvetica"/>
        </w:rPr>
        <w:t xml:space="preserve"> Tuesday, July 8, </w:t>
      </w:r>
      <w:r w:rsidRPr="0084698D">
        <w:rPr>
          <w:rStyle w:val="cite"/>
          <w:rFonts w:ascii="Helvetica" w:hAnsi="Helvetica"/>
        </w:rPr>
        <w:t>2008</w:t>
      </w:r>
      <w:r w:rsidRPr="0084698D">
        <w:rPr>
          <w:rStyle w:val="dateline"/>
          <w:rFonts w:ascii="Helvetica" w:hAnsi="Helvetica"/>
        </w:rPr>
        <w:t xml:space="preserve">, </w:t>
      </w:r>
      <w:r w:rsidRPr="0084698D">
        <w:rPr>
          <w:rFonts w:ascii="Helvetica" w:hAnsi="Helvetica"/>
        </w:rPr>
        <w:t>“Will Cockroaches Inherit the Earth?</w:t>
      </w:r>
      <w:r w:rsidRPr="0084698D">
        <w:rPr>
          <w:rStyle w:val="h1subhead"/>
          <w:rFonts w:ascii="Helvetica" w:hAnsi="Helvetica"/>
        </w:rPr>
        <w:t>”</w:t>
      </w:r>
    </w:p>
    <w:p w:rsidR="00A65C2A" w:rsidRPr="0084698D" w:rsidRDefault="00A65C2A" w:rsidP="0084698D">
      <w:pPr>
        <w:pStyle w:val="card"/>
        <w:spacing w:line="276" w:lineRule="auto"/>
        <w:rPr>
          <w:rStyle w:val="dateline"/>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There is at least a modest scientific basis for the myth: </w:t>
      </w:r>
      <w:r w:rsidRPr="0084698D">
        <w:rPr>
          <w:rStyle w:val="underline"/>
          <w:rFonts w:ascii="Helvetica" w:hAnsi="Helvetica"/>
          <w:highlight w:val="cyan"/>
        </w:rPr>
        <w:t>Cockroaches are more resistant to radiation than humans</w:t>
      </w:r>
      <w:r w:rsidRPr="0084698D">
        <w:rPr>
          <w:rStyle w:val="underline"/>
          <w:rFonts w:ascii="Helvetica" w:hAnsi="Helvetica"/>
        </w:rPr>
        <w:t xml:space="preserve"> and nearly all other </w:t>
      </w:r>
      <w:proofErr w:type="spellStart"/>
      <w:r w:rsidRPr="0084698D">
        <w:rPr>
          <w:rStyle w:val="underline"/>
          <w:rFonts w:ascii="Helvetica" w:hAnsi="Helvetica"/>
        </w:rPr>
        <w:t>noninsect</w:t>
      </w:r>
      <w:proofErr w:type="spellEnd"/>
      <w:r w:rsidRPr="0084698D">
        <w:rPr>
          <w:rStyle w:val="underline"/>
          <w:rFonts w:ascii="Helvetica" w:hAnsi="Helvetica"/>
        </w:rPr>
        <w:t xml:space="preserve"> animals.</w:t>
      </w:r>
      <w:r w:rsidRPr="0084698D">
        <w:rPr>
          <w:rFonts w:ascii="Helvetica" w:hAnsi="Helvetica"/>
        </w:rPr>
        <w:t xml:space="preserve"> This is because </w:t>
      </w:r>
      <w:r w:rsidRPr="0084698D">
        <w:rPr>
          <w:rStyle w:val="underline"/>
          <w:rFonts w:ascii="Helvetica" w:hAnsi="Helvetica"/>
        </w:rPr>
        <w:t xml:space="preserve">they are relatively simple organisms with fewer genes that might develop mutations. </w:t>
      </w:r>
      <w:r w:rsidRPr="0084698D">
        <w:rPr>
          <w:rStyle w:val="underline"/>
          <w:rFonts w:ascii="Helvetica" w:hAnsi="Helvetica"/>
          <w:highlight w:val="cyan"/>
        </w:rPr>
        <w:t xml:space="preserve">Roach cells </w:t>
      </w:r>
      <w:r w:rsidRPr="0084698D">
        <w:rPr>
          <w:rStyle w:val="underline"/>
          <w:rFonts w:ascii="Helvetica" w:hAnsi="Helvetica"/>
        </w:rPr>
        <w:t xml:space="preserve">also </w:t>
      </w:r>
      <w:r w:rsidRPr="0084698D">
        <w:rPr>
          <w:rStyle w:val="underline"/>
          <w:rFonts w:ascii="Helvetica" w:hAnsi="Helvetica"/>
          <w:highlight w:val="cyan"/>
        </w:rPr>
        <w:t>divide more slowly than human cells, which gives them more time to fix problems caused by radiation</w:t>
      </w:r>
      <w:r w:rsidRPr="0084698D">
        <w:rPr>
          <w:rStyle w:val="underline"/>
          <w:rFonts w:ascii="Helvetica" w:hAnsi="Helvetica"/>
        </w:rPr>
        <w:t>,</w:t>
      </w:r>
      <w:r w:rsidRPr="0084698D">
        <w:rPr>
          <w:rFonts w:ascii="Helvetica" w:hAnsi="Helvetica"/>
        </w:rPr>
        <w:t xml:space="preserve"> such as broken strands of DNA. </w:t>
      </w:r>
      <w:r w:rsidRPr="0084698D">
        <w:rPr>
          <w:rStyle w:val="underline"/>
          <w:rFonts w:ascii="Helvetica" w:hAnsi="Helvetica"/>
        </w:rPr>
        <w:t xml:space="preserve">Whereas a person will certainly die from a radiation dose of 1,000 </w:t>
      </w:r>
      <w:hyperlink r:id="rId72" w:tgtFrame="_blank" w:history="1">
        <w:r w:rsidRPr="0084698D">
          <w:rPr>
            <w:rStyle w:val="underline"/>
            <w:rFonts w:ascii="Helvetica" w:hAnsi="Helvetica"/>
          </w:rPr>
          <w:t>rads</w:t>
        </w:r>
      </w:hyperlink>
      <w:r w:rsidRPr="0084698D">
        <w:rPr>
          <w:rStyle w:val="underline"/>
          <w:rFonts w:ascii="Helvetica" w:hAnsi="Helvetica"/>
        </w:rPr>
        <w:t>, cockroaches can withstand more than 10 times that amount.</w:t>
      </w:r>
      <w:r w:rsidRPr="0084698D">
        <w:rPr>
          <w:rFonts w:ascii="Helvetica" w:hAnsi="Helvetica"/>
        </w:rPr>
        <w:t xml:space="preserve"> (For comparison, a full-body CT scan gives a dose of 2 or 3 rads.)</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Most recent experiment proves – insects would be fine</w:t>
      </w:r>
    </w:p>
    <w:p w:rsidR="00A65C2A" w:rsidRPr="0084698D" w:rsidRDefault="00A65C2A" w:rsidP="0084698D">
      <w:pPr>
        <w:spacing w:line="276" w:lineRule="auto"/>
        <w:rPr>
          <w:rFonts w:ascii="Helvetica" w:hAnsi="Helvetica"/>
        </w:rPr>
      </w:pPr>
      <w:r w:rsidRPr="0084698D">
        <w:rPr>
          <w:rStyle w:val="cite"/>
          <w:rFonts w:ascii="Helvetica" w:hAnsi="Helvetica"/>
        </w:rPr>
        <w:t>The Hindu, 2008</w:t>
      </w:r>
      <w:r w:rsidRPr="0084698D">
        <w:rPr>
          <w:rStyle w:val="underline"/>
          <w:rFonts w:ascii="Helvetica" w:hAnsi="Helvetica"/>
        </w:rPr>
        <w:t xml:space="preserve"> </w:t>
      </w:r>
      <w:r w:rsidRPr="0084698D">
        <w:rPr>
          <w:rFonts w:ascii="Helvetica" w:hAnsi="Helvetica"/>
        </w:rPr>
        <w:t xml:space="preserve">“Myth of cockroach’s immunity to nuclear irradiation busted” </w:t>
      </w:r>
    </w:p>
    <w:p w:rsidR="00A65C2A" w:rsidRPr="0084698D" w:rsidRDefault="00A65C2A" w:rsidP="0084698D">
      <w:pPr>
        <w:pStyle w:val="card"/>
        <w:spacing w:line="276" w:lineRule="auto"/>
        <w:rPr>
          <w:rFonts w:ascii="Helvetica" w:hAnsi="Helvetica"/>
          <w:szCs w:val="20"/>
        </w:rPr>
      </w:pPr>
    </w:p>
    <w:p w:rsidR="00A65C2A" w:rsidRPr="0084698D" w:rsidRDefault="00A65C2A" w:rsidP="0084698D">
      <w:pPr>
        <w:pStyle w:val="card"/>
        <w:spacing w:line="276" w:lineRule="auto"/>
        <w:rPr>
          <w:rFonts w:ascii="Helvetica" w:hAnsi="Helvetica"/>
          <w:szCs w:val="20"/>
        </w:rPr>
      </w:pPr>
      <w:r w:rsidRPr="0084698D">
        <w:rPr>
          <w:rStyle w:val="underline"/>
          <w:rFonts w:ascii="Helvetica" w:hAnsi="Helvetica"/>
        </w:rPr>
        <w:t xml:space="preserve">The </w:t>
      </w:r>
      <w:r w:rsidRPr="0084698D">
        <w:rPr>
          <w:rFonts w:ascii="Helvetica" w:hAnsi="Helvetica"/>
          <w:szCs w:val="16"/>
        </w:rPr>
        <w:t xml:space="preserve">staff of the </w:t>
      </w:r>
      <w:r w:rsidRPr="0084698D">
        <w:rPr>
          <w:rStyle w:val="underline"/>
          <w:rFonts w:ascii="Helvetica" w:hAnsi="Helvetica"/>
        </w:rPr>
        <w:t>Pacific Northwest National Laboratory</w:t>
      </w:r>
      <w:r w:rsidRPr="0084698D">
        <w:rPr>
          <w:rFonts w:ascii="Helvetica" w:hAnsi="Helvetica"/>
          <w:szCs w:val="16"/>
        </w:rPr>
        <w:t xml:space="preserve"> at Hanford site (U.S.) </w:t>
      </w:r>
      <w:r w:rsidRPr="0084698D">
        <w:rPr>
          <w:rStyle w:val="underline"/>
          <w:rFonts w:ascii="Helvetica" w:hAnsi="Helvetica"/>
        </w:rPr>
        <w:t xml:space="preserve">assisted the team to expose three groups of German cockroaches </w:t>
      </w:r>
      <w:r w:rsidRPr="0084698D">
        <w:rPr>
          <w:rFonts w:ascii="Helvetica" w:hAnsi="Helvetica"/>
          <w:szCs w:val="20"/>
        </w:rPr>
        <w:t xml:space="preserve">(50 each) </w:t>
      </w:r>
      <w:r w:rsidRPr="0084698D">
        <w:rPr>
          <w:rStyle w:val="underline"/>
          <w:rFonts w:ascii="Helvetica" w:hAnsi="Helvetica"/>
        </w:rPr>
        <w:t>to 1,000, 10,000 and 100,000 rads of gamma radiation</w:t>
      </w:r>
      <w:r w:rsidRPr="0084698D">
        <w:rPr>
          <w:rFonts w:ascii="Helvetica" w:hAnsi="Helvetica"/>
          <w:szCs w:val="20"/>
        </w:rPr>
        <w:t xml:space="preserve"> </w:t>
      </w:r>
      <w:r w:rsidRPr="0084698D">
        <w:rPr>
          <w:rFonts w:ascii="Helvetica" w:hAnsi="Helvetica"/>
          <w:szCs w:val="16"/>
        </w:rPr>
        <w:t>using an irradiator located in the basement of a building at Hanford. The fourth group of 50 cockroaches served as control... (Rad is a unit of radiation dose; a dose of</w:t>
      </w:r>
      <w:r w:rsidRPr="0084698D">
        <w:rPr>
          <w:rFonts w:ascii="Helvetica" w:hAnsi="Helvetica"/>
          <w:szCs w:val="20"/>
        </w:rPr>
        <w:t xml:space="preserve"> </w:t>
      </w:r>
      <w:r w:rsidRPr="0084698D">
        <w:rPr>
          <w:rStyle w:val="underline"/>
          <w:rFonts w:ascii="Helvetica" w:hAnsi="Helvetica"/>
          <w:highlight w:val="cyan"/>
        </w:rPr>
        <w:t>450 rads may kill 50 per cent of the persons exposed</w:t>
      </w:r>
      <w:r w:rsidRPr="0084698D">
        <w:rPr>
          <w:rFonts w:ascii="Helvetica" w:hAnsi="Helvetica"/>
          <w:szCs w:val="20"/>
        </w:rPr>
        <w:t xml:space="preserve">). </w:t>
      </w:r>
      <w:r w:rsidRPr="0084698D">
        <w:rPr>
          <w:rStyle w:val="underline"/>
          <w:rFonts w:ascii="Helvetica" w:hAnsi="Helvetica"/>
          <w:highlight w:val="cyan"/>
        </w:rPr>
        <w:t>They exposed similar groups of 50 flour beetles and 100 fruit flies which represented other living forms to similar doses.</w:t>
      </w:r>
      <w:r w:rsidRPr="0084698D">
        <w:rPr>
          <w:rStyle w:val="underline"/>
          <w:rFonts w:ascii="Helvetica" w:hAnsi="Helvetica"/>
        </w:rPr>
        <w:t xml:space="preserve">   </w:t>
      </w:r>
      <w:r w:rsidRPr="0084698D">
        <w:rPr>
          <w:rStyle w:val="underline"/>
          <w:rFonts w:ascii="Helvetica" w:hAnsi="Helvetica"/>
          <w:highlight w:val="cyan"/>
        </w:rPr>
        <w:t>Many bugs</w:t>
      </w:r>
      <w:r w:rsidRPr="0084698D">
        <w:rPr>
          <w:rStyle w:val="underline"/>
          <w:rFonts w:ascii="Helvetica" w:hAnsi="Helvetica"/>
        </w:rPr>
        <w:t xml:space="preserve"> initially </w:t>
      </w:r>
      <w:r w:rsidRPr="0084698D">
        <w:rPr>
          <w:rStyle w:val="underline"/>
          <w:rFonts w:ascii="Helvetica" w:hAnsi="Helvetica"/>
          <w:highlight w:val="cyan"/>
        </w:rPr>
        <w:t>survived</w:t>
      </w:r>
      <w:r w:rsidRPr="0084698D">
        <w:rPr>
          <w:rFonts w:ascii="Helvetica" w:hAnsi="Helvetica"/>
          <w:szCs w:val="20"/>
        </w:rPr>
        <w:t xml:space="preserve"> </w:t>
      </w:r>
      <w:r w:rsidRPr="0084698D">
        <w:rPr>
          <w:rFonts w:ascii="Helvetica" w:hAnsi="Helvetica"/>
          <w:szCs w:val="16"/>
        </w:rPr>
        <w:t xml:space="preserve">after receiving 1,000 rads and 10,000 rads . However, only some flour beetles survived after receiving a dose of 100,000 rads. </w:t>
      </w:r>
      <w:r w:rsidRPr="0084698D">
        <w:rPr>
          <w:rStyle w:val="underline"/>
          <w:rFonts w:ascii="Helvetica" w:hAnsi="Helvetica"/>
          <w:highlight w:val="cyan"/>
        </w:rPr>
        <w:t>Fruit flies and flour beetles are found to be tougher than cockroaches.</w:t>
      </w:r>
      <w:r w:rsidRPr="0084698D">
        <w:rPr>
          <w:rFonts w:ascii="Helvetica" w:hAnsi="Helvetica"/>
          <w:szCs w:val="16"/>
        </w:rPr>
        <w:t xml:space="preserve"> For instance, on the second day after receiving 100,000 rads, all the cockroaches died; 40 per cent of the fruit flies and 90 per cent of the flour beetles survived. The survivors will be infertile. “While cockroaches survived much more than the humans would, the other two test subjects did better than the cockroach,” the TV channel declared. They concluded that they busted the myth since, more life forms than cockroaches survived!  The spectators’ reactions to the TV </w:t>
      </w:r>
      <w:proofErr w:type="spellStart"/>
      <w:r w:rsidRPr="0084698D">
        <w:rPr>
          <w:rFonts w:ascii="Helvetica" w:hAnsi="Helvetica"/>
          <w:szCs w:val="16"/>
        </w:rPr>
        <w:t>programme</w:t>
      </w:r>
      <w:proofErr w:type="spellEnd"/>
      <w:r w:rsidRPr="0084698D">
        <w:rPr>
          <w:rFonts w:ascii="Helvetica" w:hAnsi="Helvetica"/>
          <w:szCs w:val="16"/>
        </w:rPr>
        <w:t xml:space="preserve">, revealed how differently the common man understands radiation related concepts. Is it safe to go into the room after cobalt irradiated the bugs? A viewer wanted to know. The questioner wrongly felt that irradiation with cobalt will leave the room radioactive!  One viewer objected to the use of cobalt radiation to irradiate the bug. “Considering that the myth was “will cockroaches survive a nuclear blast” shouldn’t they have used uranium-238?” he queried. “I believe that this is the substance used in modern day nuclear weapons,” he argued. (Obviously he did not understand the difference between radiation from a nuclear weapon and that from uranium-238).  It was equally wrong on the part of the TV channel to claim that they are exposing the insects to a nuclear blast when they actually exposed the bugs to gamma radiation from a cobalt source. The survivability of cockroaches in a nuclear war has been a topic of interest for several years.  </w:t>
      </w:r>
      <w:r w:rsidRPr="0084698D">
        <w:rPr>
          <w:rStyle w:val="underline"/>
          <w:rFonts w:ascii="Helvetica" w:hAnsi="Helvetica"/>
        </w:rPr>
        <w:t>Based on the work of Hassett and Jenkins</w:t>
      </w:r>
      <w:r w:rsidRPr="0084698D">
        <w:rPr>
          <w:rFonts w:ascii="Helvetica" w:hAnsi="Helvetica"/>
          <w:szCs w:val="16"/>
        </w:rPr>
        <w:t xml:space="preserve"> (Nucleonics, 1952),Professor John </w:t>
      </w:r>
      <w:proofErr w:type="spellStart"/>
      <w:r w:rsidRPr="0084698D">
        <w:rPr>
          <w:rFonts w:ascii="Helvetica" w:hAnsi="Helvetica"/>
          <w:szCs w:val="16"/>
        </w:rPr>
        <w:t>Moulder</w:t>
      </w:r>
      <w:proofErr w:type="spellEnd"/>
      <w:r w:rsidRPr="0084698D">
        <w:rPr>
          <w:rFonts w:ascii="Helvetica" w:hAnsi="Helvetica"/>
          <w:szCs w:val="16"/>
        </w:rPr>
        <w:t xml:space="preserve">, Professor of Radiation Biology, Medical College of Wisconsin, noted that about 900-1,000 </w:t>
      </w:r>
      <w:proofErr w:type="spellStart"/>
      <w:r w:rsidRPr="0084698D">
        <w:rPr>
          <w:rFonts w:ascii="Helvetica" w:hAnsi="Helvetica"/>
          <w:szCs w:val="16"/>
        </w:rPr>
        <w:t>Gys</w:t>
      </w:r>
      <w:proofErr w:type="spellEnd"/>
      <w:r w:rsidRPr="0084698D">
        <w:rPr>
          <w:rFonts w:ascii="Helvetica" w:hAnsi="Helvetica"/>
          <w:szCs w:val="16"/>
        </w:rPr>
        <w:t xml:space="preserve"> are needed to kill a cockroach (one Gy= 100rads); </w:t>
      </w:r>
      <w:r w:rsidRPr="0084698D">
        <w:rPr>
          <w:rStyle w:val="underline"/>
          <w:rFonts w:ascii="Helvetica" w:hAnsi="Helvetica"/>
        </w:rPr>
        <w:t xml:space="preserve">more dose is required if the dose is delivered at a slower rate. </w:t>
      </w:r>
      <w:r w:rsidRPr="0084698D">
        <w:rPr>
          <w:rFonts w:ascii="Helvetica" w:hAnsi="Helvetica"/>
          <w:szCs w:val="16"/>
        </w:rPr>
        <w:t>The claim that not enough scientific data are available is not true. Strong evidence  In 1957, Drs Wharton and Wharton found that</w:t>
      </w:r>
      <w:r w:rsidRPr="0084698D">
        <w:rPr>
          <w:rFonts w:ascii="Helvetica" w:hAnsi="Helvetica"/>
          <w:szCs w:val="20"/>
        </w:rPr>
        <w:t xml:space="preserve"> </w:t>
      </w:r>
      <w:r w:rsidRPr="0084698D">
        <w:rPr>
          <w:rStyle w:val="underline"/>
          <w:rFonts w:ascii="Helvetica" w:hAnsi="Helvetica"/>
        </w:rPr>
        <w:t>1,000 rad can interfere with the fertility of cockroach</w:t>
      </w:r>
      <w:r w:rsidRPr="0084698D">
        <w:rPr>
          <w:rFonts w:ascii="Helvetica" w:hAnsi="Helvetica"/>
          <w:szCs w:val="16"/>
        </w:rPr>
        <w:t xml:space="preserve">. In 1963, Drs Ross and Cochran found that a low dose of 6,400 rad would kill 93 per cent of immature German cockroaches. </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215" w:name="_Toc223312091"/>
      <w:bookmarkStart w:id="216" w:name="_Toc241587533"/>
      <w:bookmarkStart w:id="217" w:name="_Toc251788136"/>
      <w:r w:rsidRPr="0084698D">
        <w:rPr>
          <w:rStyle w:val="underline"/>
          <w:rFonts w:ascii="Helvetica" w:hAnsi="Helvetica"/>
        </w:rPr>
        <w:lastRenderedPageBreak/>
        <w:t>Insects Offense</w:t>
      </w:r>
      <w:bookmarkEnd w:id="215"/>
      <w:bookmarkEnd w:id="216"/>
      <w:bookmarkEnd w:id="217"/>
    </w:p>
    <w:p w:rsidR="00A65C2A" w:rsidRPr="0084698D" w:rsidRDefault="00A65C2A" w:rsidP="0084698D">
      <w:pPr>
        <w:spacing w:line="276" w:lineRule="auto"/>
        <w:rPr>
          <w:rStyle w:val="cite"/>
          <w:rFonts w:ascii="Helvetica" w:hAnsi="Helvetica"/>
        </w:rPr>
      </w:pPr>
      <w:r w:rsidRPr="0084698D">
        <w:rPr>
          <w:rStyle w:val="cite"/>
          <w:rFonts w:ascii="Helvetica" w:hAnsi="Helvetica"/>
        </w:rPr>
        <w:t>We control the U – insects are dying out now, extinction</w:t>
      </w:r>
    </w:p>
    <w:p w:rsidR="00A65C2A" w:rsidRPr="0084698D" w:rsidRDefault="00A65C2A" w:rsidP="0084698D">
      <w:pPr>
        <w:spacing w:line="276" w:lineRule="auto"/>
        <w:rPr>
          <w:rFonts w:ascii="Helvetica" w:hAnsi="Helvetica"/>
        </w:rPr>
      </w:pPr>
      <w:r w:rsidRPr="0084698D">
        <w:rPr>
          <w:rStyle w:val="cite"/>
          <w:rFonts w:ascii="Helvetica" w:hAnsi="Helvetica"/>
        </w:rPr>
        <w:t>Independent</w:t>
      </w:r>
      <w:r w:rsidRPr="0084698D">
        <w:rPr>
          <w:rFonts w:ascii="Helvetica" w:hAnsi="Helvetica"/>
        </w:rPr>
        <w:t xml:space="preserve">, Nov </w:t>
      </w:r>
      <w:r w:rsidRPr="0084698D">
        <w:rPr>
          <w:rStyle w:val="cite"/>
          <w:rFonts w:ascii="Helvetica" w:hAnsi="Helvetica"/>
        </w:rPr>
        <w:t>2008</w:t>
      </w:r>
      <w:r w:rsidRPr="0084698D">
        <w:rPr>
          <w:rFonts w:ascii="Helvetica" w:hAnsi="Helvetica"/>
        </w:rPr>
        <w:t>, “Insecticide! (An ecological disaster that will affect us all)”</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It is a </w:t>
      </w:r>
      <w:proofErr w:type="spellStart"/>
      <w:r w:rsidRPr="0084698D">
        <w:rPr>
          <w:rFonts w:ascii="Helvetica" w:hAnsi="Helvetica"/>
        </w:rPr>
        <w:t>realisation</w:t>
      </w:r>
      <w:proofErr w:type="spellEnd"/>
      <w:r w:rsidRPr="0084698D">
        <w:rPr>
          <w:rFonts w:ascii="Helvetica" w:hAnsi="Helvetica"/>
        </w:rPr>
        <w:t xml:space="preserve"> that may be dawning at last: the importance of the little things that rule the world. The great American biologist, E O Wilson, said </w:t>
      </w:r>
      <w:r w:rsidRPr="0084698D">
        <w:rPr>
          <w:rStyle w:val="underline"/>
          <w:rFonts w:ascii="Helvetica" w:hAnsi="Helvetica"/>
        </w:rPr>
        <w:t>insects</w:t>
      </w:r>
      <w:r w:rsidRPr="0084698D">
        <w:rPr>
          <w:rFonts w:ascii="Helvetica" w:hAnsi="Helvetica"/>
        </w:rPr>
        <w:t xml:space="preserve"> were world-rulers, but although they </w:t>
      </w:r>
      <w:r w:rsidRPr="0084698D">
        <w:rPr>
          <w:rStyle w:val="underline"/>
          <w:rFonts w:ascii="Helvetica" w:hAnsi="Helvetica"/>
        </w:rPr>
        <w:t>play a central role in maintaining ecosystems and the whole web of life,</w:t>
      </w:r>
      <w:r w:rsidRPr="0084698D">
        <w:rPr>
          <w:rFonts w:ascii="Helvetica" w:hAnsi="Helvetica"/>
        </w:rPr>
        <w:t xml:space="preserve"> most insects have long been viewed with distaste or even revulsion as creepie-crawlies (apart from butterflies, which have been viewed as something akin to honorary mini-birds). But the </w:t>
      </w:r>
      <w:r w:rsidRPr="0084698D">
        <w:rPr>
          <w:rStyle w:val="underline"/>
          <w:rFonts w:ascii="Helvetica" w:hAnsi="Helvetica"/>
          <w:highlight w:val="cyan"/>
        </w:rPr>
        <w:t>recent</w:t>
      </w:r>
      <w:r w:rsidRPr="0084698D">
        <w:rPr>
          <w:rStyle w:val="underline"/>
          <w:rFonts w:ascii="Helvetica" w:hAnsi="Helvetica"/>
        </w:rPr>
        <w:t xml:space="preserve"> </w:t>
      </w:r>
      <w:r w:rsidRPr="0084698D">
        <w:rPr>
          <w:rStyle w:val="underline"/>
          <w:rFonts w:ascii="Helvetica" w:hAnsi="Helvetica"/>
          <w:highlight w:val="cyan"/>
        </w:rPr>
        <w:t>alarms</w:t>
      </w:r>
      <w:r w:rsidRPr="0084698D">
        <w:rPr>
          <w:rStyle w:val="underline"/>
          <w:rFonts w:ascii="Helvetica" w:hAnsi="Helvetica"/>
        </w:rPr>
        <w:t xml:space="preserve"> in Britain, Europe and America </w:t>
      </w:r>
      <w:r w:rsidRPr="0084698D">
        <w:rPr>
          <w:rStyle w:val="underline"/>
          <w:rFonts w:ascii="Helvetica" w:hAnsi="Helvetica"/>
          <w:highlight w:val="cyan"/>
        </w:rPr>
        <w:t>about</w:t>
      </w:r>
      <w:r w:rsidRPr="0084698D">
        <w:rPr>
          <w:rStyle w:val="underline"/>
          <w:rFonts w:ascii="Helvetica" w:hAnsi="Helvetica"/>
        </w:rPr>
        <w:t xml:space="preserve"> the fate of </w:t>
      </w:r>
      <w:r w:rsidRPr="0084698D">
        <w:rPr>
          <w:rStyle w:val="underline"/>
          <w:rFonts w:ascii="Helvetica" w:hAnsi="Helvetica"/>
          <w:highlight w:val="cyan"/>
        </w:rPr>
        <w:t>the honey bee</w:t>
      </w:r>
      <w:r w:rsidRPr="0084698D">
        <w:rPr>
          <w:rStyle w:val="underline"/>
          <w:rFonts w:ascii="Helvetica" w:hAnsi="Helvetica"/>
        </w:rPr>
        <w:t xml:space="preserve"> </w:t>
      </w:r>
      <w:r w:rsidRPr="0084698D">
        <w:rPr>
          <w:rFonts w:ascii="Helvetica" w:hAnsi="Helvetica"/>
        </w:rPr>
        <w:t xml:space="preserve">– colonies have been crashing in increasing numbers – </w:t>
      </w:r>
      <w:r w:rsidRPr="0084698D">
        <w:rPr>
          <w:rStyle w:val="underline"/>
          <w:rFonts w:ascii="Helvetica" w:hAnsi="Helvetica"/>
          <w:highlight w:val="cyan"/>
        </w:rPr>
        <w:t>have started to open people's eyes to insects'</w:t>
      </w:r>
      <w:r w:rsidRPr="0084698D">
        <w:rPr>
          <w:rStyle w:val="underline"/>
          <w:rFonts w:ascii="Helvetica" w:hAnsi="Helvetica"/>
        </w:rPr>
        <w:t xml:space="preserve"> importance in a more general way,</w:t>
      </w:r>
      <w:r w:rsidRPr="0084698D">
        <w:rPr>
          <w:rFonts w:ascii="Helvetica" w:hAnsi="Helvetica"/>
        </w:rPr>
        <w:t xml:space="preserve"> says Matt Shardlow, director of </w:t>
      </w:r>
      <w:proofErr w:type="spellStart"/>
      <w:r w:rsidRPr="0084698D">
        <w:rPr>
          <w:rFonts w:ascii="Helvetica" w:hAnsi="Helvetica"/>
        </w:rPr>
        <w:t>Buglife</w:t>
      </w:r>
      <w:proofErr w:type="spellEnd"/>
      <w:r w:rsidRPr="0084698D">
        <w:rPr>
          <w:rFonts w:ascii="Helvetica" w:hAnsi="Helvetica"/>
        </w:rPr>
        <w:t xml:space="preserve">, the Invertebrate Conservation Trust.  But it is only the beginning of an understanding, he says, and much more is needed if we are to take the action necessary to preserve our populations of insects and other invertebrates, the creatures without backbones which make up the majority of animal life, including snails, worms and spiders (spiders being arachnids, not insects).  The population declines among invertebrates in general and insects in particular are now greater than among any other group of living things, greater than declines in mammals, birds and plants. Yet although </w:t>
      </w:r>
      <w:r w:rsidRPr="0084698D">
        <w:rPr>
          <w:rStyle w:val="underline"/>
          <w:rFonts w:ascii="Helvetica" w:hAnsi="Helvetica"/>
        </w:rPr>
        <w:t>people get excited about</w:t>
      </w:r>
      <w:r w:rsidRPr="0084698D">
        <w:rPr>
          <w:rFonts w:ascii="Helvetica" w:hAnsi="Helvetica"/>
        </w:rPr>
        <w:t xml:space="preserve"> endangered </w:t>
      </w:r>
      <w:r w:rsidRPr="0084698D">
        <w:rPr>
          <w:rStyle w:val="underline"/>
          <w:rFonts w:ascii="Helvetica" w:hAnsi="Helvetica"/>
        </w:rPr>
        <w:t>pandas</w:t>
      </w:r>
      <w:r w:rsidRPr="0084698D">
        <w:rPr>
          <w:rFonts w:ascii="Helvetica" w:hAnsi="Helvetica"/>
        </w:rPr>
        <w:t xml:space="preserve">, or eagles, or orchids, </w:t>
      </w:r>
      <w:r w:rsidRPr="0084698D">
        <w:rPr>
          <w:rStyle w:val="underline"/>
          <w:rFonts w:ascii="Helvetica" w:hAnsi="Helvetica"/>
          <w:highlight w:val="cyan"/>
        </w:rPr>
        <w:t>endangered insects generally remain below the level of their perception</w:t>
      </w:r>
      <w:r w:rsidRPr="0084698D">
        <w:rPr>
          <w:rFonts w:ascii="Helvetica" w:hAnsi="Helvetica"/>
        </w:rPr>
        <w:t xml:space="preserve">, </w:t>
      </w:r>
      <w:proofErr w:type="spellStart"/>
      <w:r w:rsidRPr="0084698D">
        <w:rPr>
          <w:rFonts w:ascii="Helvetica" w:hAnsi="Helvetica"/>
        </w:rPr>
        <w:t>Mr</w:t>
      </w:r>
      <w:proofErr w:type="spellEnd"/>
      <w:r w:rsidRPr="0084698D">
        <w:rPr>
          <w:rFonts w:ascii="Helvetica" w:hAnsi="Helvetica"/>
        </w:rPr>
        <w:t xml:space="preserve"> Shardlow says. "There was a book published in the early 1990s called Insect Conservation, a Neglected Green Issue, and it remains the case that levels of awareness of what's happening with the small things, such as insects, are much lower than with what's happening with big things, such as trees, or birds, or whales," he says. "The bigger you are, the bigger the bit of wildlife, the greater the chance that people will be paying attention to what's happening to you. "</w:t>
      </w:r>
      <w:r w:rsidRPr="0084698D">
        <w:rPr>
          <w:rStyle w:val="underline"/>
          <w:rFonts w:ascii="Helvetica" w:hAnsi="Helvetica"/>
        </w:rPr>
        <w:t>T</w:t>
      </w:r>
      <w:r w:rsidRPr="0084698D">
        <w:rPr>
          <w:rStyle w:val="underline"/>
          <w:rFonts w:ascii="Helvetica" w:hAnsi="Helvetica"/>
          <w:highlight w:val="cyan"/>
        </w:rPr>
        <w:t>here are more extinctions among invertebrates than in any other groups, and a greater proportion of the species are in decline, and the decline is steeper</w:t>
      </w:r>
      <w:r w:rsidRPr="0084698D">
        <w:rPr>
          <w:rStyle w:val="underline"/>
          <w:rFonts w:ascii="Helvetica" w:hAnsi="Helvetica"/>
        </w:rPr>
        <w:t xml:space="preserve">, </w:t>
      </w:r>
      <w:r w:rsidRPr="0084698D">
        <w:rPr>
          <w:rFonts w:ascii="Helvetica" w:hAnsi="Helvetica"/>
        </w:rPr>
        <w:t xml:space="preserve">than in plants, birds and mammals, wherever there is data." </w:t>
      </w:r>
    </w:p>
    <w:p w:rsidR="00A65C2A" w:rsidRPr="0084698D" w:rsidRDefault="00A65C2A" w:rsidP="0084698D">
      <w:pPr>
        <w:spacing w:before="80"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They’d feast on the corpses.</w:t>
      </w:r>
    </w:p>
    <w:p w:rsidR="00A65C2A" w:rsidRPr="0084698D" w:rsidRDefault="00A65C2A" w:rsidP="0084698D">
      <w:pPr>
        <w:spacing w:line="276" w:lineRule="auto"/>
        <w:rPr>
          <w:rFonts w:ascii="Helvetica" w:hAnsi="Helvetica"/>
        </w:rPr>
      </w:pPr>
      <w:r w:rsidRPr="0084698D">
        <w:rPr>
          <w:rFonts w:ascii="Helvetica" w:hAnsi="Helvetica"/>
        </w:rPr>
        <w:t xml:space="preserve">A.F. </w:t>
      </w:r>
      <w:r w:rsidRPr="0084698D">
        <w:rPr>
          <w:rStyle w:val="cite"/>
          <w:rFonts w:ascii="Helvetica" w:hAnsi="Helvetica"/>
        </w:rPr>
        <w:t>Phillips</w:t>
      </w:r>
      <w:r w:rsidRPr="0084698D">
        <w:rPr>
          <w:rFonts w:ascii="Helvetica" w:hAnsi="Helvetica"/>
        </w:rPr>
        <w:t xml:space="preserve">, </w:t>
      </w:r>
      <w:r w:rsidRPr="0084698D">
        <w:rPr>
          <w:rStyle w:val="cite"/>
          <w:rFonts w:ascii="Helvetica" w:hAnsi="Helvetica"/>
        </w:rPr>
        <w:t>2000</w:t>
      </w:r>
    </w:p>
    <w:p w:rsidR="00A65C2A" w:rsidRPr="0084698D" w:rsidRDefault="00A65C2A" w:rsidP="0084698D">
      <w:pPr>
        <w:pStyle w:val="card"/>
        <w:spacing w:line="276" w:lineRule="auto"/>
        <w:rPr>
          <w:rFonts w:ascii="Helvetica" w:hAnsi="Helvetica"/>
        </w:rPr>
      </w:pPr>
      <w:r w:rsidRPr="0084698D">
        <w:rPr>
          <w:rFonts w:ascii="Helvetica" w:hAnsi="Helvetica"/>
        </w:rPr>
        <w:t>M.D.</w:t>
      </w:r>
      <w:r w:rsidRPr="0084698D">
        <w:rPr>
          <w:rStyle w:val="Strong"/>
          <w:rFonts w:ascii="Helvetica" w:hAnsi="Helvetica"/>
          <w:b w:val="0"/>
          <w:bCs w:val="0"/>
          <w:szCs w:val="20"/>
        </w:rPr>
        <w:t xml:space="preserve"> “</w:t>
      </w:r>
      <w:r w:rsidRPr="0084698D">
        <w:rPr>
          <w:rStyle w:val="Strong"/>
          <w:rFonts w:ascii="Helvetica" w:hAnsi="Helvetica"/>
          <w:szCs w:val="20"/>
        </w:rPr>
        <w:t>MEDICAL PROBLEMS AFTER NUCLEAR WAR</w:t>
      </w:r>
      <w:r w:rsidRPr="0084698D">
        <w:rPr>
          <w:rFonts w:ascii="Helvetica" w:hAnsi="Helvetica"/>
        </w:rPr>
        <w:t>”   </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szCs w:val="20"/>
        </w:rPr>
      </w:pPr>
      <w:r w:rsidRPr="0084698D">
        <w:rPr>
          <w:rFonts w:ascii="Helvetica" w:hAnsi="Helvetica"/>
          <w:szCs w:val="20"/>
        </w:rPr>
        <w:t xml:space="preserve">*Multiplication of pests* could be expected.  </w:t>
      </w:r>
      <w:r w:rsidRPr="0084698D">
        <w:rPr>
          <w:rStyle w:val="underline"/>
          <w:rFonts w:ascii="Helvetica" w:hAnsi="Helvetica"/>
          <w:highlight w:val="cyan"/>
        </w:rPr>
        <w:t>Flies and other insects are more resistant to radiation than mammals, and would</w:t>
      </w:r>
      <w:r w:rsidRPr="0084698D">
        <w:rPr>
          <w:rStyle w:val="underline"/>
          <w:rFonts w:ascii="Helvetica" w:hAnsi="Helvetica"/>
        </w:rPr>
        <w:t xml:space="preserve"> </w:t>
      </w:r>
      <w:r w:rsidRPr="0084698D">
        <w:rPr>
          <w:rStyle w:val="underline"/>
          <w:rFonts w:ascii="Helvetica" w:hAnsi="Helvetica"/>
          <w:highlight w:val="cyan"/>
        </w:rPr>
        <w:t>have abundant food supply in the many human and animal corpses</w:t>
      </w:r>
      <w:r w:rsidRPr="0084698D">
        <w:rPr>
          <w:rStyle w:val="underline"/>
          <w:rFonts w:ascii="Helvetica" w:hAnsi="Helvetica"/>
        </w:rPr>
        <w:t>.  Their rate of reproduction is rapid. </w:t>
      </w:r>
      <w:r w:rsidRPr="0084698D">
        <w:rPr>
          <w:rFonts w:ascii="Helvetica" w:hAnsi="Helvetica"/>
          <w:szCs w:val="20"/>
        </w:rPr>
        <w:t xml:space="preserve"> Rats, mice, domestic and other small mammals might be less exposed to blast and radiation, and would have the same abundant food supply.</w:t>
      </w:r>
    </w:p>
    <w:p w:rsidR="00A65C2A" w:rsidRPr="0084698D" w:rsidRDefault="00A65C2A" w:rsidP="0084698D">
      <w:pPr>
        <w:pStyle w:val="NoSpacing"/>
        <w:spacing w:line="276" w:lineRule="auto"/>
        <w:rPr>
          <w:rFonts w:ascii="Helvetica" w:hAnsi="Helvetica"/>
          <w:szCs w:val="20"/>
        </w:rPr>
      </w:pPr>
      <w:r w:rsidRPr="0084698D">
        <w:rPr>
          <w:rFonts w:ascii="Helvetica" w:hAnsi="Helvetica"/>
          <w:szCs w:val="20"/>
        </w:rPr>
        <w:br w:type="page"/>
      </w:r>
    </w:p>
    <w:p w:rsidR="00A65C2A" w:rsidRPr="0084698D" w:rsidRDefault="00A65C2A" w:rsidP="0084698D">
      <w:pPr>
        <w:pStyle w:val="BlockTitle"/>
        <w:spacing w:line="276" w:lineRule="auto"/>
        <w:rPr>
          <w:rStyle w:val="underline"/>
          <w:rFonts w:ascii="Helvetica" w:hAnsi="Helvetica"/>
        </w:rPr>
      </w:pPr>
      <w:bookmarkStart w:id="218" w:name="_Toc223312092"/>
      <w:bookmarkStart w:id="219" w:name="_Toc241587534"/>
      <w:bookmarkStart w:id="220" w:name="_Toc251788137"/>
      <w:r w:rsidRPr="0084698D">
        <w:rPr>
          <w:rStyle w:val="underline"/>
          <w:rFonts w:ascii="Helvetica" w:hAnsi="Helvetica"/>
        </w:rPr>
        <w:lastRenderedPageBreak/>
        <w:t>Insect U Extension</w:t>
      </w:r>
      <w:bookmarkEnd w:id="218"/>
      <w:bookmarkEnd w:id="219"/>
      <w:bookmarkEnd w:id="220"/>
    </w:p>
    <w:p w:rsidR="00A65C2A" w:rsidRPr="0084698D" w:rsidRDefault="00A65C2A" w:rsidP="0084698D">
      <w:pPr>
        <w:spacing w:line="276" w:lineRule="auto"/>
        <w:rPr>
          <w:rStyle w:val="cite"/>
          <w:rFonts w:ascii="Helvetica" w:hAnsi="Helvetica"/>
        </w:rPr>
      </w:pPr>
      <w:r w:rsidRPr="0084698D">
        <w:rPr>
          <w:rStyle w:val="cite"/>
          <w:rFonts w:ascii="Helvetica" w:hAnsi="Helvetica"/>
        </w:rPr>
        <w:t>We control the U – modern cities annihilate bugs</w:t>
      </w:r>
    </w:p>
    <w:p w:rsidR="00A65C2A" w:rsidRPr="0084698D" w:rsidRDefault="00A65C2A" w:rsidP="0084698D">
      <w:pPr>
        <w:spacing w:line="276" w:lineRule="auto"/>
        <w:rPr>
          <w:rFonts w:ascii="Helvetica" w:hAnsi="Helvetica"/>
        </w:rPr>
      </w:pPr>
      <w:r w:rsidRPr="0084698D">
        <w:rPr>
          <w:rStyle w:val="cite"/>
          <w:rFonts w:ascii="Helvetica" w:hAnsi="Helvetica"/>
        </w:rPr>
        <w:t>Philadelphia Inquirer</w:t>
      </w:r>
      <w:r w:rsidRPr="0084698D">
        <w:rPr>
          <w:rFonts w:ascii="Helvetica" w:hAnsi="Helvetica"/>
        </w:rPr>
        <w:t xml:space="preserve"> Jan. 12, </w:t>
      </w:r>
      <w:r w:rsidRPr="0084698D">
        <w:rPr>
          <w:rStyle w:val="cite"/>
          <w:rFonts w:ascii="Helvetica" w:hAnsi="Helvetica"/>
        </w:rPr>
        <w:t>2009</w:t>
      </w:r>
      <w:r w:rsidRPr="0084698D">
        <w:rPr>
          <w:rFonts w:ascii="Helvetica" w:hAnsi="Helvetica"/>
        </w:rPr>
        <w:t xml:space="preserve"> “Polarized light pollution' bugs water-loving bugs”</w:t>
      </w:r>
    </w:p>
    <w:p w:rsidR="00A65C2A" w:rsidRPr="0084698D" w:rsidRDefault="00A65C2A" w:rsidP="0084698D">
      <w:pPr>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Dark, shiny surfaces</w:t>
      </w:r>
      <w:r w:rsidRPr="0084698D">
        <w:rPr>
          <w:rStyle w:val="underline"/>
          <w:rFonts w:ascii="Helvetica" w:hAnsi="Helvetica"/>
        </w:rPr>
        <w:t xml:space="preserve"> such as skyscraper windows, parking lots and cars can </w:t>
      </w:r>
      <w:r w:rsidRPr="0084698D">
        <w:rPr>
          <w:rStyle w:val="underline"/>
          <w:rFonts w:ascii="Helvetica" w:hAnsi="Helvetica"/>
          <w:highlight w:val="cyan"/>
        </w:rPr>
        <w:t>reflect light in a way</w:t>
      </w:r>
      <w:r w:rsidRPr="0084698D">
        <w:rPr>
          <w:rStyle w:val="underline"/>
          <w:rFonts w:ascii="Helvetica" w:hAnsi="Helvetica"/>
        </w:rPr>
        <w:t xml:space="preserve"> </w:t>
      </w:r>
      <w:r w:rsidRPr="0084698D">
        <w:rPr>
          <w:rStyle w:val="underline"/>
          <w:rFonts w:ascii="Helvetica" w:hAnsi="Helvetica"/>
          <w:highlight w:val="cyan"/>
        </w:rPr>
        <w:t>that</w:t>
      </w:r>
      <w:r w:rsidRPr="0084698D">
        <w:rPr>
          <w:rStyle w:val="underline"/>
          <w:rFonts w:ascii="Helvetica" w:hAnsi="Helvetica"/>
        </w:rPr>
        <w:t xml:space="preserve"> </w:t>
      </w:r>
      <w:r w:rsidRPr="0084698D">
        <w:rPr>
          <w:rStyle w:val="underline"/>
          <w:rFonts w:ascii="Helvetica" w:hAnsi="Helvetica"/>
          <w:highlight w:val="cyan"/>
        </w:rPr>
        <w:t>makes</w:t>
      </w:r>
      <w:r w:rsidRPr="0084698D">
        <w:rPr>
          <w:rStyle w:val="underline"/>
          <w:rFonts w:ascii="Helvetica" w:hAnsi="Helvetica"/>
        </w:rPr>
        <w:t xml:space="preserve"> </w:t>
      </w:r>
      <w:r w:rsidRPr="0084698D">
        <w:rPr>
          <w:rStyle w:val="underline"/>
          <w:rFonts w:ascii="Helvetica" w:hAnsi="Helvetica"/>
          <w:highlight w:val="cyan"/>
        </w:rPr>
        <w:t>them look like</w:t>
      </w:r>
      <w:r w:rsidRPr="0084698D">
        <w:rPr>
          <w:rStyle w:val="underline"/>
          <w:rFonts w:ascii="Helvetica" w:hAnsi="Helvetica"/>
        </w:rPr>
        <w:t xml:space="preserve"> pools of </w:t>
      </w:r>
      <w:r w:rsidRPr="0084698D">
        <w:rPr>
          <w:rStyle w:val="underline"/>
          <w:rFonts w:ascii="Helvetica" w:hAnsi="Helvetica"/>
          <w:highlight w:val="cyan"/>
        </w:rPr>
        <w:t>water</w:t>
      </w:r>
      <w:r w:rsidRPr="0084698D">
        <w:rPr>
          <w:rStyle w:val="underline"/>
          <w:rFonts w:ascii="Helvetica" w:hAnsi="Helvetica"/>
        </w:rPr>
        <w:t xml:space="preserve"> to water-loving bugs. When the </w:t>
      </w:r>
      <w:r w:rsidRPr="0084698D">
        <w:rPr>
          <w:rStyle w:val="underline"/>
          <w:rFonts w:ascii="Helvetica" w:hAnsi="Helvetica"/>
          <w:highlight w:val="cyan"/>
        </w:rPr>
        <w:t>insects zero in on</w:t>
      </w:r>
      <w:r w:rsidRPr="0084698D">
        <w:rPr>
          <w:rStyle w:val="underline"/>
          <w:rFonts w:ascii="Helvetica" w:hAnsi="Helvetica"/>
        </w:rPr>
        <w:t xml:space="preserve"> </w:t>
      </w:r>
      <w:r w:rsidRPr="0084698D">
        <w:rPr>
          <w:rStyle w:val="underline"/>
          <w:rFonts w:ascii="Helvetica" w:hAnsi="Helvetica"/>
          <w:highlight w:val="cyan"/>
        </w:rPr>
        <w:t>what</w:t>
      </w:r>
      <w:r w:rsidRPr="0084698D">
        <w:rPr>
          <w:rStyle w:val="underline"/>
          <w:rFonts w:ascii="Helvetica" w:hAnsi="Helvetica"/>
        </w:rPr>
        <w:t xml:space="preserve"> </w:t>
      </w:r>
      <w:r w:rsidRPr="0084698D">
        <w:rPr>
          <w:rStyle w:val="underline"/>
          <w:rFonts w:ascii="Helvetica" w:hAnsi="Helvetica"/>
          <w:highlight w:val="cyan"/>
        </w:rPr>
        <w:t>seems like</w:t>
      </w:r>
      <w:r w:rsidRPr="0084698D">
        <w:rPr>
          <w:rStyle w:val="underline"/>
          <w:rFonts w:ascii="Helvetica" w:hAnsi="Helvetica"/>
        </w:rPr>
        <w:t xml:space="preserve"> a nice </w:t>
      </w:r>
      <w:r w:rsidRPr="0084698D">
        <w:rPr>
          <w:rStyle w:val="underline"/>
          <w:rFonts w:ascii="Helvetica" w:hAnsi="Helvetica"/>
          <w:highlight w:val="cyan"/>
        </w:rPr>
        <w:t>place to feed</w:t>
      </w:r>
      <w:r w:rsidRPr="0084698D">
        <w:rPr>
          <w:rFonts w:ascii="Helvetica" w:hAnsi="Helvetica"/>
        </w:rPr>
        <w:t xml:space="preserve">, mate or reproduce, </w:t>
      </w:r>
      <w:r w:rsidRPr="0084698D">
        <w:rPr>
          <w:rStyle w:val="underline"/>
          <w:rFonts w:ascii="Helvetica" w:hAnsi="Helvetica"/>
          <w:highlight w:val="cyan"/>
        </w:rPr>
        <w:t>they are fatally disappointed</w:t>
      </w:r>
      <w:r w:rsidRPr="0084698D">
        <w:rPr>
          <w:rStyle w:val="underline"/>
          <w:rFonts w:ascii="Helvetica" w:hAnsi="Helvetica"/>
        </w:rPr>
        <w:t xml:space="preserve">. </w:t>
      </w:r>
      <w:r w:rsidRPr="0084698D">
        <w:rPr>
          <w:rFonts w:ascii="Helvetica" w:hAnsi="Helvetica"/>
        </w:rPr>
        <w:t xml:space="preserve">Michigan State University ecologist Bruce Robertson and his colleagues have dubbed this problem "polarized light pollution." It's sort of like the illusion of water that drivers see when light from the sky hits a highway at a certain angle. But while humans know not to get out of the car and jump in, </w:t>
      </w:r>
      <w:r w:rsidRPr="0084698D">
        <w:rPr>
          <w:rStyle w:val="underline"/>
          <w:rFonts w:ascii="Helvetica" w:hAnsi="Helvetica"/>
          <w:highlight w:val="cyan"/>
        </w:rPr>
        <w:t xml:space="preserve">insects are driven to the mirage by their instincts. </w:t>
      </w:r>
      <w:r w:rsidRPr="0084698D">
        <w:rPr>
          <w:rFonts w:ascii="Helvetica" w:hAnsi="Helvetica"/>
          <w:highlight w:val="cyan"/>
        </w:rPr>
        <w:t>"</w:t>
      </w:r>
      <w:r w:rsidRPr="0084698D">
        <w:rPr>
          <w:rStyle w:val="underline"/>
          <w:rFonts w:ascii="Helvetica" w:hAnsi="Helvetica"/>
          <w:highlight w:val="cyan"/>
        </w:rPr>
        <w:t>They can't leave</w:t>
      </w:r>
      <w:r w:rsidRPr="0084698D">
        <w:rPr>
          <w:rFonts w:ascii="Helvetica" w:hAnsi="Helvetica"/>
        </w:rPr>
        <w:t>. Evolution stops them," Robertson said. "</w:t>
      </w:r>
      <w:r w:rsidRPr="0084698D">
        <w:rPr>
          <w:rStyle w:val="underline"/>
          <w:rFonts w:ascii="Helvetica" w:hAnsi="Helvetica"/>
        </w:rPr>
        <w:t>S</w:t>
      </w:r>
      <w:r w:rsidRPr="0084698D">
        <w:rPr>
          <w:rStyle w:val="underline"/>
          <w:rFonts w:ascii="Helvetica" w:hAnsi="Helvetica"/>
          <w:highlight w:val="cyan"/>
        </w:rPr>
        <w:t>o they get eaten by birds or die of exhaustion or can't reproduce." Depleting insect populations</w:t>
      </w:r>
      <w:r w:rsidRPr="0084698D">
        <w:rPr>
          <w:rStyle w:val="underline"/>
          <w:rFonts w:ascii="Helvetica" w:hAnsi="Helvetica"/>
        </w:rPr>
        <w:t xml:space="preserve"> </w:t>
      </w:r>
      <w:r w:rsidRPr="0084698D">
        <w:rPr>
          <w:rFonts w:ascii="Helvetica" w:hAnsi="Helvetica"/>
        </w:rPr>
        <w:t>can disrupt the food chain and reduce diversity.</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221" w:name="_Toc241587535"/>
      <w:bookmarkStart w:id="222" w:name="_Toc251788138"/>
      <w:r w:rsidRPr="0084698D">
        <w:rPr>
          <w:rStyle w:val="underline"/>
          <w:rFonts w:ascii="Helvetica" w:hAnsi="Helvetica"/>
        </w:rPr>
        <w:lastRenderedPageBreak/>
        <w:t>Radiation – A2: Nuclear Power Kills Fish</w:t>
      </w:r>
      <w:bookmarkEnd w:id="221"/>
      <w:bookmarkEnd w:id="222"/>
    </w:p>
    <w:p w:rsidR="00A65C2A" w:rsidRPr="0084698D" w:rsidRDefault="00A65C2A" w:rsidP="0084698D">
      <w:pPr>
        <w:pStyle w:val="tag"/>
        <w:spacing w:line="276" w:lineRule="auto"/>
        <w:rPr>
          <w:rFonts w:ascii="Helvetica" w:hAnsi="Helvetica"/>
        </w:rPr>
      </w:pPr>
      <w:r w:rsidRPr="0084698D">
        <w:rPr>
          <w:rFonts w:ascii="Helvetica" w:hAnsi="Helvetica"/>
        </w:rPr>
        <w:t>These cards are out of context – the water intakes of nuclear reactors kill fish, not radiation</w:t>
      </w:r>
    </w:p>
    <w:p w:rsidR="00A65C2A" w:rsidRPr="0084698D" w:rsidRDefault="00A65C2A" w:rsidP="0084698D">
      <w:pPr>
        <w:spacing w:line="276" w:lineRule="auto"/>
        <w:rPr>
          <w:rFonts w:ascii="Helvetica" w:hAnsi="Helvetica"/>
        </w:rPr>
      </w:pPr>
      <w:r w:rsidRPr="0084698D">
        <w:rPr>
          <w:rStyle w:val="cite"/>
          <w:rFonts w:ascii="Helvetica" w:hAnsi="Helvetica"/>
        </w:rPr>
        <w:t>Henderson</w:t>
      </w:r>
      <w:r w:rsidRPr="0084698D">
        <w:rPr>
          <w:rFonts w:ascii="Helvetica" w:hAnsi="Helvetica"/>
        </w:rPr>
        <w:t>, 4/22/</w:t>
      </w:r>
      <w:r w:rsidRPr="0084698D">
        <w:rPr>
          <w:rStyle w:val="cite"/>
          <w:rFonts w:ascii="Helvetica" w:hAnsi="Helvetica"/>
        </w:rPr>
        <w:t>08</w:t>
      </w:r>
    </w:p>
    <w:p w:rsidR="00A65C2A" w:rsidRPr="0084698D" w:rsidRDefault="00A65C2A" w:rsidP="0084698D">
      <w:pPr>
        <w:pStyle w:val="card"/>
        <w:spacing w:line="276" w:lineRule="auto"/>
        <w:rPr>
          <w:rFonts w:ascii="Helvetica" w:hAnsi="Helvetica"/>
        </w:rPr>
      </w:pPr>
      <w:r w:rsidRPr="0084698D">
        <w:rPr>
          <w:rFonts w:ascii="Helvetica" w:hAnsi="Helvetica"/>
        </w:rPr>
        <w:t>Dr. Peter, environmental researcher, www.practicalfishkeeping.co.uk/pfk/pages/item.php?news=1661</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Sir,</w:t>
      </w:r>
      <w:r w:rsidRPr="0084698D">
        <w:rPr>
          <w:rFonts w:ascii="Helvetica" w:hAnsi="Helvetica"/>
        </w:rPr>
        <w:br/>
        <w:t>Current decisions on energy generation and use will have great and long lasting impacts on the future well being of man and other life. To make the wisest choices we must carefully muster the facts and generate open debate of the options. While the article</w:t>
      </w:r>
      <w:r w:rsidRPr="0084698D">
        <w:rPr>
          <w:rStyle w:val="underline"/>
          <w:rFonts w:ascii="Helvetica" w:hAnsi="Helvetica"/>
        </w:rPr>
        <w:t xml:space="preserve"> </w:t>
      </w:r>
      <w:r w:rsidRPr="0084698D">
        <w:rPr>
          <w:rFonts w:ascii="Helvetica" w:hAnsi="Helvetica"/>
        </w:rPr>
        <w:t xml:space="preserve">in yesterday’s Times on the effects on fish of nuclear power station cooling water systems headlined ‘Nuclear plants sucking the sea life from British waters’ certainly stimulated debate, it did a disservice in being factually misleading. </w:t>
      </w:r>
      <w:r w:rsidRPr="0084698D">
        <w:rPr>
          <w:rFonts w:ascii="Helvetica" w:hAnsi="Helvetica"/>
        </w:rPr>
        <w:br/>
        <w:t xml:space="preserve">First, as I pointed out before the article was printed, </w:t>
      </w:r>
      <w:r w:rsidRPr="0084698D">
        <w:rPr>
          <w:rStyle w:val="underline"/>
          <w:rFonts w:ascii="Helvetica" w:hAnsi="Helvetica"/>
          <w:highlight w:val="cyan"/>
        </w:rPr>
        <w:t>it is incorrect that one of the main killers of fish and plankton passing through the cooling water circuits is radiation</w:t>
      </w:r>
      <w:r w:rsidRPr="0084698D">
        <w:rPr>
          <w:rStyle w:val="underline"/>
          <w:rFonts w:ascii="Helvetica" w:hAnsi="Helvetica"/>
        </w:rPr>
        <w:t>. This error may be related to the incorrect claim that the cooling water is used to cool the reactors</w:t>
      </w:r>
      <w:r w:rsidRPr="0084698D">
        <w:rPr>
          <w:rFonts w:ascii="Helvetica" w:hAnsi="Helvetica"/>
        </w:rPr>
        <w:t xml:space="preserve">. </w:t>
      </w:r>
      <w:r w:rsidRPr="0084698D">
        <w:rPr>
          <w:rStyle w:val="underline"/>
          <w:rFonts w:ascii="Helvetica" w:hAnsi="Helvetica"/>
        </w:rPr>
        <w:t>It is used to condense the steam passing through the turbines</w:t>
      </w:r>
      <w:r w:rsidRPr="0084698D">
        <w:rPr>
          <w:rFonts w:ascii="Helvetica" w:hAnsi="Helvetica"/>
        </w:rPr>
        <w:t xml:space="preserve">, as is also the case in coal, gas or oil-fired generating stations. </w:t>
      </w:r>
      <w:r w:rsidRPr="0084698D">
        <w:rPr>
          <w:rStyle w:val="underline"/>
          <w:rFonts w:ascii="Helvetica" w:hAnsi="Helvetica"/>
          <w:highlight w:val="cyan"/>
        </w:rPr>
        <w:t>The assertion that radiation was one of the ‘main killers’ was presumably to make valid concerns about the destruction of aquatic life</w:t>
      </w:r>
      <w:r w:rsidRPr="0084698D">
        <w:rPr>
          <w:rStyle w:val="underline"/>
          <w:rFonts w:ascii="Helvetica" w:hAnsi="Helvetica"/>
        </w:rPr>
        <w:t xml:space="preserve"> </w:t>
      </w:r>
      <w:r w:rsidRPr="0084698D">
        <w:rPr>
          <w:rStyle w:val="underline"/>
          <w:rFonts w:ascii="Helvetica" w:hAnsi="Helvetica"/>
          <w:highlight w:val="cyan"/>
        </w:rPr>
        <w:t>by</w:t>
      </w:r>
      <w:r w:rsidRPr="0084698D">
        <w:rPr>
          <w:rFonts w:ascii="Helvetica" w:hAnsi="Helvetica"/>
        </w:rPr>
        <w:t xml:space="preserve"> </w:t>
      </w:r>
      <w:r w:rsidRPr="0084698D">
        <w:rPr>
          <w:rStyle w:val="underline"/>
          <w:rFonts w:ascii="Helvetica" w:hAnsi="Helvetica"/>
        </w:rPr>
        <w:t xml:space="preserve">once-through </w:t>
      </w:r>
      <w:r w:rsidRPr="0084698D">
        <w:rPr>
          <w:rStyle w:val="underline"/>
          <w:rFonts w:ascii="Helvetica" w:hAnsi="Helvetica"/>
          <w:highlight w:val="cyan"/>
        </w:rPr>
        <w:t>cooling water systems</w:t>
      </w:r>
      <w:r w:rsidRPr="0084698D">
        <w:rPr>
          <w:rStyle w:val="underline"/>
          <w:rFonts w:ascii="Helvetica" w:hAnsi="Helvetica"/>
        </w:rPr>
        <w:t xml:space="preserve"> a nuclear generation issue, which it is not.</w:t>
      </w:r>
      <w:r w:rsidRPr="0084698D">
        <w:rPr>
          <w:rFonts w:ascii="Helvetica" w:hAnsi="Helvetica"/>
        </w:rPr>
        <w:t xml:space="preserve"> </w:t>
      </w:r>
      <w:r w:rsidRPr="0084698D">
        <w:rPr>
          <w:rFonts w:ascii="Helvetica" w:hAnsi="Helvetica"/>
        </w:rPr>
        <w:br/>
      </w:r>
      <w:r w:rsidRPr="0084698D">
        <w:rPr>
          <w:rStyle w:val="underline"/>
          <w:rFonts w:ascii="Helvetica" w:hAnsi="Helvetica"/>
          <w:highlight w:val="cyan"/>
        </w:rPr>
        <w:t>The key environmental issue</w:t>
      </w:r>
      <w:r w:rsidRPr="0084698D">
        <w:rPr>
          <w:rFonts w:ascii="Helvetica" w:hAnsi="Helvetica"/>
        </w:rPr>
        <w:t xml:space="preserve"> for power stations sited on estuarine and marine sites </w:t>
      </w:r>
      <w:r w:rsidRPr="0084698D">
        <w:rPr>
          <w:rStyle w:val="underline"/>
          <w:rFonts w:ascii="Helvetica" w:hAnsi="Helvetica"/>
          <w:highlight w:val="cyan"/>
        </w:rPr>
        <w:t>is the number of organisms that are sucked through the condenser cooling water circuits</w:t>
      </w:r>
      <w:r w:rsidRPr="0084698D">
        <w:rPr>
          <w:rFonts w:ascii="Helvetica" w:hAnsi="Helvetica"/>
        </w:rPr>
        <w:t xml:space="preserve"> and returned to sea. We know that the number of fish eggs and larvae sucked through these systems in Northern Europe is likely to be in the order of billions per year, a number that is truly colossal and almost incomprehensible. However, we must get a handle on the ecological meaning of this number and this requires more research and consideration of the options. </w:t>
      </w:r>
      <w:r w:rsidRPr="0084698D">
        <w:rPr>
          <w:rFonts w:ascii="Helvetica" w:hAnsi="Helvetica"/>
        </w:rPr>
        <w:br/>
        <w:t xml:space="preserve">The article left the reader with the impression that destruction of large amounts of aquatic life is an inevitable consequence of nuclear power station operation. This is incorrect, as </w:t>
      </w:r>
      <w:r w:rsidRPr="0084698D">
        <w:rPr>
          <w:rStyle w:val="underline"/>
          <w:rFonts w:ascii="Helvetica" w:hAnsi="Helvetica"/>
        </w:rPr>
        <w:t>many engineering solutions are available.</w:t>
      </w:r>
      <w:r w:rsidRPr="0084698D">
        <w:rPr>
          <w:rFonts w:ascii="Helvetica" w:hAnsi="Helvetica"/>
        </w:rPr>
        <w:t xml:space="preserve"> For example, </w:t>
      </w:r>
      <w:r w:rsidRPr="0084698D">
        <w:rPr>
          <w:rStyle w:val="underline"/>
          <w:rFonts w:ascii="Helvetica" w:hAnsi="Helvetica"/>
        </w:rPr>
        <w:t>cooling water intakes</w:t>
      </w:r>
      <w:r w:rsidRPr="0084698D">
        <w:rPr>
          <w:rFonts w:ascii="Helvetica" w:hAnsi="Helvetica"/>
        </w:rPr>
        <w:t xml:space="preserve"> and outfalls can be better designed and located to </w:t>
      </w:r>
      <w:proofErr w:type="spellStart"/>
      <w:r w:rsidRPr="0084698D">
        <w:rPr>
          <w:rFonts w:ascii="Helvetica" w:hAnsi="Helvetica"/>
        </w:rPr>
        <w:t>minimise</w:t>
      </w:r>
      <w:proofErr w:type="spellEnd"/>
      <w:r w:rsidRPr="0084698D">
        <w:rPr>
          <w:rFonts w:ascii="Helvetica" w:hAnsi="Helvetica"/>
        </w:rPr>
        <w:t xml:space="preserve"> impacts, they </w:t>
      </w:r>
      <w:r w:rsidRPr="0084698D">
        <w:rPr>
          <w:rStyle w:val="underline"/>
          <w:rFonts w:ascii="Helvetica" w:hAnsi="Helvetica"/>
        </w:rPr>
        <w:t>can be fitted with fish exclusion devic</w:t>
      </w:r>
      <w:r w:rsidRPr="0084698D">
        <w:rPr>
          <w:rFonts w:ascii="Helvetica" w:hAnsi="Helvetica"/>
        </w:rPr>
        <w:t>es, we can use cooling towers or dry cooling to reduce cooling water volume. If we take care with our facts, an informed debate on the environmental merits and costs of the various options can take place, and I remain confident that we will find the optimum solution.</w:t>
      </w:r>
      <w:r w:rsidRPr="0084698D">
        <w:rPr>
          <w:rFonts w:ascii="Helvetica" w:hAnsi="Helvetica"/>
        </w:rPr>
        <w:br/>
        <w:t>Dr Peter Henderson</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223" w:name="_Toc241587536"/>
    </w:p>
    <w:p w:rsidR="00A65C2A" w:rsidRPr="0084698D" w:rsidRDefault="00A65C2A" w:rsidP="0084698D">
      <w:pPr>
        <w:pStyle w:val="BlockTitle"/>
        <w:spacing w:line="276" w:lineRule="auto"/>
        <w:rPr>
          <w:rStyle w:val="underline"/>
          <w:rFonts w:ascii="Helvetica" w:hAnsi="Helvetica"/>
        </w:rPr>
      </w:pPr>
      <w:bookmarkStart w:id="224" w:name="_Toc251788139"/>
      <w:r w:rsidRPr="0084698D">
        <w:rPr>
          <w:rStyle w:val="underline"/>
          <w:rFonts w:ascii="Helvetica" w:hAnsi="Helvetica"/>
        </w:rPr>
        <w:lastRenderedPageBreak/>
        <w:t>Oceans</w:t>
      </w:r>
      <w:bookmarkEnd w:id="223"/>
      <w:r w:rsidRPr="0084698D">
        <w:rPr>
          <w:rStyle w:val="underline"/>
          <w:rFonts w:ascii="Helvetica" w:hAnsi="Helvetica"/>
        </w:rPr>
        <w:t xml:space="preserve"> Frontline</w:t>
      </w:r>
      <w:bookmarkEnd w:id="224"/>
    </w:p>
    <w:p w:rsidR="00A65C2A" w:rsidRPr="0084698D" w:rsidRDefault="00A65C2A" w:rsidP="0084698D">
      <w:pPr>
        <w:numPr>
          <w:ilvl w:val="0"/>
          <w:numId w:val="34"/>
        </w:numPr>
        <w:spacing w:line="276" w:lineRule="auto"/>
        <w:rPr>
          <w:rStyle w:val="cite"/>
          <w:rFonts w:ascii="Helvetica" w:hAnsi="Helvetica"/>
        </w:rPr>
      </w:pPr>
      <w:r w:rsidRPr="0084698D">
        <w:rPr>
          <w:rStyle w:val="cite"/>
          <w:rFonts w:ascii="Helvetica" w:hAnsi="Helvetica"/>
        </w:rPr>
        <w:t>No internal link – they assume we would be actively targeting the oceans – there is no military incentive and nukes would be targeted at strategic military locations and high population centers</w:t>
      </w:r>
    </w:p>
    <w:p w:rsidR="00A65C2A" w:rsidRPr="0084698D" w:rsidRDefault="00A65C2A" w:rsidP="0084698D">
      <w:pPr>
        <w:numPr>
          <w:ilvl w:val="0"/>
          <w:numId w:val="32"/>
        </w:numPr>
        <w:spacing w:line="276" w:lineRule="auto"/>
        <w:rPr>
          <w:rStyle w:val="cite"/>
          <w:rFonts w:ascii="Helvetica" w:hAnsi="Helvetica"/>
        </w:rPr>
      </w:pPr>
      <w:r w:rsidRPr="0084698D">
        <w:rPr>
          <w:rStyle w:val="cite"/>
          <w:rFonts w:ascii="Helvetica" w:hAnsi="Helvetica"/>
        </w:rPr>
        <w:t>The ocean can survive nuclear war</w:t>
      </w:r>
    </w:p>
    <w:p w:rsidR="00A65C2A" w:rsidRPr="0084698D" w:rsidRDefault="00A65C2A" w:rsidP="0084698D">
      <w:pPr>
        <w:spacing w:line="276" w:lineRule="auto"/>
        <w:rPr>
          <w:rFonts w:ascii="Helvetica" w:hAnsi="Helvetica"/>
        </w:rPr>
      </w:pPr>
      <w:r w:rsidRPr="0084698D">
        <w:rPr>
          <w:rStyle w:val="cite"/>
          <w:rFonts w:ascii="Helvetica" w:hAnsi="Helvetica"/>
        </w:rPr>
        <w:t>IHT 8</w:t>
      </w:r>
      <w:r w:rsidRPr="0084698D">
        <w:rPr>
          <w:rFonts w:ascii="Helvetica" w:hAnsi="Helvetica"/>
        </w:rPr>
        <w:t xml:space="preserve"> (International Herald Tribune, http://www.iht.com/articles/2008/04/15/asia/bikini.php)</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CANBERRA: </w:t>
      </w:r>
      <w:r w:rsidRPr="0084698D">
        <w:rPr>
          <w:rStyle w:val="underline"/>
          <w:rFonts w:ascii="Helvetica" w:hAnsi="Helvetica"/>
          <w:highlight w:val="cyan"/>
        </w:rPr>
        <w:t>Coral is again flourishing in the crater left by the largest nuclear weapon ever detonated</w:t>
      </w:r>
      <w:r w:rsidRPr="0084698D">
        <w:rPr>
          <w:rStyle w:val="underline"/>
          <w:rFonts w:ascii="Helvetica" w:hAnsi="Helvetica"/>
        </w:rPr>
        <w:t xml:space="preserve"> by the U</w:t>
      </w:r>
      <w:r w:rsidRPr="0084698D">
        <w:rPr>
          <w:rFonts w:ascii="Helvetica" w:hAnsi="Helvetica"/>
        </w:rPr>
        <w:t xml:space="preserve">nited </w:t>
      </w:r>
      <w:r w:rsidRPr="0084698D">
        <w:rPr>
          <w:rStyle w:val="underline"/>
          <w:rFonts w:ascii="Helvetica" w:hAnsi="Helvetica"/>
        </w:rPr>
        <w:t>S</w:t>
      </w:r>
      <w:r w:rsidRPr="0084698D">
        <w:rPr>
          <w:rFonts w:ascii="Helvetica" w:hAnsi="Helvetica"/>
        </w:rPr>
        <w:t>tates, 54 years after the blast on Bikini Atoll, marine scientists said Tuesday. A team of research divers visited Bravo crater, ground zero for the test of a thermonuclear weapon in the Marshall Islands on March 1, 1954, and found large numbers of fish and coral growing, although some species appeared to be locally extinct. "I didn't know what to expect, some kind of moonscape perhaps, but it was incredible," Zoe Richards, from Australia's James Cook University, said about the team's trip to the atoll in the South Pacific. "</w:t>
      </w:r>
      <w:r w:rsidRPr="0084698D">
        <w:rPr>
          <w:rStyle w:val="underline"/>
          <w:rFonts w:ascii="Helvetica" w:hAnsi="Helvetica"/>
        </w:rPr>
        <w:t>We saw</w:t>
      </w:r>
      <w:r w:rsidRPr="0084698D">
        <w:rPr>
          <w:rFonts w:ascii="Helvetica" w:hAnsi="Helvetica"/>
        </w:rPr>
        <w:t xml:space="preserve"> communities not too far from any </w:t>
      </w:r>
      <w:r w:rsidRPr="0084698D">
        <w:rPr>
          <w:rStyle w:val="underline"/>
          <w:rFonts w:ascii="Helvetica" w:hAnsi="Helvetica"/>
        </w:rPr>
        <w:t>coral reef, with plenty of fish, corals and action going on, some really striking individual colonies,</w:t>
      </w:r>
      <w:r w:rsidRPr="0084698D">
        <w:rPr>
          <w:rFonts w:ascii="Helvetica" w:hAnsi="Helvetica"/>
        </w:rPr>
        <w:t xml:space="preserve">" she said. </w:t>
      </w:r>
      <w:r w:rsidRPr="0084698D">
        <w:rPr>
          <w:rStyle w:val="underline"/>
          <w:rFonts w:ascii="Helvetica" w:hAnsi="Helvetica"/>
          <w:highlight w:val="cyan"/>
        </w:rPr>
        <w:t>The 15-megaton hydrogen bomb was 1,000 times more powerful than the weapon that destroyed Hiroshima</w:t>
      </w:r>
      <w:r w:rsidRPr="0084698D">
        <w:rPr>
          <w:rFonts w:ascii="Helvetica" w:hAnsi="Helvetica"/>
        </w:rPr>
        <w:t>, Japan, in 1945, and it vaporized islands with temperatures hitting 55,000 degrees Celsius, or about 99,000 degrees Fahrenheit. The Bikini blast shook islands as far away as 200 kilometers, or 125 miles.</w:t>
      </w:r>
    </w:p>
    <w:p w:rsidR="00A65C2A" w:rsidRPr="0084698D" w:rsidRDefault="00A65C2A" w:rsidP="0084698D">
      <w:pPr>
        <w:pStyle w:val="NoSpacing"/>
        <w:spacing w:line="276" w:lineRule="auto"/>
        <w:rPr>
          <w:rFonts w:ascii="Helvetica" w:hAnsi="Helvetica"/>
          <w:szCs w:val="15"/>
        </w:rPr>
      </w:pPr>
    </w:p>
    <w:p w:rsidR="00A65C2A" w:rsidRPr="0084698D" w:rsidRDefault="00A65C2A" w:rsidP="0084698D">
      <w:pPr>
        <w:numPr>
          <w:ilvl w:val="0"/>
          <w:numId w:val="32"/>
        </w:numPr>
        <w:spacing w:line="276" w:lineRule="auto"/>
        <w:rPr>
          <w:rStyle w:val="cite"/>
          <w:rFonts w:ascii="Helvetica" w:hAnsi="Helvetica"/>
        </w:rPr>
      </w:pPr>
      <w:r w:rsidRPr="0084698D">
        <w:rPr>
          <w:rStyle w:val="cite"/>
          <w:rFonts w:ascii="Helvetica" w:hAnsi="Helvetica"/>
        </w:rPr>
        <w:t>Multiple studies prove sinking nuclear subs has no environmental effect</w:t>
      </w:r>
    </w:p>
    <w:p w:rsidR="00A65C2A" w:rsidRPr="0084698D" w:rsidRDefault="00A65C2A" w:rsidP="0084698D">
      <w:pPr>
        <w:spacing w:line="276" w:lineRule="auto"/>
        <w:rPr>
          <w:rStyle w:val="cite"/>
          <w:rFonts w:ascii="Helvetica" w:hAnsi="Helvetica"/>
        </w:rPr>
      </w:pPr>
      <w:r w:rsidRPr="0084698D">
        <w:rPr>
          <w:rStyle w:val="cite"/>
          <w:rFonts w:ascii="Helvetica" w:hAnsi="Helvetica"/>
        </w:rPr>
        <w:t xml:space="preserve">Nadis, 1996 </w:t>
      </w:r>
    </w:p>
    <w:p w:rsidR="00A65C2A" w:rsidRPr="0084698D" w:rsidRDefault="00A65C2A" w:rsidP="0084698D">
      <w:pPr>
        <w:pStyle w:val="card"/>
        <w:spacing w:line="276" w:lineRule="auto"/>
        <w:rPr>
          <w:rFonts w:ascii="Helvetica" w:hAnsi="Helvetica"/>
        </w:rPr>
      </w:pPr>
      <w:r w:rsidRPr="0084698D">
        <w:rPr>
          <w:rFonts w:ascii="Helvetica" w:hAnsi="Helvetica"/>
        </w:rPr>
        <w:t>Steven, former staff researcher for the Union of Concerned Scientists, The Atlantic Monthly; October 1996; The Sub-Seabed Solution; Volume 278, No. 4; pages 28-39. “The Sub-Seabed Solution”</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The government's unwillingness to prepare a good fallback position in the face of mounting difficulties seems like sheer folly. Although the DOE is not supporting any work on alternative disposal concepts at present, </w:t>
      </w:r>
      <w:r w:rsidRPr="0084698D">
        <w:rPr>
          <w:rStyle w:val="underline"/>
          <w:rFonts w:ascii="Helvetica" w:hAnsi="Helvetica"/>
        </w:rPr>
        <w:t>Hollister</w:t>
      </w:r>
      <w:r w:rsidRPr="0084698D">
        <w:rPr>
          <w:rFonts w:ascii="Helvetica" w:hAnsi="Helvetica"/>
        </w:rPr>
        <w:t xml:space="preserve"> has not given up. While the ambitious research program he helped to fashion is on hold, he continues to explore the sub-seabed concept in indirect ways. In 1993, for example, he </w:t>
      </w:r>
      <w:r w:rsidRPr="0084698D">
        <w:rPr>
          <w:rStyle w:val="underline"/>
          <w:rFonts w:ascii="Helvetica" w:hAnsi="Helvetica"/>
        </w:rPr>
        <w:t>spent six weeks in the Norwegian Sea studying a Soviet nuclear sub that had sunk years before in the middle of an active fishing ground. "</w:t>
      </w:r>
      <w:r w:rsidRPr="0084698D">
        <w:rPr>
          <w:rStyle w:val="underline"/>
          <w:rFonts w:ascii="Helvetica" w:hAnsi="Helvetica"/>
          <w:highlight w:val="cyan"/>
        </w:rPr>
        <w:t>The scientific evidence to date points to zero impact if the nuclear material sits</w:t>
      </w:r>
      <w:r w:rsidRPr="0084698D">
        <w:rPr>
          <w:rFonts w:ascii="Helvetica" w:hAnsi="Helvetica"/>
        </w:rPr>
        <w:t xml:space="preserve"> beneath the bottom of the sea or even </w:t>
      </w:r>
      <w:r w:rsidRPr="0084698D">
        <w:rPr>
          <w:rStyle w:val="underline"/>
          <w:rFonts w:ascii="Helvetica" w:hAnsi="Helvetica"/>
          <w:highlight w:val="cyan"/>
        </w:rPr>
        <w:t>on</w:t>
      </w:r>
      <w:r w:rsidRPr="0084698D">
        <w:rPr>
          <w:rStyle w:val="underline"/>
          <w:rFonts w:ascii="Helvetica" w:hAnsi="Helvetica"/>
        </w:rPr>
        <w:t xml:space="preserve"> </w:t>
      </w:r>
      <w:r w:rsidRPr="0084698D">
        <w:rPr>
          <w:rStyle w:val="underline"/>
          <w:rFonts w:ascii="Helvetica" w:hAnsi="Helvetica"/>
          <w:highlight w:val="cyan"/>
        </w:rPr>
        <w:t>the bottom</w:t>
      </w:r>
      <w:r w:rsidRPr="0084698D">
        <w:rPr>
          <w:rFonts w:ascii="Helvetica" w:hAnsi="Helvetica"/>
        </w:rPr>
        <w:t>," he says</w:t>
      </w:r>
      <w:r w:rsidRPr="0084698D">
        <w:rPr>
          <w:rStyle w:val="underline"/>
          <w:rFonts w:ascii="Helvetica" w:hAnsi="Helvetica"/>
        </w:rPr>
        <w:t xml:space="preserve">. </w:t>
      </w:r>
      <w:r w:rsidRPr="0084698D">
        <w:rPr>
          <w:rStyle w:val="underline"/>
          <w:rFonts w:ascii="Helvetica" w:hAnsi="Helvetica"/>
          <w:highlight w:val="cyan"/>
        </w:rPr>
        <w:t>Other analyses of radioactive spills in the marine environment have reached a similar conclusion</w:t>
      </w:r>
      <w:r w:rsidRPr="0084698D">
        <w:rPr>
          <w:rStyle w:val="underline"/>
          <w:rFonts w:ascii="Helvetica" w:hAnsi="Helvetica"/>
        </w:rPr>
        <w:t>: high-level radioactive materials tend to stay put if they are placed in or on a clay-rich sea floor</w:t>
      </w:r>
      <w:r w:rsidRPr="0084698D">
        <w:rPr>
          <w:rFonts w:ascii="Helvetica" w:hAnsi="Helvetica"/>
        </w:rPr>
        <w:t xml:space="preserve">, Hollister claims. </w:t>
      </w:r>
      <w:r w:rsidRPr="0084698D">
        <w:rPr>
          <w:rStyle w:val="underline"/>
          <w:rFonts w:ascii="Helvetica" w:hAnsi="Helvetica"/>
        </w:rPr>
        <w:t xml:space="preserve">Vertical migration rates are so slow that it </w:t>
      </w:r>
      <w:r w:rsidRPr="0084698D">
        <w:rPr>
          <w:rStyle w:val="underline"/>
          <w:rFonts w:ascii="Helvetica" w:hAnsi="Helvetica"/>
          <w:highlight w:val="cyan"/>
        </w:rPr>
        <w:t>is "virtually impossible" for measurable concentrations of radioactivity to reach the surface from deep water</w:t>
      </w:r>
      <w:r w:rsidRPr="0084698D">
        <w:rPr>
          <w:rFonts w:ascii="Helvetica" w:hAnsi="Helvetica"/>
        </w:rPr>
        <w:t xml:space="preserve">. "Many people don't like this conclusion," he adds, "but I've never seen any data in the oceanographic literature that refute it." </w:t>
      </w:r>
    </w:p>
    <w:p w:rsidR="00A65C2A" w:rsidRPr="0084698D" w:rsidRDefault="00A65C2A" w:rsidP="0084698D">
      <w:pPr>
        <w:pStyle w:val="NoSpacing"/>
        <w:spacing w:line="276" w:lineRule="auto"/>
        <w:rPr>
          <w:rFonts w:ascii="Helvetica" w:hAnsi="Helvetica"/>
          <w:szCs w:val="15"/>
        </w:rPr>
      </w:pPr>
    </w:p>
    <w:p w:rsidR="00A65C2A" w:rsidRPr="0084698D" w:rsidRDefault="00A65C2A" w:rsidP="0084698D">
      <w:pPr>
        <w:numPr>
          <w:ilvl w:val="0"/>
          <w:numId w:val="32"/>
        </w:numPr>
        <w:spacing w:line="276" w:lineRule="auto"/>
        <w:rPr>
          <w:rStyle w:val="cite"/>
          <w:rFonts w:ascii="Helvetica" w:hAnsi="Helvetica"/>
        </w:rPr>
      </w:pPr>
      <w:r w:rsidRPr="0084698D">
        <w:rPr>
          <w:rStyle w:val="cite"/>
          <w:rFonts w:ascii="Helvetica" w:hAnsi="Helvetica"/>
        </w:rPr>
        <w:t>The clay at the bottom of the ocean absorbs radiation perfectly – no risk</w:t>
      </w:r>
    </w:p>
    <w:p w:rsidR="00A65C2A" w:rsidRPr="0084698D" w:rsidRDefault="00A65C2A" w:rsidP="0084698D">
      <w:pPr>
        <w:spacing w:line="276" w:lineRule="auto"/>
        <w:rPr>
          <w:rStyle w:val="cite"/>
          <w:rFonts w:ascii="Helvetica" w:hAnsi="Helvetica"/>
        </w:rPr>
      </w:pPr>
      <w:r w:rsidRPr="0084698D">
        <w:rPr>
          <w:rStyle w:val="cite"/>
          <w:rFonts w:ascii="Helvetica" w:hAnsi="Helvetica"/>
        </w:rPr>
        <w:t xml:space="preserve">Nadis, 1996 </w:t>
      </w:r>
    </w:p>
    <w:p w:rsidR="00A65C2A" w:rsidRPr="0084698D" w:rsidRDefault="00A65C2A" w:rsidP="0084698D">
      <w:pPr>
        <w:pStyle w:val="card"/>
        <w:spacing w:line="276" w:lineRule="auto"/>
        <w:rPr>
          <w:rFonts w:ascii="Helvetica" w:hAnsi="Helvetica"/>
        </w:rPr>
      </w:pPr>
      <w:r w:rsidRPr="0084698D">
        <w:rPr>
          <w:rFonts w:ascii="Helvetica" w:hAnsi="Helvetica"/>
        </w:rPr>
        <w:t>Steven, former staff researcher for the Union of Concerned Scientists, The Atlantic Monthly; October 1996; The Sub-Seabed Solution; Volume 278, No. 4; pages 28-39. “The Sub-Seabed Solution”</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Experiments conducted by this international team of scientists from 1974 to 1986 support Hollister's opinion that the </w:t>
      </w:r>
      <w:r w:rsidRPr="0084698D">
        <w:rPr>
          <w:rStyle w:val="underline"/>
          <w:rFonts w:ascii="Helvetica" w:hAnsi="Helvetica"/>
          <w:highlight w:val="cyan"/>
        </w:rPr>
        <w:t>sticky mud and clay</w:t>
      </w:r>
      <w:r w:rsidRPr="0084698D">
        <w:rPr>
          <w:rStyle w:val="underline"/>
          <w:rFonts w:ascii="Helvetica" w:hAnsi="Helvetica"/>
        </w:rPr>
        <w:t xml:space="preserve">s that blanket the mid-ocean basins may </w:t>
      </w:r>
      <w:r w:rsidRPr="0084698D">
        <w:rPr>
          <w:rStyle w:val="underline"/>
          <w:rFonts w:ascii="Helvetica" w:hAnsi="Helvetica"/>
          <w:highlight w:val="cyan"/>
        </w:rPr>
        <w:t>provide the best burial grounds</w:t>
      </w:r>
      <w:r w:rsidRPr="0084698D">
        <w:rPr>
          <w:rStyle w:val="underline"/>
          <w:rFonts w:ascii="Helvetica" w:hAnsi="Helvetica"/>
        </w:rPr>
        <w:t xml:space="preserve"> yet proposed </w:t>
      </w:r>
      <w:r w:rsidRPr="0084698D">
        <w:rPr>
          <w:rStyle w:val="underline"/>
          <w:rFonts w:ascii="Helvetica" w:hAnsi="Helvetica"/>
          <w:highlight w:val="cyan"/>
        </w:rPr>
        <w:t>for nuclear waste</w:t>
      </w:r>
      <w:r w:rsidRPr="0084698D">
        <w:rPr>
          <w:rFonts w:ascii="Helvetica" w:hAnsi="Helvetica"/>
        </w:rPr>
        <w:t xml:space="preserve">. These tests suggest that if waste canisters were deposited just ten meters below the ocean floor, </w:t>
      </w:r>
      <w:r w:rsidRPr="0084698D">
        <w:rPr>
          <w:rStyle w:val="underline"/>
          <w:rFonts w:ascii="Helvetica" w:hAnsi="Helvetica"/>
          <w:highlight w:val="cyan"/>
        </w:rPr>
        <w:t>any</w:t>
      </w:r>
      <w:r w:rsidRPr="0084698D">
        <w:rPr>
          <w:rStyle w:val="underline"/>
          <w:rFonts w:ascii="Helvetica" w:hAnsi="Helvetica"/>
        </w:rPr>
        <w:t xml:space="preserve"> toxic substances that </w:t>
      </w:r>
      <w:r w:rsidRPr="0084698D">
        <w:rPr>
          <w:rStyle w:val="underline"/>
          <w:rFonts w:ascii="Helvetica" w:hAnsi="Helvetica"/>
          <w:highlight w:val="cyan"/>
        </w:rPr>
        <w:t>leak</w:t>
      </w:r>
      <w:r w:rsidRPr="0084698D">
        <w:rPr>
          <w:rStyle w:val="underline"/>
          <w:rFonts w:ascii="Helvetica" w:hAnsi="Helvetica"/>
        </w:rPr>
        <w:t xml:space="preserve">ed out </w:t>
      </w:r>
      <w:r w:rsidRPr="0084698D">
        <w:rPr>
          <w:rStyle w:val="underline"/>
          <w:rFonts w:ascii="Helvetica" w:hAnsi="Helvetica"/>
          <w:highlight w:val="cyan"/>
        </w:rPr>
        <w:t>would be bound up by the clays for millions of years</w:t>
      </w:r>
      <w:r w:rsidRPr="0084698D">
        <w:rPr>
          <w:rFonts w:ascii="Helvetica" w:hAnsi="Helvetica"/>
        </w:rPr>
        <w:t xml:space="preserve">. Deeper interment, at 100 meters or more, could easily be managed, providing an even greater margin of safety. </w:t>
      </w:r>
      <w:r w:rsidRPr="0084698D">
        <w:rPr>
          <w:rStyle w:val="underline"/>
          <w:rFonts w:ascii="Helvetica" w:hAnsi="Helvetica"/>
        </w:rPr>
        <w:t>"The stuff sticks to the mud and sits there like heavy lead,"</w:t>
      </w:r>
      <w:r w:rsidRPr="0084698D">
        <w:rPr>
          <w:rFonts w:ascii="Helvetica" w:hAnsi="Helvetica"/>
        </w:rPr>
        <w:t xml:space="preserve"> Hollister maintains. </w:t>
      </w:r>
      <w:r w:rsidRPr="0084698D">
        <w:rPr>
          <w:rStyle w:val="underline"/>
          <w:rFonts w:ascii="Helvetica" w:hAnsi="Helvetica"/>
        </w:rPr>
        <w:t>"</w:t>
      </w:r>
      <w:r w:rsidRPr="0084698D">
        <w:rPr>
          <w:rStyle w:val="underline"/>
          <w:rFonts w:ascii="Helvetica" w:hAnsi="Helvetica"/>
          <w:highlight w:val="cyan"/>
        </w:rPr>
        <w:t>Nothing's going to bring it into the biosphere, unless we figure out how to reverse gravity</w:t>
      </w:r>
      <w:r w:rsidRPr="0084698D">
        <w:rPr>
          <w:rStyle w:val="underline"/>
          <w:rFonts w:ascii="Helvetica" w:hAnsi="Helvetica"/>
        </w:rPr>
        <w:t>."</w:t>
      </w:r>
    </w:p>
    <w:p w:rsidR="00A65C2A" w:rsidRPr="0084698D" w:rsidRDefault="00A65C2A" w:rsidP="0084698D">
      <w:pPr>
        <w:spacing w:line="276" w:lineRule="auto"/>
        <w:rPr>
          <w:rStyle w:val="cite"/>
          <w:rFonts w:ascii="Helvetica" w:hAnsi="Helvetica"/>
        </w:rPr>
      </w:pPr>
    </w:p>
    <w:p w:rsidR="00A65C2A" w:rsidRPr="0084698D" w:rsidRDefault="00A65C2A" w:rsidP="0084698D">
      <w:pPr>
        <w:numPr>
          <w:ilvl w:val="0"/>
          <w:numId w:val="32"/>
        </w:numPr>
        <w:spacing w:line="276" w:lineRule="auto"/>
        <w:rPr>
          <w:rStyle w:val="cite"/>
          <w:rFonts w:ascii="Helvetica" w:hAnsi="Helvetica"/>
        </w:rPr>
      </w:pPr>
      <w:r w:rsidRPr="0084698D">
        <w:rPr>
          <w:rStyle w:val="cite"/>
          <w:rFonts w:ascii="Helvetica" w:hAnsi="Helvetica"/>
        </w:rPr>
        <w:t>Not enough radiation</w:t>
      </w:r>
    </w:p>
    <w:p w:rsidR="00A65C2A" w:rsidRPr="0084698D" w:rsidRDefault="00A65C2A" w:rsidP="0084698D">
      <w:pPr>
        <w:numPr>
          <w:ilvl w:val="0"/>
          <w:numId w:val="33"/>
        </w:numPr>
        <w:spacing w:line="276" w:lineRule="auto"/>
        <w:rPr>
          <w:rStyle w:val="cite"/>
          <w:rFonts w:ascii="Helvetica" w:hAnsi="Helvetica"/>
        </w:rPr>
      </w:pPr>
      <w:r w:rsidRPr="0084698D">
        <w:rPr>
          <w:rStyle w:val="cite"/>
          <w:rFonts w:ascii="Helvetica" w:hAnsi="Helvetica"/>
        </w:rPr>
        <w:t>Maximum doses from Hiroshima and Nagasaki were point eight grays cumulatively.</w:t>
      </w:r>
    </w:p>
    <w:p w:rsidR="00A65C2A" w:rsidRPr="0084698D" w:rsidRDefault="00A65C2A" w:rsidP="0084698D">
      <w:pPr>
        <w:spacing w:line="276" w:lineRule="auto"/>
        <w:rPr>
          <w:rStyle w:val="cite"/>
          <w:rFonts w:ascii="Helvetica" w:hAnsi="Helvetica"/>
        </w:rPr>
      </w:pPr>
      <w:r w:rsidRPr="0084698D">
        <w:rPr>
          <w:rStyle w:val="cite"/>
          <w:rFonts w:ascii="Helvetica" w:hAnsi="Helvetica"/>
        </w:rPr>
        <w:t>RERF, 2007</w:t>
      </w:r>
    </w:p>
    <w:p w:rsidR="00A65C2A" w:rsidRPr="0084698D" w:rsidRDefault="00A65C2A" w:rsidP="0084698D">
      <w:pPr>
        <w:pStyle w:val="card"/>
        <w:spacing w:line="276" w:lineRule="auto"/>
        <w:rPr>
          <w:rFonts w:ascii="Helvetica" w:hAnsi="Helvetica"/>
        </w:rPr>
      </w:pPr>
      <w:r w:rsidRPr="0084698D">
        <w:rPr>
          <w:rFonts w:ascii="Helvetica" w:hAnsi="Helvetica"/>
        </w:rPr>
        <w:t>Radiation Effects Research Foundation, Cooperative Japan-US research Organization, FAQ, http://www.rerf.or.jp/general/qa_e/index.html</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sz w:val="12"/>
          <w:szCs w:val="12"/>
        </w:rPr>
      </w:pPr>
      <w:r w:rsidRPr="0084698D">
        <w:rPr>
          <w:rFonts w:ascii="Helvetica" w:hAnsi="Helvetica"/>
        </w:rPr>
        <w:t xml:space="preserve">Q.12 </w:t>
      </w:r>
      <w:r w:rsidRPr="0084698D">
        <w:rPr>
          <w:rStyle w:val="underline"/>
          <w:rFonts w:ascii="Helvetica" w:hAnsi="Helvetica"/>
          <w:highlight w:val="cyan"/>
        </w:rPr>
        <w:t>Are</w:t>
      </w:r>
      <w:r w:rsidRPr="0084698D">
        <w:rPr>
          <w:rStyle w:val="underline"/>
          <w:rFonts w:ascii="Helvetica" w:hAnsi="Helvetica"/>
        </w:rPr>
        <w:t xml:space="preserve"> </w:t>
      </w:r>
      <w:r w:rsidRPr="0084698D">
        <w:rPr>
          <w:rStyle w:val="underline"/>
          <w:rFonts w:ascii="Helvetica" w:hAnsi="Helvetica"/>
          <w:highlight w:val="cyan"/>
        </w:rPr>
        <w:t>Hiroshima and Nagasaki still radioactive</w:t>
      </w:r>
      <w:r w:rsidRPr="0084698D">
        <w:rPr>
          <w:rStyle w:val="underline"/>
          <w:rFonts w:ascii="Helvetica" w:hAnsi="Helvetica"/>
        </w:rPr>
        <w:t xml:space="preserve">? </w:t>
      </w:r>
      <w:r w:rsidRPr="0084698D">
        <w:rPr>
          <w:rFonts w:ascii="Helvetica" w:hAnsi="Helvetica"/>
        </w:rPr>
        <w:t xml:space="preserve">A.12 </w:t>
      </w:r>
      <w:r w:rsidRPr="0084698D">
        <w:rPr>
          <w:rStyle w:val="underline"/>
          <w:rFonts w:ascii="Helvetica" w:hAnsi="Helvetica"/>
        </w:rPr>
        <w:t>The practical answer is, "</w:t>
      </w:r>
      <w:r w:rsidRPr="0084698D">
        <w:rPr>
          <w:rStyle w:val="underline"/>
          <w:rFonts w:ascii="Helvetica" w:hAnsi="Helvetica"/>
          <w:highlight w:val="cyan"/>
        </w:rPr>
        <w:t>No</w:t>
      </w:r>
      <w:r w:rsidRPr="0084698D">
        <w:rPr>
          <w:rStyle w:val="underline"/>
          <w:rFonts w:ascii="Helvetica" w:hAnsi="Helvetica"/>
        </w:rPr>
        <w:t>."</w:t>
      </w:r>
      <w:r w:rsidRPr="0084698D">
        <w:rPr>
          <w:rFonts w:ascii="Helvetica" w:hAnsi="Helvetica"/>
        </w:rPr>
        <w:t xml:space="preserve"> </w:t>
      </w:r>
      <w:r w:rsidRPr="0084698D">
        <w:rPr>
          <w:rFonts w:ascii="Helvetica" w:hAnsi="Helvetica"/>
          <w:sz w:val="12"/>
          <w:szCs w:val="12"/>
        </w:rPr>
        <w:t xml:space="preserve">People often ask, "If uranium and plutonium pose a potential hazard in nuclear waste sites and were present at dangerous levels in the environment following the Chernobyl nuclear accident, why aren't Hiroshima and Nagasaki still uninhabitable?" There are two ways residual radioactivity is produced from an atomic blast. The first is due to fallout of the fission products or the nuclear material itself--uranium or plutonium (uranium was used for the Hiroshima bomb whereas plutonium was used for the Nagasaki bomb)--that contaminate the ground. Similar ground contamination occurred as a consequence of the Chernobyl accident, but on a much larger scale (click here for more-detailed explanation). The second way residual radioactivity is produced is by neutron irradiation of soil or buildings (neutron activation), causing non-radioactive materials to become radioactive. </w:t>
      </w:r>
      <w:r w:rsidRPr="0084698D">
        <w:rPr>
          <w:rFonts w:ascii="Helvetica" w:hAnsi="Helvetica"/>
          <w:bCs/>
          <w:iCs/>
          <w:sz w:val="12"/>
          <w:szCs w:val="12"/>
        </w:rPr>
        <w:t>Fallout.</w:t>
      </w:r>
      <w:r w:rsidRPr="0084698D">
        <w:rPr>
          <w:rFonts w:ascii="Helvetica" w:hAnsi="Helvetica"/>
          <w:sz w:val="12"/>
          <w:szCs w:val="12"/>
        </w:rPr>
        <w:t xml:space="preserve"> The Hiroshima and Nagasaki bombs exploded at altitudes of 600 meters and 503 meters, respectively, then formed huge fireballs that rose with the ascending air currents. About 10% of the nuclear material in the bombs underwent fission; the remaining 90% rose in the atmosphere with the fireball. Subsequently, the material cooled down and some of it started to fall with rain (black rain) in the Hiroshima and Nagasaki areas, but probably most of the remaining uranium or plutonium was dispersed widely in the atmosphere. Because of the wind, the rain did not fall directly on the hypocenters but rather in the northwest region (Koi, Takasu area) of Hiroshima and the eastern region (Nishiyama area) of Nagasaki.</w:t>
      </w:r>
      <w:r w:rsidRPr="0084698D">
        <w:rPr>
          <w:rFonts w:ascii="Helvetica" w:hAnsi="Helvetica"/>
          <w:szCs w:val="16"/>
        </w:rPr>
        <w:t xml:space="preserve"> </w:t>
      </w:r>
      <w:r w:rsidRPr="0084698D">
        <w:rPr>
          <w:rStyle w:val="underline"/>
          <w:rFonts w:ascii="Helvetica" w:hAnsi="Helvetica"/>
          <w:highlight w:val="cyan"/>
        </w:rPr>
        <w:t>The maximum estimates of dose due to fallout are 0.01-0.03</w:t>
      </w:r>
      <w:r w:rsidRPr="0084698D">
        <w:rPr>
          <w:rStyle w:val="underline"/>
          <w:rFonts w:ascii="Helvetica" w:hAnsi="Helvetica"/>
        </w:rPr>
        <w:t xml:space="preserve"> Gy in Hiroshima </w:t>
      </w:r>
      <w:r w:rsidRPr="0084698D">
        <w:rPr>
          <w:rStyle w:val="underline"/>
          <w:rFonts w:ascii="Helvetica" w:hAnsi="Helvetica"/>
          <w:highlight w:val="cyan"/>
        </w:rPr>
        <w:t>and 0.2-0.4</w:t>
      </w:r>
      <w:r w:rsidRPr="0084698D">
        <w:rPr>
          <w:rStyle w:val="underline"/>
          <w:rFonts w:ascii="Helvetica" w:hAnsi="Helvetica"/>
        </w:rPr>
        <w:t xml:space="preserve"> Gy in Nagasaki</w:t>
      </w:r>
      <w:r w:rsidRPr="0084698D">
        <w:rPr>
          <w:rFonts w:ascii="Helvetica" w:hAnsi="Helvetica"/>
          <w:szCs w:val="16"/>
        </w:rPr>
        <w:t xml:space="preserve">. </w:t>
      </w:r>
      <w:r w:rsidRPr="0084698D">
        <w:rPr>
          <w:rFonts w:ascii="Helvetica" w:hAnsi="Helvetica"/>
          <w:sz w:val="12"/>
          <w:szCs w:val="12"/>
        </w:rPr>
        <w:t xml:space="preserve">The corresponding doses at the hypocenters are believed to be only about 1/10 of these values. Nowadays, the radioactivity is so miniscule that it is difficult to distinguish from trace amounts (including plutonium) of radioactivity caused by worldwide fallout from atmospheric (as opposed to underground) atomic-bomb tests that were conducted around the world in past decades, particularly in the 1950's and 1960's. </w:t>
      </w:r>
      <w:r w:rsidRPr="0084698D">
        <w:rPr>
          <w:rFonts w:ascii="Helvetica" w:hAnsi="Helvetica"/>
          <w:bCs/>
          <w:iCs/>
          <w:sz w:val="12"/>
          <w:szCs w:val="12"/>
        </w:rPr>
        <w:t>Neutron activation.</w:t>
      </w:r>
      <w:r w:rsidRPr="0084698D">
        <w:rPr>
          <w:rFonts w:ascii="Helvetica" w:hAnsi="Helvetica"/>
          <w:sz w:val="12"/>
          <w:szCs w:val="12"/>
        </w:rPr>
        <w:t xml:space="preserve"> Neutrons comprised 10% or less of the A-bomb radiation, whereas gamma rays comprised the majority of A-bomb radiation. Neutrons cause ordinary, non-radioactive materials to become radioactive, but gamma rays do not. The bombs were detonated far above ground, so neutron induction of radioactivity on the ground did not produce the degree of contamination people associate with nuclear test sites (Nevada test site in Southwest US, Maralinga test site in South Australia, Bikini and </w:t>
      </w:r>
      <w:proofErr w:type="spellStart"/>
      <w:r w:rsidRPr="0084698D">
        <w:rPr>
          <w:rFonts w:ascii="Helvetica" w:hAnsi="Helvetica"/>
          <w:sz w:val="12"/>
          <w:szCs w:val="12"/>
        </w:rPr>
        <w:t>Mururoa</w:t>
      </w:r>
      <w:proofErr w:type="spellEnd"/>
      <w:r w:rsidRPr="0084698D">
        <w:rPr>
          <w:rFonts w:ascii="Helvetica" w:hAnsi="Helvetica"/>
          <w:sz w:val="12"/>
          <w:szCs w:val="12"/>
        </w:rPr>
        <w:t xml:space="preserve"> Atolls, etc.). Past investigations suggested that</w:t>
      </w:r>
      <w:r w:rsidRPr="0084698D">
        <w:rPr>
          <w:rFonts w:ascii="Helvetica" w:hAnsi="Helvetica"/>
        </w:rPr>
        <w:t xml:space="preserve"> </w:t>
      </w:r>
      <w:r w:rsidRPr="0084698D">
        <w:rPr>
          <w:rStyle w:val="underline"/>
          <w:rFonts w:ascii="Helvetica" w:hAnsi="Helvetica"/>
          <w:highlight w:val="cyan"/>
        </w:rPr>
        <w:t>the maximum</w:t>
      </w:r>
      <w:r w:rsidRPr="0084698D">
        <w:rPr>
          <w:rStyle w:val="underline"/>
          <w:rFonts w:ascii="Helvetica" w:hAnsi="Helvetica"/>
        </w:rPr>
        <w:t xml:space="preserve"> cumulative </w:t>
      </w:r>
      <w:r w:rsidRPr="0084698D">
        <w:rPr>
          <w:rStyle w:val="underline"/>
          <w:rFonts w:ascii="Helvetica" w:hAnsi="Helvetica"/>
          <w:highlight w:val="cyan"/>
        </w:rPr>
        <w:t>dose</w:t>
      </w:r>
      <w:r w:rsidRPr="0084698D">
        <w:rPr>
          <w:rStyle w:val="underline"/>
          <w:rFonts w:ascii="Helvetica" w:hAnsi="Helvetica"/>
        </w:rPr>
        <w:t xml:space="preserve"> at the hypocenter from immediately after the bombing until today </w:t>
      </w:r>
      <w:r w:rsidRPr="0084698D">
        <w:rPr>
          <w:rStyle w:val="underline"/>
          <w:rFonts w:ascii="Helvetica" w:hAnsi="Helvetica"/>
          <w:highlight w:val="cyan"/>
        </w:rPr>
        <w:t>is 0.8 Gy</w:t>
      </w:r>
      <w:r w:rsidRPr="0084698D">
        <w:rPr>
          <w:rStyle w:val="underline"/>
          <w:rFonts w:ascii="Helvetica" w:hAnsi="Helvetica"/>
        </w:rPr>
        <w:t xml:space="preserve"> in Hiroshima and 0.3-0.4 Gy in Nagasaki.</w:t>
      </w:r>
      <w:r w:rsidRPr="0084698D">
        <w:rPr>
          <w:rFonts w:ascii="Helvetica" w:hAnsi="Helvetica"/>
        </w:rPr>
        <w:t xml:space="preserve"> </w:t>
      </w:r>
      <w:r w:rsidRPr="0084698D">
        <w:rPr>
          <w:rFonts w:ascii="Helvetica" w:hAnsi="Helvetica"/>
          <w:sz w:val="12"/>
          <w:szCs w:val="12"/>
        </w:rPr>
        <w:t>When the distance is 0.5 km or 1.0 km from the hypocenter, the estimates are about 1/10 and 1/100 of the value at the hypocenter, respectively. The induced radioactivity decayed very quickly with time. In fact,</w:t>
      </w:r>
      <w:r w:rsidRPr="0084698D">
        <w:rPr>
          <w:rFonts w:ascii="Helvetica" w:hAnsi="Helvetica"/>
        </w:rPr>
        <w:t xml:space="preserve"> </w:t>
      </w:r>
      <w:r w:rsidRPr="0084698D">
        <w:rPr>
          <w:rStyle w:val="underline"/>
          <w:rFonts w:ascii="Helvetica" w:hAnsi="Helvetica"/>
          <w:highlight w:val="cyan"/>
        </w:rPr>
        <w:t>nearly 80% of the above-mentioned doses were released within a day</w:t>
      </w:r>
      <w:r w:rsidRPr="0084698D">
        <w:rPr>
          <w:rStyle w:val="underline"/>
          <w:rFonts w:ascii="Helvetica" w:hAnsi="Helvetica"/>
        </w:rPr>
        <w:t xml:space="preserve">, </w:t>
      </w:r>
      <w:r w:rsidRPr="0084698D">
        <w:rPr>
          <w:rFonts w:ascii="Helvetica" w:hAnsi="Helvetica"/>
          <w:sz w:val="12"/>
          <w:szCs w:val="12"/>
        </w:rPr>
        <w:t>about 10% between days 2 and 5,</w:t>
      </w:r>
      <w:r w:rsidRPr="0084698D">
        <w:rPr>
          <w:rFonts w:ascii="Helvetica" w:hAnsi="Helvetica"/>
        </w:rPr>
        <w:t xml:space="preserve"> </w:t>
      </w:r>
      <w:r w:rsidRPr="0084698D">
        <w:rPr>
          <w:rStyle w:val="underline"/>
          <w:rFonts w:ascii="Helvetica" w:hAnsi="Helvetica"/>
          <w:highlight w:val="cyan"/>
        </w:rPr>
        <w:t>and the remaining 10% from day 6 afterward</w:t>
      </w:r>
      <w:r w:rsidRPr="0084698D">
        <w:rPr>
          <w:rFonts w:ascii="Helvetica" w:hAnsi="Helvetica"/>
          <w:sz w:val="12"/>
          <w:szCs w:val="12"/>
          <w:highlight w:val="cyan"/>
        </w:rPr>
        <w:t>.</w:t>
      </w:r>
      <w:r w:rsidRPr="0084698D">
        <w:rPr>
          <w:rFonts w:ascii="Helvetica" w:hAnsi="Helvetica"/>
          <w:sz w:val="12"/>
          <w:szCs w:val="12"/>
        </w:rPr>
        <w:t xml:space="preserve"> Considering the extensive fires near the hypocenters that prevented people from entering until the following day, it seems unlikely that any person received over 20% of the above-mentioned dose, </w:t>
      </w:r>
      <w:proofErr w:type="spellStart"/>
      <w:r w:rsidRPr="0084698D">
        <w:rPr>
          <w:rFonts w:ascii="Helvetica" w:hAnsi="Helvetica"/>
          <w:sz w:val="12"/>
          <w:szCs w:val="12"/>
        </w:rPr>
        <w:t>ie</w:t>
      </w:r>
      <w:proofErr w:type="spellEnd"/>
      <w:r w:rsidRPr="0084698D">
        <w:rPr>
          <w:rFonts w:ascii="Helvetica" w:hAnsi="Helvetica"/>
          <w:sz w:val="12"/>
          <w:szCs w:val="12"/>
        </w:rPr>
        <w:t xml:space="preserve">, 0.16 Gy in Hiroshima and 0.06-0.08 Gy in Nagasaki. As for Hiroshima and Nagasaki proper, the longest-lasting induced radionuclide that occurred in amounts sufficient to cause concern was cesium-134 (with a half-life of about 2 years). Most of the induced </w:t>
      </w:r>
      <w:proofErr w:type="spellStart"/>
      <w:r w:rsidRPr="0084698D">
        <w:rPr>
          <w:rFonts w:ascii="Helvetica" w:hAnsi="Helvetica"/>
          <w:sz w:val="12"/>
          <w:szCs w:val="12"/>
        </w:rPr>
        <w:t>radioactivities</w:t>
      </w:r>
      <w:proofErr w:type="spellEnd"/>
      <w:r w:rsidRPr="0084698D">
        <w:rPr>
          <w:rFonts w:ascii="Helvetica" w:hAnsi="Helvetica"/>
          <w:sz w:val="12"/>
          <w:szCs w:val="12"/>
        </w:rPr>
        <w:t xml:space="preserve"> from various radionuclides decayed very quickly so that it now takes considerable time and effort to measure it using highly sensitive equipment. Despite such miniscule levels, measurements of residual radioactivity using recently developed ultra-sensitive techniques have been utilized to estimate neutron doses released from the bombs and have formed part of the basis of the latest atomic-bomb dosimetry (DS02).  Although the levels of residual radioactivity at the hypocenters in Hiroshima and Nagasaki were initially high, they declined quickly and are now far less than the dose received from background radiation. Hence, there is no detectable effect of present-day residual radiation on human health. In fact, today both Hiroshima and Nagasaki are thriving cities with large populations.</w:t>
      </w:r>
    </w:p>
    <w:p w:rsidR="00A65C2A" w:rsidRPr="0084698D" w:rsidRDefault="00A65C2A" w:rsidP="0084698D">
      <w:pPr>
        <w:pStyle w:val="card"/>
        <w:spacing w:line="276" w:lineRule="auto"/>
        <w:rPr>
          <w:rFonts w:ascii="Helvetica" w:hAnsi="Helvetica"/>
        </w:rPr>
      </w:pPr>
    </w:p>
    <w:p w:rsidR="00A65C2A" w:rsidRPr="0084698D" w:rsidRDefault="00A65C2A" w:rsidP="0084698D">
      <w:pPr>
        <w:numPr>
          <w:ilvl w:val="0"/>
          <w:numId w:val="33"/>
        </w:numPr>
        <w:spacing w:line="276" w:lineRule="auto"/>
        <w:rPr>
          <w:rStyle w:val="cite"/>
          <w:rFonts w:ascii="Helvetica" w:hAnsi="Helvetica"/>
        </w:rPr>
      </w:pPr>
      <w:r w:rsidRPr="0084698D">
        <w:rPr>
          <w:rStyle w:val="cite"/>
          <w:rFonts w:ascii="Helvetica" w:hAnsi="Helvetica"/>
        </w:rPr>
        <w:t>The ocean dose is five hundred and thirty times lower than that</w:t>
      </w:r>
    </w:p>
    <w:p w:rsidR="00A65C2A" w:rsidRPr="0084698D" w:rsidRDefault="00A65C2A" w:rsidP="0084698D">
      <w:pPr>
        <w:pStyle w:val="card"/>
        <w:spacing w:line="276" w:lineRule="auto"/>
        <w:rPr>
          <w:rStyle w:val="cite"/>
          <w:rFonts w:ascii="Helvetica" w:hAnsi="Helvetica"/>
        </w:rPr>
      </w:pPr>
      <w:r w:rsidRPr="0084698D">
        <w:rPr>
          <w:rStyle w:val="cite"/>
          <w:rFonts w:ascii="Helvetica" w:hAnsi="Helvetica"/>
        </w:rPr>
        <w:t>January 21, 2009</w:t>
      </w:r>
    </w:p>
    <w:p w:rsidR="00A65C2A" w:rsidRPr="0084698D" w:rsidRDefault="00A65C2A" w:rsidP="0084698D">
      <w:pPr>
        <w:pStyle w:val="card"/>
        <w:spacing w:line="276" w:lineRule="auto"/>
        <w:rPr>
          <w:rFonts w:ascii="Helvetica" w:hAnsi="Helvetica"/>
        </w:rPr>
      </w:pPr>
      <w:bookmarkStart w:id="225" w:name="525595839150632300"/>
      <w:bookmarkEnd w:id="225"/>
      <w:r w:rsidRPr="0084698D">
        <w:rPr>
          <w:rFonts w:ascii="Helvetica" w:hAnsi="Helvetica"/>
        </w:rPr>
        <w:lastRenderedPageBreak/>
        <w:t xml:space="preserve">Radioactive Contamination: Nuclear Fallout </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 xml:space="preserve">After "Bravo", it was discovered that </w:t>
      </w:r>
      <w:r w:rsidRPr="0084698D">
        <w:rPr>
          <w:rStyle w:val="underline"/>
          <w:rFonts w:ascii="Helvetica" w:hAnsi="Helvetica"/>
          <w:highlight w:val="cyan"/>
        </w:rPr>
        <w:t>fallout landing on the ocean disperses in the top water layer</w:t>
      </w:r>
      <w:r w:rsidRPr="0084698D">
        <w:rPr>
          <w:rFonts w:ascii="Helvetica" w:hAnsi="Helvetica"/>
        </w:rPr>
        <w:t xml:space="preserve"> (above the thermocline at 100 m depth), </w:t>
      </w:r>
      <w:r w:rsidRPr="0084698D">
        <w:rPr>
          <w:rStyle w:val="underline"/>
          <w:rFonts w:ascii="Helvetica" w:hAnsi="Helvetica"/>
        </w:rPr>
        <w:t xml:space="preserve">and </w:t>
      </w:r>
      <w:r w:rsidRPr="0084698D">
        <w:rPr>
          <w:rStyle w:val="underline"/>
          <w:rFonts w:ascii="Helvetica" w:hAnsi="Helvetica"/>
          <w:highlight w:val="cyan"/>
        </w:rPr>
        <w:t>the land equivalent dose rate can be calculated by multiplying the ocean dose rate at two days after burst by a factor of about 530</w:t>
      </w:r>
      <w:r w:rsidRPr="0084698D">
        <w:rPr>
          <w:rStyle w:val="underline"/>
          <w:rFonts w:ascii="Helvetica" w:hAnsi="Helvetica"/>
        </w:rPr>
        <w:t>.</w:t>
      </w:r>
      <w:r w:rsidRPr="0084698D">
        <w:rPr>
          <w:rFonts w:ascii="Helvetica" w:hAnsi="Helvetica"/>
        </w:rPr>
        <w:t xml:space="preserve"> In other 1954 tests, including "Yankee" and "Nectar," hotspots were mapped out by ships with submersible probes, and similar hotspots occurred in 1956 tests such as "Zuni" and "Tewa" [</w:t>
      </w:r>
      <w:r w:rsidRPr="0084698D">
        <w:rPr>
          <w:rFonts w:ascii="Helvetica" w:hAnsi="Helvetica"/>
          <w:i/>
          <w:iCs/>
          <w:sz w:val="20"/>
          <w:szCs w:val="20"/>
        </w:rPr>
        <w:t>http://worf.eh.doe.gov/data/ihp1c/0881_a.pdf</w:t>
      </w:r>
      <w:r w:rsidRPr="0084698D">
        <w:rPr>
          <w:rFonts w:ascii="Helvetica" w:hAnsi="Helvetica"/>
        </w:rPr>
        <w:t>] However, the major U.S. 'DELFIC' (</w:t>
      </w:r>
      <w:proofErr w:type="spellStart"/>
      <w:r w:rsidRPr="0084698D">
        <w:rPr>
          <w:rFonts w:ascii="Helvetica" w:hAnsi="Helvetica"/>
        </w:rPr>
        <w:t>Defence</w:t>
      </w:r>
      <w:proofErr w:type="spellEnd"/>
      <w:r w:rsidRPr="0084698D">
        <w:rPr>
          <w:rFonts w:ascii="Helvetica" w:hAnsi="Helvetica"/>
        </w:rPr>
        <w:t xml:space="preserve"> Land Fallout Interpretive Code) computer calculations use the natural size distributions of particles in soil instead of the </w:t>
      </w:r>
      <w:proofErr w:type="spellStart"/>
      <w:r w:rsidRPr="0084698D">
        <w:rPr>
          <w:rFonts w:ascii="Helvetica" w:hAnsi="Helvetica"/>
        </w:rPr>
        <w:t>afterwind</w:t>
      </w:r>
      <w:proofErr w:type="spellEnd"/>
      <w:r w:rsidRPr="0084698D">
        <w:rPr>
          <w:rFonts w:ascii="Helvetica" w:hAnsi="Helvetica"/>
        </w:rPr>
        <w:t xml:space="preserve"> sweep-up spectrum, and this results in more straightforward fallout patterns lacking the downwind hotspot.</w:t>
      </w:r>
    </w:p>
    <w:p w:rsidR="00A65C2A" w:rsidRPr="0084698D" w:rsidRDefault="00A65C2A" w:rsidP="0084698D">
      <w:pPr>
        <w:spacing w:before="80" w:line="276" w:lineRule="auto"/>
        <w:rPr>
          <w:rFonts w:ascii="Helvetica" w:hAnsi="Helvetica"/>
        </w:rPr>
      </w:pPr>
    </w:p>
    <w:p w:rsidR="00A65C2A" w:rsidRPr="0084698D" w:rsidRDefault="00A65C2A" w:rsidP="0084698D">
      <w:pPr>
        <w:pStyle w:val="tag"/>
        <w:numPr>
          <w:ilvl w:val="0"/>
          <w:numId w:val="32"/>
        </w:numPr>
        <w:spacing w:line="276" w:lineRule="auto"/>
        <w:rPr>
          <w:rFonts w:ascii="Helvetica" w:hAnsi="Helvetica"/>
        </w:rPr>
      </w:pPr>
      <w:r w:rsidRPr="0084698D">
        <w:rPr>
          <w:rFonts w:ascii="Helvetica" w:hAnsi="Helvetica"/>
        </w:rPr>
        <w:t>Climactic effects of nuclear winter vary by geography – coasts are almost entirely unaffected</w:t>
      </w:r>
    </w:p>
    <w:p w:rsidR="00A65C2A" w:rsidRPr="0084698D" w:rsidRDefault="00A65C2A" w:rsidP="0084698D">
      <w:pPr>
        <w:pStyle w:val="NoSpacing"/>
        <w:spacing w:line="276" w:lineRule="auto"/>
        <w:rPr>
          <w:rStyle w:val="cardChar"/>
          <w:rFonts w:ascii="Helvetica" w:hAnsi="Helvetica"/>
        </w:rPr>
      </w:pPr>
      <w:r w:rsidRPr="0084698D">
        <w:rPr>
          <w:rStyle w:val="cite"/>
          <w:rFonts w:ascii="Helvetica" w:hAnsi="Helvetica"/>
        </w:rPr>
        <w:t>Thompson and Schneider</w:t>
      </w:r>
      <w:r w:rsidRPr="0084698D">
        <w:rPr>
          <w:rFonts w:ascii="Helvetica" w:hAnsi="Helvetica"/>
          <w:szCs w:val="34"/>
        </w:rPr>
        <w:t>, 19</w:t>
      </w:r>
      <w:r w:rsidRPr="0084698D">
        <w:rPr>
          <w:rStyle w:val="cite"/>
          <w:rFonts w:ascii="Helvetica" w:hAnsi="Helvetica"/>
        </w:rPr>
        <w:t xml:space="preserve">86 </w:t>
      </w:r>
      <w:r w:rsidRPr="0084698D">
        <w:rPr>
          <w:rStyle w:val="cardChar"/>
          <w:rFonts w:ascii="Helvetica" w:hAnsi="Helvetica"/>
        </w:rPr>
        <w:t xml:space="preserve">Starley L, </w:t>
      </w:r>
      <w:r w:rsidRPr="0084698D">
        <w:rPr>
          <w:rStyle w:val="cite"/>
          <w:rFonts w:ascii="Helvetica" w:hAnsi="Helvetica"/>
        </w:rPr>
        <w:t xml:space="preserve">atmospheric scientist and climate theorist at the National Center for Atmospheric Research </w:t>
      </w:r>
      <w:r w:rsidRPr="0084698D">
        <w:rPr>
          <w:rStyle w:val="cardChar"/>
          <w:rFonts w:ascii="Helvetica" w:hAnsi="Helvetica"/>
        </w:rPr>
        <w:t xml:space="preserve">(NCAR) Stephen H., atmospheric scientist and public policy analyst, is </w:t>
      </w:r>
      <w:r w:rsidRPr="0084698D">
        <w:rPr>
          <w:rStyle w:val="cite"/>
          <w:rFonts w:ascii="Helvetica" w:hAnsi="Helvetica"/>
        </w:rPr>
        <w:t>Deputy Director of the Advanced Study Program at NCAR</w:t>
      </w:r>
      <w:r w:rsidRPr="0084698D">
        <w:rPr>
          <w:rStyle w:val="cardChar"/>
          <w:rFonts w:ascii="Helvetica" w:hAnsi="Helvetica"/>
        </w:rPr>
        <w:t>, Foreign Affairs, “Nuclear Winter Reappraised”</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szCs w:val="26"/>
        </w:rPr>
      </w:pPr>
      <w:r w:rsidRPr="0084698D">
        <w:rPr>
          <w:rFonts w:ascii="Helvetica" w:hAnsi="Helvetica"/>
          <w:szCs w:val="26"/>
        </w:rPr>
        <w:t xml:space="preserve">The curves in the figures represent averages over all the land areas in wide latitude zones. </w:t>
      </w:r>
      <w:r w:rsidRPr="0084698D">
        <w:rPr>
          <w:rStyle w:val="underline"/>
          <w:rFonts w:ascii="Helvetica" w:hAnsi="Helvetica"/>
          <w:highlight w:val="cyan"/>
        </w:rPr>
        <w:t>At any specific location in the model</w:t>
      </w:r>
      <w:r w:rsidRPr="0084698D">
        <w:rPr>
          <w:rStyle w:val="underline"/>
          <w:rFonts w:ascii="Helvetica" w:hAnsi="Helvetica"/>
        </w:rPr>
        <w:t xml:space="preserve">, </w:t>
      </w:r>
      <w:r w:rsidRPr="0084698D">
        <w:rPr>
          <w:rFonts w:ascii="Helvetica" w:hAnsi="Helvetica"/>
          <w:szCs w:val="26"/>
        </w:rPr>
        <w:t>however,</w:t>
      </w:r>
      <w:r w:rsidRPr="0084698D">
        <w:rPr>
          <w:rStyle w:val="underline"/>
          <w:rFonts w:ascii="Helvetica" w:hAnsi="Helvetica"/>
        </w:rPr>
        <w:t xml:space="preserve"> </w:t>
      </w:r>
      <w:r w:rsidRPr="0084698D">
        <w:rPr>
          <w:rStyle w:val="underline"/>
          <w:rFonts w:ascii="Helvetica" w:hAnsi="Helvetica"/>
          <w:highlight w:val="cyan"/>
        </w:rPr>
        <w:t>the temperatures are considerably more variable</w:t>
      </w:r>
      <w:r w:rsidRPr="0084698D">
        <w:rPr>
          <w:rStyle w:val="underline"/>
          <w:rFonts w:ascii="Helvetica" w:hAnsi="Helvetica"/>
        </w:rPr>
        <w:t>.</w:t>
      </w:r>
      <w:r w:rsidRPr="0084698D">
        <w:rPr>
          <w:rFonts w:ascii="Helvetica" w:hAnsi="Helvetica"/>
          <w:szCs w:val="26"/>
        </w:rPr>
        <w:t xml:space="preserve"> For example, </w:t>
      </w:r>
      <w:r w:rsidRPr="0084698D">
        <w:rPr>
          <w:rStyle w:val="underline"/>
          <w:rFonts w:ascii="Helvetica" w:hAnsi="Helvetica"/>
        </w:rPr>
        <w:t>some large areas in the interiors of the North American and Eurasian continents,</w:t>
      </w:r>
      <w:r w:rsidRPr="0084698D">
        <w:rPr>
          <w:rFonts w:ascii="Helvetica" w:hAnsi="Helvetica"/>
          <w:szCs w:val="26"/>
        </w:rPr>
        <w:t xml:space="preserve"> particularly in Canada and Siberia, </w:t>
      </w:r>
      <w:r w:rsidRPr="0084698D">
        <w:rPr>
          <w:rStyle w:val="underline"/>
          <w:rFonts w:ascii="Helvetica" w:hAnsi="Helvetica"/>
        </w:rPr>
        <w:t>fall below freezing intermittently</w:t>
      </w:r>
      <w:r w:rsidRPr="0084698D">
        <w:rPr>
          <w:rFonts w:ascii="Helvetica" w:hAnsi="Helvetica"/>
          <w:szCs w:val="26"/>
        </w:rPr>
        <w:t xml:space="preserve"> in the two cases of larger amounts of smoke. </w:t>
      </w:r>
      <w:r w:rsidRPr="0084698D">
        <w:rPr>
          <w:rStyle w:val="underline"/>
          <w:rFonts w:ascii="Helvetica" w:hAnsi="Helvetica"/>
        </w:rPr>
        <w:t xml:space="preserve">On the other hand, some </w:t>
      </w:r>
      <w:r w:rsidRPr="0084698D">
        <w:rPr>
          <w:rStyle w:val="underline"/>
          <w:rFonts w:ascii="Helvetica" w:hAnsi="Helvetica"/>
          <w:highlight w:val="cyan"/>
        </w:rPr>
        <w:t>areas near coasts experience little effect</w:t>
      </w:r>
      <w:r w:rsidRPr="0084698D">
        <w:rPr>
          <w:rStyle w:val="underline"/>
          <w:rFonts w:ascii="Helvetica" w:hAnsi="Helvetica"/>
        </w:rPr>
        <w:t>.</w:t>
      </w:r>
      <w:r w:rsidRPr="0084698D">
        <w:rPr>
          <w:rFonts w:ascii="Helvetica" w:hAnsi="Helvetica"/>
          <w:szCs w:val="26"/>
        </w:rPr>
        <w:t xml:space="preserve"> Thus, it can be misleading to interpret the curves on the figures without taking into account geographic and weather variability as well. Indeed, for certain biological impacts it would be sufficient to have only a few hours of temperature below some critical level—e.g., subfreezing for wheat, or 10-15°C (50-59°F) for rice.^^</w:t>
      </w:r>
    </w:p>
    <w:p w:rsidR="00A65C2A" w:rsidRPr="0084698D" w:rsidRDefault="00A65C2A" w:rsidP="0084698D">
      <w:pPr>
        <w:pStyle w:val="NoSpacing"/>
        <w:spacing w:line="276" w:lineRule="auto"/>
        <w:rPr>
          <w:rFonts w:ascii="Helvetica" w:hAnsi="Helvetica"/>
          <w:szCs w:val="26"/>
        </w:rPr>
      </w:pPr>
    </w:p>
    <w:p w:rsidR="00A65C2A" w:rsidRPr="0084698D" w:rsidRDefault="00A65C2A" w:rsidP="0084698D">
      <w:pPr>
        <w:numPr>
          <w:ilvl w:val="0"/>
          <w:numId w:val="32"/>
        </w:numPr>
        <w:spacing w:line="276" w:lineRule="auto"/>
        <w:rPr>
          <w:rStyle w:val="cite"/>
          <w:rFonts w:ascii="Helvetica" w:hAnsi="Helvetica"/>
        </w:rPr>
      </w:pPr>
      <w:r w:rsidRPr="0084698D">
        <w:rPr>
          <w:rStyle w:val="cite"/>
          <w:rFonts w:ascii="Helvetica" w:hAnsi="Helvetica"/>
        </w:rPr>
        <w:t>Even TTAPS doesn’t predict major temperature changes for the ocean</w:t>
      </w:r>
    </w:p>
    <w:p w:rsidR="00A65C2A" w:rsidRPr="0084698D" w:rsidRDefault="00A65C2A" w:rsidP="0084698D">
      <w:pPr>
        <w:pStyle w:val="card"/>
        <w:spacing w:line="276" w:lineRule="auto"/>
        <w:rPr>
          <w:rFonts w:ascii="Helvetica" w:hAnsi="Helvetica"/>
        </w:rPr>
      </w:pPr>
      <w:r w:rsidRPr="0084698D">
        <w:rPr>
          <w:rStyle w:val="cite"/>
          <w:rFonts w:ascii="Helvetica" w:hAnsi="Helvetica"/>
        </w:rPr>
        <w:t xml:space="preserve">Lyons, 1998 </w:t>
      </w:r>
      <w:r w:rsidRPr="0084698D">
        <w:rPr>
          <w:rFonts w:ascii="Helvetica" w:hAnsi="Helvetica"/>
        </w:rPr>
        <w:t xml:space="preserve">Tom, </w:t>
      </w:r>
      <w:r w:rsidRPr="0084698D">
        <w:rPr>
          <w:rStyle w:val="cite"/>
          <w:rFonts w:ascii="Helvetica" w:hAnsi="Helvetica"/>
        </w:rPr>
        <w:t>degree in Physics with Environmental Science, MSc in Space Science at University College London</w:t>
      </w:r>
      <w:r w:rsidRPr="0084698D">
        <w:rPr>
          <w:rFonts w:ascii="Helvetica" w:hAnsi="Helvetica"/>
        </w:rPr>
        <w:t>, engineer for Astrium Ltd, home.freeuk.net/</w:t>
      </w:r>
      <w:proofErr w:type="spellStart"/>
      <w:r w:rsidRPr="0084698D">
        <w:rPr>
          <w:rFonts w:ascii="Helvetica" w:hAnsi="Helvetica"/>
        </w:rPr>
        <w:t>tomlyons</w:t>
      </w:r>
      <w:proofErr w:type="spellEnd"/>
      <w:r w:rsidRPr="0084698D">
        <w:rPr>
          <w:rFonts w:ascii="Helvetica" w:hAnsi="Helvetica"/>
        </w:rPr>
        <w:t>/chapter4.htm</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 xml:space="preserve">The smoke and dust injected into the </w:t>
      </w:r>
      <w:r w:rsidRPr="0084698D">
        <w:rPr>
          <w:rFonts w:ascii="Helvetica" w:hAnsi="Helvetica"/>
        </w:rPr>
        <w:t xml:space="preserve">troposphere, and further into the </w:t>
      </w:r>
      <w:r w:rsidRPr="0084698D">
        <w:rPr>
          <w:rStyle w:val="underline"/>
          <w:rFonts w:ascii="Helvetica" w:hAnsi="Helvetica"/>
        </w:rPr>
        <w:t>stratosphere, causes an attenuation in sunlight and correspondingly a drop in temperature</w:t>
      </w:r>
      <w:r w:rsidRPr="0084698D">
        <w:rPr>
          <w:rFonts w:ascii="Helvetica" w:hAnsi="Helvetica"/>
        </w:rPr>
        <w:t xml:space="preserve"> at the surface of the Earth. </w:t>
      </w:r>
      <w:r w:rsidRPr="0084698D">
        <w:rPr>
          <w:rStyle w:val="underline"/>
          <w:rFonts w:ascii="Helvetica" w:hAnsi="Helvetica"/>
        </w:rPr>
        <w:t xml:space="preserve">TTAPS use the vertical optical depth as a convenient diagnostic </w:t>
      </w:r>
      <w:r w:rsidRPr="0084698D">
        <w:rPr>
          <w:rFonts w:ascii="Helvetica" w:hAnsi="Helvetica"/>
        </w:rPr>
        <w:t xml:space="preserve">of cloud properties to scale atmospheric light levels and temperatures for their various scenarios. It will be useful here to use optical depth to compare the contributions of dust and soot to the reductions in light levels, but in most cases it will be more instructive to consider surface temperatures changes. In the 5000 MT scenario, the initial optical depth is </w:t>
      </w:r>
      <w:r w:rsidRPr="0084698D">
        <w:rPr>
          <w:rFonts w:ascii="Helvetica" w:hAnsi="Helvetica"/>
        </w:rPr>
        <w:t xml:space="preserve"> 4, of which </w:t>
      </w:r>
      <w:r w:rsidRPr="0084698D">
        <w:rPr>
          <w:rFonts w:ascii="Helvetica" w:hAnsi="Helvetica"/>
        </w:rPr>
        <w:t xml:space="preserve"> 1 is due to stratospheric dust and </w:t>
      </w:r>
      <w:r w:rsidRPr="0084698D">
        <w:rPr>
          <w:rFonts w:ascii="Helvetica" w:hAnsi="Helvetica"/>
        </w:rPr>
        <w:t xml:space="preserve"> 3 to tropospheric smoke. After 2 or 3 months the stratospheric dust begins to dominate the optical effects, as the soot in the troposphere is mostly rained out. </w:t>
      </w:r>
      <w:r w:rsidRPr="0084698D">
        <w:rPr>
          <w:rStyle w:val="underline"/>
          <w:rFonts w:ascii="Helvetica" w:hAnsi="Helvetica"/>
          <w:highlight w:val="cyan"/>
        </w:rPr>
        <w:t>TTAPS predict a minimum land temperature of -23</w:t>
      </w:r>
      <w:r w:rsidRPr="0084698D">
        <w:rPr>
          <w:rStyle w:val="underline"/>
          <w:rFonts w:ascii="Helvetica" w:hAnsi="Helvetica"/>
        </w:rPr>
        <w:t xml:space="preserve"> C </w:t>
      </w:r>
      <w:r w:rsidRPr="0084698D">
        <w:rPr>
          <w:rStyle w:val="underline"/>
          <w:rFonts w:ascii="Helvetica" w:hAnsi="Helvetica"/>
          <w:highlight w:val="cyan"/>
        </w:rPr>
        <w:t>after 3 weeks</w:t>
      </w:r>
      <w:r w:rsidRPr="0084698D">
        <w:rPr>
          <w:rStyle w:val="underline"/>
          <w:rFonts w:ascii="Helvetica" w:hAnsi="Helvetica"/>
        </w:rPr>
        <w:t xml:space="preserve">, with sub-freezing temperatures persisting for several months. </w:t>
      </w:r>
      <w:r w:rsidRPr="0084698D">
        <w:rPr>
          <w:rFonts w:ascii="Helvetica" w:hAnsi="Helvetica"/>
        </w:rPr>
        <w:t>Even the smallest drops in land temperatures (5</w:t>
      </w:r>
      <w:r w:rsidRPr="0084698D">
        <w:rPr>
          <w:rFonts w:ascii="Helvetica" w:hAnsi="Helvetica"/>
        </w:rPr>
        <w:t> to 10</w:t>
      </w:r>
      <w:r w:rsidRPr="0084698D">
        <w:rPr>
          <w:rFonts w:ascii="Helvetica" w:hAnsi="Helvetica"/>
        </w:rPr>
        <w:t xml:space="preserve"> C) can turn summer into winter. </w:t>
      </w:r>
      <w:r w:rsidRPr="0084698D">
        <w:rPr>
          <w:rStyle w:val="underline"/>
          <w:rFonts w:ascii="Helvetica" w:hAnsi="Helvetica"/>
          <w:highlight w:val="cyan"/>
        </w:rPr>
        <w:t>Ocean temperatures are unlikely to cool more than 3</w:t>
      </w:r>
      <w:r w:rsidRPr="0084698D">
        <w:rPr>
          <w:rStyle w:val="underline"/>
          <w:rFonts w:ascii="Helvetica" w:hAnsi="Helvetica"/>
          <w:highlight w:val="cyan"/>
        </w:rPr>
        <w:t> C because of their large heat capacity,</w:t>
      </w:r>
      <w:r w:rsidRPr="0084698D">
        <w:rPr>
          <w:rFonts w:ascii="Helvetica" w:hAnsi="Helvetica"/>
        </w:rPr>
        <w:t xml:space="preserve"> but it is likely that there will be large changes in ocean currents, as has occurred on a smaller scale in the Eastern Pacific - El Niño (Philander, 1983). </w:t>
      </w:r>
    </w:p>
    <w:p w:rsidR="00A65C2A" w:rsidRPr="0084698D" w:rsidRDefault="00A65C2A" w:rsidP="0084698D">
      <w:pPr>
        <w:spacing w:line="276" w:lineRule="auto"/>
        <w:rPr>
          <w:rStyle w:val="cite"/>
          <w:rFonts w:ascii="Helvetica" w:hAnsi="Helvetica"/>
        </w:rPr>
      </w:pPr>
    </w:p>
    <w:p w:rsidR="00A65C2A" w:rsidRPr="0084698D" w:rsidRDefault="00A65C2A" w:rsidP="0084698D">
      <w:pPr>
        <w:numPr>
          <w:ilvl w:val="0"/>
          <w:numId w:val="32"/>
        </w:numPr>
        <w:spacing w:line="276" w:lineRule="auto"/>
        <w:rPr>
          <w:rStyle w:val="cite"/>
          <w:rFonts w:ascii="Helvetica" w:hAnsi="Helvetica"/>
        </w:rPr>
      </w:pPr>
      <w:r w:rsidRPr="0084698D">
        <w:rPr>
          <w:rStyle w:val="cite"/>
          <w:rFonts w:ascii="Helvetica" w:hAnsi="Helvetica"/>
        </w:rPr>
        <w:t>New estimates of nuclear winter aren’t enough to cause massive drop in sunlight</w:t>
      </w:r>
    </w:p>
    <w:p w:rsidR="00A65C2A" w:rsidRPr="0084698D" w:rsidRDefault="00A65C2A" w:rsidP="0084698D">
      <w:pPr>
        <w:pStyle w:val="NoSpacing"/>
        <w:spacing w:line="276" w:lineRule="auto"/>
        <w:rPr>
          <w:rFonts w:ascii="Helvetica" w:hAnsi="Helvetica"/>
        </w:rPr>
      </w:pPr>
      <w:r w:rsidRPr="0084698D">
        <w:rPr>
          <w:rStyle w:val="cite"/>
          <w:rFonts w:ascii="Helvetica" w:hAnsi="Helvetica"/>
        </w:rPr>
        <w:t>Seitz ‘7</w:t>
      </w:r>
      <w:r w:rsidRPr="0084698D">
        <w:rPr>
          <w:rFonts w:ascii="Helvetica" w:hAnsi="Helvetica"/>
          <w:b/>
        </w:rPr>
        <w:t xml:space="preserve">  </w:t>
      </w:r>
      <w:r w:rsidRPr="0084698D">
        <w:rPr>
          <w:rStyle w:val="cardChar"/>
          <w:rFonts w:ascii="Helvetica" w:hAnsi="Helvetica"/>
        </w:rPr>
        <w:t xml:space="preserve">[Russell is a </w:t>
      </w:r>
      <w:r w:rsidRPr="0084698D">
        <w:rPr>
          <w:rStyle w:val="cite"/>
          <w:rFonts w:ascii="Helvetica" w:hAnsi="Helvetica"/>
        </w:rPr>
        <w:t>Visiting Scholar in Harvard University's Center for International Affairs</w:t>
      </w:r>
      <w:r w:rsidRPr="0084698D">
        <w:rPr>
          <w:rStyle w:val="cardChar"/>
          <w:rFonts w:ascii="Helvetica" w:hAnsi="Helvetica"/>
        </w:rPr>
        <w:t>, published in Nature and Foreign Affairs on the subject of nuclear winter, Jan 5, www.defensetech.org/archives/003108.html]</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If anything is fatally flawed, it is</w:t>
      </w:r>
      <w:r w:rsidRPr="0084698D">
        <w:rPr>
          <w:rStyle w:val="underline"/>
          <w:rFonts w:ascii="Helvetica" w:hAnsi="Helvetica"/>
        </w:rPr>
        <w:t xml:space="preserve"> </w:t>
      </w:r>
      <w:proofErr w:type="spellStart"/>
      <w:r w:rsidRPr="0084698D">
        <w:rPr>
          <w:rStyle w:val="underline"/>
          <w:rFonts w:ascii="Helvetica" w:hAnsi="Helvetica"/>
        </w:rPr>
        <w:t>Hundman's</w:t>
      </w:r>
      <w:proofErr w:type="spellEnd"/>
      <w:r w:rsidRPr="0084698D">
        <w:rPr>
          <w:rStyle w:val="underline"/>
          <w:rFonts w:ascii="Helvetica" w:hAnsi="Helvetica"/>
        </w:rPr>
        <w:t xml:space="preserve"> failure to acknowledge that the old and new </w:t>
      </w:r>
      <w:r w:rsidRPr="0084698D">
        <w:rPr>
          <w:rStyle w:val="underline"/>
          <w:rFonts w:ascii="Helvetica" w:hAnsi="Helvetica"/>
          <w:highlight w:val="cyan"/>
        </w:rPr>
        <w:t xml:space="preserve">studies quantitatively overlap in </w:t>
      </w:r>
      <w:r w:rsidRPr="0084698D">
        <w:rPr>
          <w:rStyle w:val="underline"/>
          <w:rFonts w:ascii="Helvetica" w:hAnsi="Helvetica"/>
        </w:rPr>
        <w:t xml:space="preserve">terms of the </w:t>
      </w:r>
      <w:r w:rsidRPr="0084698D">
        <w:rPr>
          <w:rStyle w:val="underline"/>
          <w:rFonts w:ascii="Helvetica" w:hAnsi="Helvetica"/>
          <w:highlight w:val="cyan"/>
        </w:rPr>
        <w:t>quantity of black carbon injected into the model atmospheres</w:t>
      </w:r>
      <w:r w:rsidRPr="0084698D">
        <w:rPr>
          <w:rFonts w:ascii="Helvetica" w:hAnsi="Helvetica"/>
        </w:rPr>
        <w:t xml:space="preserve">. In the models , </w:t>
      </w:r>
      <w:r w:rsidRPr="0084698D">
        <w:rPr>
          <w:rStyle w:val="underline"/>
          <w:rFonts w:ascii="Helvetica" w:hAnsi="Helvetica"/>
          <w:highlight w:val="cyan"/>
        </w:rPr>
        <w:t>that parameter is independent of the</w:t>
      </w:r>
      <w:r w:rsidRPr="0084698D">
        <w:rPr>
          <w:rFonts w:ascii="Helvetica" w:hAnsi="Helvetica"/>
        </w:rPr>
        <w:t xml:space="preserve"> 'war'</w:t>
      </w:r>
      <w:r w:rsidRPr="0084698D">
        <w:rPr>
          <w:rStyle w:val="underline"/>
          <w:rFonts w:ascii="Helvetica" w:hAnsi="Helvetica"/>
        </w:rPr>
        <w:t xml:space="preserve"> </w:t>
      </w:r>
      <w:r w:rsidRPr="0084698D">
        <w:rPr>
          <w:rStyle w:val="underline"/>
          <w:rFonts w:ascii="Helvetica" w:hAnsi="Helvetica"/>
          <w:highlight w:val="cyan"/>
        </w:rPr>
        <w:t>scenario</w:t>
      </w:r>
      <w:r w:rsidRPr="0084698D">
        <w:rPr>
          <w:rFonts w:ascii="Helvetica" w:hAnsi="Helvetica"/>
        </w:rPr>
        <w:t xml:space="preserve"> whether realistic or absurd. </w:t>
      </w:r>
      <w:r w:rsidRPr="0084698D">
        <w:rPr>
          <w:rStyle w:val="underline"/>
          <w:rFonts w:ascii="Helvetica" w:hAnsi="Helvetica"/>
          <w:highlight w:val="cyan"/>
        </w:rPr>
        <w:t>The meltdown</w:t>
      </w:r>
      <w:r w:rsidRPr="0084698D">
        <w:rPr>
          <w:rStyle w:val="underline"/>
          <w:rFonts w:ascii="Helvetica" w:hAnsi="Helvetica"/>
        </w:rPr>
        <w:t xml:space="preserve"> I </w:t>
      </w:r>
      <w:r w:rsidRPr="0084698D">
        <w:rPr>
          <w:rStyle w:val="underline"/>
          <w:rFonts w:ascii="Helvetica" w:hAnsi="Helvetica"/>
          <w:highlight w:val="cyan"/>
        </w:rPr>
        <w:t>refer to spans</w:t>
      </w:r>
      <w:r w:rsidRPr="0084698D">
        <w:rPr>
          <w:rStyle w:val="underline"/>
          <w:rFonts w:ascii="Helvetica" w:hAnsi="Helvetica"/>
        </w:rPr>
        <w:t xml:space="preserve"> </w:t>
      </w:r>
      <w:r w:rsidRPr="0084698D">
        <w:rPr>
          <w:rStyle w:val="underline"/>
          <w:rFonts w:ascii="Helvetica" w:hAnsi="Helvetica"/>
          <w:highlight w:val="cyan"/>
        </w:rPr>
        <w:t>not just the 30 plus degree difference between the old results and the new</w:t>
      </w:r>
      <w:r w:rsidRPr="0084698D">
        <w:rPr>
          <w:rFonts w:ascii="Helvetica" w:hAnsi="Helvetica"/>
        </w:rPr>
        <w:t xml:space="preserve"> , but the gross difference in the optical depth and the reduction in sunlight- </w:t>
      </w:r>
      <w:r w:rsidRPr="0084698D">
        <w:rPr>
          <w:rStyle w:val="underline"/>
          <w:rFonts w:ascii="Helvetica" w:hAnsi="Helvetica"/>
          <w:highlight w:val="cyan"/>
        </w:rPr>
        <w:t>'nuclear winter' entered</w:t>
      </w:r>
      <w:r w:rsidRPr="0084698D">
        <w:rPr>
          <w:rStyle w:val="underline"/>
          <w:rFonts w:ascii="Helvetica" w:hAnsi="Helvetica"/>
        </w:rPr>
        <w:t xml:space="preserve"> the language as </w:t>
      </w:r>
      <w:r w:rsidRPr="0084698D">
        <w:rPr>
          <w:rFonts w:ascii="Helvetica" w:hAnsi="Helvetica"/>
        </w:rPr>
        <w:t>an apt description of the aftermath of</w:t>
      </w:r>
      <w:r w:rsidRPr="0084698D">
        <w:rPr>
          <w:rStyle w:val="underline"/>
          <w:rFonts w:ascii="Helvetica" w:hAnsi="Helvetica"/>
        </w:rPr>
        <w:t xml:space="preserve"> </w:t>
      </w:r>
      <w:r w:rsidRPr="0084698D">
        <w:rPr>
          <w:rStyle w:val="underline"/>
          <w:rFonts w:ascii="Helvetica" w:hAnsi="Helvetica"/>
          <w:highlight w:val="cyan"/>
        </w:rPr>
        <w:t>a</w:t>
      </w:r>
      <w:r w:rsidRPr="0084698D">
        <w:rPr>
          <w:rStyle w:val="underline"/>
          <w:rFonts w:ascii="Helvetica" w:hAnsi="Helvetica"/>
        </w:rPr>
        <w:t xml:space="preserve"> </w:t>
      </w:r>
      <w:r w:rsidRPr="0084698D">
        <w:rPr>
          <w:rStyle w:val="underline"/>
          <w:rFonts w:ascii="Helvetica" w:hAnsi="Helvetica"/>
          <w:highlight w:val="cyan"/>
        </w:rPr>
        <w:t>million fold reduction in sunlight, not one of ten watts per square meter</w:t>
      </w:r>
      <w:r w:rsidRPr="0084698D">
        <w:rPr>
          <w:rFonts w:ascii="Helvetica" w:hAnsi="Helvetica"/>
        </w:rPr>
        <w:t xml:space="preserve"> or less. </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underline"/>
          <w:rFonts w:ascii="Helvetica" w:hAnsi="Helvetica"/>
        </w:rPr>
      </w:pPr>
      <w:bookmarkStart w:id="226" w:name="_Toc241587539"/>
      <w:bookmarkStart w:id="227" w:name="_Toc251788140"/>
      <w:r w:rsidRPr="0084698D">
        <w:rPr>
          <w:rStyle w:val="underline"/>
          <w:rFonts w:ascii="Helvetica" w:hAnsi="Helvetica"/>
        </w:rPr>
        <w:lastRenderedPageBreak/>
        <w:t xml:space="preserve">Radiation – A2: </w:t>
      </w:r>
      <w:bookmarkEnd w:id="226"/>
      <w:r w:rsidRPr="0084698D">
        <w:rPr>
          <w:rStyle w:val="underline"/>
          <w:rFonts w:ascii="Helvetica" w:hAnsi="Helvetica"/>
        </w:rPr>
        <w:t>Oceans PDF</w:t>
      </w:r>
      <w:bookmarkEnd w:id="227"/>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Radiation is good for fish – best study proves</w:t>
      </w:r>
    </w:p>
    <w:p w:rsidR="00A65C2A" w:rsidRPr="0084698D" w:rsidRDefault="00A65C2A" w:rsidP="0084698D">
      <w:pPr>
        <w:pStyle w:val="card"/>
        <w:spacing w:line="276" w:lineRule="auto"/>
        <w:rPr>
          <w:rFonts w:ascii="Helvetica" w:hAnsi="Helvetica"/>
        </w:rPr>
      </w:pPr>
    </w:p>
    <w:p w:rsidR="00A65C2A" w:rsidRPr="0084698D" w:rsidRDefault="00A65C2A" w:rsidP="0084698D">
      <w:pPr>
        <w:spacing w:line="276" w:lineRule="auto"/>
        <w:rPr>
          <w:rStyle w:val="underline"/>
          <w:rFonts w:ascii="Helvetica" w:hAnsi="Helvetica"/>
        </w:rPr>
      </w:pPr>
      <w:r w:rsidRPr="0084698D">
        <w:rPr>
          <w:rStyle w:val="addmd"/>
          <w:rFonts w:ascii="Helvetica" w:hAnsi="Helvetica"/>
        </w:rPr>
        <w:t xml:space="preserve">Thomas D. </w:t>
      </w:r>
      <w:r w:rsidRPr="0084698D">
        <w:rPr>
          <w:rStyle w:val="cite"/>
          <w:rFonts w:ascii="Helvetica" w:hAnsi="Helvetica"/>
        </w:rPr>
        <w:t>Luckey, 91</w:t>
      </w:r>
      <w:r w:rsidRPr="0084698D">
        <w:rPr>
          <w:rStyle w:val="underline"/>
          <w:rFonts w:ascii="Helvetica" w:hAnsi="Helvetica"/>
        </w:rPr>
        <w:t xml:space="preserve"> </w:t>
      </w:r>
    </w:p>
    <w:p w:rsidR="00A65C2A" w:rsidRPr="0084698D" w:rsidRDefault="0084698D" w:rsidP="0084698D">
      <w:pPr>
        <w:pStyle w:val="card"/>
        <w:spacing w:line="276" w:lineRule="auto"/>
        <w:rPr>
          <w:rStyle w:val="addmd"/>
          <w:rFonts w:ascii="Helvetica" w:hAnsi="Helvetica"/>
        </w:rPr>
      </w:pPr>
      <w:r w:rsidRPr="0084698D">
        <w:rPr>
          <w:rFonts w:ascii="Helvetica" w:hAnsi="Helvetica"/>
          <w:noProof/>
        </w:rPr>
        <w:drawing>
          <wp:anchor distT="0" distB="0" distL="114300" distR="114300" simplePos="0" relativeHeight="251656192" behindDoc="0" locked="0" layoutInCell="1" allowOverlap="1">
            <wp:simplePos x="0" y="0"/>
            <wp:positionH relativeFrom="column">
              <wp:posOffset>723900</wp:posOffset>
            </wp:positionH>
            <wp:positionV relativeFrom="paragraph">
              <wp:posOffset>276860</wp:posOffset>
            </wp:positionV>
            <wp:extent cx="4495800" cy="3543300"/>
            <wp:effectExtent l="0" t="0" r="0" b="0"/>
            <wp:wrapSquare wrapText="bothSides"/>
            <wp:docPr id="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95800" cy="354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A65C2A" w:rsidRPr="0084698D">
        <w:rPr>
          <w:rStyle w:val="txt4"/>
          <w:rFonts w:ascii="Helvetica" w:hAnsi="Helvetica"/>
        </w:rPr>
        <w:t xml:space="preserve">Dept. of Biochemistry, University of Missouri, School of Medicine, Columbia, MO, </w:t>
      </w:r>
      <w:r w:rsidR="00A65C2A" w:rsidRPr="0084698D">
        <w:rPr>
          <w:rStyle w:val="addmd"/>
          <w:rFonts w:ascii="Helvetica" w:hAnsi="Helvetica"/>
        </w:rPr>
        <w:t xml:space="preserve">Radiation Hormesis, </w:t>
      </w: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NoSpacing"/>
        <w:spacing w:line="276" w:lineRule="auto"/>
        <w:rPr>
          <w:rStyle w:val="addmd"/>
          <w:rFonts w:ascii="Helvetica" w:hAnsi="Helvetica"/>
        </w:rPr>
      </w:pPr>
    </w:p>
    <w:p w:rsidR="00A65C2A" w:rsidRPr="0084698D" w:rsidRDefault="00A65C2A" w:rsidP="0084698D">
      <w:pPr>
        <w:pStyle w:val="card"/>
        <w:spacing w:line="276" w:lineRule="auto"/>
        <w:rPr>
          <w:rStyle w:val="addmd"/>
          <w:rFonts w:ascii="Helvetica" w:hAnsi="Helvetica"/>
        </w:rPr>
      </w:pPr>
    </w:p>
    <w:p w:rsidR="00A65C2A" w:rsidRPr="0084698D" w:rsidRDefault="00A65C2A" w:rsidP="0084698D">
      <w:pPr>
        <w:spacing w:line="276" w:lineRule="auto"/>
        <w:rPr>
          <w:rStyle w:val="addmd"/>
          <w:rFonts w:ascii="Helvetica" w:hAnsi="Helvetica"/>
        </w:rPr>
      </w:pPr>
      <w:r w:rsidRPr="0084698D">
        <w:rPr>
          <w:rStyle w:val="addmd"/>
          <w:rFonts w:ascii="Helvetica" w:hAnsi="Helvetica"/>
        </w:rPr>
        <w:t>More evidence – irradiating eggs and sperm increase fish populations</w:t>
      </w:r>
    </w:p>
    <w:p w:rsidR="00A65C2A" w:rsidRPr="0084698D" w:rsidRDefault="00A65C2A" w:rsidP="0084698D">
      <w:pPr>
        <w:spacing w:line="276" w:lineRule="auto"/>
        <w:rPr>
          <w:rStyle w:val="addmd"/>
          <w:rFonts w:ascii="Helvetica" w:hAnsi="Helvetica"/>
        </w:rPr>
      </w:pPr>
    </w:p>
    <w:p w:rsidR="00A65C2A" w:rsidRPr="0084698D" w:rsidRDefault="00A65C2A" w:rsidP="0084698D">
      <w:pPr>
        <w:spacing w:line="276" w:lineRule="auto"/>
        <w:rPr>
          <w:rStyle w:val="cite"/>
          <w:rFonts w:ascii="Helvetica" w:hAnsi="Helvetica"/>
        </w:rPr>
      </w:pPr>
      <w:r w:rsidRPr="0084698D">
        <w:rPr>
          <w:rStyle w:val="addmd"/>
          <w:rFonts w:ascii="Helvetica" w:hAnsi="Helvetica"/>
        </w:rPr>
        <w:t xml:space="preserve">Thomas D. </w:t>
      </w:r>
      <w:r w:rsidRPr="0084698D">
        <w:rPr>
          <w:rStyle w:val="cite"/>
          <w:rFonts w:ascii="Helvetica" w:hAnsi="Helvetica"/>
        </w:rPr>
        <w:t xml:space="preserve">Luckey, 91 </w:t>
      </w:r>
    </w:p>
    <w:p w:rsidR="00A65C2A" w:rsidRPr="0084698D" w:rsidRDefault="0084698D" w:rsidP="0084698D">
      <w:pPr>
        <w:spacing w:line="276" w:lineRule="auto"/>
        <w:rPr>
          <w:rFonts w:ascii="Helvetica" w:hAnsi="Helvetica"/>
        </w:rPr>
      </w:pPr>
      <w:r w:rsidRPr="0084698D">
        <w:rPr>
          <w:rFonts w:ascii="Helvetica" w:hAnsi="Helvetica"/>
          <w:noProof/>
        </w:rPr>
        <w:lastRenderedPageBreak/>
        <w:drawing>
          <wp:anchor distT="0" distB="0" distL="114300" distR="114300" simplePos="0" relativeHeight="251659264" behindDoc="0" locked="0" layoutInCell="1" allowOverlap="1">
            <wp:simplePos x="0" y="0"/>
            <wp:positionH relativeFrom="column">
              <wp:posOffset>790575</wp:posOffset>
            </wp:positionH>
            <wp:positionV relativeFrom="paragraph">
              <wp:posOffset>505460</wp:posOffset>
            </wp:positionV>
            <wp:extent cx="4429125" cy="2505075"/>
            <wp:effectExtent l="0" t="0" r="0" b="0"/>
            <wp:wrapSquare wrapText="bothSides"/>
            <wp:docPr id="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429125" cy="2505075"/>
                    </a:xfrm>
                    <a:prstGeom prst="rect">
                      <a:avLst/>
                    </a:prstGeom>
                    <a:noFill/>
                    <a:ln>
                      <a:noFill/>
                    </a:ln>
                  </pic:spPr>
                </pic:pic>
              </a:graphicData>
            </a:graphic>
            <wp14:sizeRelH relativeFrom="page">
              <wp14:pctWidth>0</wp14:pctWidth>
            </wp14:sizeRelH>
            <wp14:sizeRelV relativeFrom="page">
              <wp14:pctHeight>0</wp14:pctHeight>
            </wp14:sizeRelV>
          </wp:anchor>
        </w:drawing>
      </w:r>
      <w:r w:rsidR="00A65C2A" w:rsidRPr="0084698D">
        <w:rPr>
          <w:rStyle w:val="txt4"/>
          <w:rFonts w:ascii="Helvetica" w:hAnsi="Helvetica"/>
        </w:rPr>
        <w:t xml:space="preserve">Dept. of Biochemistry, University of Missouri, School of Medicine, Columbia, MO, </w:t>
      </w:r>
      <w:r w:rsidR="00A65C2A" w:rsidRPr="0084698D">
        <w:rPr>
          <w:rStyle w:val="addmd"/>
          <w:rFonts w:ascii="Helvetica" w:hAnsi="Helvetica"/>
        </w:rPr>
        <w:t xml:space="preserve">Radiation Hormesis, </w:t>
      </w:r>
    </w:p>
    <w:p w:rsidR="00A65C2A" w:rsidRPr="0084698D" w:rsidRDefault="00A65C2A" w:rsidP="0084698D">
      <w:pPr>
        <w:pStyle w:val="hat"/>
        <w:spacing w:line="276" w:lineRule="auto"/>
        <w:rPr>
          <w:rStyle w:val="underline"/>
          <w:rFonts w:ascii="Helvetica" w:hAnsi="Helvetica"/>
        </w:rPr>
      </w:pPr>
      <w:r w:rsidRPr="0084698D">
        <w:rPr>
          <w:rStyle w:val="underline"/>
          <w:rFonts w:ascii="Helvetica" w:hAnsi="Helvetica"/>
        </w:rPr>
        <w:br w:type="page"/>
      </w:r>
    </w:p>
    <w:p w:rsidR="00A65C2A" w:rsidRPr="0084698D" w:rsidRDefault="00A65C2A" w:rsidP="0084698D">
      <w:pPr>
        <w:pStyle w:val="hat"/>
        <w:spacing w:line="276" w:lineRule="auto"/>
        <w:rPr>
          <w:rStyle w:val="underline"/>
          <w:rFonts w:ascii="Helvetica" w:hAnsi="Helvetica"/>
        </w:rPr>
      </w:pPr>
      <w:bookmarkStart w:id="228" w:name="_Toc241587540"/>
      <w:bookmarkStart w:id="229" w:name="_Toc251788141"/>
      <w:r w:rsidRPr="0084698D">
        <w:rPr>
          <w:rStyle w:val="underline"/>
          <w:rFonts w:ascii="Helvetica" w:hAnsi="Helvetica"/>
        </w:rPr>
        <w:lastRenderedPageBreak/>
        <w:t>The Absurdities</w:t>
      </w:r>
      <w:bookmarkEnd w:id="228"/>
      <w:bookmarkEnd w:id="229"/>
    </w:p>
    <w:p w:rsidR="00A65C2A" w:rsidRPr="0084698D" w:rsidRDefault="00A65C2A" w:rsidP="0084698D">
      <w:pPr>
        <w:pStyle w:val="Heading1"/>
        <w:spacing w:line="276" w:lineRule="auto"/>
        <w:rPr>
          <w:rFonts w:ascii="Helvetica" w:hAnsi="Helvetica"/>
        </w:rPr>
      </w:pPr>
      <w:r w:rsidRPr="0084698D">
        <w:rPr>
          <w:rFonts w:ascii="Helvetica" w:hAnsi="Helvetica"/>
        </w:rPr>
        <w:lastRenderedPageBreak/>
        <w:br w:type="page"/>
      </w:r>
      <w:bookmarkStart w:id="230" w:name="_Toc223316114"/>
      <w:bookmarkStart w:id="231" w:name="_Toc221435339"/>
      <w:bookmarkStart w:id="232" w:name="_Toc241587542"/>
      <w:bookmarkStart w:id="233" w:name="_Toc251788142"/>
      <w:r w:rsidRPr="0084698D">
        <w:rPr>
          <w:rFonts w:ascii="Helvetica" w:hAnsi="Helvetica"/>
        </w:rPr>
        <w:lastRenderedPageBreak/>
        <w:t>Fallback Position</w:t>
      </w:r>
      <w:bookmarkEnd w:id="230"/>
      <w:bookmarkEnd w:id="232"/>
      <w:bookmarkEnd w:id="233"/>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If everything goes absolutely wrong, 100,000 people would survive.  That’s enough</w:t>
      </w:r>
    </w:p>
    <w:p w:rsidR="00A65C2A" w:rsidRPr="0084698D" w:rsidRDefault="00A65C2A" w:rsidP="0084698D">
      <w:pPr>
        <w:pStyle w:val="card"/>
        <w:spacing w:line="276" w:lineRule="auto"/>
        <w:rPr>
          <w:rFonts w:ascii="Helvetica" w:hAnsi="Helvetica"/>
        </w:rPr>
      </w:pPr>
      <w:r w:rsidRPr="0084698D">
        <w:rPr>
          <w:rStyle w:val="cite"/>
          <w:rFonts w:ascii="Helvetica" w:hAnsi="Helvetica"/>
        </w:rPr>
        <w:t>Quentin Smith</w:t>
      </w:r>
      <w:r w:rsidRPr="0084698D">
        <w:rPr>
          <w:rFonts w:ascii="Helvetica" w:hAnsi="Helvetica"/>
        </w:rPr>
        <w:t>, Western Michigan University, Review Essay of John Leslie's The End of the World (London: Routledge, 1996), pp. vii + 310. 2002 http://www.qsmithwmu.com/leslie_end_of_time.htm</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     </w:t>
      </w:r>
      <w:r w:rsidRPr="0084698D">
        <w:rPr>
          <w:rStyle w:val="underline"/>
          <w:rFonts w:ascii="Helvetica" w:hAnsi="Helvetica"/>
        </w:rPr>
        <w:t>The air circulation patterns of the two hemispheres normally consist of distinct Hadley cells,</w:t>
      </w:r>
      <w:r w:rsidRPr="0084698D">
        <w:rPr>
          <w:rFonts w:ascii="Helvetica" w:hAnsi="Helvetica"/>
        </w:rPr>
        <w:t xml:space="preserve"> each of which has independent wind patterns that circle the cell. One of the Hadley cells normally extends from 30 degrees North to the equator. This is separate from another cell that extends from the equator to 30 degrees South. </w:t>
      </w:r>
      <w:r w:rsidRPr="0084698D">
        <w:rPr>
          <w:rStyle w:val="underline"/>
          <w:rFonts w:ascii="Helvetica" w:hAnsi="Helvetica"/>
        </w:rPr>
        <w:t>The danger from nuclear war is that these two cells would no longer be separate, but merge into a single cell.</w:t>
      </w:r>
      <w:r w:rsidRPr="0084698D">
        <w:rPr>
          <w:rFonts w:ascii="Helvetica" w:hAnsi="Helvetica"/>
        </w:rPr>
        <w:t xml:space="preserve"> The 10, 400 nuclear explosions would warm the troposphere, due to the absorption of sunlight by the smoke clouds and </w:t>
      </w:r>
      <w:r w:rsidRPr="0084698D">
        <w:rPr>
          <w:rStyle w:val="underline"/>
          <w:rFonts w:ascii="Helvetica" w:hAnsi="Helvetica"/>
        </w:rPr>
        <w:t>this would cause a single Hadley cell to extend from 30 degrees North to 30 degrees South, carrying the smoke and dust clouds that block the sunlight and cause lowering temperatures.</w:t>
      </w:r>
      <w:r w:rsidRPr="0084698D">
        <w:rPr>
          <w:rFonts w:ascii="Helvetica" w:hAnsi="Helvetica"/>
        </w:rPr>
        <w:t xml:space="preserve"> Darkness and freezing temperatures would destroy food supplies and other items necessary for survival.</w:t>
      </w:r>
    </w:p>
    <w:p w:rsidR="00A65C2A" w:rsidRPr="0084698D" w:rsidRDefault="00A65C2A" w:rsidP="0084698D">
      <w:pPr>
        <w:pStyle w:val="card"/>
        <w:spacing w:line="276" w:lineRule="auto"/>
        <w:rPr>
          <w:rFonts w:ascii="Helvetica" w:hAnsi="Helvetica"/>
        </w:rPr>
      </w:pPr>
      <w:r w:rsidRPr="0084698D">
        <w:rPr>
          <w:rFonts w:ascii="Helvetica" w:hAnsi="Helvetica"/>
        </w:rPr>
        <w:t xml:space="preserve">    However, </w:t>
      </w:r>
      <w:r w:rsidRPr="0084698D">
        <w:rPr>
          <w:rStyle w:val="underline"/>
          <w:rFonts w:ascii="Helvetica" w:hAnsi="Helvetica"/>
        </w:rPr>
        <w:t xml:space="preserve">this Hadley cell would not extend further than 30 degrees South.  </w:t>
      </w:r>
      <w:r w:rsidRPr="0084698D">
        <w:rPr>
          <w:rStyle w:val="underline"/>
          <w:rFonts w:ascii="Helvetica" w:hAnsi="Helvetica"/>
          <w:highlight w:val="cyan"/>
        </w:rPr>
        <w:t>The wind patterns would protect the southernmost parts of the earth from the dust and smoke clouds</w:t>
      </w:r>
      <w:r w:rsidRPr="0084698D">
        <w:rPr>
          <w:rStyle w:val="underline"/>
          <w:rFonts w:ascii="Helvetica" w:hAnsi="Helvetica"/>
        </w:rPr>
        <w:t xml:space="preserve">. </w:t>
      </w:r>
      <w:r w:rsidRPr="0084698D">
        <w:rPr>
          <w:rStyle w:val="underline"/>
          <w:rFonts w:ascii="Helvetica" w:hAnsi="Helvetica"/>
          <w:highlight w:val="cyan"/>
        </w:rPr>
        <w:t>The circulation pattern below 30 degrees south is governed by a distinct Hadley cel</w:t>
      </w:r>
      <w:r w:rsidRPr="0084698D">
        <w:rPr>
          <w:rStyle w:val="underline"/>
          <w:rFonts w:ascii="Helvetica" w:hAnsi="Helvetica"/>
        </w:rPr>
        <w:t xml:space="preserve">l </w:t>
      </w:r>
      <w:r w:rsidRPr="0084698D">
        <w:rPr>
          <w:rFonts w:ascii="Helvetica" w:hAnsi="Helvetica"/>
        </w:rPr>
        <w:t xml:space="preserve">that circulates wind from 30 degrees South to 60 degrees South. </w:t>
      </w:r>
      <w:r w:rsidRPr="0084698D">
        <w:rPr>
          <w:rStyle w:val="underline"/>
          <w:rFonts w:ascii="Helvetica" w:hAnsi="Helvetica"/>
        </w:rPr>
        <w:t>This covers the southern halves of Australia, Argentina and Chili, and includes all of New Zealand.</w:t>
      </w:r>
      <w:r w:rsidRPr="0084698D">
        <w:rPr>
          <w:rStyle w:val="underline"/>
          <w:rFonts w:ascii="Helvetica" w:hAnsi="Helvetica"/>
          <w:highlight w:val="cyan"/>
        </w:rPr>
        <w:t xml:space="preserve"> This is sufficient for the human race to survive</w:t>
      </w:r>
      <w:r w:rsidRPr="0084698D">
        <w:rPr>
          <w:rStyle w:val="underline"/>
          <w:rFonts w:ascii="Helvetica" w:hAnsi="Helvetica"/>
        </w:rPr>
        <w:t>.</w:t>
      </w:r>
      <w:r w:rsidRPr="0084698D">
        <w:rPr>
          <w:rFonts w:ascii="Helvetica" w:hAnsi="Helvetica"/>
        </w:rPr>
        <w:t xml:space="preserve"> Survival may mean that there are left only 100,000 people on New Zealand or southern Chili, people who are reduced to living and reproducing in Stone Age conditions. Since </w:t>
      </w:r>
      <w:r w:rsidRPr="0084698D">
        <w:rPr>
          <w:rStyle w:val="underline"/>
          <w:rFonts w:ascii="Helvetica" w:hAnsi="Helvetica"/>
          <w:highlight w:val="cyan"/>
        </w:rPr>
        <w:t>this is the worst case scenario of an American-Russian war for which there is any evidence, the evidence indicates that it is highly improbable that a global nuclear war would cause</w:t>
      </w:r>
      <w:r w:rsidRPr="0084698D">
        <w:rPr>
          <w:rStyle w:val="underline"/>
          <w:rFonts w:ascii="Helvetica" w:hAnsi="Helvetica"/>
        </w:rPr>
        <w:t xml:space="preserve"> </w:t>
      </w:r>
      <w:r w:rsidRPr="0084698D">
        <w:rPr>
          <w:rFonts w:ascii="Helvetica" w:hAnsi="Helvetica"/>
        </w:rPr>
        <w:t>the</w:t>
      </w:r>
      <w:r w:rsidRPr="0084698D">
        <w:rPr>
          <w:rStyle w:val="underline"/>
          <w:rFonts w:ascii="Helvetica" w:hAnsi="Helvetica"/>
        </w:rPr>
        <w:t xml:space="preserve"> </w:t>
      </w:r>
      <w:r w:rsidRPr="0084698D">
        <w:rPr>
          <w:rStyle w:val="underline"/>
          <w:rFonts w:ascii="Helvetica" w:hAnsi="Helvetica"/>
          <w:highlight w:val="cyan"/>
        </w:rPr>
        <w:t>extinction</w:t>
      </w:r>
      <w:r w:rsidRPr="0084698D">
        <w:rPr>
          <w:rFonts w:ascii="Helvetica" w:hAnsi="Helvetica"/>
        </w:rPr>
        <w:t xml:space="preserve"> of the human species. (</w:t>
      </w:r>
      <w:r w:rsidRPr="0084698D">
        <w:rPr>
          <w:rStyle w:val="underline"/>
          <w:rFonts w:ascii="Helvetica" w:hAnsi="Helvetica"/>
        </w:rPr>
        <w:t>100,000 is not a small figure, since there are now 100,000 apes [orangutans, chimpanzees and gorillas] on the earth and they are able to survive despite the various legal and illegal efforts of humans that threaten their survival</w:t>
      </w:r>
      <w:r w:rsidRPr="0084698D">
        <w:rPr>
          <w:rFonts w:ascii="Helvetica" w:hAnsi="Helvetica"/>
        </w:rPr>
        <w:t>.)</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Nuclear war would only kill 1000 people in Australia over the next 50 years</w:t>
      </w:r>
    </w:p>
    <w:p w:rsidR="00A65C2A" w:rsidRPr="0084698D" w:rsidRDefault="00A65C2A" w:rsidP="0084698D">
      <w:pPr>
        <w:spacing w:line="276" w:lineRule="auto"/>
        <w:rPr>
          <w:rStyle w:val="cite"/>
          <w:rFonts w:ascii="Helvetica" w:hAnsi="Helvetica"/>
        </w:rPr>
      </w:pPr>
      <w:r w:rsidRPr="0084698D">
        <w:rPr>
          <w:rStyle w:val="cite"/>
          <w:rFonts w:ascii="Helvetica" w:hAnsi="Helvetica"/>
        </w:rPr>
        <w:t>Martin, 1982</w:t>
      </w:r>
    </w:p>
    <w:p w:rsidR="00A65C2A" w:rsidRPr="0084698D" w:rsidRDefault="00A65C2A" w:rsidP="0084698D">
      <w:pPr>
        <w:pStyle w:val="card"/>
        <w:spacing w:line="276" w:lineRule="auto"/>
        <w:rPr>
          <w:rFonts w:ascii="Helvetica" w:hAnsi="Helvetica"/>
        </w:rPr>
      </w:pPr>
      <w:r w:rsidRPr="0084698D">
        <w:rPr>
          <w:rFonts w:ascii="Helvetica" w:hAnsi="Helvetica"/>
        </w:rPr>
        <w:t>(Brian, associate professor in Science, Technology and Society at the University of Wollongong, “The Global Health Effects of Nuclear War,” Current Affairs, December 7, www.uow.edu.au/arts/sts/bmartin/pubs/82cab/index.html#explosive)</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The available evidence suggests that the </w:t>
      </w:r>
      <w:r w:rsidRPr="0084698D">
        <w:rPr>
          <w:rStyle w:val="underline"/>
          <w:rFonts w:ascii="Helvetica" w:hAnsi="Helvetica"/>
        </w:rPr>
        <w:t xml:space="preserve">global health effects of a major nuclear war are likely to be much less devastating than the immediate effects of blast, heat and local fallout. Present knowledge indicates that </w:t>
      </w:r>
      <w:r w:rsidRPr="0084698D">
        <w:rPr>
          <w:rStyle w:val="underline"/>
          <w:rFonts w:ascii="Helvetica" w:hAnsi="Helvetica"/>
          <w:highlight w:val="cyan"/>
        </w:rPr>
        <w:t>a large nuclear war in the northern hemisphere</w:t>
      </w:r>
      <w:r w:rsidRPr="0084698D">
        <w:rPr>
          <w:rStyle w:val="underline"/>
          <w:rFonts w:ascii="Helvetica" w:hAnsi="Helvetica"/>
        </w:rPr>
        <w:t xml:space="preserve"> </w:t>
      </w:r>
      <w:r w:rsidRPr="0084698D">
        <w:rPr>
          <w:rStyle w:val="underline"/>
          <w:rFonts w:ascii="Helvetica" w:hAnsi="Helvetica"/>
          <w:highlight w:val="cyan"/>
        </w:rPr>
        <w:t>would</w:t>
      </w:r>
      <w:r w:rsidRPr="0084698D">
        <w:rPr>
          <w:rStyle w:val="underline"/>
          <w:rFonts w:ascii="Helvetica" w:hAnsi="Helvetica"/>
        </w:rPr>
        <w:t xml:space="preserve"> </w:t>
      </w:r>
      <w:r w:rsidRPr="0084698D">
        <w:rPr>
          <w:rStyle w:val="underline"/>
          <w:rFonts w:ascii="Helvetica" w:hAnsi="Helvetica"/>
          <w:highlight w:val="cyan"/>
        </w:rPr>
        <w:t>have</w:t>
      </w:r>
      <w:r w:rsidRPr="0084698D">
        <w:rPr>
          <w:rStyle w:val="underline"/>
          <w:rFonts w:ascii="Helvetica" w:hAnsi="Helvetica"/>
        </w:rPr>
        <w:t xml:space="preserve"> </w:t>
      </w:r>
      <w:r w:rsidRPr="0084698D">
        <w:rPr>
          <w:rStyle w:val="underline"/>
          <w:rFonts w:ascii="Helvetica" w:hAnsi="Helvetica"/>
          <w:highlight w:val="cyan"/>
        </w:rPr>
        <w:t>the following effects on</w:t>
      </w:r>
      <w:r w:rsidRPr="0084698D">
        <w:rPr>
          <w:rStyle w:val="underline"/>
          <w:rFonts w:ascii="Helvetica" w:hAnsi="Helvetica"/>
        </w:rPr>
        <w:t xml:space="preserve"> </w:t>
      </w:r>
      <w:r w:rsidRPr="0084698D">
        <w:rPr>
          <w:rStyle w:val="underline"/>
          <w:rFonts w:ascii="Helvetica" w:hAnsi="Helvetica"/>
          <w:highlight w:val="cyan"/>
        </w:rPr>
        <w:t>Australia</w:t>
      </w:r>
      <w:r w:rsidRPr="0084698D">
        <w:rPr>
          <w:rFonts w:ascii="Helvetica" w:hAnsi="Helvetica"/>
        </w:rPr>
        <w:t>:</w:t>
      </w: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from fallout</w:t>
      </w:r>
      <w:r w:rsidRPr="0084698D">
        <w:rPr>
          <w:rStyle w:val="underline"/>
          <w:rFonts w:ascii="Helvetica" w:hAnsi="Helvetica"/>
        </w:rPr>
        <w:t>,</w:t>
      </w:r>
      <w:r w:rsidRPr="0084698D">
        <w:rPr>
          <w:rFonts w:ascii="Helvetica" w:hAnsi="Helvetica"/>
        </w:rPr>
        <w:t xml:space="preserve"> death of perhaps </w:t>
      </w:r>
      <w:r w:rsidRPr="0084698D">
        <w:rPr>
          <w:rStyle w:val="underline"/>
          <w:rFonts w:ascii="Helvetica" w:hAnsi="Helvetica"/>
          <w:highlight w:val="cyan"/>
        </w:rPr>
        <w:t>1000 people from cancers and genetic defects over 50</w:t>
      </w:r>
      <w:r w:rsidRPr="0084698D">
        <w:rPr>
          <w:rStyle w:val="underline"/>
          <w:rFonts w:ascii="Helvetica" w:hAnsi="Helvetica"/>
        </w:rPr>
        <w:t xml:space="preserve"> </w:t>
      </w:r>
      <w:r w:rsidRPr="0084698D">
        <w:rPr>
          <w:rStyle w:val="underline"/>
          <w:rFonts w:ascii="Helvetica" w:hAnsi="Helvetica"/>
          <w:highlight w:val="cyan"/>
        </w:rPr>
        <w:t>years</w:t>
      </w:r>
      <w:r w:rsidRPr="0084698D">
        <w:rPr>
          <w:rFonts w:ascii="Helvetica" w:hAnsi="Helvetica"/>
        </w:rPr>
        <w:t>;</w:t>
      </w:r>
      <w:hyperlink r:id="rId75" w:anchor="n42" w:history="1">
        <w:r w:rsidRPr="0084698D">
          <w:rPr>
            <w:rFonts w:ascii="Helvetica" w:hAnsi="Helvetica"/>
          </w:rPr>
          <w:t>[42]</w:t>
        </w:r>
      </w:hyperlink>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from </w:t>
      </w:r>
      <w:r w:rsidRPr="0084698D">
        <w:rPr>
          <w:rStyle w:val="underline"/>
          <w:rFonts w:ascii="Helvetica" w:hAnsi="Helvetica"/>
        </w:rPr>
        <w:t>changes in ozone, a negligible effect;</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lastRenderedPageBreak/>
        <w:t xml:space="preserve">from </w:t>
      </w:r>
      <w:r w:rsidRPr="0084698D">
        <w:rPr>
          <w:rStyle w:val="underline"/>
          <w:rFonts w:ascii="Helvetica" w:hAnsi="Helvetica"/>
        </w:rPr>
        <w:t>climatic changes, a tiny chance of any effect;</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from fires, a negligible effect.</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34" w:name="_Toc223316115"/>
      <w:bookmarkStart w:id="235" w:name="_Toc241587543"/>
      <w:bookmarkStart w:id="236" w:name="_Toc251788143"/>
      <w:r w:rsidRPr="0084698D">
        <w:rPr>
          <w:rFonts w:ascii="Helvetica" w:hAnsi="Helvetica"/>
        </w:rPr>
        <w:lastRenderedPageBreak/>
        <w:t>Shelters Solve</w:t>
      </w:r>
      <w:bookmarkEnd w:id="234"/>
      <w:bookmarkEnd w:id="235"/>
      <w:bookmarkEnd w:id="236"/>
    </w:p>
    <w:p w:rsidR="00A65C2A" w:rsidRPr="0084698D" w:rsidRDefault="00A65C2A" w:rsidP="0084698D">
      <w:pPr>
        <w:spacing w:line="276" w:lineRule="auto"/>
        <w:rPr>
          <w:rStyle w:val="cite"/>
          <w:rFonts w:ascii="Helvetica" w:hAnsi="Helvetica"/>
        </w:rPr>
      </w:pPr>
      <w:r w:rsidRPr="0084698D">
        <w:rPr>
          <w:rStyle w:val="cite"/>
          <w:rFonts w:ascii="Helvetica" w:hAnsi="Helvetica"/>
        </w:rPr>
        <w:t>Improvised fallout shelters directly under nuclear blasts were fine</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b/>
          <w:bCs/>
        </w:rPr>
      </w:pPr>
    </w:p>
    <w:p w:rsidR="00A65C2A" w:rsidRPr="0084698D" w:rsidRDefault="00A65C2A" w:rsidP="0084698D">
      <w:pPr>
        <w:pStyle w:val="card"/>
        <w:spacing w:line="276" w:lineRule="auto"/>
        <w:rPr>
          <w:rFonts w:ascii="Helvetica" w:hAnsi="Helvetica"/>
          <w:szCs w:val="16"/>
        </w:rPr>
      </w:pPr>
      <w:r w:rsidRPr="0084698D">
        <w:rPr>
          <w:rFonts w:ascii="Helvetica" w:hAnsi="Helvetica"/>
          <w:b/>
          <w:bCs/>
        </w:rPr>
        <w:t xml:space="preserve">° </w:t>
      </w:r>
      <w:r w:rsidRPr="0084698D">
        <w:rPr>
          <w:rStyle w:val="underline"/>
          <w:rFonts w:ascii="Helvetica" w:hAnsi="Helvetica"/>
        </w:rPr>
        <w:t xml:space="preserve">Myth: In the worst-hit parts of Hiroshima and Nagasaki where all buildings were demolished, everyone was killed </w:t>
      </w:r>
      <w:r w:rsidRPr="0084698D">
        <w:rPr>
          <w:rFonts w:ascii="Helvetica" w:hAnsi="Helvetica"/>
          <w:szCs w:val="16"/>
        </w:rPr>
        <w:t xml:space="preserve">by blast, radiation, or fire. </w:t>
      </w:r>
      <w:r w:rsidRPr="0084698D">
        <w:rPr>
          <w:rFonts w:ascii="Helvetica" w:hAnsi="Helvetica"/>
          <w:b/>
          <w:bCs/>
        </w:rPr>
        <w:t xml:space="preserve">° </w:t>
      </w:r>
      <w:r w:rsidRPr="0084698D">
        <w:rPr>
          <w:rStyle w:val="underline"/>
          <w:rFonts w:ascii="Helvetica" w:hAnsi="Helvetica"/>
        </w:rPr>
        <w:t xml:space="preserve">Facts: </w:t>
      </w:r>
      <w:r w:rsidRPr="0084698D">
        <w:rPr>
          <w:rStyle w:val="underline"/>
          <w:rFonts w:ascii="Helvetica" w:hAnsi="Helvetica"/>
          <w:highlight w:val="cyan"/>
        </w:rPr>
        <w:t>In Nagasaki</w:t>
      </w:r>
      <w:r w:rsidRPr="0084698D">
        <w:rPr>
          <w:rStyle w:val="underline"/>
          <w:rFonts w:ascii="Helvetica" w:hAnsi="Helvetica"/>
        </w:rPr>
        <w:t xml:space="preserve">, some </w:t>
      </w:r>
      <w:r w:rsidRPr="0084698D">
        <w:rPr>
          <w:rStyle w:val="underline"/>
          <w:rFonts w:ascii="Helvetica" w:hAnsi="Helvetica"/>
          <w:highlight w:val="cyan"/>
        </w:rPr>
        <w:t>people survived uninjured who were far inside tunnel shelters</w:t>
      </w:r>
      <w:r w:rsidRPr="0084698D">
        <w:rPr>
          <w:rFonts w:ascii="Helvetica" w:hAnsi="Helvetica"/>
        </w:rPr>
        <w:t xml:space="preserve"> </w:t>
      </w:r>
      <w:r w:rsidRPr="0084698D">
        <w:rPr>
          <w:rFonts w:ascii="Helvetica" w:hAnsi="Helvetica"/>
          <w:szCs w:val="16"/>
        </w:rPr>
        <w:t>built for conventional air raids and located as close as one-third mile from ground zero (the point directly below the explosion).</w:t>
      </w:r>
      <w:r w:rsidRPr="0084698D">
        <w:rPr>
          <w:rFonts w:ascii="Helvetica" w:hAnsi="Helvetica"/>
        </w:rPr>
        <w:t xml:space="preserve"> </w:t>
      </w:r>
      <w:r w:rsidRPr="0084698D">
        <w:rPr>
          <w:rStyle w:val="underline"/>
          <w:rFonts w:ascii="Helvetica" w:hAnsi="Helvetica"/>
          <w:highlight w:val="cyan"/>
        </w:rPr>
        <w:t>This was true even</w:t>
      </w:r>
      <w:r w:rsidRPr="0084698D">
        <w:rPr>
          <w:rStyle w:val="underline"/>
          <w:rFonts w:ascii="Helvetica" w:hAnsi="Helvetica"/>
        </w:rPr>
        <w:t xml:space="preserve"> </w:t>
      </w:r>
      <w:r w:rsidRPr="0084698D">
        <w:rPr>
          <w:rStyle w:val="underline"/>
          <w:rFonts w:ascii="Helvetica" w:hAnsi="Helvetica"/>
          <w:highlight w:val="cyan"/>
        </w:rPr>
        <w:t>though</w:t>
      </w:r>
      <w:r w:rsidRPr="0084698D">
        <w:rPr>
          <w:rStyle w:val="underline"/>
          <w:rFonts w:ascii="Helvetica" w:hAnsi="Helvetica"/>
        </w:rPr>
        <w:t xml:space="preserve"> these long, large she</w:t>
      </w:r>
      <w:r w:rsidRPr="0084698D">
        <w:rPr>
          <w:rStyle w:val="underline"/>
          <w:rFonts w:ascii="Helvetica" w:hAnsi="Helvetica"/>
          <w:highlight w:val="cyan"/>
        </w:rPr>
        <w:t>lters lacked blast doors</w:t>
      </w:r>
      <w:r w:rsidRPr="0084698D">
        <w:rPr>
          <w:rStyle w:val="underline"/>
          <w:rFonts w:ascii="Helvetica" w:hAnsi="Helvetica"/>
        </w:rPr>
        <w:t xml:space="preserve"> </w:t>
      </w:r>
      <w:r w:rsidRPr="0084698D">
        <w:rPr>
          <w:rStyle w:val="underline"/>
          <w:rFonts w:ascii="Helvetica" w:hAnsi="Helvetica"/>
          <w:highlight w:val="cyan"/>
        </w:rPr>
        <w:t>and were</w:t>
      </w:r>
      <w:r w:rsidRPr="0084698D">
        <w:rPr>
          <w:rStyle w:val="underline"/>
          <w:rFonts w:ascii="Helvetica" w:hAnsi="Helvetica"/>
        </w:rPr>
        <w:t xml:space="preserve"> deep </w:t>
      </w:r>
      <w:r w:rsidRPr="0084698D">
        <w:rPr>
          <w:rStyle w:val="underline"/>
          <w:rFonts w:ascii="Helvetica" w:hAnsi="Helvetica"/>
          <w:highlight w:val="cyan"/>
        </w:rPr>
        <w:t>inside</w:t>
      </w:r>
      <w:r w:rsidRPr="0084698D">
        <w:rPr>
          <w:rStyle w:val="underline"/>
          <w:rFonts w:ascii="Helvetica" w:hAnsi="Helvetica"/>
        </w:rPr>
        <w:t xml:space="preserve"> </w:t>
      </w:r>
      <w:r w:rsidRPr="0084698D">
        <w:rPr>
          <w:rStyle w:val="underline"/>
          <w:rFonts w:ascii="Helvetica" w:hAnsi="Helvetica"/>
          <w:highlight w:val="cyan"/>
        </w:rPr>
        <w:t>the zone within which all buildings were destroyed</w:t>
      </w:r>
      <w:r w:rsidRPr="0084698D">
        <w:rPr>
          <w:rFonts w:ascii="Helvetica" w:hAnsi="Helvetica"/>
        </w:rPr>
        <w:t>.</w:t>
      </w:r>
      <w:r w:rsidRPr="0084698D">
        <w:rPr>
          <w:rFonts w:ascii="Helvetica" w:hAnsi="Helvetica"/>
          <w:szCs w:val="16"/>
        </w:rPr>
        <w:t xml:space="preserve"> (People far inside long, large, open shelters are better protected than are those inside small, open shelters.)</w:t>
      </w:r>
      <w:r w:rsidRPr="0084698D">
        <w:rPr>
          <w:rFonts w:ascii="Helvetica" w:hAnsi="Helvetica"/>
        </w:rPr>
        <w:t xml:space="preserve"> </w:t>
      </w:r>
      <w:r w:rsidRPr="0084698D">
        <w:rPr>
          <w:rStyle w:val="underline"/>
          <w:rFonts w:ascii="Helvetica" w:hAnsi="Helvetica"/>
        </w:rPr>
        <w:t>Many earth-covered family shelters were essentially undamaged in areas where blast and fire destroyed all buildings</w:t>
      </w:r>
      <w:r w:rsidRPr="0084698D">
        <w:rPr>
          <w:rFonts w:ascii="Helvetica" w:hAnsi="Helvetica"/>
          <w:szCs w:val="16"/>
        </w:rPr>
        <w:t xml:space="preserve">. Figure 1.5 shows a typical earth covered, backyard family shelter with a crude wooden frame. This shelter was essentially undamaged, although less than 100 yards from ground zero at Nagasaki.4 The calculated maximum overpressure (pressure above the normal air pressure) was about 65 pounds per square inch (65 psi). Persons inside so small a shelter without a blast </w:t>
      </w:r>
      <w:proofErr w:type="spellStart"/>
      <w:r w:rsidRPr="0084698D">
        <w:rPr>
          <w:rFonts w:ascii="Helvetica" w:hAnsi="Helvetica"/>
          <w:szCs w:val="16"/>
        </w:rPr>
        <w:t>doorwould</w:t>
      </w:r>
      <w:proofErr w:type="spellEnd"/>
      <w:r w:rsidRPr="0084698D">
        <w:rPr>
          <w:rFonts w:ascii="Helvetica" w:hAnsi="Helvetica"/>
          <w:szCs w:val="16"/>
        </w:rPr>
        <w:t xml:space="preserve"> have been killed by blast pressure at this distance from the explosion. However, in a recent blast test,5 an earth-covered, expedient Small-Pole Shelter equipped with blast doors was undamaged at 53 psi. The pressure rise inside was slight not even enough to have damaged occupants' eardrums. If poles are available, field tests have indicated that many families can build such shelters in a few days.</w:t>
      </w:r>
      <w:r w:rsidRPr="0084698D">
        <w:rPr>
          <w:rFonts w:ascii="Helvetica" w:hAnsi="Helvetica"/>
        </w:rPr>
        <w:t xml:space="preserve"> </w:t>
      </w:r>
      <w:r w:rsidRPr="0084698D">
        <w:rPr>
          <w:rStyle w:val="underline"/>
          <w:rFonts w:ascii="Helvetica" w:hAnsi="Helvetica"/>
          <w:highlight w:val="cyan"/>
        </w:rPr>
        <w:t>The great life-saving potential of blast-protective shelters has been proven in war and confirmed by blast tests and calculations.</w:t>
      </w:r>
      <w:r w:rsidRPr="0084698D">
        <w:rPr>
          <w:rFonts w:ascii="Helvetica" w:hAnsi="Helvetica"/>
        </w:rPr>
        <w:t xml:space="preserve"> </w:t>
      </w:r>
      <w:r w:rsidRPr="0084698D">
        <w:rPr>
          <w:rFonts w:ascii="Helvetica" w:hAnsi="Helvetica"/>
          <w:szCs w:val="16"/>
        </w:rPr>
        <w:t>For example, the area in which the air bursting of a 1-megaton weapon would wreck a 50-psi shelter with blast doors in about 2.7 square miles. Within this roughly circular area, practically all them occupants of wrecked shelters would be killed by blast, carbon monoxide from fires, or radiation. The same blast effects would kill most people who were using basements affording 5 psi protection, over an area of about 58 square miles.6</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Some radiation will penetrate the shelter, but not a lethal amount</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b/>
          <w:bCs/>
        </w:rPr>
        <w:t xml:space="preserve">° </w:t>
      </w:r>
      <w:r w:rsidRPr="0084698D">
        <w:rPr>
          <w:rStyle w:val="underline"/>
          <w:rFonts w:ascii="Helvetica" w:hAnsi="Helvetica"/>
        </w:rPr>
        <w:t>Myth: Fallout radiation penetrates everything; there is no escaping its deadly effects.</w:t>
      </w:r>
      <w:r w:rsidRPr="0084698D">
        <w:rPr>
          <w:rFonts w:ascii="Helvetica" w:hAnsi="Helvetica"/>
          <w:szCs w:val="16"/>
        </w:rPr>
        <w:t xml:space="preserve">° </w:t>
      </w:r>
      <w:r w:rsidRPr="0084698D">
        <w:rPr>
          <w:rFonts w:ascii="Helvetica" w:hAnsi="Helvetica"/>
          <w:bCs/>
          <w:szCs w:val="16"/>
        </w:rPr>
        <w:t>Facts:</w:t>
      </w:r>
      <w:r w:rsidRPr="0084698D">
        <w:rPr>
          <w:rFonts w:ascii="Helvetica" w:hAnsi="Helvetica"/>
        </w:rPr>
        <w:t xml:space="preserve"> </w:t>
      </w:r>
      <w:r w:rsidRPr="0084698D">
        <w:rPr>
          <w:rStyle w:val="underline"/>
          <w:rFonts w:ascii="Helvetica" w:hAnsi="Helvetica"/>
          <w:highlight w:val="cyan"/>
        </w:rPr>
        <w:t>Some</w:t>
      </w:r>
      <w:r w:rsidRPr="0084698D">
        <w:rPr>
          <w:rStyle w:val="underline"/>
          <w:rFonts w:ascii="Helvetica" w:hAnsi="Helvetica"/>
        </w:rPr>
        <w:t xml:space="preserve"> gamma </w:t>
      </w:r>
      <w:r w:rsidRPr="0084698D">
        <w:rPr>
          <w:rStyle w:val="underline"/>
          <w:rFonts w:ascii="Helvetica" w:hAnsi="Helvetica"/>
          <w:highlight w:val="cyan"/>
        </w:rPr>
        <w:t>radiation from fallout will penetrate</w:t>
      </w:r>
      <w:r w:rsidRPr="0084698D">
        <w:rPr>
          <w:rStyle w:val="underline"/>
          <w:rFonts w:ascii="Helvetica" w:hAnsi="Helvetica"/>
        </w:rPr>
        <w:t xml:space="preserve"> the </w:t>
      </w:r>
      <w:r w:rsidRPr="0084698D">
        <w:rPr>
          <w:rStyle w:val="underline"/>
          <w:rFonts w:ascii="Helvetica" w:hAnsi="Helvetica"/>
          <w:highlight w:val="cyan"/>
        </w:rPr>
        <w:t>shielding materials</w:t>
      </w:r>
      <w:r w:rsidRPr="0084698D">
        <w:rPr>
          <w:rStyle w:val="underline"/>
          <w:rFonts w:ascii="Helvetica" w:hAnsi="Helvetica"/>
        </w:rPr>
        <w:t xml:space="preserve"> of even an excellent shelter </w:t>
      </w:r>
      <w:r w:rsidRPr="0084698D">
        <w:rPr>
          <w:rFonts w:ascii="Helvetica" w:hAnsi="Helvetica"/>
          <w:szCs w:val="16"/>
        </w:rPr>
        <w:t xml:space="preserve">and reach its occupants. </w:t>
      </w:r>
      <w:r w:rsidRPr="0084698D">
        <w:rPr>
          <w:rStyle w:val="underline"/>
          <w:rFonts w:ascii="Helvetica" w:hAnsi="Helvetica"/>
          <w:highlight w:val="cyan"/>
        </w:rPr>
        <w:t>However</w:t>
      </w:r>
      <w:r w:rsidRPr="0084698D">
        <w:rPr>
          <w:rStyle w:val="underline"/>
          <w:rFonts w:ascii="Helvetica" w:hAnsi="Helvetica"/>
        </w:rPr>
        <w:t xml:space="preserve">, </w:t>
      </w:r>
      <w:r w:rsidRPr="0084698D">
        <w:rPr>
          <w:rStyle w:val="underline"/>
          <w:rFonts w:ascii="Helvetica" w:hAnsi="Helvetica"/>
          <w:highlight w:val="cyan"/>
        </w:rPr>
        <w:t>the radiation</w:t>
      </w:r>
      <w:r w:rsidRPr="0084698D">
        <w:rPr>
          <w:rStyle w:val="underline"/>
          <w:rFonts w:ascii="Helvetica" w:hAnsi="Helvetica"/>
        </w:rPr>
        <w:t xml:space="preserve"> </w:t>
      </w:r>
      <w:r w:rsidRPr="0084698D">
        <w:rPr>
          <w:rStyle w:val="underline"/>
          <w:rFonts w:ascii="Helvetica" w:hAnsi="Helvetica"/>
          <w:highlight w:val="cyan"/>
        </w:rPr>
        <w:t>dose</w:t>
      </w:r>
      <w:r w:rsidRPr="0084698D">
        <w:rPr>
          <w:rStyle w:val="underline"/>
          <w:rFonts w:ascii="Helvetica" w:hAnsi="Helvetica"/>
        </w:rPr>
        <w:t xml:space="preserve"> that the </w:t>
      </w:r>
      <w:r w:rsidRPr="0084698D">
        <w:rPr>
          <w:rStyle w:val="underline"/>
          <w:rFonts w:ascii="Helvetica" w:hAnsi="Helvetica"/>
          <w:highlight w:val="cyan"/>
        </w:rPr>
        <w:t>occupants</w:t>
      </w:r>
      <w:r w:rsidRPr="0084698D">
        <w:rPr>
          <w:rStyle w:val="underline"/>
          <w:rFonts w:ascii="Helvetica" w:hAnsi="Helvetica"/>
        </w:rPr>
        <w:t xml:space="preserve"> of an excellent shelter </w:t>
      </w:r>
      <w:r w:rsidRPr="0084698D">
        <w:rPr>
          <w:rStyle w:val="underline"/>
          <w:rFonts w:ascii="Helvetica" w:hAnsi="Helvetica"/>
          <w:highlight w:val="cyan"/>
        </w:rPr>
        <w:t>would receive</w:t>
      </w:r>
      <w:r w:rsidRPr="0084698D">
        <w:rPr>
          <w:rFonts w:ascii="Helvetica" w:hAnsi="Helvetica"/>
        </w:rPr>
        <w:t xml:space="preserve"> </w:t>
      </w:r>
      <w:r w:rsidRPr="0084698D">
        <w:rPr>
          <w:rFonts w:ascii="Helvetica" w:hAnsi="Helvetica"/>
          <w:szCs w:val="16"/>
        </w:rPr>
        <w:t>while inside this shelter</w:t>
      </w:r>
      <w:r w:rsidRPr="0084698D">
        <w:rPr>
          <w:rFonts w:ascii="Helvetica" w:hAnsi="Helvetica"/>
        </w:rPr>
        <w:t xml:space="preserve"> </w:t>
      </w:r>
      <w:r w:rsidRPr="0084698D">
        <w:rPr>
          <w:rStyle w:val="underline"/>
          <w:rFonts w:ascii="Helvetica" w:hAnsi="Helvetica"/>
          <w:highlight w:val="cyan"/>
        </w:rPr>
        <w:t>can be reduced to a dose smaller than the average</w:t>
      </w:r>
      <w:r w:rsidRPr="0084698D">
        <w:rPr>
          <w:rStyle w:val="underline"/>
          <w:rFonts w:ascii="Helvetica" w:hAnsi="Helvetica"/>
        </w:rPr>
        <w:t xml:space="preserve"> </w:t>
      </w:r>
      <w:r w:rsidRPr="0084698D">
        <w:rPr>
          <w:rStyle w:val="underline"/>
          <w:rFonts w:ascii="Helvetica" w:hAnsi="Helvetica"/>
          <w:highlight w:val="cyan"/>
        </w:rPr>
        <w:t>American receives during his lifetime from X rays</w:t>
      </w:r>
      <w:r w:rsidRPr="0084698D">
        <w:rPr>
          <w:rStyle w:val="underline"/>
          <w:rFonts w:ascii="Helvetica" w:hAnsi="Helvetica"/>
        </w:rPr>
        <w:t xml:space="preserve"> </w:t>
      </w:r>
      <w:r w:rsidRPr="0084698D">
        <w:rPr>
          <w:rFonts w:ascii="Helvetica" w:hAnsi="Helvetica"/>
          <w:szCs w:val="16"/>
        </w:rPr>
        <w:t>and other radiation exposures normal in America today. The design features of such a shelter include the use of a sufficient thickness of earth or other heavy shielding material. Gamma rays are like X rays, but more penetrating. Figure 1.3 shows how rapidly gamma rays are reduced in number (but not in their ability to penetrate) by layers of packed earth. Each of the layers shown is one halving-thickness of packed earth- about 3.6 inches (9 centimeters).3 A halving- thickness is the thickness of a material which reduces by half the dose of radiation that passes through it.</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Fallout shelters solve radiation</w:t>
      </w:r>
    </w:p>
    <w:p w:rsidR="00A65C2A" w:rsidRPr="0084698D" w:rsidRDefault="00A65C2A" w:rsidP="0084698D">
      <w:pPr>
        <w:spacing w:line="276" w:lineRule="auto"/>
        <w:rPr>
          <w:rStyle w:val="cite"/>
          <w:rFonts w:ascii="Helvetica" w:hAnsi="Helvetica"/>
        </w:rPr>
      </w:pPr>
      <w:r w:rsidRPr="0084698D">
        <w:rPr>
          <w:rStyle w:val="cite"/>
          <w:rFonts w:ascii="Helvetica" w:hAnsi="Helvetica"/>
        </w:rPr>
        <w:t>Utah Shelter System, 2005</w:t>
      </w:r>
    </w:p>
    <w:p w:rsidR="00A65C2A" w:rsidRPr="0084698D" w:rsidRDefault="00A65C2A" w:rsidP="0084698D">
      <w:pPr>
        <w:pStyle w:val="card"/>
        <w:spacing w:line="276" w:lineRule="auto"/>
        <w:rPr>
          <w:rFonts w:ascii="Helvetica" w:hAnsi="Helvetica"/>
        </w:rPr>
      </w:pPr>
      <w:r w:rsidRPr="0084698D">
        <w:rPr>
          <w:rFonts w:ascii="Helvetica" w:hAnsi="Helvetica"/>
        </w:rPr>
        <w:t>(“Weapon Effects,” http://www.disastershelters.net/office_weapons.php)</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szCs w:val="16"/>
        </w:rPr>
        <w:t>If the fireball of the weapon touches the ground, the blast is defined as a `ground burst'. In a ground burst, rock, soil, and other material in the area is vaporized and taken into the cloud. This debris is then uniformly fused with fission products and radioactive residues and becomes radioactive itself. It then falls to the ground as `radioactive fallout'. If the fire ball from the explosion does not reach the ground, the blast is said to be an `air burst'.</w:t>
      </w:r>
      <w:r w:rsidRPr="0084698D">
        <w:rPr>
          <w:rFonts w:ascii="Helvetica" w:hAnsi="Helvetica"/>
        </w:rPr>
        <w:t xml:space="preserve"> </w:t>
      </w:r>
      <w:r w:rsidRPr="0084698D">
        <w:rPr>
          <w:rStyle w:val="underline"/>
          <w:rFonts w:ascii="Helvetica" w:hAnsi="Helvetica"/>
        </w:rPr>
        <w:t>Radiation</w:t>
      </w:r>
      <w:r w:rsidRPr="0084698D">
        <w:rPr>
          <w:rFonts w:ascii="Helvetica" w:hAnsi="Helvetica"/>
        </w:rPr>
        <w:t xml:space="preserve"> </w:t>
      </w:r>
      <w:r w:rsidRPr="0084698D">
        <w:rPr>
          <w:rFonts w:ascii="Helvetica" w:hAnsi="Helvetica"/>
          <w:szCs w:val="16"/>
        </w:rPr>
        <w:t>(except for initial radiation)</w:t>
      </w:r>
      <w:r w:rsidRPr="0084698D">
        <w:rPr>
          <w:rFonts w:ascii="Helvetica" w:hAnsi="Helvetica"/>
        </w:rPr>
        <w:t xml:space="preserve"> </w:t>
      </w:r>
      <w:r w:rsidRPr="0084698D">
        <w:rPr>
          <w:rStyle w:val="underline"/>
          <w:rFonts w:ascii="Helvetica" w:hAnsi="Helvetica"/>
        </w:rPr>
        <w:t xml:space="preserve">does not become a factor in an air burst. </w:t>
      </w:r>
      <w:r w:rsidRPr="0084698D">
        <w:rPr>
          <w:rStyle w:val="underline"/>
          <w:rFonts w:ascii="Helvetica" w:hAnsi="Helvetica"/>
          <w:highlight w:val="cyan"/>
        </w:rPr>
        <w:t>Gamma rays from the fallout can easily be attenuated by incorporating a 90 degree turn in the small diameter</w:t>
      </w:r>
      <w:r w:rsidRPr="0084698D">
        <w:rPr>
          <w:rStyle w:val="underline"/>
          <w:rFonts w:ascii="Helvetica" w:hAnsi="Helvetica"/>
        </w:rPr>
        <w:t xml:space="preserve"> entrance</w:t>
      </w:r>
      <w:r w:rsidRPr="0084698D">
        <w:rPr>
          <w:rFonts w:ascii="Helvetica" w:hAnsi="Helvetica"/>
        </w:rPr>
        <w:t xml:space="preserve">. </w:t>
      </w:r>
      <w:r w:rsidRPr="0084698D">
        <w:rPr>
          <w:rFonts w:ascii="Helvetica" w:hAnsi="Helvetica"/>
          <w:szCs w:val="16"/>
        </w:rPr>
        <w:t xml:space="preserve">Entrances should not exceed 48 inches in diameter and the total length of the vertical and horizontal run should be no less than 25 feet. Approximately 90% of the gamma radiation is directed into the ground from the vertical portion of the entrance. The other 10% is almost entirely attenuated by the horizontal portion of the entrance. We recommend that the horizontal portion of the entrance be about 10 feet long and that it penetrate the shelter body on the side or on the end plate. </w:t>
      </w:r>
      <w:r w:rsidRPr="0084698D">
        <w:rPr>
          <w:rStyle w:val="underline"/>
          <w:rFonts w:ascii="Helvetica" w:hAnsi="Helvetica"/>
        </w:rPr>
        <w:t>The threat of exposure to initial nuclear radiation is confined to a radius of about one and one half miles from ground zero and would prove fatal to any unsheltered individuals. However, i</w:t>
      </w:r>
      <w:r w:rsidRPr="0084698D">
        <w:rPr>
          <w:rStyle w:val="underline"/>
          <w:rFonts w:ascii="Helvetica" w:hAnsi="Helvetica"/>
          <w:highlight w:val="cyan"/>
        </w:rPr>
        <w:t>n hardened blast and radiation shelters</w:t>
      </w:r>
      <w:r w:rsidRPr="0084698D">
        <w:rPr>
          <w:rStyle w:val="underline"/>
          <w:rFonts w:ascii="Helvetica" w:hAnsi="Helvetica"/>
        </w:rPr>
        <w:t xml:space="preserve">, such as those that are being built by Utah Shelter Systems, </w:t>
      </w:r>
      <w:r w:rsidRPr="0084698D">
        <w:rPr>
          <w:rStyle w:val="underline"/>
          <w:rFonts w:ascii="Helvetica" w:hAnsi="Helvetica"/>
          <w:highlight w:val="cyan"/>
        </w:rPr>
        <w:t>people could survive all nuclear weapons effects</w:t>
      </w:r>
      <w:r w:rsidRPr="0084698D">
        <w:rPr>
          <w:rStyle w:val="underline"/>
          <w:rFonts w:ascii="Helvetica" w:hAnsi="Helvetica"/>
        </w:rPr>
        <w:t>, including initial radiation, within three quarter mile of ground zero</w:t>
      </w:r>
      <w:r w:rsidRPr="0084698D">
        <w:rPr>
          <w:rFonts w:ascii="Helvetica" w:hAnsi="Helvetica"/>
        </w:rPr>
        <w:t xml:space="preserve">. </w:t>
      </w:r>
      <w:r w:rsidRPr="0084698D">
        <w:rPr>
          <w:rFonts w:ascii="Helvetica" w:hAnsi="Helvetica"/>
          <w:szCs w:val="16"/>
        </w:rPr>
        <w:t>Shelters which may be within the initial radiation zone, must have at least 8 ft. of dirt cover and the entrances must be configured with the proper shielding and geometry.</w:t>
      </w:r>
      <w:r w:rsidRPr="0084698D">
        <w:rPr>
          <w:rFonts w:ascii="Helvetica" w:hAnsi="Helvetica"/>
        </w:rPr>
        <w:t xml:space="preserve"> </w:t>
      </w: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37" w:name="_Toc223316116"/>
      <w:bookmarkStart w:id="238" w:name="_Toc241587544"/>
      <w:bookmarkStart w:id="239" w:name="_Toc251788144"/>
      <w:r w:rsidRPr="0084698D">
        <w:rPr>
          <w:rFonts w:ascii="Helvetica" w:hAnsi="Helvetica"/>
        </w:rPr>
        <w:lastRenderedPageBreak/>
        <w:t>Shelters – Other Countries</w:t>
      </w:r>
      <w:bookmarkEnd w:id="237"/>
      <w:bookmarkEnd w:id="238"/>
      <w:bookmarkEnd w:id="239"/>
    </w:p>
    <w:p w:rsidR="00A65C2A" w:rsidRPr="0084698D" w:rsidRDefault="00A65C2A" w:rsidP="0084698D">
      <w:pPr>
        <w:pStyle w:val="card"/>
        <w:spacing w:line="276" w:lineRule="auto"/>
        <w:rPr>
          <w:rFonts w:ascii="Helvetica" w:hAnsi="Helvetica"/>
        </w:rPr>
      </w:pPr>
      <w:r w:rsidRPr="0084698D">
        <w:rPr>
          <w:rStyle w:val="tagChar0"/>
          <w:rFonts w:ascii="Helvetica" w:hAnsi="Helvetica"/>
        </w:rPr>
        <w:t>Multiple countries have extensive fallout shelter systems</w:t>
      </w:r>
      <w:r w:rsidRPr="0084698D">
        <w:rPr>
          <w:rFonts w:ascii="Helvetica" w:hAnsi="Helvetica"/>
        </w:rPr>
        <w:br/>
      </w:r>
      <w:r w:rsidRPr="0084698D">
        <w:rPr>
          <w:rStyle w:val="cite"/>
          <w:rFonts w:ascii="Helvetica" w:hAnsi="Helvetica"/>
        </w:rPr>
        <w:t>Glueck and Cihak</w:t>
      </w:r>
      <w:r w:rsidRPr="0084698D">
        <w:rPr>
          <w:rFonts w:ascii="Helvetica" w:hAnsi="Helvetica"/>
          <w:szCs w:val="26"/>
        </w:rPr>
        <w:t xml:space="preserve">, </w:t>
      </w:r>
      <w:r w:rsidRPr="0084698D">
        <w:rPr>
          <w:rFonts w:ascii="Helvetica" w:hAnsi="Helvetica"/>
          <w:szCs w:val="20"/>
        </w:rPr>
        <w:t xml:space="preserve">February 07, </w:t>
      </w:r>
      <w:r w:rsidRPr="0084698D">
        <w:rPr>
          <w:rStyle w:val="cite"/>
          <w:rFonts w:ascii="Helvetica" w:hAnsi="Helvetica"/>
        </w:rPr>
        <w:t>2002</w:t>
      </w:r>
      <w:r w:rsidRPr="0084698D">
        <w:rPr>
          <w:rFonts w:ascii="Helvetica" w:hAnsi="Helvetica"/>
          <w:szCs w:val="20"/>
        </w:rPr>
        <w:br/>
      </w:r>
      <w:r w:rsidRPr="0084698D">
        <w:rPr>
          <w:rFonts w:ascii="Helvetica" w:hAnsi="Helvetica"/>
          <w:szCs w:val="26"/>
        </w:rPr>
        <w:t xml:space="preserve">Michael Arnold, M.D., is a multiple award-winning writer who comments on medical-legal issues. Robert J., M.D., is a former president of the Association of American Physicians and Surgeons. Both doctors are Harvard-trained diagnostic radiologists, </w:t>
      </w:r>
      <w:r w:rsidRPr="0084698D">
        <w:rPr>
          <w:rFonts w:ascii="Helvetica" w:hAnsi="Helvetica"/>
          <w:szCs w:val="36"/>
        </w:rPr>
        <w:t>“Paging Doctor Strangelove …”</w:t>
      </w:r>
      <w:r w:rsidRPr="0084698D">
        <w:rPr>
          <w:rFonts w:ascii="Helvetica" w:hAnsi="Helvetica"/>
        </w:rPr>
        <w:br/>
      </w:r>
    </w:p>
    <w:p w:rsidR="00A65C2A" w:rsidRPr="0084698D" w:rsidRDefault="00A65C2A" w:rsidP="0084698D">
      <w:pPr>
        <w:pStyle w:val="card"/>
        <w:spacing w:line="276" w:lineRule="auto"/>
        <w:rPr>
          <w:rFonts w:ascii="Helvetica" w:hAnsi="Helvetica"/>
        </w:rPr>
      </w:pPr>
      <w:r w:rsidRPr="0084698D">
        <w:rPr>
          <w:rFonts w:ascii="Helvetica" w:hAnsi="Helvetica"/>
        </w:rPr>
        <w:t xml:space="preserve">If staying put is best, you'll be wishing you had that object of 1960s (and subsequent) ridicule: a fallout shelter. Sadly, </w:t>
      </w:r>
      <w:r w:rsidRPr="0084698D">
        <w:rPr>
          <w:rStyle w:val="underline"/>
          <w:rFonts w:ascii="Helvetica" w:hAnsi="Helvetica"/>
        </w:rPr>
        <w:t xml:space="preserve">the </w:t>
      </w:r>
      <w:r w:rsidRPr="0084698D">
        <w:rPr>
          <w:rStyle w:val="underline"/>
          <w:rFonts w:ascii="Helvetica" w:hAnsi="Helvetica"/>
          <w:highlight w:val="cyan"/>
        </w:rPr>
        <w:t>U</w:t>
      </w:r>
      <w:r w:rsidRPr="0084698D">
        <w:rPr>
          <w:rFonts w:ascii="Helvetica" w:hAnsi="Helvetica"/>
        </w:rPr>
        <w:t xml:space="preserve">nited </w:t>
      </w:r>
      <w:r w:rsidRPr="0084698D">
        <w:rPr>
          <w:rStyle w:val="underline"/>
          <w:rFonts w:ascii="Helvetica" w:hAnsi="Helvetica"/>
          <w:highlight w:val="cyan"/>
        </w:rPr>
        <w:t>S</w:t>
      </w:r>
      <w:r w:rsidRPr="0084698D">
        <w:rPr>
          <w:rFonts w:ascii="Helvetica" w:hAnsi="Helvetica"/>
        </w:rPr>
        <w:t xml:space="preserve">tates </w:t>
      </w:r>
      <w:r w:rsidRPr="0084698D">
        <w:rPr>
          <w:rStyle w:val="underline"/>
          <w:rFonts w:ascii="Helvetica" w:hAnsi="Helvetica"/>
          <w:highlight w:val="cyan"/>
        </w:rPr>
        <w:t>has never taken civil defense seriously</w:t>
      </w:r>
      <w:r w:rsidRPr="0084698D">
        <w:rPr>
          <w:rStyle w:val="underline"/>
          <w:rFonts w:ascii="Helvetica" w:hAnsi="Helvetica"/>
        </w:rPr>
        <w:t xml:space="preserve">. </w:t>
      </w:r>
      <w:r w:rsidRPr="0084698D">
        <w:rPr>
          <w:rStyle w:val="underline"/>
          <w:rFonts w:ascii="Helvetica" w:hAnsi="Helvetica"/>
          <w:highlight w:val="cyan"/>
        </w:rPr>
        <w:t>Other</w:t>
      </w:r>
      <w:r w:rsidRPr="0084698D">
        <w:rPr>
          <w:rStyle w:val="underline"/>
          <w:rFonts w:ascii="Helvetica" w:hAnsi="Helvetica"/>
        </w:rPr>
        <w:t xml:space="preserve"> </w:t>
      </w:r>
      <w:r w:rsidRPr="0084698D">
        <w:rPr>
          <w:rStyle w:val="underline"/>
          <w:rFonts w:ascii="Helvetica" w:hAnsi="Helvetica"/>
          <w:highlight w:val="cyan"/>
        </w:rPr>
        <w:t>countries</w:t>
      </w:r>
      <w:r w:rsidRPr="0084698D">
        <w:rPr>
          <w:rStyle w:val="underline"/>
          <w:rFonts w:ascii="Helvetica" w:hAnsi="Helvetica"/>
        </w:rPr>
        <w:t xml:space="preserve"> </w:t>
      </w:r>
      <w:r w:rsidRPr="0084698D">
        <w:rPr>
          <w:rStyle w:val="underline"/>
          <w:rFonts w:ascii="Helvetica" w:hAnsi="Helvetica"/>
          <w:highlight w:val="cyan"/>
        </w:rPr>
        <w:t>have</w:t>
      </w:r>
      <w:r w:rsidRPr="0084698D">
        <w:rPr>
          <w:rStyle w:val="underline"/>
          <w:rFonts w:ascii="Helvetica" w:hAnsi="Helvetica"/>
        </w:rPr>
        <w:t xml:space="preserve"> and do. Switzerland</w:t>
      </w:r>
      <w:r w:rsidRPr="0084698D">
        <w:rPr>
          <w:rFonts w:ascii="Helvetica" w:hAnsi="Helvetica"/>
        </w:rPr>
        <w:t xml:space="preserve">, for example, </w:t>
      </w:r>
      <w:r w:rsidRPr="0084698D">
        <w:rPr>
          <w:rStyle w:val="underline"/>
          <w:rFonts w:ascii="Helvetica" w:hAnsi="Helvetica"/>
        </w:rPr>
        <w:t xml:space="preserve">has </w:t>
      </w:r>
      <w:r w:rsidRPr="0084698D">
        <w:rPr>
          <w:rStyle w:val="underline"/>
          <w:rFonts w:ascii="Helvetica" w:hAnsi="Helvetica"/>
          <w:highlight w:val="cyan"/>
        </w:rPr>
        <w:t>shelter space for the entire population</w:t>
      </w:r>
      <w:r w:rsidRPr="0084698D">
        <w:rPr>
          <w:rStyle w:val="underline"/>
          <w:rFonts w:ascii="Helvetica" w:hAnsi="Helvetica"/>
        </w:rPr>
        <w:t xml:space="preserve">. Israel quietly requires intense preparations. Only now are we realizing how much effort and treasure the Soviet Union </w:t>
      </w:r>
      <w:r w:rsidRPr="0084698D">
        <w:rPr>
          <w:rFonts w:ascii="Helvetica" w:hAnsi="Helvetica"/>
        </w:rPr>
        <w:t xml:space="preserve">(no strangers to devastation on their own soil) </w:t>
      </w:r>
      <w:r w:rsidRPr="0084698D">
        <w:rPr>
          <w:rStyle w:val="underline"/>
          <w:rFonts w:ascii="Helvetica" w:hAnsi="Helvetica"/>
        </w:rPr>
        <w:t>spent on their effort</w:t>
      </w:r>
      <w:r w:rsidRPr="0084698D">
        <w:rPr>
          <w:rFonts w:ascii="Helvetica" w:hAnsi="Helvetica"/>
        </w:rPr>
        <w:t xml:space="preserve">. You might consider building a shelter now, or going in with friends and neighbors. You'll need to stock it with the usual provisions, plus iodide pills to prevent </w:t>
      </w:r>
      <w:r w:rsidRPr="0084698D">
        <w:rPr>
          <w:rStyle w:val="klink"/>
          <w:rFonts w:ascii="Helvetica" w:hAnsi="Helvetica"/>
          <w:szCs w:val="26"/>
        </w:rPr>
        <w:t>thyroid</w:t>
      </w:r>
      <w:r w:rsidRPr="0084698D">
        <w:rPr>
          <w:rFonts w:ascii="Helvetica" w:hAnsi="Helvetica"/>
        </w:rPr>
        <w:t xml:space="preserve"> damage from radioactive iodine. </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Russia will be fine.</w:t>
      </w:r>
    </w:p>
    <w:p w:rsidR="00A65C2A" w:rsidRPr="0084698D" w:rsidRDefault="00A65C2A" w:rsidP="0084698D">
      <w:pPr>
        <w:pStyle w:val="card"/>
        <w:spacing w:line="276" w:lineRule="auto"/>
        <w:rPr>
          <w:rFonts w:ascii="Helvetica" w:hAnsi="Helvetica"/>
        </w:rPr>
      </w:pPr>
      <w:r w:rsidRPr="0084698D">
        <w:rPr>
          <w:rStyle w:val="cite"/>
          <w:rFonts w:ascii="Helvetica" w:hAnsi="Helvetica"/>
        </w:rPr>
        <w:t>Nyquist, 1999</w:t>
      </w:r>
      <w:r w:rsidRPr="0084698D">
        <w:rPr>
          <w:rFonts w:ascii="Helvetica" w:hAnsi="Helvetica"/>
          <w:szCs w:val="20"/>
        </w:rPr>
        <w:br/>
      </w:r>
      <w:r w:rsidRPr="0084698D">
        <w:rPr>
          <w:rFonts w:ascii="Helvetica" w:hAnsi="Helvetica"/>
          <w:szCs w:val="36"/>
        </w:rPr>
        <w:t xml:space="preserve">J.R., </w:t>
      </w:r>
      <w:r w:rsidRPr="0084698D">
        <w:rPr>
          <w:rFonts w:ascii="Helvetica" w:hAnsi="Helvetica"/>
          <w:szCs w:val="20"/>
        </w:rPr>
        <w:t xml:space="preserve">May 20, </w:t>
      </w:r>
      <w:r w:rsidRPr="0084698D">
        <w:rPr>
          <w:rFonts w:ascii="Helvetica" w:hAnsi="Helvetica"/>
          <w:szCs w:val="26"/>
        </w:rPr>
        <w:t xml:space="preserve">a WorldNetDaily contributing editor and a renowned expert in geopolitics and international relations, </w:t>
      </w:r>
      <w:r w:rsidRPr="0084698D">
        <w:rPr>
          <w:rFonts w:ascii="Helvetica" w:hAnsi="Helvetica"/>
          <w:szCs w:val="36"/>
        </w:rPr>
        <w:t>“Is nuclear war survivable?” www.worldnetdaily.com/index.php?fa=PAGE.view&amp;pageId=6341</w:t>
      </w:r>
      <w:r w:rsidRPr="0084698D">
        <w:rPr>
          <w:rFonts w:ascii="Helvetica" w:hAnsi="Helvetica"/>
        </w:rPr>
        <w:br/>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Russian military theory regards nuclear war as highly destructive, but nonetheless winnable</w:t>
      </w:r>
      <w:r w:rsidRPr="0084698D">
        <w:rPr>
          <w:rFonts w:ascii="Helvetica" w:hAnsi="Helvetica"/>
        </w:rPr>
        <w:t xml:space="preserve">. Russian generals do not exaggerate the effects of mass destruction weapons. </w:t>
      </w:r>
      <w:r w:rsidRPr="0084698D">
        <w:rPr>
          <w:rStyle w:val="underline"/>
          <w:rFonts w:ascii="Helvetica" w:hAnsi="Helvetica"/>
        </w:rPr>
        <w:t xml:space="preserve">Although nuclear war would be unprecedented in its death-dealing potential, </w:t>
      </w:r>
      <w:r w:rsidRPr="0084698D">
        <w:rPr>
          <w:rStyle w:val="underline"/>
          <w:rFonts w:ascii="Helvetica" w:hAnsi="Helvetica"/>
          <w:highlight w:val="cyan"/>
        </w:rPr>
        <w:t>Russian strategists believe that a well-prepared system of tunnels and underground bunkers could save many millions</w:t>
      </w:r>
      <w:r w:rsidRPr="0084698D">
        <w:rPr>
          <w:rStyle w:val="underline"/>
          <w:rFonts w:ascii="Helvetica" w:hAnsi="Helvetica"/>
        </w:rPr>
        <w:t xml:space="preserve"> </w:t>
      </w:r>
      <w:r w:rsidRPr="0084698D">
        <w:rPr>
          <w:rStyle w:val="underline"/>
          <w:rFonts w:ascii="Helvetica" w:hAnsi="Helvetica"/>
          <w:highlight w:val="cyan"/>
        </w:rPr>
        <w:t>of lives</w:t>
      </w:r>
      <w:r w:rsidRPr="0084698D">
        <w:rPr>
          <w:rStyle w:val="underline"/>
          <w:rFonts w:ascii="Helvetica" w:hAnsi="Helvetica"/>
        </w:rPr>
        <w:t>.</w:t>
      </w:r>
      <w:r w:rsidRPr="0084698D">
        <w:rPr>
          <w:rFonts w:ascii="Helvetica" w:hAnsi="Helvetica"/>
        </w:rPr>
        <w:t xml:space="preserve"> </w:t>
      </w:r>
      <w:r w:rsidRPr="0084698D">
        <w:rPr>
          <w:rStyle w:val="underline"/>
          <w:rFonts w:ascii="Helvetica" w:hAnsi="Helvetica"/>
        </w:rPr>
        <w:t xml:space="preserve">That is why </w:t>
      </w:r>
      <w:r w:rsidRPr="0084698D">
        <w:rPr>
          <w:rStyle w:val="underline"/>
          <w:rFonts w:ascii="Helvetica" w:hAnsi="Helvetica"/>
          <w:highlight w:val="cyan"/>
        </w:rPr>
        <w:t>Russia has built a comprehensive shelter system for its urban populace</w:t>
      </w:r>
      <w:r w:rsidRPr="0084698D">
        <w:rPr>
          <w:rStyle w:val="underline"/>
          <w:rFonts w:ascii="Helvetica" w:hAnsi="Helvetica"/>
        </w:rPr>
        <w:t xml:space="preserve">. </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Fonts w:ascii="Helvetica" w:hAnsi="Helvetica"/>
        </w:rPr>
      </w:pPr>
    </w:p>
    <w:p w:rsidR="00A65C2A" w:rsidRPr="0084698D" w:rsidRDefault="00A65C2A" w:rsidP="0084698D">
      <w:pPr>
        <w:spacing w:before="80" w:line="276" w:lineRule="auto"/>
        <w:rPr>
          <w:rFonts w:ascii="Helvetica" w:hAnsi="Helvetica"/>
        </w:rPr>
      </w:pP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40" w:name="_Toc223316117"/>
      <w:bookmarkStart w:id="241" w:name="_Toc241587545"/>
      <w:bookmarkStart w:id="242" w:name="_Toc251788145"/>
      <w:r w:rsidRPr="0084698D">
        <w:rPr>
          <w:rFonts w:ascii="Helvetica" w:hAnsi="Helvetica"/>
        </w:rPr>
        <w:lastRenderedPageBreak/>
        <w:t>Schell – Any Risk</w:t>
      </w:r>
      <w:bookmarkEnd w:id="231"/>
      <w:bookmarkEnd w:id="240"/>
      <w:bookmarkEnd w:id="241"/>
      <w:bookmarkEnd w:id="242"/>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The warrant of this evidence is that extinction risks require more consideration – if that’s true, then environment based extinction risks also should get the same consideration.  If we win D on nuclear war causing extinction, vote aff regardless of if we solve the case.</w:t>
      </w:r>
    </w:p>
    <w:p w:rsidR="00A65C2A" w:rsidRPr="0084698D" w:rsidRDefault="00A65C2A" w:rsidP="0084698D">
      <w:pPr>
        <w:pStyle w:val="card"/>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Turn – if you don’t vote aff, we’ll summon a Lake Troll that will eat you.</w:t>
      </w:r>
    </w:p>
    <w:p w:rsidR="00A65C2A" w:rsidRPr="0084698D" w:rsidRDefault="00A65C2A" w:rsidP="0084698D">
      <w:pPr>
        <w:pStyle w:val="NoSpacing"/>
        <w:spacing w:line="276" w:lineRule="auto"/>
        <w:rPr>
          <w:rFonts w:ascii="Helvetica" w:hAnsi="Helvetica"/>
          <w:szCs w:val="19"/>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 xml:space="preserve">Schell’s impact calculus is asinine – provides no way to weigh comparative risks. </w:t>
      </w:r>
    </w:p>
    <w:p w:rsidR="00A65C2A" w:rsidRPr="0084698D" w:rsidRDefault="00A65C2A" w:rsidP="0084698D">
      <w:pPr>
        <w:pStyle w:val="card"/>
        <w:spacing w:line="276" w:lineRule="auto"/>
        <w:rPr>
          <w:rFonts w:ascii="Helvetica" w:hAnsi="Helvetica"/>
          <w:sz w:val="20"/>
          <w:szCs w:val="20"/>
        </w:rPr>
      </w:pPr>
      <w:r w:rsidRPr="0084698D">
        <w:rPr>
          <w:rFonts w:ascii="Helvetica" w:hAnsi="Helvetica"/>
          <w:sz w:val="20"/>
          <w:szCs w:val="20"/>
        </w:rPr>
        <w:t>David M.</w:t>
      </w:r>
      <w:r w:rsidRPr="0084698D">
        <w:rPr>
          <w:rFonts w:ascii="Helvetica" w:hAnsi="Helvetica"/>
        </w:rPr>
        <w:t xml:space="preserve"> </w:t>
      </w:r>
      <w:r w:rsidRPr="0084698D">
        <w:rPr>
          <w:rStyle w:val="underline"/>
          <w:rFonts w:ascii="Helvetica" w:hAnsi="Helvetica"/>
        </w:rPr>
        <w:t>Cheshier</w:t>
      </w:r>
      <w:r w:rsidRPr="0084698D">
        <w:rPr>
          <w:rFonts w:ascii="Helvetica" w:hAnsi="Helvetica"/>
          <w:sz w:val="20"/>
          <w:szCs w:val="20"/>
        </w:rPr>
        <w:t>, January</w:t>
      </w:r>
      <w:r w:rsidRPr="0084698D">
        <w:rPr>
          <w:rFonts w:ascii="Helvetica" w:hAnsi="Helvetica"/>
        </w:rPr>
        <w:t xml:space="preserve"> </w:t>
      </w:r>
      <w:r w:rsidRPr="0084698D">
        <w:rPr>
          <w:rStyle w:val="cite"/>
          <w:rFonts w:ascii="Helvetica" w:hAnsi="Helvetica"/>
        </w:rPr>
        <w:t>2001</w:t>
      </w:r>
      <w:r w:rsidRPr="0084698D">
        <w:rPr>
          <w:rFonts w:ascii="Helvetica" w:hAnsi="Helvetica"/>
          <w:sz w:val="18"/>
          <w:szCs w:val="18"/>
        </w:rPr>
        <w:t xml:space="preserve">, </w:t>
      </w:r>
      <w:r w:rsidRPr="0084698D">
        <w:rPr>
          <w:rFonts w:ascii="Helvetica" w:hAnsi="Helvetica"/>
          <w:sz w:val="20"/>
          <w:szCs w:val="20"/>
        </w:rPr>
        <w:t xml:space="preserve">Assistant Professor of Communications and Director of Debate at Georgia State University. Monthly Columnist for the Rostrum "IS IT MORE IMPORTANT TO PROTECT RIGHTS OR AVERT WAR?" </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These are powerful words, with an obvious utility in debates where nuclear risks are being assessed. Of course one must be careful not to misuse </w:t>
      </w:r>
      <w:r w:rsidRPr="0084698D">
        <w:rPr>
          <w:rStyle w:val="underline"/>
          <w:rFonts w:ascii="Helvetica" w:hAnsi="Helvetica"/>
          <w:highlight w:val="cyan"/>
        </w:rPr>
        <w:t>Schell's argument</w:t>
      </w:r>
      <w:r w:rsidRPr="0084698D">
        <w:rPr>
          <w:rFonts w:ascii="Helvetica" w:hAnsi="Helvetica"/>
        </w:rPr>
        <w:t xml:space="preserve">. He </w:t>
      </w:r>
      <w:r w:rsidRPr="0084698D">
        <w:rPr>
          <w:rStyle w:val="underline"/>
          <w:rFonts w:ascii="Helvetica" w:hAnsi="Helvetica"/>
          <w:highlight w:val="cyan"/>
        </w:rPr>
        <w:t>cannot be saying that any risk a policy decision might culminate in eventual nuclear usage has to weighted as a 100% certain extinction risk</w:t>
      </w:r>
      <w:r w:rsidRPr="0084698D">
        <w:rPr>
          <w:rFonts w:ascii="Helvetica" w:hAnsi="Helvetica"/>
          <w:b/>
        </w:rPr>
        <w:t xml:space="preserve">. </w:t>
      </w:r>
      <w:r w:rsidRPr="0084698D">
        <w:rPr>
          <w:rStyle w:val="underline"/>
          <w:rFonts w:ascii="Helvetica" w:hAnsi="Helvetica"/>
          <w:highlight w:val="cyan"/>
        </w:rPr>
        <w:t>Such a claim is on the face of it unsustainable since any and every conceivable action might entail an infinitesimally small heightening of nuclear</w:t>
      </w:r>
      <w:r w:rsidRPr="0084698D">
        <w:rPr>
          <w:rStyle w:val="underline"/>
          <w:rFonts w:ascii="Helvetica" w:hAnsi="Helvetica"/>
        </w:rPr>
        <w:t xml:space="preserve"> </w:t>
      </w:r>
      <w:r w:rsidRPr="0084698D">
        <w:rPr>
          <w:rStyle w:val="underline"/>
          <w:rFonts w:ascii="Helvetica" w:hAnsi="Helvetica"/>
          <w:highlight w:val="cyan"/>
        </w:rPr>
        <w:t>risk</w:t>
      </w:r>
      <w:r w:rsidRPr="0084698D">
        <w:rPr>
          <w:rStyle w:val="underline"/>
          <w:rFonts w:ascii="Helvetica" w:hAnsi="Helvetica"/>
        </w:rPr>
        <w:t>.</w:t>
      </w:r>
      <w:r w:rsidRPr="0084698D">
        <w:rPr>
          <w:rFonts w:ascii="Helvetica" w:hAnsi="Helvetica"/>
        </w:rPr>
        <w:t xml:space="preserve"> To treat Schell as implying this would produce genuine decisional paralysis ("if I put my left shoe on first, then there's a 0.0000000.1% chance of nuclear war, which is infinite; but if I put my right shoe on first..."). Schell implicitly recognizes this by acknowledging that from his argument "it does not follow that any action is permitted as long as it serves the end of preventing extinction" (130). And in a literal mathematical sense </w:t>
      </w:r>
      <w:r w:rsidRPr="0084698D">
        <w:rPr>
          <w:rStyle w:val="underline"/>
          <w:rFonts w:ascii="Helvetica" w:hAnsi="Helvetica"/>
        </w:rPr>
        <w:t>Schell's formulation seems to provide little guidance when it comes to comparing relative</w:t>
      </w:r>
      <w:r w:rsidRPr="0084698D">
        <w:rPr>
          <w:rFonts w:ascii="Helvetica" w:hAnsi="Helvetica"/>
        </w:rPr>
        <w:t xml:space="preserve"> nuclear </w:t>
      </w:r>
      <w:r w:rsidRPr="0084698D">
        <w:rPr>
          <w:rStyle w:val="underline"/>
          <w:rFonts w:ascii="Helvetica" w:hAnsi="Helvetica"/>
        </w:rPr>
        <w:t>risks (since it implies that a 1% chance of nuclear war should count as infinitely large as a 99% chance</w:t>
      </w:r>
      <w:r w:rsidRPr="0084698D">
        <w:rPr>
          <w:rFonts w:ascii="Helvetica" w:hAnsi="Helvetica"/>
          <w:b/>
        </w:rPr>
        <w:t>,</w:t>
      </w:r>
      <w:r w:rsidRPr="0084698D">
        <w:rPr>
          <w:rFonts w:ascii="Helvetica" w:hAnsi="Helvetica"/>
        </w:rPr>
        <w:t xml:space="preserve"> when surely we would prefer the former to the latter).</w:t>
      </w:r>
    </w:p>
    <w:p w:rsidR="00A65C2A" w:rsidRPr="0084698D" w:rsidRDefault="00A65C2A" w:rsidP="0084698D">
      <w:pPr>
        <w:pStyle w:val="ListParagraph"/>
        <w:rPr>
          <w:rFonts w:ascii="Helvetica" w:hAnsi="Helvetica"/>
          <w:szCs w:val="24"/>
        </w:rPr>
      </w:pPr>
    </w:p>
    <w:p w:rsidR="00A65C2A" w:rsidRPr="0084698D" w:rsidRDefault="00A65C2A" w:rsidP="0084698D">
      <w:pPr>
        <w:pStyle w:val="tag"/>
        <w:spacing w:line="276" w:lineRule="auto"/>
        <w:rPr>
          <w:rFonts w:ascii="Helvetica" w:hAnsi="Helvetica"/>
        </w:rPr>
      </w:pPr>
      <w:proofErr w:type="spellStart"/>
      <w:r w:rsidRPr="0084698D">
        <w:rPr>
          <w:rFonts w:ascii="Helvetica" w:hAnsi="Helvetica"/>
        </w:rPr>
        <w:t>Setiz</w:t>
      </w:r>
      <w:proofErr w:type="spellEnd"/>
      <w:r w:rsidRPr="0084698D">
        <w:rPr>
          <w:rFonts w:ascii="Helvetica" w:hAnsi="Helvetica"/>
        </w:rPr>
        <w:t xml:space="preserve"> – apocalyptic predictions require a higher burden of proof – that’s Sagan’s own argument.  It’s also intuitively true – Sagan’s predictions are absurd</w:t>
      </w:r>
    </w:p>
    <w:p w:rsidR="00A65C2A" w:rsidRPr="0084698D" w:rsidRDefault="00A65C2A" w:rsidP="0084698D">
      <w:pPr>
        <w:pStyle w:val="card"/>
        <w:spacing w:line="276" w:lineRule="auto"/>
        <w:rPr>
          <w:rFonts w:ascii="Helvetica" w:hAnsi="Helvetica"/>
          <w:szCs w:val="20"/>
        </w:rPr>
      </w:pPr>
      <w:r w:rsidRPr="0084698D">
        <w:rPr>
          <w:rStyle w:val="cite"/>
          <w:rFonts w:ascii="Helvetica" w:hAnsi="Helvetica"/>
        </w:rPr>
        <w:t>Crichton</w:t>
      </w:r>
      <w:r w:rsidRPr="0084698D">
        <w:rPr>
          <w:rFonts w:ascii="Helvetica" w:hAnsi="Helvetica"/>
        </w:rPr>
        <w:t xml:space="preserve">, </w:t>
      </w:r>
      <w:r w:rsidRPr="0084698D">
        <w:rPr>
          <w:rFonts w:ascii="Helvetica" w:hAnsi="Helvetica"/>
          <w:szCs w:val="20"/>
        </w:rPr>
        <w:t xml:space="preserve">January 17, </w:t>
      </w:r>
      <w:r w:rsidRPr="0084698D">
        <w:rPr>
          <w:rStyle w:val="cite"/>
          <w:rFonts w:ascii="Helvetica" w:hAnsi="Helvetica"/>
        </w:rPr>
        <w:t>2003</w:t>
      </w:r>
      <w:r w:rsidRPr="0084698D">
        <w:rPr>
          <w:rStyle w:val="underline"/>
          <w:rFonts w:ascii="Helvetica" w:hAnsi="Helvetica"/>
        </w:rPr>
        <w:t xml:space="preserve"> </w:t>
      </w:r>
      <w:r w:rsidRPr="0084698D">
        <w:rPr>
          <w:rFonts w:ascii="Helvetica" w:hAnsi="Helvetica"/>
        </w:rPr>
        <w:t xml:space="preserve">Michael, Harvard degree in anthropology, MD from Harvard medical, speech at California Institute of Technology, </w:t>
      </w:r>
      <w:r w:rsidRPr="0084698D">
        <w:rPr>
          <w:rFonts w:ascii="Helvetica" w:hAnsi="Helvetica"/>
          <w:szCs w:val="20"/>
        </w:rPr>
        <w:t xml:space="preserve">Pasadena, CA, “Aliens cause Global Warming” </w:t>
      </w: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According to Sagan</w:t>
      </w:r>
      <w:r w:rsidRPr="0084698D">
        <w:rPr>
          <w:rFonts w:ascii="Helvetica" w:hAnsi="Helvetica"/>
        </w:rPr>
        <w:t xml:space="preserve"> and his co-workers, </w:t>
      </w:r>
      <w:r w:rsidRPr="0084698D">
        <w:rPr>
          <w:rStyle w:val="underline"/>
          <w:rFonts w:ascii="Helvetica" w:hAnsi="Helvetica"/>
          <w:highlight w:val="cyan"/>
        </w:rPr>
        <w:t>even a limited</w:t>
      </w:r>
      <w:r w:rsidRPr="0084698D">
        <w:rPr>
          <w:rFonts w:ascii="Helvetica" w:hAnsi="Helvetica"/>
        </w:rPr>
        <w:t xml:space="preserve"> 5,000 megaton </w:t>
      </w:r>
      <w:r w:rsidRPr="0084698D">
        <w:rPr>
          <w:rStyle w:val="underline"/>
          <w:rFonts w:ascii="Helvetica" w:hAnsi="Helvetica"/>
          <w:highlight w:val="cyan"/>
        </w:rPr>
        <w:t>nuclear exchange would cause a global temperature drop</w:t>
      </w:r>
      <w:r w:rsidRPr="0084698D">
        <w:rPr>
          <w:rStyle w:val="underline"/>
          <w:rFonts w:ascii="Helvetica" w:hAnsi="Helvetica"/>
        </w:rPr>
        <w:t xml:space="preserve"> of more than 35 degrees </w:t>
      </w:r>
      <w:r w:rsidRPr="0084698D">
        <w:rPr>
          <w:rFonts w:ascii="Helvetica" w:hAnsi="Helvetica"/>
        </w:rPr>
        <w:t xml:space="preserve">Centigrade, and this change would last for three months. </w:t>
      </w:r>
      <w:r w:rsidRPr="0084698D">
        <w:rPr>
          <w:rStyle w:val="underline"/>
          <w:rFonts w:ascii="Helvetica" w:hAnsi="Helvetica"/>
          <w:highlight w:val="cyan"/>
        </w:rPr>
        <w:t>The greatest volcanic eruptions</w:t>
      </w:r>
      <w:r w:rsidRPr="0084698D">
        <w:rPr>
          <w:rStyle w:val="underline"/>
          <w:rFonts w:ascii="Helvetica" w:hAnsi="Helvetica"/>
        </w:rPr>
        <w:t xml:space="preserve"> </w:t>
      </w:r>
      <w:r w:rsidRPr="0084698D">
        <w:rPr>
          <w:rFonts w:ascii="Helvetica" w:hAnsi="Helvetica"/>
        </w:rPr>
        <w:t xml:space="preserve">that we know of </w:t>
      </w:r>
      <w:r w:rsidRPr="0084698D">
        <w:rPr>
          <w:rStyle w:val="underline"/>
          <w:rFonts w:ascii="Helvetica" w:hAnsi="Helvetica"/>
          <w:highlight w:val="cyan"/>
        </w:rPr>
        <w:t>changed world</w:t>
      </w:r>
      <w:r w:rsidRPr="0084698D">
        <w:rPr>
          <w:rStyle w:val="underline"/>
          <w:rFonts w:ascii="Helvetica" w:hAnsi="Helvetica"/>
        </w:rPr>
        <w:t xml:space="preserve"> temperatures somewhere between .</w:t>
      </w:r>
      <w:r w:rsidRPr="0084698D">
        <w:rPr>
          <w:rStyle w:val="underline"/>
          <w:rFonts w:ascii="Helvetica" w:hAnsi="Helvetica"/>
          <w:highlight w:val="cyan"/>
        </w:rPr>
        <w:t>5</w:t>
      </w:r>
      <w:r w:rsidRPr="0084698D">
        <w:rPr>
          <w:rStyle w:val="underline"/>
          <w:rFonts w:ascii="Helvetica" w:hAnsi="Helvetica"/>
        </w:rPr>
        <w:t xml:space="preserve"> and 2 </w:t>
      </w:r>
      <w:r w:rsidRPr="0084698D">
        <w:rPr>
          <w:rStyle w:val="underline"/>
          <w:rFonts w:ascii="Helvetica" w:hAnsi="Helvetica"/>
          <w:highlight w:val="cyan"/>
        </w:rPr>
        <w:t>degrees</w:t>
      </w:r>
      <w:r w:rsidRPr="0084698D">
        <w:rPr>
          <w:rFonts w:ascii="Helvetica" w:hAnsi="Helvetica"/>
        </w:rPr>
        <w:t xml:space="preserve"> Centigrade. </w:t>
      </w:r>
      <w:r w:rsidRPr="0084698D">
        <w:rPr>
          <w:rStyle w:val="underline"/>
          <w:rFonts w:ascii="Helvetica" w:hAnsi="Helvetica"/>
        </w:rPr>
        <w:t>Ice ages changed global temperatures by 10 degrees. Here we have an estimated change three times greater than any ice age. One might expect it to be the subject of some dispute</w:t>
      </w:r>
      <w:r w:rsidRPr="0084698D">
        <w:rPr>
          <w:rFonts w:ascii="Helvetica" w:hAnsi="Helvetica"/>
        </w:rPr>
        <w:t>.</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lastRenderedPageBreak/>
        <w:t>Uncertainty means they’ve failed the burden of proof…and that they’re Nazis</w:t>
      </w:r>
    </w:p>
    <w:p w:rsidR="00A65C2A" w:rsidRPr="0084698D" w:rsidRDefault="00A65C2A" w:rsidP="0084698D">
      <w:pPr>
        <w:pStyle w:val="card"/>
        <w:spacing w:line="276" w:lineRule="auto"/>
        <w:rPr>
          <w:rFonts w:ascii="Helvetica" w:hAnsi="Helvetica"/>
          <w:szCs w:val="20"/>
        </w:rPr>
      </w:pPr>
      <w:r w:rsidRPr="0084698D">
        <w:rPr>
          <w:rStyle w:val="cite"/>
          <w:rFonts w:ascii="Helvetica" w:hAnsi="Helvetica"/>
        </w:rPr>
        <w:t>Crichton</w:t>
      </w:r>
      <w:r w:rsidRPr="0084698D">
        <w:rPr>
          <w:rFonts w:ascii="Helvetica" w:hAnsi="Helvetica"/>
        </w:rPr>
        <w:t xml:space="preserve">, </w:t>
      </w:r>
      <w:r w:rsidRPr="0084698D">
        <w:rPr>
          <w:rFonts w:ascii="Helvetica" w:hAnsi="Helvetica"/>
          <w:szCs w:val="20"/>
        </w:rPr>
        <w:t xml:space="preserve">January 17, </w:t>
      </w:r>
      <w:r w:rsidRPr="0084698D">
        <w:rPr>
          <w:rStyle w:val="cite"/>
          <w:rFonts w:ascii="Helvetica" w:hAnsi="Helvetica"/>
        </w:rPr>
        <w:t>2003</w:t>
      </w:r>
      <w:r w:rsidRPr="0084698D">
        <w:rPr>
          <w:rFonts w:ascii="Helvetica" w:hAnsi="Helvetica"/>
          <w:szCs w:val="20"/>
        </w:rPr>
        <w:t xml:space="preserve"> </w:t>
      </w:r>
      <w:r w:rsidRPr="0084698D">
        <w:rPr>
          <w:rFonts w:ascii="Helvetica" w:hAnsi="Helvetica"/>
        </w:rPr>
        <w:t xml:space="preserve">Michael, Harvard degree in anthropology, MD from Harvard medical, speech at California Institute of Technology, </w:t>
      </w:r>
      <w:r w:rsidRPr="0084698D">
        <w:rPr>
          <w:rFonts w:ascii="Helvetica" w:hAnsi="Helvetica"/>
          <w:szCs w:val="20"/>
        </w:rPr>
        <w:t xml:space="preserve">Pasadena, CA, “Aliens cause Global Warming” </w:t>
      </w:r>
    </w:p>
    <w:p w:rsidR="00A65C2A" w:rsidRPr="0084698D" w:rsidRDefault="00A65C2A" w:rsidP="0084698D">
      <w:pPr>
        <w:pStyle w:val="card"/>
        <w:spacing w:line="276" w:lineRule="auto"/>
        <w:rPr>
          <w:rFonts w:ascii="Helvetica" w:hAnsi="Helvetica"/>
        </w:rPr>
      </w:pPr>
      <w:r w:rsidRPr="0084698D">
        <w:rPr>
          <w:rFonts w:ascii="Helvetica" w:hAnsi="Helvetica"/>
        </w:rPr>
        <w:t xml:space="preserve">Teller said, "While it is generally recognized that details are still uncertain and deserve much more study, Dr. Sagan nevertheless has taken the position that the whole scenario is so robust that there can be little doubt about its main conclusions." Yet </w:t>
      </w:r>
      <w:r w:rsidRPr="0084698D">
        <w:rPr>
          <w:rStyle w:val="underline"/>
          <w:rFonts w:ascii="Helvetica" w:hAnsi="Helvetica"/>
        </w:rPr>
        <w:t xml:space="preserve">for most people, the fact that nuclear winter was a scenario riddled with uncertainties did not seem to be relevant. </w:t>
      </w:r>
      <w:r w:rsidRPr="0084698D">
        <w:rPr>
          <w:rFonts w:ascii="Helvetica" w:hAnsi="Helvetica"/>
        </w:rPr>
        <w:t>I say it is hugely relevant.</w:t>
      </w:r>
      <w:r w:rsidRPr="0084698D">
        <w:rPr>
          <w:rStyle w:val="underline"/>
          <w:rFonts w:ascii="Helvetica" w:hAnsi="Helvetica"/>
        </w:rPr>
        <w:t xml:space="preserve"> </w:t>
      </w:r>
      <w:r w:rsidRPr="0084698D">
        <w:rPr>
          <w:rStyle w:val="underline"/>
          <w:rFonts w:ascii="Helvetica" w:hAnsi="Helvetica"/>
          <w:highlight w:val="cyan"/>
        </w:rPr>
        <w:t>Once you abandon strict adherence to what science tells us</w:t>
      </w:r>
      <w:r w:rsidRPr="0084698D">
        <w:rPr>
          <w:rStyle w:val="underline"/>
          <w:rFonts w:ascii="Helvetica" w:hAnsi="Helvetica"/>
        </w:rPr>
        <w:t xml:space="preserve">, </w:t>
      </w:r>
      <w:r w:rsidRPr="0084698D">
        <w:rPr>
          <w:rFonts w:ascii="Helvetica" w:hAnsi="Helvetica"/>
        </w:rPr>
        <w:t>once you start arranging the truth in a press conference, then</w:t>
      </w:r>
      <w:r w:rsidRPr="0084698D">
        <w:rPr>
          <w:rStyle w:val="underline"/>
          <w:rFonts w:ascii="Helvetica" w:hAnsi="Helvetica"/>
        </w:rPr>
        <w:t xml:space="preserve"> </w:t>
      </w:r>
      <w:r w:rsidRPr="0084698D">
        <w:rPr>
          <w:rStyle w:val="underline"/>
          <w:rFonts w:ascii="Helvetica" w:hAnsi="Helvetica"/>
          <w:highlight w:val="cyan"/>
        </w:rPr>
        <w:t>anything is possible</w:t>
      </w:r>
      <w:r w:rsidRPr="0084698D">
        <w:rPr>
          <w:rStyle w:val="underline"/>
          <w:rFonts w:ascii="Helvetica" w:hAnsi="Helvetica"/>
        </w:rPr>
        <w:t xml:space="preserve">. </w:t>
      </w:r>
      <w:r w:rsidRPr="0084698D">
        <w:rPr>
          <w:rStyle w:val="underline"/>
          <w:rFonts w:ascii="Helvetica" w:hAnsi="Helvetica"/>
          <w:highlight w:val="cyan"/>
        </w:rPr>
        <w:t>In one context, maybe you will get some mobilization against nuclear war. But in another</w:t>
      </w:r>
      <w:r w:rsidRPr="0084698D">
        <w:rPr>
          <w:rStyle w:val="underline"/>
          <w:rFonts w:ascii="Helvetica" w:hAnsi="Helvetica"/>
        </w:rPr>
        <w:t xml:space="preserve"> </w:t>
      </w:r>
      <w:r w:rsidRPr="0084698D">
        <w:rPr>
          <w:rFonts w:ascii="Helvetica" w:hAnsi="Helvetica"/>
        </w:rPr>
        <w:t xml:space="preserve">context, you get Lysenkoism. In another, </w:t>
      </w:r>
      <w:r w:rsidRPr="0084698D">
        <w:rPr>
          <w:rStyle w:val="underline"/>
          <w:rFonts w:ascii="Helvetica" w:hAnsi="Helvetica"/>
          <w:highlight w:val="cyan"/>
        </w:rPr>
        <w:t>you get Nazi euthanasia</w:t>
      </w:r>
      <w:r w:rsidRPr="0084698D">
        <w:rPr>
          <w:rStyle w:val="underline"/>
          <w:rFonts w:ascii="Helvetica" w:hAnsi="Helvetica"/>
        </w:rPr>
        <w:t>. The danger is always there, if you subvert science to political ends.</w:t>
      </w:r>
      <w:r w:rsidRPr="0084698D">
        <w:rPr>
          <w:rFonts w:ascii="Helvetica" w:hAnsi="Helvetica"/>
        </w:rPr>
        <w:t xml:space="preserve"> That is why it is so important for the future of science that the line between what science can say with certainty, and what it cannot, be drawn clearly-and defended.</w:t>
      </w:r>
    </w:p>
    <w:p w:rsidR="00A65C2A" w:rsidRPr="0084698D" w:rsidRDefault="00A65C2A" w:rsidP="0084698D">
      <w:pPr>
        <w:pStyle w:val="tag"/>
        <w:spacing w:line="276" w:lineRule="auto"/>
        <w:rPr>
          <w:rFonts w:ascii="Helvetica" w:hAnsi="Helvetica"/>
          <w:b w:val="0"/>
        </w:rPr>
      </w:pPr>
    </w:p>
    <w:p w:rsidR="00A65C2A" w:rsidRPr="0084698D" w:rsidRDefault="00A65C2A" w:rsidP="0084698D">
      <w:pPr>
        <w:pStyle w:val="tag"/>
        <w:spacing w:line="276" w:lineRule="auto"/>
        <w:rPr>
          <w:rStyle w:val="underline"/>
          <w:rFonts w:ascii="Helvetica" w:hAnsi="Helvetica"/>
          <w:sz w:val="24"/>
          <w:u w:val="none"/>
        </w:rPr>
      </w:pPr>
      <w:r w:rsidRPr="0084698D">
        <w:rPr>
          <w:rFonts w:ascii="Helvetica" w:hAnsi="Helvetica"/>
        </w:rPr>
        <w:t>Nuclear War is so speculative that evaluating things on a worst case basis skews the results subliminally</w:t>
      </w:r>
    </w:p>
    <w:p w:rsidR="00A65C2A" w:rsidRPr="0084698D" w:rsidRDefault="00A65C2A" w:rsidP="0084698D">
      <w:pPr>
        <w:pStyle w:val="card"/>
        <w:spacing w:line="276" w:lineRule="auto"/>
        <w:rPr>
          <w:rFonts w:ascii="Helvetica" w:hAnsi="Helvetica"/>
        </w:rPr>
      </w:pPr>
      <w:proofErr w:type="spellStart"/>
      <w:r w:rsidRPr="0084698D">
        <w:rPr>
          <w:rStyle w:val="cite"/>
          <w:rFonts w:ascii="Helvetica" w:hAnsi="Helvetica"/>
        </w:rPr>
        <w:t>Setiz</w:t>
      </w:r>
      <w:proofErr w:type="spellEnd"/>
      <w:r w:rsidRPr="0084698D">
        <w:rPr>
          <w:rStyle w:val="cite"/>
          <w:rFonts w:ascii="Helvetica" w:hAnsi="Helvetica"/>
        </w:rPr>
        <w:t>, 1986</w:t>
      </w:r>
      <w:r w:rsidRPr="0084698D">
        <w:rPr>
          <w:rFonts w:ascii="Helvetica" w:hAnsi="Helvetica"/>
        </w:rPr>
        <w:t xml:space="preserve"> Russell, Visiting Scholar in Harvard University's Center for International Affairs, “The Melting of 'Nuclear Winter'”</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Nuclear Winter never existed outside of a computer, except as a painting commissioned by a PR firm.  Instead of an earth with continents and oceans, the TTAPS model postulated a featureless, bone-dry billiard ball.  Instead of nights and days, it postulated 24-hour sunlight at one- third strength.  Instead of realistic smoke emissions, a 10-mile-thick soot cloud magically materialized, creating an alien sky as black as the ink you are reading.  The model dealt with such complications as geography, winds, sunrise, sunset and patchy clouds in a stunningly elegant manner – they were ignored.  When later computer models incorporated these elements, the flat black sky of TTAPS fell apart into a pale and broken shadow that traveled less far and dissipated more quickly.  </w:t>
      </w:r>
      <w:r w:rsidRPr="0084698D">
        <w:rPr>
          <w:rStyle w:val="underline"/>
          <w:rFonts w:ascii="Helvetica" w:hAnsi="Helvetica"/>
          <w:highlight w:val="cyan"/>
        </w:rPr>
        <w:t xml:space="preserve">The TTAPS model entailed a long series of conjectures:  </w:t>
      </w:r>
      <w:r w:rsidRPr="0084698D">
        <w:rPr>
          <w:rStyle w:val="underline"/>
          <w:rFonts w:ascii="Helvetica" w:hAnsi="Helvetica"/>
        </w:rPr>
        <w:t>if this much smoke goes up, if it is this dense, if it moves like this, and so on.  The improbability of a string of 40 such coin tosses coming up heads approaches that of a pat royal flush</w:t>
      </w:r>
      <w:r w:rsidRPr="0084698D">
        <w:rPr>
          <w:rFonts w:ascii="Helvetica" w:hAnsi="Helvetica"/>
          <w:b/>
        </w:rPr>
        <w:t>.</w:t>
      </w:r>
      <w:r w:rsidRPr="0084698D">
        <w:rPr>
          <w:rFonts w:ascii="Helvetica" w:hAnsi="Helvetica"/>
        </w:rPr>
        <w:t xml:space="preserve">  Yet it was represented as a "sophisticated one- dimensional model" -- a usage that is oxymoronic, unless applied to Twiggy.  </w:t>
      </w:r>
      <w:r w:rsidRPr="0084698D">
        <w:rPr>
          <w:rStyle w:val="underline"/>
          <w:rFonts w:ascii="Helvetica" w:hAnsi="Helvetica"/>
        </w:rPr>
        <w:t>To the limitations of the software were added those of the data</w:t>
      </w:r>
      <w:r w:rsidRPr="0084698D">
        <w:rPr>
          <w:rFonts w:ascii="Helvetica" w:hAnsi="Helvetica"/>
        </w:rPr>
        <w:t xml:space="preserve">.  It was an unknown and very complex topic, hard data was scant, so guesstimates prevailed.  </w:t>
      </w:r>
      <w:r w:rsidRPr="0084698D">
        <w:rPr>
          <w:rStyle w:val="underline"/>
          <w:rFonts w:ascii="Helvetica" w:hAnsi="Helvetica"/>
          <w:highlight w:val="cyan"/>
        </w:rPr>
        <w:t>Not only were these educated guesses rampant throughout the process, but it was deemed prudent</w:t>
      </w:r>
      <w:r w:rsidRPr="0084698D">
        <w:rPr>
          <w:rFonts w:ascii="Helvetica" w:hAnsi="Helvetica"/>
          <w:b/>
        </w:rPr>
        <w:t>,</w:t>
      </w:r>
      <w:r w:rsidRPr="0084698D">
        <w:rPr>
          <w:rFonts w:ascii="Helvetica" w:hAnsi="Helvetica"/>
        </w:rPr>
        <w:t xml:space="preserve"> given the gravity of the subject,</w:t>
      </w:r>
      <w:r w:rsidRPr="0084698D">
        <w:rPr>
          <w:rStyle w:val="underline"/>
          <w:rFonts w:ascii="Helvetica" w:hAnsi="Helvetica"/>
        </w:rPr>
        <w:t xml:space="preserve"> </w:t>
      </w:r>
      <w:r w:rsidRPr="0084698D">
        <w:rPr>
          <w:rStyle w:val="underline"/>
          <w:rFonts w:ascii="Helvetica" w:hAnsi="Helvetica"/>
          <w:highlight w:val="cyan"/>
        </w:rPr>
        <w:t>to lean toward the worst-case</w:t>
      </w:r>
      <w:r w:rsidRPr="0084698D">
        <w:rPr>
          <w:rStyle w:val="underline"/>
          <w:rFonts w:ascii="Helvetica" w:hAnsi="Helvetica"/>
        </w:rPr>
        <w:t xml:space="preserve"> </w:t>
      </w:r>
      <w:r w:rsidRPr="0084698D">
        <w:rPr>
          <w:rFonts w:ascii="Helvetica" w:hAnsi="Helvetica"/>
        </w:rPr>
        <w:t xml:space="preserve">end of the spectrum for dozens of the numbers involved.  </w:t>
      </w:r>
      <w:r w:rsidRPr="0084698D">
        <w:rPr>
          <w:rStyle w:val="underline"/>
          <w:rFonts w:ascii="Helvetica" w:hAnsi="Helvetica"/>
          <w:highlight w:val="cyan"/>
        </w:rPr>
        <w:t>Political</w:t>
      </w:r>
      <w:r w:rsidRPr="0084698D">
        <w:rPr>
          <w:rStyle w:val="underline"/>
          <w:rFonts w:ascii="Helvetica" w:hAnsi="Helvetica"/>
        </w:rPr>
        <w:t xml:space="preserve"> </w:t>
      </w:r>
      <w:r w:rsidRPr="0084698D">
        <w:rPr>
          <w:rStyle w:val="underline"/>
          <w:rFonts w:ascii="Helvetica" w:hAnsi="Helvetica"/>
          <w:highlight w:val="cyan"/>
        </w:rPr>
        <w:t>considerations subliminally skewed the model</w:t>
      </w:r>
      <w:r w:rsidRPr="0084698D">
        <w:rPr>
          <w:rStyle w:val="underline"/>
          <w:rFonts w:ascii="Helvetica" w:hAnsi="Helvetica"/>
        </w:rPr>
        <w:t xml:space="preserve"> </w:t>
      </w:r>
      <w:r w:rsidRPr="0084698D">
        <w:rPr>
          <w:rFonts w:ascii="Helvetica" w:hAnsi="Helvetica"/>
        </w:rPr>
        <w:t xml:space="preserve">away from natural history, while seeming to make the expression "nuclear freeze" a part of it.  "The question of peer review is essential.  That is why we have delayed so long in the publication of these dire results," said Carl Sagan in late 1983. </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Style w:val="TagChar"/>
          <w:rFonts w:ascii="Helvetica" w:hAnsi="Helvetica"/>
        </w:rPr>
      </w:pPr>
      <w:bookmarkStart w:id="243" w:name="_Toc218890824"/>
      <w:bookmarkStart w:id="244" w:name="_Toc223316119"/>
      <w:bookmarkStart w:id="245" w:name="_Toc218890820"/>
      <w:bookmarkStart w:id="246" w:name="_Toc241587547"/>
      <w:bookmarkStart w:id="247" w:name="_Toc251788146"/>
      <w:r w:rsidRPr="0084698D">
        <w:rPr>
          <w:rStyle w:val="TagChar"/>
          <w:rFonts w:ascii="Helvetica" w:hAnsi="Helvetica"/>
        </w:rPr>
        <w:lastRenderedPageBreak/>
        <w:t>Overkill</w:t>
      </w:r>
      <w:bookmarkEnd w:id="243"/>
      <w:bookmarkEnd w:id="244"/>
      <w:bookmarkEnd w:id="246"/>
      <w:bookmarkEnd w:id="247"/>
    </w:p>
    <w:p w:rsidR="00A65C2A" w:rsidRPr="0084698D" w:rsidRDefault="00A65C2A" w:rsidP="0084698D">
      <w:pPr>
        <w:spacing w:line="276" w:lineRule="auto"/>
        <w:rPr>
          <w:rStyle w:val="cite"/>
          <w:rFonts w:ascii="Helvetica" w:hAnsi="Helvetica"/>
        </w:rPr>
      </w:pPr>
      <w:r w:rsidRPr="0084698D">
        <w:rPr>
          <w:rStyle w:val="cite"/>
          <w:rFonts w:ascii="Helvetica" w:hAnsi="Helvetica"/>
        </w:rPr>
        <w:t>This argument relies on linear extrapolation – this is absurdly stupid</w:t>
      </w:r>
    </w:p>
    <w:p w:rsidR="00A65C2A" w:rsidRPr="0084698D" w:rsidRDefault="00A65C2A" w:rsidP="0084698D">
      <w:pPr>
        <w:spacing w:line="276" w:lineRule="auto"/>
        <w:rPr>
          <w:rStyle w:val="cite"/>
          <w:rFonts w:ascii="Helvetica" w:hAnsi="Helvetica"/>
        </w:rPr>
      </w:pPr>
      <w:r w:rsidRPr="0084698D">
        <w:rPr>
          <w:rStyle w:val="cite"/>
          <w:rFonts w:ascii="Helvetica" w:hAnsi="Helvetica"/>
        </w:rPr>
        <w:t>Martin, 1982</w:t>
      </w:r>
    </w:p>
    <w:p w:rsidR="00A65C2A" w:rsidRPr="0084698D" w:rsidRDefault="00A65C2A" w:rsidP="0084698D">
      <w:pPr>
        <w:pStyle w:val="card"/>
        <w:spacing w:line="276" w:lineRule="auto"/>
        <w:rPr>
          <w:rFonts w:ascii="Helvetica" w:hAnsi="Helvetica"/>
        </w:rPr>
      </w:pPr>
      <w:r w:rsidRPr="0084698D">
        <w:rPr>
          <w:rFonts w:ascii="Helvetica" w:hAnsi="Helvetica"/>
        </w:rPr>
        <w:t>(Brian, associate professor in Science, Technology and Society at the University of Wollongong, “The Global Health Effects of Nuclear War,” Current Affairs, December 7, www.uow.edu.au/arts/sts/bmartin/pubs/82cab/index.html#explosive)</w:t>
      </w: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 xml:space="preserve">Many calculations of 'overkill' appear to be made using the nuclear attacks on Hiroshima and Nagasaki </w:t>
      </w:r>
      <w:r w:rsidRPr="0084698D">
        <w:rPr>
          <w:rFonts w:ascii="Helvetica" w:hAnsi="Helvetica"/>
        </w:rPr>
        <w:t xml:space="preserve">as a baseline. Estimates of the number of people killed at Hiroshima from a 13kt bomb range from 63,000 to over 200,000. Adopting a figure of 130,000 for illustrative purposes gives ten people killed for each </w:t>
      </w:r>
      <w:proofErr w:type="spellStart"/>
      <w:r w:rsidRPr="0084698D">
        <w:rPr>
          <w:rFonts w:ascii="Helvetica" w:hAnsi="Helvetica"/>
        </w:rPr>
        <w:t>tonne</w:t>
      </w:r>
      <w:proofErr w:type="spellEnd"/>
      <w:r w:rsidRPr="0084698D">
        <w:rPr>
          <w:rFonts w:ascii="Helvetica" w:hAnsi="Helvetica"/>
        </w:rPr>
        <w:t xml:space="preserve"> of nuclear explosive. </w:t>
      </w:r>
      <w:r w:rsidRPr="0084698D">
        <w:rPr>
          <w:rStyle w:val="underline"/>
          <w:rFonts w:ascii="Helvetica" w:hAnsi="Helvetica"/>
        </w:rPr>
        <w:t>By linear extrapolation, explosion of a third of a million times as much explosive power</w:t>
      </w:r>
      <w:r w:rsidRPr="0084698D">
        <w:rPr>
          <w:rFonts w:ascii="Helvetica" w:hAnsi="Helvetica"/>
          <w:b/>
        </w:rPr>
        <w:t>,</w:t>
      </w:r>
      <w:r w:rsidRPr="0084698D">
        <w:rPr>
          <w:rFonts w:ascii="Helvetica" w:hAnsi="Helvetica"/>
        </w:rPr>
        <w:t xml:space="preserve"> 4000Mt</w:t>
      </w:r>
      <w:r w:rsidRPr="0084698D">
        <w:rPr>
          <w:rFonts w:ascii="Helvetica" w:hAnsi="Helvetica"/>
          <w:b/>
        </w:rPr>
        <w:t xml:space="preserve">, </w:t>
      </w:r>
      <w:r w:rsidRPr="0084698D">
        <w:rPr>
          <w:rStyle w:val="underline"/>
          <w:rFonts w:ascii="Helvetica" w:hAnsi="Helvetica"/>
        </w:rPr>
        <w:t xml:space="preserve">would kill </w:t>
      </w:r>
      <w:r w:rsidRPr="0084698D">
        <w:rPr>
          <w:rFonts w:ascii="Helvetica" w:hAnsi="Helvetica"/>
        </w:rPr>
        <w:t xml:space="preserve">a third of a million times as many people, namely </w:t>
      </w:r>
      <w:r w:rsidRPr="0084698D">
        <w:rPr>
          <w:rStyle w:val="underline"/>
          <w:rFonts w:ascii="Helvetica" w:hAnsi="Helvetica"/>
        </w:rPr>
        <w:t>40,000 million</w:t>
      </w:r>
      <w:r w:rsidRPr="0084698D">
        <w:rPr>
          <w:rFonts w:ascii="Helvetica" w:hAnsi="Helvetica"/>
        </w:rPr>
        <w:t>, or nearly ten times the present world population.</w:t>
      </w:r>
    </w:p>
    <w:p w:rsidR="00A65C2A" w:rsidRPr="0084698D" w:rsidRDefault="00A65C2A" w:rsidP="0084698D">
      <w:pPr>
        <w:pStyle w:val="card"/>
        <w:spacing w:line="276" w:lineRule="auto"/>
        <w:rPr>
          <w:rFonts w:ascii="Helvetica" w:hAnsi="Helvetica"/>
        </w:rPr>
      </w:pPr>
      <w:r w:rsidRPr="0084698D">
        <w:rPr>
          <w:rFonts w:ascii="Helvetica" w:hAnsi="Helvetica"/>
        </w:rPr>
        <w:t xml:space="preserve">But this factor of ten is misleading, since </w:t>
      </w:r>
      <w:r w:rsidRPr="0084698D">
        <w:rPr>
          <w:rStyle w:val="underline"/>
          <w:rFonts w:ascii="Helvetica" w:hAnsi="Helvetica"/>
        </w:rPr>
        <w:t>linear extrapolation does not apply. Suppose the bomb dropped on Hiroshima had been 1000 times as powerful,</w:t>
      </w:r>
      <w:r w:rsidRPr="0084698D">
        <w:rPr>
          <w:rFonts w:ascii="Helvetica" w:hAnsi="Helvetica"/>
        </w:rPr>
        <w:t xml:space="preserve"> 13Mt. </w:t>
      </w:r>
      <w:r w:rsidRPr="0084698D">
        <w:rPr>
          <w:rStyle w:val="underline"/>
          <w:rFonts w:ascii="Helvetica" w:hAnsi="Helvetica"/>
        </w:rPr>
        <w:t>It could not have killed 1000 times as many people</w:t>
      </w:r>
      <w:r w:rsidRPr="0084698D">
        <w:rPr>
          <w:rFonts w:ascii="Helvetica" w:hAnsi="Helvetica"/>
          <w:b/>
        </w:rPr>
        <w:t>,</w:t>
      </w:r>
      <w:r w:rsidRPr="0084698D">
        <w:rPr>
          <w:rFonts w:ascii="Helvetica" w:hAnsi="Helvetica"/>
        </w:rPr>
        <w:t xml:space="preserve"> but at most the entire population of Hiroshima perhaps 250,000. </w:t>
      </w:r>
      <w:r w:rsidRPr="0084698D">
        <w:rPr>
          <w:rStyle w:val="underline"/>
          <w:rFonts w:ascii="Helvetica" w:hAnsi="Helvetica"/>
        </w:rPr>
        <w:t>Re-doing the 'overkill' calculation</w:t>
      </w:r>
      <w:r w:rsidRPr="0084698D">
        <w:rPr>
          <w:rFonts w:ascii="Helvetica" w:hAnsi="Helvetica"/>
        </w:rPr>
        <w:t xml:space="preserve"> using these figures </w:t>
      </w:r>
      <w:r w:rsidRPr="0084698D">
        <w:rPr>
          <w:rStyle w:val="underline"/>
          <w:rFonts w:ascii="Helvetica" w:hAnsi="Helvetica"/>
        </w:rPr>
        <w:t>gives not a figure of ten but of only 0.02</w:t>
      </w:r>
      <w:r w:rsidRPr="0084698D">
        <w:rPr>
          <w:rFonts w:ascii="Helvetica" w:hAnsi="Helvetica"/>
        </w:rPr>
        <w:t>. This example shows that crude linear extrapolations of this sort are unlikely to provide any useful information about the effects of nuclear war.</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'Overkill' can be meaningful if applied to specific targets which will be attacked by several nuclear weapons.[50] But </w:t>
      </w:r>
      <w:r w:rsidRPr="0084698D">
        <w:rPr>
          <w:rStyle w:val="underline"/>
          <w:rFonts w:ascii="Helvetica" w:hAnsi="Helvetica"/>
        </w:rPr>
        <w:t>applied to the entire world population the concept of 'overkill' is misleading. By the same logic it might be said that there is enough water in the oceans to drown everyone ten times.</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Linear extrapolation is the stupidest thing ever</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r w:rsidRPr="0084698D">
        <w:rPr>
          <w:rFonts w:ascii="Helvetica" w:hAnsi="Helvetica"/>
          <w:bCs/>
        </w:rPr>
        <w:t xml:space="preserve">° Myth: </w:t>
      </w:r>
      <w:r w:rsidRPr="0084698D">
        <w:rPr>
          <w:rFonts w:ascii="Helvetica" w:hAnsi="Helvetica"/>
        </w:rPr>
        <w:t>Overkill would result if all the U.S. and U.S.S.R, nuclear weapons were used meaning not only that the two superpowers have more than enough weapons to kill all of each other's people, but also that they have enough weapons to exterminate the human race.</w:t>
      </w:r>
    </w:p>
    <w:p w:rsidR="00A65C2A" w:rsidRPr="0084698D" w:rsidRDefault="00A65C2A" w:rsidP="0084698D">
      <w:pPr>
        <w:pStyle w:val="card"/>
        <w:spacing w:line="276" w:lineRule="auto"/>
        <w:rPr>
          <w:rFonts w:ascii="Helvetica" w:hAnsi="Helvetica"/>
          <w:sz w:val="20"/>
          <w:u w:val="single"/>
        </w:rPr>
      </w:pPr>
      <w:r w:rsidRPr="0084698D">
        <w:rPr>
          <w:rFonts w:ascii="Helvetica" w:hAnsi="Helvetica"/>
          <w:b/>
          <w:bCs/>
        </w:rPr>
        <w:t>° Facts:</w:t>
      </w:r>
      <w:r w:rsidRPr="0084698D">
        <w:rPr>
          <w:rFonts w:ascii="Helvetica" w:hAnsi="Helvetica"/>
        </w:rPr>
        <w:t xml:space="preserve"> </w:t>
      </w:r>
      <w:r w:rsidRPr="0084698D">
        <w:rPr>
          <w:rStyle w:val="underline"/>
          <w:rFonts w:ascii="Helvetica" w:hAnsi="Helvetica"/>
        </w:rPr>
        <w:t>Statements that the U.S. and the Soviet Union have the power to kill the world's population several times over are based on misleading calculations</w:t>
      </w:r>
      <w:r w:rsidRPr="0084698D">
        <w:rPr>
          <w:rFonts w:ascii="Helvetica" w:hAnsi="Helvetica"/>
        </w:rPr>
        <w:t xml:space="preserve">. One such calculation is to </w:t>
      </w:r>
      <w:r w:rsidRPr="0084698D">
        <w:rPr>
          <w:rStyle w:val="underline"/>
          <w:rFonts w:ascii="Helvetica" w:hAnsi="Helvetica"/>
        </w:rPr>
        <w:t xml:space="preserve">multiply the deaths produced per kiloton exploded over Hiroshima </w:t>
      </w:r>
      <w:r w:rsidRPr="0084698D">
        <w:rPr>
          <w:rFonts w:ascii="Helvetica" w:hAnsi="Helvetica"/>
        </w:rPr>
        <w:t xml:space="preserve">or Nagasaki </w:t>
      </w:r>
      <w:r w:rsidRPr="0084698D">
        <w:rPr>
          <w:rStyle w:val="underline"/>
          <w:rFonts w:ascii="Helvetica" w:hAnsi="Helvetica"/>
        </w:rPr>
        <w:t>by an estimate of the number of kilotons in either side's arsenal.</w:t>
      </w:r>
      <w:r w:rsidRPr="0084698D">
        <w:rPr>
          <w:rFonts w:ascii="Helvetica" w:hAnsi="Helvetica"/>
        </w:rPr>
        <w:t xml:space="preserve"> (A kiloton explosion is one that produces the same amount of energy as does 1000 tons of TNT.) </w:t>
      </w:r>
      <w:r w:rsidRPr="0084698D">
        <w:rPr>
          <w:rStyle w:val="underline"/>
          <w:rFonts w:ascii="Helvetica" w:hAnsi="Helvetica"/>
        </w:rPr>
        <w:t>The unstated assumption is that somehow the world's population could be gathered into circular crowds, each a few miles in diameter with a population density equal to downtown Hiroshima or Nagasaki,</w:t>
      </w:r>
      <w:r w:rsidRPr="0084698D">
        <w:rPr>
          <w:rFonts w:ascii="Helvetica" w:hAnsi="Helvetica"/>
        </w:rPr>
        <w:t xml:space="preserve"> and then a small (Hiroshima-sized) weapon would be exploded over the center of each crowd. </w:t>
      </w:r>
      <w:r w:rsidRPr="0084698D">
        <w:rPr>
          <w:rStyle w:val="underline"/>
          <w:rFonts w:ascii="Helvetica" w:hAnsi="Helvetica"/>
        </w:rPr>
        <w:t>Other misleading calculations are based on exaggerations of the dangers from long-lasting radiation and other harmful effects of a nuclear war.</w:t>
      </w:r>
    </w:p>
    <w:p w:rsidR="00A65C2A" w:rsidRPr="0084698D" w:rsidRDefault="00A65C2A" w:rsidP="0084698D">
      <w:pPr>
        <w:pStyle w:val="card"/>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H-Bombs prove linear extrapolation’s stupid</w:t>
      </w:r>
    </w:p>
    <w:p w:rsidR="00A65C2A" w:rsidRPr="0084698D" w:rsidRDefault="00A65C2A" w:rsidP="0084698D">
      <w:pPr>
        <w:spacing w:line="276" w:lineRule="auto"/>
        <w:rPr>
          <w:rStyle w:val="cite"/>
          <w:rFonts w:ascii="Helvetica" w:hAnsi="Helvetica"/>
        </w:rPr>
      </w:pPr>
      <w:r w:rsidRPr="0084698D">
        <w:rPr>
          <w:rStyle w:val="cite"/>
          <w:rFonts w:ascii="Helvetica" w:hAnsi="Helvetica"/>
        </w:rPr>
        <w:lastRenderedPageBreak/>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 </w:t>
      </w:r>
      <w:r w:rsidRPr="0084698D">
        <w:rPr>
          <w:rStyle w:val="underline"/>
          <w:rFonts w:ascii="Helvetica" w:hAnsi="Helvetica"/>
        </w:rPr>
        <w:t>Myth: Because some modern H-bombs are over 1000 times as powerful as</w:t>
      </w:r>
      <w:r w:rsidRPr="0084698D">
        <w:rPr>
          <w:rFonts w:ascii="Helvetica" w:hAnsi="Helvetica"/>
        </w:rPr>
        <w:t xml:space="preserve"> the A-bomb that destroyed most of </w:t>
      </w:r>
      <w:r w:rsidRPr="0084698D">
        <w:rPr>
          <w:rStyle w:val="underline"/>
          <w:rFonts w:ascii="Helvetica" w:hAnsi="Helvetica"/>
        </w:rPr>
        <w:t>Hiroshima, these H-bombs are 1000 times as deadly and destructive.</w:t>
      </w:r>
    </w:p>
    <w:p w:rsidR="00A65C2A" w:rsidRPr="0084698D" w:rsidRDefault="00A65C2A" w:rsidP="0084698D">
      <w:pPr>
        <w:pStyle w:val="card"/>
        <w:spacing w:line="276" w:lineRule="auto"/>
        <w:rPr>
          <w:rFonts w:ascii="Helvetica" w:hAnsi="Helvetica"/>
        </w:rPr>
      </w:pPr>
      <w:r w:rsidRPr="0084698D">
        <w:rPr>
          <w:rFonts w:ascii="Helvetica" w:hAnsi="Helvetica"/>
          <w:b/>
          <w:bCs/>
        </w:rPr>
        <w:t xml:space="preserve">° Facts: </w:t>
      </w:r>
      <w:r w:rsidRPr="0084698D">
        <w:rPr>
          <w:rStyle w:val="underline"/>
          <w:rFonts w:ascii="Helvetica" w:hAnsi="Helvetica"/>
        </w:rPr>
        <w:t>A nuclear weapon 1000 times as powerful as the one that blasted Hiroshima, if exploded under comparable conditions, produces equally serious blast damage</w:t>
      </w:r>
      <w:r w:rsidRPr="0084698D">
        <w:rPr>
          <w:rFonts w:ascii="Helvetica" w:hAnsi="Helvetica"/>
        </w:rPr>
        <w:t xml:space="preserve"> to wood-frame houses over an area </w:t>
      </w:r>
      <w:r w:rsidRPr="0084698D">
        <w:rPr>
          <w:rStyle w:val="underline"/>
          <w:rFonts w:ascii="Helvetica" w:hAnsi="Helvetica"/>
        </w:rPr>
        <w:t>up to about 130 times as large,</w:t>
      </w:r>
      <w:r w:rsidRPr="0084698D">
        <w:rPr>
          <w:rFonts w:ascii="Helvetica" w:hAnsi="Helvetica"/>
        </w:rPr>
        <w:t xml:space="preserve"> not 1000 times as large. </w:t>
      </w:r>
    </w:p>
    <w:p w:rsidR="00A65C2A" w:rsidRPr="0084698D" w:rsidRDefault="00A65C2A" w:rsidP="0084698D">
      <w:pPr>
        <w:pStyle w:val="BlockTitle"/>
        <w:spacing w:line="276" w:lineRule="auto"/>
        <w:rPr>
          <w:rFonts w:ascii="Helvetica" w:hAnsi="Helvetica"/>
        </w:rPr>
      </w:pPr>
      <w:bookmarkStart w:id="248" w:name="_Toc218890826"/>
      <w:bookmarkStart w:id="249" w:name="_Toc223316120"/>
      <w:bookmarkStart w:id="250" w:name="_Toc241587548"/>
      <w:bookmarkStart w:id="251" w:name="_Toc251788147"/>
      <w:r w:rsidRPr="0084698D">
        <w:rPr>
          <w:rFonts w:ascii="Helvetica" w:hAnsi="Helvetica"/>
        </w:rPr>
        <w:lastRenderedPageBreak/>
        <w:t>Synergy</w:t>
      </w:r>
      <w:bookmarkEnd w:id="248"/>
      <w:bookmarkEnd w:id="249"/>
      <w:bookmarkEnd w:id="250"/>
      <w:bookmarkEnd w:id="251"/>
    </w:p>
    <w:p w:rsidR="00A65C2A" w:rsidRPr="0084698D" w:rsidRDefault="00A65C2A" w:rsidP="0084698D">
      <w:pPr>
        <w:pStyle w:val="tag"/>
        <w:spacing w:line="276" w:lineRule="auto"/>
        <w:rPr>
          <w:rFonts w:ascii="Helvetica" w:hAnsi="Helvetica"/>
        </w:rPr>
      </w:pPr>
      <w:r w:rsidRPr="0084698D">
        <w:rPr>
          <w:rFonts w:ascii="Helvetica" w:hAnsi="Helvetica"/>
        </w:rPr>
        <w:t>Nuclear war will leave 9/10</w:t>
      </w:r>
      <w:r w:rsidRPr="0084698D">
        <w:rPr>
          <w:rFonts w:ascii="Helvetica" w:hAnsi="Helvetica"/>
          <w:vertAlign w:val="superscript"/>
        </w:rPr>
        <w:t>th</w:t>
      </w:r>
      <w:r w:rsidRPr="0084698D">
        <w:rPr>
          <w:rFonts w:ascii="Helvetica" w:hAnsi="Helvetica"/>
        </w:rPr>
        <w:t>’s of the world population alive and most of the globe unaffected</w:t>
      </w:r>
    </w:p>
    <w:p w:rsidR="00A65C2A" w:rsidRPr="0084698D" w:rsidRDefault="00A65C2A" w:rsidP="0084698D">
      <w:pPr>
        <w:spacing w:line="276" w:lineRule="auto"/>
        <w:rPr>
          <w:rStyle w:val="cite"/>
          <w:rFonts w:ascii="Helvetica" w:hAnsi="Helvetica"/>
        </w:rPr>
      </w:pPr>
      <w:r w:rsidRPr="0084698D">
        <w:rPr>
          <w:rStyle w:val="cite"/>
          <w:rFonts w:ascii="Helvetica" w:hAnsi="Helvetica"/>
        </w:rPr>
        <w:t>Martin 82 </w:t>
      </w:r>
    </w:p>
    <w:p w:rsidR="00A65C2A" w:rsidRPr="0084698D" w:rsidRDefault="00A65C2A" w:rsidP="0084698D">
      <w:pPr>
        <w:pStyle w:val="card"/>
        <w:spacing w:line="276" w:lineRule="auto"/>
        <w:rPr>
          <w:rFonts w:ascii="Helvetica" w:hAnsi="Helvetica"/>
        </w:rPr>
      </w:pPr>
      <w:r w:rsidRPr="0084698D">
        <w:rPr>
          <w:rFonts w:ascii="Helvetica" w:hAnsi="Helvetica"/>
        </w:rPr>
        <w:t xml:space="preserve">Brian, physicist whose research interests include stratospheric modeling, research associate in the Dept. of Mathematics, Faculty of Science, Australian National University, and a member of SANA, “Critique of nuclear extinction,” Published in Journal of Peace Research, Vol. 19, No. 4, 1982, pp. 287-300, www.uow.edu.au/arts/sts/bmartin/pubs/82jpr.html </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 xml:space="preserve"> (f) </w:t>
      </w:r>
      <w:r w:rsidRPr="0084698D">
        <w:rPr>
          <w:rStyle w:val="underline"/>
          <w:rFonts w:ascii="Helvetica" w:hAnsi="Helvetica"/>
          <w:highlight w:val="cyan"/>
        </w:rPr>
        <w:t>Synergistic</w:t>
      </w:r>
      <w:r w:rsidRPr="0084698D">
        <w:rPr>
          <w:rStyle w:val="underline"/>
          <w:rFonts w:ascii="Helvetica" w:hAnsi="Helvetica"/>
        </w:rPr>
        <w:t xml:space="preserve"> </w:t>
      </w:r>
      <w:r w:rsidRPr="0084698D">
        <w:rPr>
          <w:rStyle w:val="underline"/>
          <w:rFonts w:ascii="Helvetica" w:hAnsi="Helvetica"/>
          <w:highlight w:val="cyan"/>
        </w:rPr>
        <w:t>and unpredicted effects. The interaction of different effects</w:t>
      </w:r>
      <w:r w:rsidRPr="0084698D">
        <w:rPr>
          <w:rFonts w:ascii="Helvetica" w:hAnsi="Helvetica"/>
        </w:rPr>
        <w:t xml:space="preserve">, such as weakened resistance to disease due to high radiation exposure or to shortages of food, </w:t>
      </w:r>
      <w:r w:rsidRPr="0084698D">
        <w:rPr>
          <w:rStyle w:val="underline"/>
          <w:rFonts w:ascii="Helvetica" w:hAnsi="Helvetica"/>
        </w:rPr>
        <w:t>could well increase the death toll significantly</w:t>
      </w:r>
      <w:r w:rsidRPr="0084698D">
        <w:rPr>
          <w:rFonts w:ascii="Helvetica" w:hAnsi="Helvetica"/>
        </w:rPr>
        <w:t xml:space="preserve">. </w:t>
      </w:r>
      <w:r w:rsidRPr="0084698D">
        <w:rPr>
          <w:rStyle w:val="underline"/>
          <w:rFonts w:ascii="Helvetica" w:hAnsi="Helvetica"/>
        </w:rPr>
        <w:t>These consequences would mostly be confined to heavily bombed areas</w:t>
      </w:r>
      <w:r w:rsidRPr="0084698D">
        <w:rPr>
          <w:rFonts w:ascii="Helvetica" w:hAnsi="Helvetica"/>
        </w:rPr>
        <w:t>. Finally, there is the possibility of effects currently dismissed or not predicted leading to many more deaths from nuclear war.[11]</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To </w:t>
      </w:r>
      <w:proofErr w:type="spellStart"/>
      <w:r w:rsidRPr="0084698D">
        <w:rPr>
          <w:rFonts w:ascii="Helvetica" w:hAnsi="Helvetica"/>
        </w:rPr>
        <w:t>summarise</w:t>
      </w:r>
      <w:proofErr w:type="spellEnd"/>
      <w:r w:rsidRPr="0084698D">
        <w:rPr>
          <w:rFonts w:ascii="Helvetica" w:hAnsi="Helvetica"/>
        </w:rPr>
        <w:t xml:space="preserve"> the above points, </w:t>
      </w:r>
      <w:r w:rsidRPr="0084698D">
        <w:rPr>
          <w:rStyle w:val="underline"/>
          <w:rFonts w:ascii="Helvetica" w:hAnsi="Helvetica"/>
          <w:highlight w:val="cyan"/>
        </w:rPr>
        <w:t>a major global nuclear war</w:t>
      </w:r>
      <w:r w:rsidRPr="0084698D">
        <w:rPr>
          <w:rFonts w:ascii="Helvetica" w:hAnsi="Helvetica"/>
        </w:rPr>
        <w:t xml:space="preserve"> in which population </w:t>
      </w:r>
      <w:proofErr w:type="spellStart"/>
      <w:r w:rsidRPr="0084698D">
        <w:rPr>
          <w:rFonts w:ascii="Helvetica" w:hAnsi="Helvetica"/>
        </w:rPr>
        <w:t>centres</w:t>
      </w:r>
      <w:proofErr w:type="spellEnd"/>
      <w:r w:rsidRPr="0084698D">
        <w:rPr>
          <w:rFonts w:ascii="Helvetica" w:hAnsi="Helvetica"/>
        </w:rPr>
        <w:t xml:space="preserve"> in the US, Soviet Union, Europe and China ware targeted, </w:t>
      </w:r>
      <w:r w:rsidRPr="0084698D">
        <w:rPr>
          <w:rStyle w:val="underline"/>
          <w:rFonts w:ascii="Helvetica" w:hAnsi="Helvetica"/>
          <w:highlight w:val="cyan"/>
        </w:rPr>
        <w:t xml:space="preserve">with no effective civil </w:t>
      </w:r>
      <w:proofErr w:type="spellStart"/>
      <w:r w:rsidRPr="0084698D">
        <w:rPr>
          <w:rStyle w:val="underline"/>
          <w:rFonts w:ascii="Helvetica" w:hAnsi="Helvetica"/>
          <w:highlight w:val="cyan"/>
        </w:rPr>
        <w:t>defence</w:t>
      </w:r>
      <w:proofErr w:type="spellEnd"/>
      <w:r w:rsidRPr="0084698D">
        <w:rPr>
          <w:rStyle w:val="underline"/>
          <w:rFonts w:ascii="Helvetica" w:hAnsi="Helvetica"/>
          <w:highlight w:val="cyan"/>
        </w:rPr>
        <w:t xml:space="preserve"> measures taken, could kill directly perhaps 400 to 450 million people</w:t>
      </w:r>
      <w:r w:rsidRPr="0084698D">
        <w:rPr>
          <w:rStyle w:val="underline"/>
          <w:rFonts w:ascii="Helvetica" w:hAnsi="Helvetica"/>
        </w:rPr>
        <w:t>. Induced effects</w:t>
      </w:r>
      <w:r w:rsidRPr="0084698D">
        <w:rPr>
          <w:rFonts w:ascii="Helvetica" w:hAnsi="Helvetica"/>
        </w:rPr>
        <w:t xml:space="preserve">, in particular starvation or epidemics following agricultural failure or economic breakdown, </w:t>
      </w:r>
      <w:r w:rsidRPr="0084698D">
        <w:rPr>
          <w:rStyle w:val="underline"/>
          <w:rFonts w:ascii="Helvetica" w:hAnsi="Helvetica"/>
          <w:highlight w:val="cyan"/>
        </w:rPr>
        <w:t>might add up to several hundred million deaths to the total, though this is most uncertain.  Such an eventuality would be a catastrophe</w:t>
      </w:r>
      <w:r w:rsidRPr="0084698D">
        <w:rPr>
          <w:rFonts w:ascii="Helvetica" w:hAnsi="Helvetica"/>
        </w:rPr>
        <w:t xml:space="preserve"> of enormous proportions, but it </w:t>
      </w:r>
      <w:r w:rsidRPr="0084698D">
        <w:rPr>
          <w:rStyle w:val="underline"/>
          <w:rFonts w:ascii="Helvetica" w:hAnsi="Helvetica"/>
        </w:rPr>
        <w:t xml:space="preserve">is </w:t>
      </w:r>
      <w:r w:rsidRPr="0084698D">
        <w:rPr>
          <w:rStyle w:val="underline"/>
          <w:rFonts w:ascii="Helvetica" w:hAnsi="Helvetica"/>
          <w:highlight w:val="cyan"/>
        </w:rPr>
        <w:t>far from extinction</w:t>
      </w:r>
      <w:r w:rsidRPr="0084698D">
        <w:rPr>
          <w:rStyle w:val="underline"/>
          <w:rFonts w:ascii="Helvetica" w:hAnsi="Helvetica"/>
        </w:rPr>
        <w:t xml:space="preserve">. </w:t>
      </w:r>
      <w:r w:rsidRPr="0084698D">
        <w:rPr>
          <w:rStyle w:val="underline"/>
          <w:rFonts w:ascii="Helvetica" w:hAnsi="Helvetica"/>
          <w:highlight w:val="cyan"/>
        </w:rPr>
        <w:t>Even in the most extreme case there would remain alive</w:t>
      </w:r>
      <w:r w:rsidRPr="0084698D">
        <w:rPr>
          <w:rFonts w:ascii="Helvetica" w:hAnsi="Helvetica"/>
        </w:rPr>
        <w:t xml:space="preserve"> some 4000 million people, </w:t>
      </w:r>
      <w:r w:rsidRPr="0084698D">
        <w:rPr>
          <w:rStyle w:val="underline"/>
          <w:rFonts w:ascii="Helvetica" w:hAnsi="Helvetica"/>
        </w:rPr>
        <w:t>about nine-tenths of the world's population, most of them unaffected physically</w:t>
      </w:r>
      <w:r w:rsidRPr="0084698D">
        <w:rPr>
          <w:rFonts w:ascii="Helvetica" w:hAnsi="Helvetica"/>
        </w:rPr>
        <w:t xml:space="preserve"> by the nuclear war. </w:t>
      </w:r>
      <w:r w:rsidRPr="0084698D">
        <w:rPr>
          <w:rStyle w:val="underline"/>
          <w:rFonts w:ascii="Helvetica" w:hAnsi="Helvetica"/>
        </w:rPr>
        <w:t>The following areas would be relatively unscathed</w:t>
      </w:r>
      <w:r w:rsidRPr="0084698D">
        <w:rPr>
          <w:rFonts w:ascii="Helvetica" w:hAnsi="Helvetica"/>
        </w:rPr>
        <w:t xml:space="preserve">, unless nuclear attacks were made in these regions: </w:t>
      </w:r>
      <w:r w:rsidRPr="0084698D">
        <w:rPr>
          <w:rStyle w:val="underline"/>
          <w:rFonts w:ascii="Helvetica" w:hAnsi="Helvetica"/>
        </w:rPr>
        <w:t>South and Central America, Africa, the Middle East, the Indian subcontinent, Southeast Asia, Australasia, Oceania and large parts of China.</w:t>
      </w:r>
      <w:r w:rsidRPr="0084698D">
        <w:rPr>
          <w:rFonts w:ascii="Helvetica" w:hAnsi="Helvetica"/>
        </w:rPr>
        <w:t xml:space="preserve"> Even in the mid-latitudes of the northern hemisphere where most of the nuclear weapons would be exploded, </w:t>
      </w:r>
      <w:r w:rsidRPr="0084698D">
        <w:rPr>
          <w:rStyle w:val="underline"/>
          <w:rFonts w:ascii="Helvetica" w:hAnsi="Helvetica"/>
        </w:rPr>
        <w:t>areas upwind of nuclear attacks would remain free of heavy radioactive contamination, such as Portugal, Ireland and British Columbia.</w:t>
      </w:r>
    </w:p>
    <w:p w:rsidR="00A65C2A" w:rsidRPr="0084698D" w:rsidRDefault="00A65C2A" w:rsidP="0084698D">
      <w:pPr>
        <w:pStyle w:val="NoSpacing"/>
        <w:spacing w:line="276" w:lineRule="auto"/>
        <w:rPr>
          <w:rFonts w:ascii="Helvetica" w:hAnsi="Helvetica"/>
          <w:szCs w:val="34"/>
        </w:rPr>
      </w:pPr>
    </w:p>
    <w:p w:rsidR="00A65C2A" w:rsidRPr="0084698D" w:rsidRDefault="00A65C2A" w:rsidP="0084698D">
      <w:pPr>
        <w:pStyle w:val="tag"/>
        <w:spacing w:line="276" w:lineRule="auto"/>
        <w:rPr>
          <w:rFonts w:ascii="Helvetica" w:hAnsi="Helvetica"/>
        </w:rPr>
      </w:pPr>
      <w:r w:rsidRPr="0084698D">
        <w:rPr>
          <w:rFonts w:ascii="Helvetica" w:hAnsi="Helvetica"/>
        </w:rPr>
        <w:t>Probability of synergy effects causing extinction is so low that you shouldn’t consider it</w:t>
      </w:r>
    </w:p>
    <w:p w:rsidR="00A65C2A" w:rsidRPr="0084698D" w:rsidRDefault="00A65C2A" w:rsidP="0084698D">
      <w:pPr>
        <w:spacing w:line="276" w:lineRule="auto"/>
        <w:rPr>
          <w:rStyle w:val="cite"/>
          <w:rFonts w:ascii="Helvetica" w:hAnsi="Helvetica"/>
        </w:rPr>
      </w:pPr>
      <w:r w:rsidRPr="0084698D">
        <w:rPr>
          <w:rStyle w:val="cite"/>
          <w:rFonts w:ascii="Helvetica" w:hAnsi="Helvetica"/>
        </w:rPr>
        <w:t>Thompson and Schneider, 1986</w:t>
      </w:r>
    </w:p>
    <w:p w:rsidR="00A65C2A" w:rsidRPr="0084698D" w:rsidRDefault="00A65C2A" w:rsidP="0084698D">
      <w:pPr>
        <w:pStyle w:val="card"/>
        <w:spacing w:line="276" w:lineRule="auto"/>
        <w:rPr>
          <w:rFonts w:ascii="Helvetica" w:hAnsi="Helvetica"/>
          <w:szCs w:val="32"/>
        </w:rPr>
      </w:pPr>
      <w:r w:rsidRPr="0084698D">
        <w:rPr>
          <w:rFonts w:ascii="Helvetica" w:hAnsi="Helvetica"/>
        </w:rPr>
        <w:t>Starley L, atmospheric scientist and climate theorist at the National Center for Atmospheric Research (NCAR) Stephen H., atmospheric scientist and public policy analyst, is Deputy Director of the Advanced Study Program at NCAR,</w:t>
      </w:r>
      <w:r w:rsidRPr="0084698D">
        <w:rPr>
          <w:rFonts w:ascii="Helvetica" w:hAnsi="Helvetica"/>
          <w:szCs w:val="32"/>
        </w:rPr>
        <w:t xml:space="preserve"> Foreign Affairs, “Nuclear Winter Reappraised”</w:t>
      </w:r>
    </w:p>
    <w:p w:rsidR="00A65C2A" w:rsidRPr="0084698D" w:rsidRDefault="00A65C2A" w:rsidP="0084698D">
      <w:pPr>
        <w:pStyle w:val="card"/>
        <w:spacing w:line="276" w:lineRule="auto"/>
        <w:rPr>
          <w:rFonts w:ascii="Helvetica" w:hAnsi="Helvetica"/>
          <w:szCs w:val="26"/>
        </w:rPr>
      </w:pPr>
      <w:r w:rsidRPr="0084698D">
        <w:rPr>
          <w:rFonts w:ascii="Helvetica" w:hAnsi="Helvetica"/>
          <w:szCs w:val="26"/>
        </w:rPr>
        <w:t>The interaction between a failure of the Asian summer</w:t>
      </w:r>
      <w:r w:rsidRPr="0084698D">
        <w:rPr>
          <w:rFonts w:ascii="Helvetica" w:hAnsi="Helvetica"/>
        </w:rPr>
        <w:t xml:space="preserve"> </w:t>
      </w:r>
      <w:r w:rsidRPr="0084698D">
        <w:rPr>
          <w:rFonts w:ascii="Helvetica" w:hAnsi="Helvetica"/>
          <w:szCs w:val="26"/>
        </w:rPr>
        <w:t>monsoon and the disruption of international trade in food, for</w:t>
      </w:r>
      <w:r w:rsidRPr="0084698D">
        <w:rPr>
          <w:rFonts w:ascii="Helvetica" w:hAnsi="Helvetica"/>
        </w:rPr>
        <w:t xml:space="preserve"> </w:t>
      </w:r>
      <w:r w:rsidRPr="0084698D">
        <w:rPr>
          <w:rFonts w:ascii="Helvetica" w:hAnsi="Helvetica"/>
          <w:szCs w:val="26"/>
        </w:rPr>
        <w:t>example, would be a potent prescription for mass starvation on</w:t>
      </w:r>
      <w:r w:rsidRPr="0084698D">
        <w:rPr>
          <w:rFonts w:ascii="Helvetica" w:hAnsi="Helvetica"/>
        </w:rPr>
        <w:t xml:space="preserve"> </w:t>
      </w:r>
      <w:r w:rsidRPr="0084698D">
        <w:rPr>
          <w:rFonts w:ascii="Helvetica" w:hAnsi="Helvetica"/>
          <w:szCs w:val="26"/>
        </w:rPr>
        <w:t xml:space="preserve">the Indian subcontinent. Many other </w:t>
      </w:r>
      <w:r w:rsidRPr="0084698D">
        <w:rPr>
          <w:rStyle w:val="underline"/>
          <w:rFonts w:ascii="Helvetica" w:hAnsi="Helvetica"/>
        </w:rPr>
        <w:t>interactions can be speculated upon</w:t>
      </w:r>
      <w:r w:rsidRPr="0084698D">
        <w:rPr>
          <w:rFonts w:ascii="Helvetica" w:hAnsi="Helvetica"/>
          <w:szCs w:val="26"/>
        </w:rPr>
        <w:t>, such as those of radiation-induced depression of</w:t>
      </w:r>
      <w:r w:rsidRPr="0084698D">
        <w:rPr>
          <w:rFonts w:ascii="Helvetica" w:hAnsi="Helvetica"/>
        </w:rPr>
        <w:t xml:space="preserve"> </w:t>
      </w:r>
      <w:r w:rsidRPr="0084698D">
        <w:rPr>
          <w:rFonts w:ascii="Helvetica" w:hAnsi="Helvetica"/>
          <w:szCs w:val="26"/>
        </w:rPr>
        <w:t>the human immune system, disruption of medical services and</w:t>
      </w:r>
      <w:r w:rsidRPr="0084698D">
        <w:rPr>
          <w:rFonts w:ascii="Helvetica" w:hAnsi="Helvetica"/>
        </w:rPr>
        <w:t xml:space="preserve"> </w:t>
      </w:r>
      <w:r w:rsidRPr="0084698D">
        <w:rPr>
          <w:rFonts w:ascii="Helvetica" w:hAnsi="Helvetica"/>
          <w:szCs w:val="26"/>
        </w:rPr>
        <w:t>epidemics of contagious diseases; such synergisms deserve the</w:t>
      </w:r>
      <w:r w:rsidRPr="0084698D">
        <w:rPr>
          <w:rFonts w:ascii="Helvetica" w:hAnsi="Helvetica"/>
        </w:rPr>
        <w:t xml:space="preserve"> </w:t>
      </w:r>
      <w:r w:rsidRPr="0084698D">
        <w:rPr>
          <w:rFonts w:ascii="Helvetica" w:hAnsi="Helvetica"/>
          <w:szCs w:val="26"/>
        </w:rPr>
        <w:t>serious study that might allow us to draw less speculative</w:t>
      </w:r>
      <w:r w:rsidRPr="0084698D">
        <w:rPr>
          <w:rFonts w:ascii="Helvetica" w:hAnsi="Helvetica"/>
        </w:rPr>
        <w:t xml:space="preserve"> </w:t>
      </w:r>
      <w:r w:rsidRPr="0084698D">
        <w:rPr>
          <w:rFonts w:ascii="Helvetica" w:hAnsi="Helvetica"/>
          <w:szCs w:val="26"/>
        </w:rPr>
        <w:t>conclusions. Therefore</w:t>
      </w:r>
      <w:r w:rsidRPr="0084698D">
        <w:rPr>
          <w:rStyle w:val="underline"/>
          <w:rFonts w:ascii="Helvetica" w:hAnsi="Helvetica"/>
        </w:rPr>
        <w:t xml:space="preserve"> it is still quite plausible that climatic disturbances, radioactive fallout, ozone depletions and the interruption of basic societal services, when taken together, could threaten more people globally</w:t>
      </w:r>
      <w:r w:rsidRPr="0084698D">
        <w:rPr>
          <w:rFonts w:ascii="Helvetica" w:hAnsi="Helvetica"/>
          <w:szCs w:val="26"/>
        </w:rPr>
        <w:t xml:space="preserve"> than would the direct effects of</w:t>
      </w:r>
      <w:r w:rsidRPr="0084698D">
        <w:rPr>
          <w:rFonts w:ascii="Helvetica" w:hAnsi="Helvetica"/>
        </w:rPr>
        <w:t xml:space="preserve"> </w:t>
      </w:r>
      <w:r w:rsidRPr="0084698D">
        <w:rPr>
          <w:rFonts w:ascii="Helvetica" w:hAnsi="Helvetica"/>
          <w:szCs w:val="26"/>
        </w:rPr>
        <w:t xml:space="preserve">explosions in a large nuclear war. </w:t>
      </w:r>
      <w:r w:rsidRPr="0084698D">
        <w:rPr>
          <w:rStyle w:val="underline"/>
          <w:rFonts w:ascii="Helvetica" w:hAnsi="Helvetica"/>
          <w:highlight w:val="cyan"/>
        </w:rPr>
        <w:t>In assessments of the severity of the nuclear winter problem, the long-term trend in temperature estimates has been directed away from the most severe effects</w:t>
      </w:r>
      <w:r w:rsidRPr="0084698D">
        <w:rPr>
          <w:rStyle w:val="underline"/>
          <w:rFonts w:ascii="Helvetica" w:hAnsi="Helvetica"/>
        </w:rPr>
        <w:t>.</w:t>
      </w:r>
      <w:r w:rsidRPr="0084698D">
        <w:rPr>
          <w:rFonts w:ascii="Helvetica" w:hAnsi="Helvetica"/>
          <w:szCs w:val="26"/>
        </w:rPr>
        <w:t xml:space="preserve"> </w:t>
      </w:r>
      <w:r w:rsidRPr="0084698D">
        <w:rPr>
          <w:rFonts w:ascii="Helvetica" w:hAnsi="Helvetica"/>
          <w:sz w:val="12"/>
          <w:szCs w:val="12"/>
        </w:rPr>
        <w:t xml:space="preserve">This trend has not been a smooth one, however. Researchers have made refinements and enhancements to the theory that have made the climatic effects both more and less severe. This was expected because original estimates of </w:t>
      </w:r>
      <w:r w:rsidRPr="0084698D">
        <w:rPr>
          <w:rFonts w:ascii="Helvetica" w:hAnsi="Helvetica"/>
          <w:sz w:val="12"/>
          <w:szCs w:val="12"/>
        </w:rPr>
        <w:lastRenderedPageBreak/>
        <w:t>uncertain effects tried to incorporate "middle of the road" assumptions. Thus, researchers knew that the tentative conclusions about nuclear winter would change with time depending on the latest refinements. This is, of course, a legitimate and normal process of scientific assessment</w:t>
      </w:r>
      <w:r w:rsidRPr="0084698D">
        <w:rPr>
          <w:rFonts w:ascii="Helvetica" w:hAnsi="Helvetica"/>
          <w:szCs w:val="26"/>
        </w:rPr>
        <w:t xml:space="preserve">. </w:t>
      </w:r>
      <w:r w:rsidRPr="0084698D">
        <w:rPr>
          <w:rStyle w:val="underline"/>
          <w:rFonts w:ascii="Helvetica" w:hAnsi="Helvetica"/>
          <w:highlight w:val="cyan"/>
        </w:rPr>
        <w:t>Despite the potential for future changes in conclusions, we think it is unlikely that some unforeseen effect would either bring the estimates of nuclear winter back to the range of total climatic catastrophe</w:t>
      </w:r>
      <w:r w:rsidRPr="0084698D">
        <w:rPr>
          <w:rFonts w:ascii="Helvetica" w:hAnsi="Helvetica"/>
          <w:szCs w:val="26"/>
        </w:rPr>
        <w:t xml:space="preserve"> or eliminate environmental effects altogether. The cases we have examined (20, 60 and 180 million tons of smoke) bracket what we believe to be a wide range of probable effective smoke amounts for a large nuclear war. But </w:t>
      </w:r>
      <w:r w:rsidRPr="0084698D">
        <w:rPr>
          <w:rStyle w:val="underline"/>
          <w:rFonts w:ascii="Helvetica" w:hAnsi="Helvetica"/>
        </w:rPr>
        <w:t>it is conceivable that even larger amounts of smoke could be created, although the probability now seems small.</w:t>
      </w:r>
      <w:r w:rsidRPr="0084698D">
        <w:rPr>
          <w:rFonts w:ascii="Helvetica" w:hAnsi="Helvetica"/>
          <w:szCs w:val="26"/>
        </w:rPr>
        <w:t xml:space="preserve"> Similarly, less than 20 million tons of smoke could be produced, at some low probability, even after a large war in which many cities were struck. </w:t>
      </w:r>
      <w:r w:rsidRPr="0084698D">
        <w:rPr>
          <w:rStyle w:val="underline"/>
          <w:rFonts w:ascii="Helvetica" w:hAnsi="Helvetica"/>
          <w:highlight w:val="cyan"/>
        </w:rPr>
        <w:t>In the absence of near-infinite consequences</w:t>
      </w:r>
      <w:r w:rsidRPr="0084698D">
        <w:rPr>
          <w:rStyle w:val="underline"/>
          <w:rFonts w:ascii="Helvetica" w:hAnsi="Helvetica"/>
        </w:rPr>
        <w:t xml:space="preserve"> (e.g., human extinction) we believe </w:t>
      </w:r>
      <w:r w:rsidRPr="0084698D">
        <w:rPr>
          <w:rStyle w:val="underline"/>
          <w:rFonts w:ascii="Helvetica" w:hAnsi="Helvetica"/>
          <w:highlight w:val="cyan"/>
        </w:rPr>
        <w:t>it is unwise to base expensive policy</w:t>
      </w:r>
      <w:r w:rsidRPr="0084698D">
        <w:rPr>
          <w:rStyle w:val="underline"/>
          <w:rFonts w:ascii="Helvetica" w:hAnsi="Helvetica"/>
        </w:rPr>
        <w:t xml:space="preserve"> decisions </w:t>
      </w:r>
      <w:r w:rsidRPr="0084698D">
        <w:rPr>
          <w:rFonts w:ascii="Helvetica" w:hAnsi="Helvetica"/>
          <w:szCs w:val="26"/>
        </w:rPr>
        <w:t xml:space="preserve">(e.g., </w:t>
      </w:r>
      <w:proofErr w:type="spellStart"/>
      <w:r w:rsidRPr="0084698D">
        <w:rPr>
          <w:rFonts w:ascii="Helvetica" w:hAnsi="Helvetica"/>
          <w:szCs w:val="26"/>
        </w:rPr>
        <w:t>SDi</w:t>
      </w:r>
      <w:proofErr w:type="spellEnd"/>
      <w:r w:rsidRPr="0084698D">
        <w:rPr>
          <w:rFonts w:ascii="Helvetica" w:hAnsi="Helvetica"/>
          <w:szCs w:val="26"/>
        </w:rPr>
        <w:t xml:space="preserve">) </w:t>
      </w:r>
      <w:r w:rsidRPr="0084698D">
        <w:rPr>
          <w:rStyle w:val="underline"/>
          <w:rFonts w:ascii="Helvetica" w:hAnsi="Helvetica"/>
          <w:highlight w:val="cyan"/>
        </w:rPr>
        <w:t>solely</w:t>
      </w:r>
      <w:r w:rsidRPr="0084698D">
        <w:rPr>
          <w:rStyle w:val="underline"/>
          <w:rFonts w:ascii="Helvetica" w:hAnsi="Helvetica"/>
        </w:rPr>
        <w:t xml:space="preserve"> </w:t>
      </w:r>
      <w:r w:rsidRPr="0084698D">
        <w:rPr>
          <w:rStyle w:val="underline"/>
          <w:rFonts w:ascii="Helvetica" w:hAnsi="Helvetica"/>
          <w:highlight w:val="cyan"/>
        </w:rPr>
        <w:t>on</w:t>
      </w:r>
      <w:r w:rsidRPr="0084698D">
        <w:rPr>
          <w:rStyle w:val="underline"/>
          <w:rFonts w:ascii="Helvetica" w:hAnsi="Helvetica"/>
        </w:rPr>
        <w:t xml:space="preserve"> </w:t>
      </w:r>
      <w:r w:rsidRPr="0084698D">
        <w:rPr>
          <w:rFonts w:ascii="Helvetica" w:hAnsi="Helvetica"/>
          <w:szCs w:val="26"/>
        </w:rPr>
        <w:t xml:space="preserve">either of these </w:t>
      </w:r>
      <w:r w:rsidRPr="0084698D">
        <w:rPr>
          <w:rStyle w:val="underline"/>
          <w:rFonts w:ascii="Helvetica" w:hAnsi="Helvetica"/>
          <w:highlight w:val="cyan"/>
        </w:rPr>
        <w:t>very low probability cases</w:t>
      </w:r>
      <w:r w:rsidRPr="0084698D">
        <w:rPr>
          <w:rFonts w:ascii="Helvetica" w:hAnsi="Helvetica"/>
          <w:szCs w:val="26"/>
        </w:rPr>
        <w:t>. ^'</w:t>
      </w:r>
    </w:p>
    <w:p w:rsidR="00A65C2A" w:rsidRPr="0084698D" w:rsidRDefault="00A65C2A" w:rsidP="0084698D">
      <w:pPr>
        <w:pStyle w:val="BlockTitle"/>
        <w:spacing w:line="276" w:lineRule="auto"/>
        <w:rPr>
          <w:rFonts w:ascii="Helvetica" w:hAnsi="Helvetica"/>
        </w:rPr>
      </w:pPr>
      <w:bookmarkStart w:id="252" w:name="_Toc223316121"/>
      <w:bookmarkStart w:id="253" w:name="_Toc241587549"/>
      <w:bookmarkStart w:id="254" w:name="_Toc251788148"/>
      <w:r w:rsidRPr="0084698D">
        <w:rPr>
          <w:rFonts w:ascii="Helvetica" w:hAnsi="Helvetica"/>
        </w:rPr>
        <w:lastRenderedPageBreak/>
        <w:t>Chalko</w:t>
      </w:r>
      <w:bookmarkEnd w:id="245"/>
      <w:bookmarkEnd w:id="252"/>
      <w:bookmarkEnd w:id="253"/>
      <w:bookmarkEnd w:id="254"/>
    </w:p>
    <w:p w:rsidR="00A65C2A" w:rsidRPr="0084698D" w:rsidRDefault="00A65C2A" w:rsidP="0084698D">
      <w:pPr>
        <w:pStyle w:val="CardFormat"/>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Chalko’s wrong about everything, ever.</w:t>
      </w:r>
    </w:p>
    <w:p w:rsidR="00A65C2A" w:rsidRPr="0084698D" w:rsidRDefault="00A65C2A" w:rsidP="0084698D">
      <w:pPr>
        <w:pStyle w:val="card"/>
        <w:spacing w:line="276" w:lineRule="auto"/>
        <w:rPr>
          <w:rFonts w:ascii="Helvetica" w:hAnsi="Helvetica"/>
        </w:rPr>
      </w:pPr>
      <w:r w:rsidRPr="0084698D">
        <w:rPr>
          <w:rStyle w:val="cite"/>
          <w:rFonts w:ascii="Helvetica" w:hAnsi="Helvetica"/>
        </w:rPr>
        <w:t>THOMPSON</w:t>
      </w:r>
      <w:r w:rsidRPr="0084698D">
        <w:rPr>
          <w:rStyle w:val="underline"/>
          <w:rFonts w:ascii="Helvetica" w:hAnsi="Helvetica"/>
        </w:rPr>
        <w:t xml:space="preserve"> </w:t>
      </w:r>
      <w:r w:rsidRPr="0084698D">
        <w:rPr>
          <w:rFonts w:ascii="Helvetica" w:hAnsi="Helvetica"/>
        </w:rPr>
        <w:t xml:space="preserve">Physicist at the Jet Propulsion Laboratory focusing on atmospheric physics, astronomy, and astrophysics </w:t>
      </w:r>
      <w:r w:rsidRPr="0084698D">
        <w:rPr>
          <w:rStyle w:val="cite"/>
          <w:rFonts w:ascii="Helvetica" w:hAnsi="Helvetica"/>
        </w:rPr>
        <w:t>2001</w:t>
      </w:r>
      <w:r w:rsidRPr="0084698D">
        <w:rPr>
          <w:rFonts w:ascii="Helvetica" w:hAnsi="Helvetica"/>
        </w:rPr>
        <w:t xml:space="preserve"> (Tim, June 8, http://iidb.org/cgi-bin/ultimatebb.cgi?ubb=get_topic&amp;f=10&amp;t=000329)</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szCs w:val="16"/>
        </w:rPr>
        <w:t>Highly unlikely to be worthy of consideration outside of the "lunatic fringe". The author, Tom J.</w:t>
      </w:r>
      <w:r w:rsidRPr="0084698D">
        <w:rPr>
          <w:rFonts w:ascii="Helvetica" w:hAnsi="Helvetica"/>
        </w:rPr>
        <w:t xml:space="preserve"> </w:t>
      </w:r>
      <w:r w:rsidRPr="0084698D">
        <w:rPr>
          <w:rStyle w:val="underline"/>
          <w:rFonts w:ascii="Helvetica" w:hAnsi="Helvetica"/>
        </w:rPr>
        <w:t>Chalko, is on the staff</w:t>
      </w:r>
      <w:r w:rsidRPr="0084698D">
        <w:rPr>
          <w:rFonts w:ascii="Helvetica" w:hAnsi="Helvetica"/>
        </w:rPr>
        <w:t xml:space="preserve"> </w:t>
      </w:r>
      <w:r w:rsidRPr="0084698D">
        <w:rPr>
          <w:rFonts w:ascii="Helvetica" w:hAnsi="Helvetica"/>
          <w:szCs w:val="16"/>
        </w:rPr>
        <w:t xml:space="preserve">of the dynamics and Vibration group in the Department of Mechanical and Manufacturing Engineering, </w:t>
      </w:r>
      <w:r w:rsidRPr="0084698D">
        <w:rPr>
          <w:rStyle w:val="underline"/>
          <w:rFonts w:ascii="Helvetica" w:hAnsi="Helvetica"/>
        </w:rPr>
        <w:t>of the University of Melbourne</w:t>
      </w:r>
      <w:r w:rsidRPr="0084698D">
        <w:rPr>
          <w:rFonts w:ascii="Helvetica" w:hAnsi="Helvetica"/>
          <w:szCs w:val="16"/>
        </w:rPr>
        <w:t>. I assume that his background is in mechanical engineering. However, he is also billed as "Head of the Geophysics Division" of "Scientific Engineering Research P/L,</w:t>
      </w:r>
      <w:r w:rsidRPr="0084698D">
        <w:rPr>
          <w:rFonts w:ascii="Helvetica" w:hAnsi="Helvetica"/>
        </w:rPr>
        <w:t xml:space="preserve"> </w:t>
      </w:r>
      <w:r w:rsidRPr="0084698D">
        <w:rPr>
          <w:rStyle w:val="underline"/>
          <w:rFonts w:ascii="Helvetica" w:hAnsi="Helvetica"/>
        </w:rPr>
        <w:t xml:space="preserve">which certainly appears to </w:t>
      </w:r>
      <w:r w:rsidRPr="0084698D">
        <w:rPr>
          <w:rFonts w:ascii="Helvetica" w:hAnsi="Helvetica"/>
          <w:szCs w:val="16"/>
        </w:rPr>
        <w:t>belong to Chalko in its entirety, and may</w:t>
      </w:r>
      <w:r w:rsidRPr="0084698D">
        <w:rPr>
          <w:rStyle w:val="underline"/>
          <w:rFonts w:ascii="Helvetica" w:hAnsi="Helvetica"/>
        </w:rPr>
        <w:t xml:space="preserve"> be nothing more than an extension of himself. </w:t>
      </w:r>
      <w:r w:rsidRPr="0084698D">
        <w:rPr>
          <w:rFonts w:ascii="Helvetica" w:hAnsi="Helvetica"/>
          <w:szCs w:val="16"/>
        </w:rPr>
        <w:t>It is significant that his position as a "geophysicist" appears to be one invented by himself.</w:t>
      </w:r>
      <w:r w:rsidRPr="0084698D">
        <w:rPr>
          <w:rFonts w:ascii="Helvetica" w:hAnsi="Helvetica"/>
        </w:rPr>
        <w:t xml:space="preserve"> </w:t>
      </w:r>
      <w:r w:rsidRPr="0084698D">
        <w:rPr>
          <w:rFonts w:ascii="Helvetica" w:hAnsi="Helvetica"/>
          <w:szCs w:val="16"/>
        </w:rPr>
        <w:t>He is also evidently the founder of "</w:t>
      </w:r>
      <w:proofErr w:type="spellStart"/>
      <w:r w:rsidRPr="0084698D">
        <w:rPr>
          <w:rFonts w:ascii="Helvetica" w:hAnsi="Helvetica"/>
          <w:szCs w:val="16"/>
        </w:rPr>
        <w:t>Thiaoouba</w:t>
      </w:r>
      <w:proofErr w:type="spellEnd"/>
      <w:r w:rsidRPr="0084698D">
        <w:rPr>
          <w:rFonts w:ascii="Helvetica" w:hAnsi="Helvetica"/>
          <w:szCs w:val="16"/>
        </w:rPr>
        <w:t xml:space="preserve"> Prophecy and The Freedom of Choice", which lists among</w:t>
      </w:r>
      <w:r w:rsidRPr="0084698D">
        <w:rPr>
          <w:rFonts w:ascii="Helvetica" w:hAnsi="Helvetica"/>
        </w:rPr>
        <w:t xml:space="preserve"> </w:t>
      </w:r>
      <w:r w:rsidRPr="0084698D">
        <w:rPr>
          <w:rStyle w:val="underline"/>
          <w:rFonts w:ascii="Helvetica" w:hAnsi="Helvetica"/>
        </w:rPr>
        <w:t xml:space="preserve">Chalko's accomplishments "The Amazing </w:t>
      </w:r>
      <w:proofErr w:type="spellStart"/>
      <w:r w:rsidRPr="0084698D">
        <w:rPr>
          <w:rStyle w:val="underline"/>
          <w:rFonts w:ascii="Helvetica" w:hAnsi="Helvetica"/>
        </w:rPr>
        <w:t>bioresonant</w:t>
      </w:r>
      <w:proofErr w:type="spellEnd"/>
      <w:r w:rsidRPr="0084698D">
        <w:rPr>
          <w:rStyle w:val="underline"/>
          <w:rFonts w:ascii="Helvetica" w:hAnsi="Helvetica"/>
        </w:rPr>
        <w:t xml:space="preserve"> Chakra Shirt</w:t>
      </w:r>
      <w:r w:rsidRPr="0084698D">
        <w:rPr>
          <w:rFonts w:ascii="Helvetica" w:hAnsi="Helvetica"/>
          <w:szCs w:val="16"/>
        </w:rPr>
        <w:t>. You can also explore the mysteries of</w:t>
      </w:r>
      <w:r w:rsidRPr="0084698D">
        <w:rPr>
          <w:rFonts w:ascii="Helvetica" w:hAnsi="Helvetica"/>
        </w:rPr>
        <w:t xml:space="preserve"> </w:t>
      </w:r>
      <w:r w:rsidRPr="0084698D">
        <w:rPr>
          <w:rStyle w:val="underline"/>
          <w:rFonts w:ascii="Helvetica" w:hAnsi="Helvetica"/>
        </w:rPr>
        <w:t>self healing, astral travel and levitation.</w:t>
      </w:r>
      <w:r w:rsidRPr="0084698D">
        <w:rPr>
          <w:rFonts w:ascii="Helvetica" w:hAnsi="Helvetica"/>
          <w:szCs w:val="16"/>
        </w:rPr>
        <w:t xml:space="preserve"> It would appear that Chalko may be a less than totally reliable source of scientific arguments over the </w:t>
      </w:r>
      <w:proofErr w:type="spellStart"/>
      <w:r w:rsidRPr="0084698D">
        <w:rPr>
          <w:rFonts w:ascii="Helvetica" w:hAnsi="Helvetica"/>
          <w:szCs w:val="16"/>
        </w:rPr>
        <w:t>explodeability</w:t>
      </w:r>
      <w:proofErr w:type="spellEnd"/>
      <w:r w:rsidRPr="0084698D">
        <w:rPr>
          <w:rFonts w:ascii="Helvetica" w:hAnsi="Helvetica"/>
          <w:szCs w:val="16"/>
        </w:rPr>
        <w:t xml:space="preserve"> of the Earth. </w:t>
      </w:r>
      <w:r w:rsidRPr="0084698D">
        <w:rPr>
          <w:rStyle w:val="underline"/>
          <w:rFonts w:ascii="Helvetica" w:hAnsi="Helvetica"/>
        </w:rPr>
        <w:t>But</w:t>
      </w:r>
      <w:r w:rsidRPr="0084698D">
        <w:rPr>
          <w:rFonts w:ascii="Helvetica" w:hAnsi="Helvetica"/>
          <w:szCs w:val="16"/>
        </w:rPr>
        <w:t xml:space="preserve">, of course, </w:t>
      </w:r>
      <w:r w:rsidRPr="0084698D">
        <w:rPr>
          <w:rStyle w:val="underline"/>
          <w:rFonts w:ascii="Helvetica" w:hAnsi="Helvetica"/>
        </w:rPr>
        <w:t>we are obliged to consider the argument as well as the source.</w:t>
      </w:r>
      <w:r w:rsidRPr="0084698D">
        <w:rPr>
          <w:rFonts w:ascii="Helvetica" w:hAnsi="Helvetica"/>
          <w:szCs w:val="16"/>
        </w:rPr>
        <w:t xml:space="preserve"> In this case, the webpage is only a summary or introduction. So I followed the link at the bottom and downloaded the paper in PDF format. The alleged justification is given as a mathematical argument, so that much of the paper will not be accessible to those who don't at least recognize the basics of applied calculus. As one might expect, it's a bogus argument. </w:t>
      </w:r>
      <w:r w:rsidRPr="0084698D">
        <w:rPr>
          <w:rFonts w:ascii="Helvetica" w:hAnsi="Helvetica"/>
        </w:rPr>
        <w:t>The premise is an alleged proof that there is a minimum possible size for the central solid core of the Earth, but</w:t>
      </w:r>
      <w:r w:rsidRPr="0084698D">
        <w:rPr>
          <w:rStyle w:val="underline"/>
          <w:rFonts w:ascii="Helvetica" w:hAnsi="Helvetica"/>
        </w:rPr>
        <w:t xml:space="preserve"> it's based on the false premise that the core must remain at all times in equilibrium at the center</w:t>
      </w:r>
      <w:r w:rsidRPr="0084698D">
        <w:rPr>
          <w:rFonts w:ascii="Helvetica" w:hAnsi="Helvetica"/>
        </w:rPr>
        <w:t xml:space="preserve">. Furthermore, </w:t>
      </w:r>
      <w:r w:rsidRPr="0084698D">
        <w:rPr>
          <w:rStyle w:val="underline"/>
          <w:rFonts w:ascii="Helvetica" w:hAnsi="Helvetica"/>
        </w:rPr>
        <w:t>the argument that the central equilibrium is unstable is based on the false condition that the pressure gradient and gravitational forces act in opposition, but they do not.</w:t>
      </w:r>
      <w:r w:rsidRPr="0084698D">
        <w:rPr>
          <w:rFonts w:ascii="Helvetica" w:hAnsi="Helvetica"/>
        </w:rPr>
        <w:t xml:space="preserve"> </w:t>
      </w:r>
      <w:r w:rsidRPr="0084698D">
        <w:rPr>
          <w:rFonts w:ascii="Helvetica" w:hAnsi="Helvetica"/>
          <w:szCs w:val="16"/>
        </w:rPr>
        <w:t xml:space="preserve">A solid core displaced from the center sees only restoring forces, and thus cannot be forced from its position as Chalko tries to show. And, if that weren't enough, the viscosity of the liquid outer core and relatively sold mantle are ignored, which is a fatal flaw in any analysis of the dynamic behavior of the core. And, if </w:t>
      </w:r>
      <w:r w:rsidRPr="0084698D">
        <w:rPr>
          <w:rStyle w:val="underline"/>
          <w:rFonts w:ascii="Helvetica" w:hAnsi="Helvetica"/>
        </w:rPr>
        <w:t xml:space="preserve">even that were not enough, there is no thermodynamic analysis at all. </w:t>
      </w:r>
      <w:r w:rsidRPr="0084698D">
        <w:rPr>
          <w:rStyle w:val="underline"/>
          <w:rFonts w:ascii="Helvetica" w:hAnsi="Helvetica"/>
          <w:highlight w:val="cyan"/>
        </w:rPr>
        <w:t>How can one argue that the Earth's interior will "overheat" if one does not even consider basic thermodynamics</w:t>
      </w:r>
      <w:r w:rsidRPr="0084698D">
        <w:rPr>
          <w:rStyle w:val="underline"/>
          <w:rFonts w:ascii="Helvetica" w:hAnsi="Helvetica"/>
        </w:rPr>
        <w:t xml:space="preserve">? </w:t>
      </w:r>
      <w:r w:rsidRPr="0084698D">
        <w:rPr>
          <w:rFonts w:ascii="Helvetica" w:hAnsi="Helvetica"/>
          <w:szCs w:val="16"/>
        </w:rPr>
        <w:t>The sun irradiates the Earth's surface to the tune of roughly 1370 Watts per square meter (W/m^2). Climate related changes in radiative forcing are on the order of 1 W/m^2. The average outward geothermal flux is about 0.06 W/m^2. It is hard to see how a change in radiative forcing at the surface, on the order of 1/1000 would seriously affect the already miniscule heat flow from the Earth. In any case, a proper treatment of the thermal conditions at the surface, and throughout the Earth is required to make definitive statements, but there is no attempt at such in Chalko's paper. The other issue is whether or not a planet can "explode".</w:t>
      </w:r>
      <w:r w:rsidRPr="0084698D">
        <w:rPr>
          <w:rFonts w:ascii="Helvetica" w:hAnsi="Helvetica"/>
        </w:rPr>
        <w:t xml:space="preserve"> </w:t>
      </w:r>
      <w:r w:rsidRPr="0084698D">
        <w:rPr>
          <w:rStyle w:val="underline"/>
          <w:rFonts w:ascii="Helvetica" w:hAnsi="Helvetica"/>
          <w:highlight w:val="cyan"/>
        </w:rPr>
        <w:t>As is the case for any explosion, one must demonstrate the presence of an energy source</w:t>
      </w:r>
      <w:r w:rsidRPr="0084698D">
        <w:rPr>
          <w:rFonts w:ascii="Helvetica" w:hAnsi="Helvetica"/>
          <w:b/>
          <w:szCs w:val="16"/>
        </w:rPr>
        <w:t>,</w:t>
      </w:r>
      <w:r w:rsidRPr="0084698D">
        <w:rPr>
          <w:rFonts w:ascii="Helvetica" w:hAnsi="Helvetica"/>
          <w:szCs w:val="16"/>
        </w:rPr>
        <w:t xml:space="preserve"> and a process that can generate energy very much faster than it can be dissipated through radiative of hydrodynamic means.</w:t>
      </w:r>
      <w:r w:rsidRPr="0084698D">
        <w:rPr>
          <w:rFonts w:ascii="Helvetica" w:hAnsi="Helvetica"/>
        </w:rPr>
        <w:t xml:space="preserve"> </w:t>
      </w:r>
      <w:r w:rsidRPr="0084698D">
        <w:rPr>
          <w:rStyle w:val="underline"/>
          <w:rFonts w:ascii="Helvetica" w:hAnsi="Helvetica"/>
          <w:highlight w:val="cyan"/>
        </w:rPr>
        <w:t>No such source has ever been identified for the Earth</w:t>
      </w:r>
      <w:r w:rsidRPr="0084698D">
        <w:rPr>
          <w:rStyle w:val="underline"/>
          <w:rFonts w:ascii="Helvetica" w:hAnsi="Helvetica"/>
        </w:rPr>
        <w:t xml:space="preserve"> </w:t>
      </w:r>
      <w:r w:rsidRPr="0084698D">
        <w:rPr>
          <w:rFonts w:ascii="Helvetica" w:hAnsi="Helvetica"/>
          <w:szCs w:val="16"/>
        </w:rPr>
        <w:t xml:space="preserve">or any other planet. There are vague references to radioactive material and fission explosions in various "exploding planet" hypotheses (such as Tom van </w:t>
      </w:r>
      <w:proofErr w:type="spellStart"/>
      <w:r w:rsidRPr="0084698D">
        <w:rPr>
          <w:rFonts w:ascii="Helvetica" w:hAnsi="Helvetica"/>
          <w:szCs w:val="16"/>
        </w:rPr>
        <w:t>Flandern's</w:t>
      </w:r>
      <w:proofErr w:type="spellEnd"/>
      <w:r w:rsidRPr="0084698D">
        <w:rPr>
          <w:rFonts w:ascii="Helvetica" w:hAnsi="Helvetica"/>
          <w:szCs w:val="16"/>
        </w:rPr>
        <w:t>), and evidently Chalko makes the same vague argument (or shall we call it "hope"?).</w:t>
      </w:r>
      <w:r w:rsidRPr="0084698D">
        <w:rPr>
          <w:rFonts w:ascii="Helvetica" w:hAnsi="Helvetica"/>
        </w:rPr>
        <w:t xml:space="preserve"> </w:t>
      </w:r>
      <w:r w:rsidRPr="0084698D">
        <w:rPr>
          <w:rStyle w:val="underline"/>
          <w:rFonts w:ascii="Helvetica" w:hAnsi="Helvetica"/>
          <w:highlight w:val="cyan"/>
        </w:rPr>
        <w:t>It is just "handwaving", as we say in the science biz.</w:t>
      </w:r>
    </w:p>
    <w:p w:rsidR="00A65C2A" w:rsidRPr="0084698D" w:rsidRDefault="00A65C2A" w:rsidP="0084698D">
      <w:pPr>
        <w:pStyle w:val="card"/>
        <w:spacing w:line="276" w:lineRule="auto"/>
        <w:rPr>
          <w:rStyle w:val="underline"/>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The core’s not radioactive.</w:t>
      </w:r>
    </w:p>
    <w:p w:rsidR="00A65C2A" w:rsidRPr="0084698D" w:rsidRDefault="00A65C2A" w:rsidP="0084698D">
      <w:pPr>
        <w:pStyle w:val="NoSpacing"/>
        <w:spacing w:line="276" w:lineRule="auto"/>
        <w:rPr>
          <w:rFonts w:ascii="Helvetica" w:hAnsi="Helvetica"/>
        </w:rPr>
      </w:pPr>
      <w:r w:rsidRPr="0084698D">
        <w:rPr>
          <w:rStyle w:val="underline"/>
          <w:rFonts w:ascii="Helvetica" w:hAnsi="Helvetica"/>
        </w:rPr>
        <w:t>Glascoe</w:t>
      </w:r>
      <w:r w:rsidRPr="0084698D">
        <w:rPr>
          <w:rFonts w:ascii="Helvetica" w:hAnsi="Helvetica"/>
          <w:szCs w:val="24"/>
        </w:rPr>
        <w:t xml:space="preserve">, JPL/NASA, </w:t>
      </w:r>
      <w:r w:rsidRPr="0084698D">
        <w:rPr>
          <w:rStyle w:val="underline"/>
          <w:rFonts w:ascii="Helvetica" w:hAnsi="Helvetica"/>
        </w:rPr>
        <w:t xml:space="preserve">1998 </w:t>
      </w:r>
      <w:r w:rsidRPr="0084698D">
        <w:rPr>
          <w:rFonts w:ascii="Helvetica" w:hAnsi="Helvetica"/>
        </w:rPr>
        <w:t>(</w:t>
      </w:r>
      <w:r w:rsidRPr="0084698D">
        <w:rPr>
          <w:rFonts w:ascii="Helvetica" w:hAnsi="Helvetica"/>
          <w:sz w:val="22"/>
        </w:rPr>
        <w:t>Maggi, “Structure of the Earth,” 14 August, http://scign.jpl.nasa.gov/learn/plate1.htm)</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sz w:val="16"/>
          <w:szCs w:val="16"/>
        </w:rPr>
      </w:pPr>
      <w:r w:rsidRPr="0084698D">
        <w:rPr>
          <w:rFonts w:ascii="Helvetica" w:hAnsi="Helvetica"/>
          <w:sz w:val="16"/>
          <w:szCs w:val="16"/>
        </w:rPr>
        <w:lastRenderedPageBreak/>
        <w:t xml:space="preserve">Geophysical studies have revealed that </w:t>
      </w:r>
      <w:r w:rsidRPr="0084698D">
        <w:rPr>
          <w:rStyle w:val="underline"/>
          <w:rFonts w:ascii="Helvetica" w:hAnsi="Helvetica"/>
          <w:highlight w:val="cyan"/>
        </w:rPr>
        <w:t>the Earth has several distinct layers</w:t>
      </w:r>
      <w:r w:rsidRPr="0084698D">
        <w:rPr>
          <w:rFonts w:ascii="Helvetica" w:hAnsi="Helvetica"/>
          <w:sz w:val="16"/>
          <w:szCs w:val="16"/>
        </w:rPr>
        <w:t xml:space="preserve">. Each of these layers has its own properties. </w:t>
      </w:r>
      <w:r w:rsidRPr="0084698D">
        <w:rPr>
          <w:rStyle w:val="underline"/>
          <w:rFonts w:ascii="Helvetica" w:hAnsi="Helvetica"/>
        </w:rPr>
        <w:t>The outermost layer of the Earth is the crust</w:t>
      </w:r>
      <w:r w:rsidRPr="0084698D">
        <w:rPr>
          <w:rFonts w:ascii="Helvetica" w:hAnsi="Helvetica"/>
          <w:sz w:val="16"/>
          <w:szCs w:val="16"/>
        </w:rPr>
        <w:t xml:space="preserve">. This comprises the continents and ocean basins. The crust has a variable thickness, being 35-70 km thick in the continents and 5-10 km thick in the ocean basins. </w:t>
      </w:r>
      <w:r w:rsidRPr="0084698D">
        <w:rPr>
          <w:rStyle w:val="underline"/>
          <w:rFonts w:ascii="Helvetica" w:hAnsi="Helvetica"/>
        </w:rPr>
        <w:t xml:space="preserve">The crust is composed mainly of </w:t>
      </w:r>
      <w:proofErr w:type="spellStart"/>
      <w:r w:rsidRPr="0084698D">
        <w:rPr>
          <w:rStyle w:val="underline"/>
          <w:rFonts w:ascii="Helvetica" w:hAnsi="Helvetica"/>
        </w:rPr>
        <w:t>alumino</w:t>
      </w:r>
      <w:proofErr w:type="spellEnd"/>
      <w:r w:rsidRPr="0084698D">
        <w:rPr>
          <w:rStyle w:val="underline"/>
          <w:rFonts w:ascii="Helvetica" w:hAnsi="Helvetica"/>
        </w:rPr>
        <w:t>-silicates. The next layer is the mantle, which is composed mainly of ferro-magnesium silicates</w:t>
      </w:r>
      <w:r w:rsidRPr="0084698D">
        <w:rPr>
          <w:rFonts w:ascii="Helvetica" w:hAnsi="Helvetica"/>
          <w:sz w:val="16"/>
          <w:szCs w:val="16"/>
        </w:rPr>
        <w:t>. It is about 2900 km thick, and is separated into the upper and lower mantle. This is where most of the internal heat of the Earth is located.</w:t>
      </w:r>
      <w:r w:rsidRPr="0084698D">
        <w:rPr>
          <w:rFonts w:ascii="Helvetica" w:hAnsi="Helvetica"/>
        </w:rPr>
        <w:t xml:space="preserve"> </w:t>
      </w:r>
      <w:r w:rsidRPr="0084698D">
        <w:rPr>
          <w:rStyle w:val="underline"/>
          <w:rFonts w:ascii="Helvetica" w:hAnsi="Helvetica"/>
        </w:rPr>
        <w:t>Large convective cells in the mantle circulate heat and may drive plate tectonic processes</w:t>
      </w:r>
      <w:r w:rsidRPr="0084698D">
        <w:rPr>
          <w:rFonts w:ascii="Helvetica" w:hAnsi="Helvetica"/>
          <w:b/>
        </w:rPr>
        <w:t xml:space="preserve">. </w:t>
      </w:r>
      <w:r w:rsidRPr="0084698D">
        <w:rPr>
          <w:rStyle w:val="underline"/>
          <w:rFonts w:ascii="Helvetica" w:hAnsi="Helvetica"/>
          <w:highlight w:val="cyan"/>
        </w:rPr>
        <w:t>The last layer is the core, which is separated into the liquid outer core and the solid inner core</w:t>
      </w:r>
      <w:r w:rsidRPr="0084698D">
        <w:rPr>
          <w:rStyle w:val="underline"/>
          <w:rFonts w:ascii="Helvetica" w:hAnsi="Helvetica"/>
        </w:rPr>
        <w:t xml:space="preserve">. The outer core is 2300 km thick and the inner core is 1200 km thick. </w:t>
      </w:r>
      <w:r w:rsidRPr="0084698D">
        <w:rPr>
          <w:rStyle w:val="underline"/>
          <w:rFonts w:ascii="Helvetica" w:hAnsi="Helvetica"/>
          <w:highlight w:val="cyan"/>
        </w:rPr>
        <w:t>The outer core is composed mainly of a nickel-iron alloy, while the inner core is almost entirely composed of iron</w:t>
      </w:r>
      <w:r w:rsidRPr="0084698D">
        <w:rPr>
          <w:rFonts w:ascii="Helvetica" w:hAnsi="Helvetica"/>
          <w:sz w:val="16"/>
          <w:szCs w:val="16"/>
        </w:rPr>
        <w:t xml:space="preserve">. Earth's magnetic field is believed to be controlled by the liquid outer core. </w:t>
      </w: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55" w:name="_Toc223316122"/>
      <w:bookmarkStart w:id="256" w:name="_Toc241587550"/>
      <w:bookmarkStart w:id="257" w:name="_Toc251788149"/>
      <w:r w:rsidRPr="0084698D">
        <w:rPr>
          <w:rFonts w:ascii="Helvetica" w:hAnsi="Helvetica"/>
        </w:rPr>
        <w:lastRenderedPageBreak/>
        <w:t>Chalko Extension</w:t>
      </w:r>
      <w:bookmarkEnd w:id="255"/>
      <w:bookmarkEnd w:id="256"/>
      <w:bookmarkEnd w:id="257"/>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They should lose speaker points for extending this argument.  Extend Thompson 1 - Chalko’s not a scientist, he believes in astral projection, his argument is based on a false premise, doesn’t include any thermodynamic analysis and doesn’t demonstrate a sufficient source of energy to detonate the planet.</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Extend Glascoe 98 – all real scientists and most middle schoolers know that the earth’s core isn’t radioactive, it’s iron.</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Style w:val="TagChar"/>
          <w:rFonts w:ascii="Helvetica" w:hAnsi="Helvetica"/>
          <w:bCs/>
        </w:rPr>
      </w:pPr>
      <w:r w:rsidRPr="0084698D">
        <w:rPr>
          <w:rStyle w:val="TagChar"/>
          <w:rFonts w:ascii="Helvetica" w:hAnsi="Helvetica"/>
        </w:rPr>
        <w:br w:type="page"/>
      </w:r>
    </w:p>
    <w:p w:rsidR="00A65C2A" w:rsidRPr="0084698D" w:rsidRDefault="00A65C2A" w:rsidP="0084698D">
      <w:pPr>
        <w:pStyle w:val="BlockTitle"/>
        <w:spacing w:line="276" w:lineRule="auto"/>
        <w:rPr>
          <w:rFonts w:ascii="Helvetica" w:hAnsi="Helvetica"/>
        </w:rPr>
      </w:pPr>
      <w:bookmarkStart w:id="258" w:name="_Toc223316123"/>
      <w:bookmarkStart w:id="259" w:name="_Toc241587551"/>
      <w:bookmarkStart w:id="260" w:name="_Toc251788150"/>
      <w:r w:rsidRPr="0084698D">
        <w:rPr>
          <w:rFonts w:ascii="Helvetica" w:hAnsi="Helvetica"/>
        </w:rPr>
        <w:lastRenderedPageBreak/>
        <w:t>Genetic Diversity</w:t>
      </w:r>
      <w:bookmarkEnd w:id="258"/>
      <w:bookmarkEnd w:id="259"/>
      <w:bookmarkEnd w:id="260"/>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This argument assumes they win most of their other arguments – if we win defense, most of humanity won’t be wiped out.</w:t>
      </w:r>
    </w:p>
    <w:p w:rsidR="00A65C2A" w:rsidRPr="0084698D" w:rsidRDefault="00A65C2A" w:rsidP="0084698D">
      <w:pPr>
        <w:pStyle w:val="card"/>
        <w:spacing w:line="276" w:lineRule="auto"/>
        <w:rPr>
          <w:rStyle w:val="underline"/>
          <w:rFonts w:ascii="Helvetica" w:hAnsi="Helvetica"/>
          <w:szCs w:val="20"/>
          <w:u w:val="none"/>
        </w:rPr>
      </w:pPr>
      <w:r w:rsidRPr="0084698D">
        <w:rPr>
          <w:rStyle w:val="cite"/>
          <w:rFonts w:ascii="Helvetica" w:hAnsi="Helvetica"/>
        </w:rPr>
        <w:t>Martin 82</w:t>
      </w:r>
      <w:r w:rsidRPr="0084698D">
        <w:rPr>
          <w:rStyle w:val="underline"/>
          <w:rFonts w:ascii="Helvetica" w:hAnsi="Helvetica"/>
        </w:rPr>
        <w:t> </w:t>
      </w:r>
      <w:r w:rsidRPr="0084698D">
        <w:rPr>
          <w:rFonts w:ascii="Helvetica" w:hAnsi="Helvetica"/>
          <w:sz w:val="20"/>
          <w:szCs w:val="20"/>
        </w:rPr>
        <w:t xml:space="preserve">Brian, physicist whose research interests include stratospheric modeling, research associate in the Dept. of Mathematics, Faculty of Science, Australian National University, and a member of SANA, “Critique of nuclear extinction,” Published in Journal of Peace Research, Vol. 19, No. 4, 1982, pp. 287-300, www.uow.edu.au/arts/sts/bmartin/pubs/82jpr.html </w:t>
      </w:r>
    </w:p>
    <w:p w:rsidR="00A65C2A" w:rsidRPr="0084698D" w:rsidRDefault="00A65C2A" w:rsidP="0084698D">
      <w:pPr>
        <w:pStyle w:val="card"/>
        <w:spacing w:line="276" w:lineRule="auto"/>
        <w:rPr>
          <w:rFonts w:ascii="Helvetica" w:hAnsi="Helvetica"/>
        </w:rPr>
      </w:pPr>
      <w:r w:rsidRPr="0084698D">
        <w:rPr>
          <w:rFonts w:ascii="Helvetica" w:hAnsi="Helvetica"/>
          <w:bCs/>
        </w:rPr>
        <w:t>(f)</w:t>
      </w:r>
      <w:r w:rsidRPr="0084698D">
        <w:rPr>
          <w:rStyle w:val="underline"/>
          <w:rFonts w:ascii="Helvetica" w:hAnsi="Helvetica"/>
        </w:rPr>
        <w:t xml:space="preserve"> Synergistic and unpredicted effects. </w:t>
      </w:r>
      <w:r w:rsidRPr="0084698D">
        <w:rPr>
          <w:rFonts w:ascii="Helvetica" w:hAnsi="Helvetica"/>
        </w:rPr>
        <w:t xml:space="preserve">The interaction of different effects, such as weakened resistance to disease due to high radiation exposure or to shortages of food, </w:t>
      </w:r>
      <w:r w:rsidRPr="0084698D">
        <w:rPr>
          <w:rStyle w:val="underline"/>
          <w:rFonts w:ascii="Helvetica" w:hAnsi="Helvetica"/>
        </w:rPr>
        <w:t xml:space="preserve">could well increase the death toll </w:t>
      </w:r>
      <w:r w:rsidRPr="0084698D">
        <w:rPr>
          <w:rFonts w:ascii="Helvetica" w:hAnsi="Helvetica"/>
        </w:rPr>
        <w:t xml:space="preserve">significantly. </w:t>
      </w:r>
      <w:r w:rsidRPr="0084698D">
        <w:rPr>
          <w:rStyle w:val="underline"/>
          <w:rFonts w:ascii="Helvetica" w:hAnsi="Helvetica"/>
        </w:rPr>
        <w:t>These consequences would mostly be confined to heavily bombed areas</w:t>
      </w:r>
      <w:r w:rsidRPr="0084698D">
        <w:rPr>
          <w:rFonts w:ascii="Helvetica" w:hAnsi="Helvetica"/>
        </w:rPr>
        <w:t>. Finally, there is the possibility of effects currently dismissed or not predicted leading to many more deaths from nuclear war.[11]</w:t>
      </w:r>
    </w:p>
    <w:p w:rsidR="00A65C2A" w:rsidRPr="0084698D" w:rsidRDefault="00A65C2A" w:rsidP="0084698D">
      <w:pPr>
        <w:pStyle w:val="card"/>
        <w:spacing w:line="276" w:lineRule="auto"/>
        <w:rPr>
          <w:rFonts w:ascii="Helvetica" w:hAnsi="Helvetica"/>
        </w:rPr>
      </w:pPr>
      <w:r w:rsidRPr="0084698D">
        <w:rPr>
          <w:rFonts w:ascii="Helvetica" w:hAnsi="Helvetica"/>
        </w:rPr>
        <w:t xml:space="preserve">To </w:t>
      </w:r>
      <w:proofErr w:type="spellStart"/>
      <w:r w:rsidRPr="0084698D">
        <w:rPr>
          <w:rFonts w:ascii="Helvetica" w:hAnsi="Helvetica"/>
        </w:rPr>
        <w:t>summarise</w:t>
      </w:r>
      <w:proofErr w:type="spellEnd"/>
      <w:r w:rsidRPr="0084698D">
        <w:rPr>
          <w:rFonts w:ascii="Helvetica" w:hAnsi="Helvetica"/>
        </w:rPr>
        <w:t xml:space="preserve"> the above points, </w:t>
      </w:r>
      <w:r w:rsidRPr="0084698D">
        <w:rPr>
          <w:rStyle w:val="underline"/>
          <w:rFonts w:ascii="Helvetica" w:hAnsi="Helvetica"/>
          <w:highlight w:val="cyan"/>
        </w:rPr>
        <w:t>a major global nuclear war</w:t>
      </w:r>
      <w:r w:rsidRPr="0084698D">
        <w:rPr>
          <w:rFonts w:ascii="Helvetica" w:hAnsi="Helvetica"/>
        </w:rPr>
        <w:t xml:space="preserve"> in which population </w:t>
      </w:r>
      <w:proofErr w:type="spellStart"/>
      <w:r w:rsidRPr="0084698D">
        <w:rPr>
          <w:rFonts w:ascii="Helvetica" w:hAnsi="Helvetica"/>
        </w:rPr>
        <w:t>centres</w:t>
      </w:r>
      <w:proofErr w:type="spellEnd"/>
      <w:r w:rsidRPr="0084698D">
        <w:rPr>
          <w:rFonts w:ascii="Helvetica" w:hAnsi="Helvetica"/>
        </w:rPr>
        <w:t xml:space="preserve"> in the US, Soviet Union, Europe and China ware targeted, </w:t>
      </w:r>
      <w:r w:rsidRPr="0084698D">
        <w:rPr>
          <w:rStyle w:val="underline"/>
          <w:rFonts w:ascii="Helvetica" w:hAnsi="Helvetica"/>
        </w:rPr>
        <w:t xml:space="preserve">with no effective civil </w:t>
      </w:r>
      <w:proofErr w:type="spellStart"/>
      <w:r w:rsidRPr="0084698D">
        <w:rPr>
          <w:rStyle w:val="underline"/>
          <w:rFonts w:ascii="Helvetica" w:hAnsi="Helvetica"/>
        </w:rPr>
        <w:t>defence</w:t>
      </w:r>
      <w:proofErr w:type="spellEnd"/>
      <w:r w:rsidRPr="0084698D">
        <w:rPr>
          <w:rStyle w:val="underline"/>
          <w:rFonts w:ascii="Helvetica" w:hAnsi="Helvetica"/>
        </w:rPr>
        <w:t xml:space="preserve"> measures taken</w:t>
      </w:r>
      <w:r w:rsidRPr="0084698D">
        <w:rPr>
          <w:rStyle w:val="underline"/>
          <w:rFonts w:ascii="Helvetica" w:hAnsi="Helvetica"/>
          <w:highlight w:val="cyan"/>
        </w:rPr>
        <w:t xml:space="preserve">, could kill directly perhaps 400 </w:t>
      </w:r>
      <w:r w:rsidRPr="0084698D">
        <w:rPr>
          <w:rStyle w:val="underline"/>
          <w:rFonts w:ascii="Helvetica" w:hAnsi="Helvetica"/>
        </w:rPr>
        <w:t xml:space="preserve">to 450 </w:t>
      </w:r>
      <w:r w:rsidRPr="0084698D">
        <w:rPr>
          <w:rStyle w:val="underline"/>
          <w:rFonts w:ascii="Helvetica" w:hAnsi="Helvetica"/>
          <w:highlight w:val="cyan"/>
        </w:rPr>
        <w:t>million people</w:t>
      </w:r>
      <w:r w:rsidRPr="0084698D">
        <w:rPr>
          <w:rStyle w:val="underline"/>
          <w:rFonts w:ascii="Helvetica" w:hAnsi="Helvetica"/>
        </w:rPr>
        <w:t>. Induced effects</w:t>
      </w:r>
      <w:r w:rsidRPr="0084698D">
        <w:rPr>
          <w:rFonts w:ascii="Helvetica" w:hAnsi="Helvetica"/>
          <w:b/>
        </w:rPr>
        <w:t>,</w:t>
      </w:r>
      <w:r w:rsidRPr="0084698D">
        <w:rPr>
          <w:rFonts w:ascii="Helvetica" w:hAnsi="Helvetica"/>
        </w:rPr>
        <w:t xml:space="preserve"> in particular starvation or epidemics following agricultural failure or economic breakdown, </w:t>
      </w:r>
      <w:r w:rsidRPr="0084698D">
        <w:rPr>
          <w:rStyle w:val="underline"/>
          <w:rFonts w:ascii="Helvetica" w:hAnsi="Helvetica"/>
        </w:rPr>
        <w:t xml:space="preserve">might add up to several hundred million </w:t>
      </w:r>
      <w:r w:rsidRPr="0084698D">
        <w:rPr>
          <w:rFonts w:ascii="Helvetica" w:hAnsi="Helvetica"/>
        </w:rPr>
        <w:t xml:space="preserve">deaths to the total, though this is most uncertain. Such an eventuality would be a catastrophe of enormous proportions, but it is </w:t>
      </w:r>
      <w:r w:rsidRPr="0084698D">
        <w:rPr>
          <w:rStyle w:val="underline"/>
          <w:rFonts w:ascii="Helvetica" w:hAnsi="Helvetica"/>
          <w:highlight w:val="cyan"/>
        </w:rPr>
        <w:t>far from extinction</w:t>
      </w:r>
      <w:r w:rsidRPr="0084698D">
        <w:rPr>
          <w:rStyle w:val="underline"/>
          <w:rFonts w:ascii="Helvetica" w:hAnsi="Helvetica"/>
        </w:rPr>
        <w:t xml:space="preserve">. </w:t>
      </w:r>
      <w:r w:rsidRPr="0084698D">
        <w:rPr>
          <w:rStyle w:val="underline"/>
          <w:rFonts w:ascii="Helvetica" w:hAnsi="Helvetica"/>
          <w:highlight w:val="cyan"/>
        </w:rPr>
        <w:t>Even in the most extreme case there would remain alive</w:t>
      </w:r>
      <w:r w:rsidRPr="0084698D">
        <w:rPr>
          <w:rFonts w:ascii="Helvetica" w:hAnsi="Helvetica"/>
        </w:rPr>
        <w:t xml:space="preserve"> some 4000 million people, </w:t>
      </w:r>
      <w:r w:rsidRPr="0084698D">
        <w:rPr>
          <w:rStyle w:val="underline"/>
          <w:rFonts w:ascii="Helvetica" w:hAnsi="Helvetica"/>
          <w:highlight w:val="cyan"/>
        </w:rPr>
        <w:t>about nine-tenths of the world's population, most of them unaffected physically</w:t>
      </w:r>
      <w:r w:rsidRPr="0084698D">
        <w:rPr>
          <w:rFonts w:ascii="Helvetica" w:hAnsi="Helvetica"/>
        </w:rPr>
        <w:t xml:space="preserve"> by the nuclear war. </w:t>
      </w:r>
      <w:r w:rsidRPr="0084698D">
        <w:rPr>
          <w:rStyle w:val="underline"/>
          <w:rFonts w:ascii="Helvetica" w:hAnsi="Helvetica"/>
        </w:rPr>
        <w:t>The following areas would be relatively unscathed</w:t>
      </w:r>
      <w:r w:rsidRPr="0084698D">
        <w:rPr>
          <w:rFonts w:ascii="Helvetica" w:hAnsi="Helvetica"/>
        </w:rPr>
        <w:t xml:space="preserve">, unless nuclear attacks were made in these regions: </w:t>
      </w:r>
      <w:r w:rsidRPr="0084698D">
        <w:rPr>
          <w:rStyle w:val="underline"/>
          <w:rFonts w:ascii="Helvetica" w:hAnsi="Helvetica"/>
        </w:rPr>
        <w:t xml:space="preserve">South and Central America, Africa, </w:t>
      </w:r>
      <w:r w:rsidRPr="0084698D">
        <w:rPr>
          <w:rFonts w:ascii="Helvetica" w:hAnsi="Helvetica"/>
        </w:rPr>
        <w:t>the Middle East, the Indian subcontinent, Southeast Asia,</w:t>
      </w:r>
      <w:r w:rsidRPr="0084698D">
        <w:rPr>
          <w:rStyle w:val="underline"/>
          <w:rFonts w:ascii="Helvetica" w:hAnsi="Helvetica"/>
        </w:rPr>
        <w:t xml:space="preserve"> Australasia, Oceania and large parts of China.</w:t>
      </w:r>
      <w:r w:rsidRPr="0084698D">
        <w:rPr>
          <w:rFonts w:ascii="Helvetica" w:hAnsi="Helvetica"/>
        </w:rPr>
        <w:t xml:space="preserve"> Even in the mid-latitudes of the northern hemisphere where most of the nuclear weapons would be exploded, </w:t>
      </w:r>
      <w:r w:rsidRPr="0084698D">
        <w:rPr>
          <w:rStyle w:val="underline"/>
          <w:rFonts w:ascii="Helvetica" w:hAnsi="Helvetica"/>
        </w:rPr>
        <w:t xml:space="preserve">areas upwind of nuclear attacks would remain free of heavy radioactive contamination, </w:t>
      </w:r>
      <w:r w:rsidRPr="0084698D">
        <w:rPr>
          <w:rFonts w:ascii="Helvetica" w:hAnsi="Helvetica"/>
        </w:rPr>
        <w:t>such as Portugal, Ireland and British Columbia.</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If everything goes absolutely wrong, 100,000 people would survive, enough to prevent extinction</w:t>
      </w:r>
    </w:p>
    <w:p w:rsidR="00A65C2A" w:rsidRPr="0084698D" w:rsidRDefault="00A65C2A" w:rsidP="0084698D">
      <w:pPr>
        <w:pStyle w:val="card"/>
        <w:spacing w:line="276" w:lineRule="auto"/>
        <w:rPr>
          <w:rFonts w:ascii="Helvetica" w:hAnsi="Helvetica"/>
        </w:rPr>
      </w:pPr>
      <w:r w:rsidRPr="0084698D">
        <w:rPr>
          <w:rFonts w:ascii="Helvetica" w:hAnsi="Helvetica"/>
        </w:rPr>
        <w:t xml:space="preserve">Quentin </w:t>
      </w:r>
      <w:r w:rsidRPr="0084698D">
        <w:rPr>
          <w:rStyle w:val="cite"/>
          <w:rFonts w:ascii="Helvetica" w:hAnsi="Helvetica"/>
        </w:rPr>
        <w:t>Smith</w:t>
      </w:r>
      <w:r w:rsidRPr="0084698D">
        <w:rPr>
          <w:rFonts w:ascii="Helvetica" w:hAnsi="Helvetica"/>
        </w:rPr>
        <w:t xml:space="preserve">, Western Michigan University, Review Essay of John Leslie's </w:t>
      </w:r>
      <w:r w:rsidRPr="0084698D">
        <w:rPr>
          <w:rFonts w:ascii="Helvetica" w:hAnsi="Helvetica"/>
          <w:i/>
          <w:iCs/>
        </w:rPr>
        <w:t xml:space="preserve">The End of the World </w:t>
      </w:r>
      <w:r w:rsidRPr="0084698D">
        <w:rPr>
          <w:rFonts w:ascii="Helvetica" w:hAnsi="Helvetica"/>
        </w:rPr>
        <w:t xml:space="preserve">(London: Routledge, 1996), pp. vii + 310. </w:t>
      </w:r>
      <w:r w:rsidRPr="0084698D">
        <w:rPr>
          <w:rStyle w:val="cite"/>
          <w:rFonts w:ascii="Helvetica" w:hAnsi="Helvetica"/>
        </w:rPr>
        <w:t>2002</w:t>
      </w:r>
      <w:r w:rsidRPr="0084698D">
        <w:rPr>
          <w:rStyle w:val="underline"/>
          <w:rFonts w:ascii="Helvetica" w:hAnsi="Helvetica"/>
        </w:rPr>
        <w:t xml:space="preserve"> </w:t>
      </w:r>
      <w:r w:rsidRPr="0084698D">
        <w:rPr>
          <w:rFonts w:ascii="Helvetica" w:hAnsi="Helvetica"/>
        </w:rPr>
        <w:t xml:space="preserve"> www.qsmithwmu.com/leslie_end_of_time.htm</w:t>
      </w:r>
    </w:p>
    <w:p w:rsidR="00A65C2A" w:rsidRPr="0084698D" w:rsidRDefault="00A65C2A" w:rsidP="0084698D">
      <w:pPr>
        <w:pStyle w:val="card"/>
        <w:spacing w:line="276" w:lineRule="auto"/>
        <w:rPr>
          <w:rFonts w:ascii="Helvetica" w:hAnsi="Helvetica"/>
        </w:rPr>
      </w:pPr>
      <w:r w:rsidRPr="0084698D">
        <w:rPr>
          <w:rFonts w:ascii="Helvetica" w:hAnsi="Helvetica"/>
        </w:rPr>
        <w:t xml:space="preserve">     </w:t>
      </w:r>
      <w:r w:rsidRPr="0084698D">
        <w:rPr>
          <w:rStyle w:val="underline"/>
          <w:rFonts w:ascii="Helvetica" w:hAnsi="Helvetica"/>
        </w:rPr>
        <w:t>The air circulation patterns of the two hemispheres normally consist of distinct Hadley cells,</w:t>
      </w:r>
      <w:r w:rsidRPr="0084698D">
        <w:rPr>
          <w:rFonts w:ascii="Helvetica" w:hAnsi="Helvetica"/>
        </w:rPr>
        <w:t xml:space="preserve"> each of which has independent wind patterns that circle the cell. One of the Hadley cells normally extends from 30 degrees North to the equator. This is separate from another cell that extends from the equator to 30 degrees South. </w:t>
      </w:r>
      <w:r w:rsidRPr="0084698D">
        <w:rPr>
          <w:rStyle w:val="underline"/>
          <w:rFonts w:ascii="Helvetica" w:hAnsi="Helvetica"/>
        </w:rPr>
        <w:t>The danger from nuclear war is that these two cells would no longer be separate, but merge into a single cell.</w:t>
      </w:r>
      <w:r w:rsidRPr="0084698D">
        <w:rPr>
          <w:rFonts w:ascii="Helvetica" w:hAnsi="Helvetica"/>
        </w:rPr>
        <w:t xml:space="preserve"> The 10, </w:t>
      </w:r>
      <w:r w:rsidRPr="0084698D">
        <w:rPr>
          <w:rFonts w:ascii="Helvetica" w:hAnsi="Helvetica"/>
          <w:sz w:val="12"/>
          <w:szCs w:val="12"/>
        </w:rPr>
        <w:t xml:space="preserve">400 nuclear explosions would warm the troposphere, due to the absorption of sunlight by the smoke clouds and </w:t>
      </w:r>
      <w:r w:rsidRPr="0084698D">
        <w:rPr>
          <w:rStyle w:val="underline"/>
          <w:rFonts w:ascii="Helvetica" w:hAnsi="Helvetica"/>
          <w:sz w:val="12"/>
          <w:szCs w:val="12"/>
        </w:rPr>
        <w:t>this would cause a single Hadley cell to extend from 30 degrees North to 30 degrees South, carrying the smoke and dust clouds that block the sunlight and cause lowering temperatures.</w:t>
      </w:r>
      <w:r w:rsidRPr="0084698D">
        <w:rPr>
          <w:rFonts w:ascii="Helvetica" w:hAnsi="Helvetica"/>
          <w:sz w:val="12"/>
          <w:szCs w:val="12"/>
        </w:rPr>
        <w:t xml:space="preserve"> Darkness and freezing temperatures would destroy food supplies and other items necessary for survival.</w:t>
      </w:r>
    </w:p>
    <w:p w:rsidR="00A65C2A" w:rsidRPr="0084698D" w:rsidRDefault="00A65C2A" w:rsidP="0084698D">
      <w:pPr>
        <w:pStyle w:val="card"/>
        <w:spacing w:line="276" w:lineRule="auto"/>
        <w:rPr>
          <w:rFonts w:ascii="Helvetica" w:hAnsi="Helvetica"/>
        </w:rPr>
      </w:pPr>
      <w:r w:rsidRPr="0084698D">
        <w:rPr>
          <w:rFonts w:ascii="Helvetica" w:hAnsi="Helvetica"/>
        </w:rPr>
        <w:t xml:space="preserve">    However, </w:t>
      </w:r>
      <w:r w:rsidRPr="0084698D">
        <w:rPr>
          <w:rStyle w:val="underline"/>
          <w:rFonts w:ascii="Helvetica" w:hAnsi="Helvetica"/>
        </w:rPr>
        <w:t xml:space="preserve">this Hadley cell would not extend further than 30 degrees South.  The </w:t>
      </w:r>
      <w:r w:rsidRPr="0084698D">
        <w:rPr>
          <w:rStyle w:val="underline"/>
          <w:rFonts w:ascii="Helvetica" w:hAnsi="Helvetica"/>
          <w:highlight w:val="cyan"/>
        </w:rPr>
        <w:t xml:space="preserve">wind patterns would protect </w:t>
      </w:r>
      <w:r w:rsidRPr="0084698D">
        <w:rPr>
          <w:rStyle w:val="underline"/>
          <w:rFonts w:ascii="Helvetica" w:hAnsi="Helvetica"/>
        </w:rPr>
        <w:t xml:space="preserve">the southernmost </w:t>
      </w:r>
      <w:r w:rsidRPr="0084698D">
        <w:rPr>
          <w:rStyle w:val="underline"/>
          <w:rFonts w:ascii="Helvetica" w:hAnsi="Helvetica"/>
          <w:highlight w:val="cyan"/>
        </w:rPr>
        <w:t xml:space="preserve">parts of the earth from the </w:t>
      </w:r>
      <w:r w:rsidRPr="0084698D">
        <w:rPr>
          <w:rStyle w:val="underline"/>
          <w:rFonts w:ascii="Helvetica" w:hAnsi="Helvetica"/>
        </w:rPr>
        <w:t xml:space="preserve">dust and smoke clouds. </w:t>
      </w:r>
      <w:r w:rsidRPr="0084698D">
        <w:rPr>
          <w:rStyle w:val="underline"/>
          <w:rFonts w:ascii="Helvetica" w:hAnsi="Helvetica"/>
          <w:highlight w:val="cyan"/>
        </w:rPr>
        <w:t>The circulation pattern below 30 degrees south is governed by a distinct Hadley cel</w:t>
      </w:r>
      <w:r w:rsidRPr="0084698D">
        <w:rPr>
          <w:rStyle w:val="underline"/>
          <w:rFonts w:ascii="Helvetica" w:hAnsi="Helvetica"/>
        </w:rPr>
        <w:t xml:space="preserve">l </w:t>
      </w:r>
      <w:r w:rsidRPr="0084698D">
        <w:rPr>
          <w:rFonts w:ascii="Helvetica" w:hAnsi="Helvetica"/>
        </w:rPr>
        <w:t xml:space="preserve">that circulates wind from 30 degrees South to 60 degrees South. </w:t>
      </w:r>
      <w:r w:rsidRPr="0084698D">
        <w:rPr>
          <w:rStyle w:val="underline"/>
          <w:rFonts w:ascii="Helvetica" w:hAnsi="Helvetica"/>
        </w:rPr>
        <w:t>This covers the southern halves of Australia, Argentina and Chili, and includes all of New Zealand.</w:t>
      </w:r>
      <w:r w:rsidRPr="0084698D">
        <w:rPr>
          <w:rStyle w:val="underline"/>
          <w:rFonts w:ascii="Helvetica" w:hAnsi="Helvetica"/>
          <w:highlight w:val="cyan"/>
        </w:rPr>
        <w:t xml:space="preserve"> This is sufficient for the human race to survive</w:t>
      </w:r>
      <w:r w:rsidRPr="0084698D">
        <w:rPr>
          <w:rStyle w:val="underline"/>
          <w:rFonts w:ascii="Helvetica" w:hAnsi="Helvetica"/>
        </w:rPr>
        <w:t>.</w:t>
      </w:r>
      <w:r w:rsidRPr="0084698D">
        <w:rPr>
          <w:rFonts w:ascii="Helvetica" w:hAnsi="Helvetica"/>
        </w:rPr>
        <w:t xml:space="preserve"> Survival may mean that </w:t>
      </w:r>
      <w:r w:rsidRPr="0084698D">
        <w:rPr>
          <w:rFonts w:ascii="Helvetica" w:hAnsi="Helvetica"/>
        </w:rPr>
        <w:lastRenderedPageBreak/>
        <w:t xml:space="preserve">there are left only 100,000 people on New Zealand or southern Chili, people who are reduced to living and reproducing in Stone Age conditions. Since </w:t>
      </w:r>
      <w:r w:rsidRPr="0084698D">
        <w:rPr>
          <w:rStyle w:val="underline"/>
          <w:rFonts w:ascii="Helvetica" w:hAnsi="Helvetica"/>
          <w:highlight w:val="cyan"/>
        </w:rPr>
        <w:t xml:space="preserve">this is the worst case scenario of an American-Russian war for which there is any evidence, </w:t>
      </w:r>
      <w:r w:rsidRPr="0084698D">
        <w:rPr>
          <w:rStyle w:val="underline"/>
          <w:rFonts w:ascii="Helvetica" w:hAnsi="Helvetica"/>
        </w:rPr>
        <w:t xml:space="preserve">the evidence indicates that </w:t>
      </w:r>
      <w:r w:rsidRPr="0084698D">
        <w:rPr>
          <w:rStyle w:val="underline"/>
          <w:rFonts w:ascii="Helvetica" w:hAnsi="Helvetica"/>
          <w:highlight w:val="cyan"/>
        </w:rPr>
        <w:t>it is highly improbable that a global nuclear war would cause</w:t>
      </w:r>
      <w:r w:rsidRPr="0084698D">
        <w:rPr>
          <w:rStyle w:val="underline"/>
          <w:rFonts w:ascii="Helvetica" w:hAnsi="Helvetica"/>
        </w:rPr>
        <w:t xml:space="preserve"> </w:t>
      </w:r>
      <w:r w:rsidRPr="0084698D">
        <w:rPr>
          <w:rFonts w:ascii="Helvetica" w:hAnsi="Helvetica"/>
        </w:rPr>
        <w:t>the</w:t>
      </w:r>
      <w:r w:rsidRPr="0084698D">
        <w:rPr>
          <w:rStyle w:val="underline"/>
          <w:rFonts w:ascii="Helvetica" w:hAnsi="Helvetica"/>
        </w:rPr>
        <w:t xml:space="preserve"> </w:t>
      </w:r>
      <w:r w:rsidRPr="0084698D">
        <w:rPr>
          <w:rStyle w:val="underline"/>
          <w:rFonts w:ascii="Helvetica" w:hAnsi="Helvetica"/>
          <w:highlight w:val="cyan"/>
        </w:rPr>
        <w:t>extinction</w:t>
      </w:r>
      <w:r w:rsidRPr="0084698D">
        <w:rPr>
          <w:rFonts w:ascii="Helvetica" w:hAnsi="Helvetica"/>
        </w:rPr>
        <w:t xml:space="preserve"> of the human species. (</w:t>
      </w:r>
      <w:r w:rsidRPr="0084698D">
        <w:rPr>
          <w:rStyle w:val="underline"/>
          <w:rFonts w:ascii="Helvetica" w:hAnsi="Helvetica"/>
        </w:rPr>
        <w:t>100,000 is not a small figure, since there are now 100,000 apes [orangutans, chimpanzees and gorillas] on the earth and they are able to survive despite the various legal and illegal efforts of humans that threaten their survival</w:t>
      </w:r>
      <w:r w:rsidRPr="0084698D">
        <w:rPr>
          <w:rFonts w:ascii="Helvetica" w:hAnsi="Helvetica"/>
        </w:rPr>
        <w:t>.)</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61" w:name="_Toc223316124"/>
      <w:bookmarkStart w:id="262" w:name="_Toc241587552"/>
      <w:bookmarkStart w:id="263" w:name="_Toc251788151"/>
      <w:r w:rsidRPr="0084698D">
        <w:rPr>
          <w:rFonts w:ascii="Helvetica" w:hAnsi="Helvetica"/>
        </w:rPr>
        <w:lastRenderedPageBreak/>
        <w:t>Fires</w:t>
      </w:r>
      <w:bookmarkEnd w:id="261"/>
      <w:bookmarkEnd w:id="262"/>
      <w:bookmarkEnd w:id="263"/>
    </w:p>
    <w:p w:rsidR="00A65C2A" w:rsidRPr="0084698D" w:rsidRDefault="00A65C2A" w:rsidP="0084698D">
      <w:pPr>
        <w:pStyle w:val="tag"/>
        <w:spacing w:line="276" w:lineRule="auto"/>
        <w:rPr>
          <w:rFonts w:ascii="Helvetica" w:hAnsi="Helvetica"/>
        </w:rPr>
      </w:pPr>
      <w:r w:rsidRPr="0084698D">
        <w:rPr>
          <w:rFonts w:ascii="Helvetica" w:hAnsi="Helvetica"/>
        </w:rPr>
        <w:t>This is dumb – thermal pulses won’t spread far enough, cloud or smog check, firestorms are only possible in very specific situations</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 </w:t>
      </w:r>
      <w:r w:rsidRPr="0084698D">
        <w:rPr>
          <w:rStyle w:val="underline"/>
          <w:rFonts w:ascii="Helvetica" w:hAnsi="Helvetica"/>
        </w:rPr>
        <w:t>Myth: A heavy nuclear attack would set practically everything on fire, causing "firestorms" in cities that would exhaust the oxygen in the air</w:t>
      </w:r>
      <w:r w:rsidRPr="0084698D">
        <w:rPr>
          <w:rFonts w:ascii="Helvetica" w:hAnsi="Helvetica"/>
        </w:rPr>
        <w:t>. All shelter occupants would be killed by the intense heat.</w:t>
      </w:r>
    </w:p>
    <w:p w:rsidR="00A65C2A" w:rsidRPr="0084698D" w:rsidRDefault="00A65C2A" w:rsidP="0084698D">
      <w:pPr>
        <w:pStyle w:val="card"/>
        <w:spacing w:line="276" w:lineRule="auto"/>
        <w:rPr>
          <w:rFonts w:ascii="Helvetica" w:hAnsi="Helvetica"/>
        </w:rPr>
      </w:pPr>
      <w:r w:rsidRPr="0084698D">
        <w:rPr>
          <w:rFonts w:ascii="Helvetica" w:hAnsi="Helvetica"/>
        </w:rPr>
        <w:t xml:space="preserve">° </w:t>
      </w:r>
      <w:r w:rsidRPr="0084698D">
        <w:rPr>
          <w:rFonts w:ascii="Helvetica" w:hAnsi="Helvetica"/>
          <w:b/>
          <w:bCs/>
        </w:rPr>
        <w:t xml:space="preserve">Facts: </w:t>
      </w:r>
      <w:r w:rsidRPr="0084698D">
        <w:rPr>
          <w:rStyle w:val="underline"/>
          <w:rFonts w:ascii="Helvetica" w:hAnsi="Helvetica"/>
        </w:rPr>
        <w:t xml:space="preserve">On a clear day, </w:t>
      </w:r>
      <w:r w:rsidRPr="0084698D">
        <w:rPr>
          <w:rStyle w:val="underline"/>
          <w:rFonts w:ascii="Helvetica" w:hAnsi="Helvetica"/>
          <w:highlight w:val="cyan"/>
        </w:rPr>
        <w:t>thermal pulses</w:t>
      </w:r>
      <w:r w:rsidRPr="0084698D">
        <w:rPr>
          <w:rStyle w:val="underline"/>
          <w:rFonts w:ascii="Helvetica" w:hAnsi="Helvetica"/>
        </w:rPr>
        <w:t xml:space="preserve"> (heat radiation that travels at the speed of light) </w:t>
      </w:r>
      <w:r w:rsidRPr="0084698D">
        <w:rPr>
          <w:rStyle w:val="underline"/>
          <w:rFonts w:ascii="Helvetica" w:hAnsi="Helvetica"/>
          <w:highlight w:val="cyan"/>
        </w:rPr>
        <w:t>from an air burst can set fire to easily ignitable materials</w:t>
      </w:r>
      <w:r w:rsidRPr="0084698D">
        <w:rPr>
          <w:rFonts w:ascii="Helvetica" w:hAnsi="Helvetica"/>
        </w:rPr>
        <w:t xml:space="preserve"> (such as window curtains, upholstery, dry newspaper, and dry grass) over about as large an area as is damaged by the blast</w:t>
      </w:r>
      <w:r w:rsidRPr="0084698D">
        <w:rPr>
          <w:rStyle w:val="underline"/>
          <w:rFonts w:ascii="Helvetica" w:hAnsi="Helvetica"/>
        </w:rPr>
        <w:t xml:space="preserve">. </w:t>
      </w:r>
      <w:r w:rsidRPr="0084698D">
        <w:rPr>
          <w:rStyle w:val="underline"/>
          <w:rFonts w:ascii="Helvetica" w:hAnsi="Helvetica"/>
          <w:highlight w:val="cyan"/>
        </w:rPr>
        <w:t>It can cause second-degree skin burns</w:t>
      </w:r>
      <w:r w:rsidRPr="0084698D">
        <w:rPr>
          <w:rFonts w:ascii="Helvetica" w:hAnsi="Helvetica"/>
        </w:rPr>
        <w:t xml:space="preserve"> to exposed people who are </w:t>
      </w:r>
      <w:r w:rsidRPr="0084698D">
        <w:rPr>
          <w:rStyle w:val="underline"/>
          <w:rFonts w:ascii="Helvetica" w:hAnsi="Helvetica"/>
          <w:highlight w:val="cyan"/>
        </w:rPr>
        <w:t>as far as ten</w:t>
      </w:r>
      <w:r w:rsidRPr="0084698D">
        <w:rPr>
          <w:rStyle w:val="underline"/>
          <w:rFonts w:ascii="Helvetica" w:hAnsi="Helvetica"/>
        </w:rPr>
        <w:t xml:space="preserve"> </w:t>
      </w:r>
      <w:r w:rsidRPr="0084698D">
        <w:rPr>
          <w:rStyle w:val="underline"/>
          <w:rFonts w:ascii="Helvetica" w:hAnsi="Helvetica"/>
          <w:highlight w:val="cyan"/>
        </w:rPr>
        <w:t>miles</w:t>
      </w:r>
      <w:r w:rsidRPr="0084698D">
        <w:rPr>
          <w:rFonts w:ascii="Helvetica" w:hAnsi="Helvetica"/>
        </w:rPr>
        <w:t xml:space="preserve"> from a one-megaton (1  MT) explosion. (See Fig. 1.4.) (A 1-MT nuclear explosion is one that produces the same amount of energy as does one million tons of TNT.) If the weather is very clear and dry, the area of fire danger could be considerably larger. </w:t>
      </w:r>
      <w:r w:rsidRPr="0084698D">
        <w:rPr>
          <w:rStyle w:val="underline"/>
          <w:rFonts w:ascii="Helvetica" w:hAnsi="Helvetica"/>
          <w:highlight w:val="cyan"/>
        </w:rPr>
        <w:t>On a cloudy</w:t>
      </w:r>
      <w:r w:rsidRPr="0084698D">
        <w:rPr>
          <w:rStyle w:val="underline"/>
          <w:rFonts w:ascii="Helvetica" w:hAnsi="Helvetica"/>
        </w:rPr>
        <w:t xml:space="preserve"> or smoggy </w:t>
      </w:r>
      <w:r w:rsidRPr="0084698D">
        <w:rPr>
          <w:rStyle w:val="underline"/>
          <w:rFonts w:ascii="Helvetica" w:hAnsi="Helvetica"/>
          <w:highlight w:val="cyan"/>
        </w:rPr>
        <w:t>day</w:t>
      </w:r>
      <w:r w:rsidRPr="0084698D">
        <w:rPr>
          <w:rFonts w:ascii="Helvetica" w:hAnsi="Helvetica"/>
        </w:rPr>
        <w:t xml:space="preserve">, however, </w:t>
      </w:r>
      <w:r w:rsidRPr="0084698D">
        <w:rPr>
          <w:rStyle w:val="underline"/>
          <w:rFonts w:ascii="Helvetica" w:hAnsi="Helvetica"/>
          <w:highlight w:val="cyan"/>
        </w:rPr>
        <w:t>particles in the air would absorb and scatter much of the heat radiation</w:t>
      </w:r>
      <w:r w:rsidRPr="0084698D">
        <w:rPr>
          <w:rStyle w:val="underline"/>
          <w:rFonts w:ascii="Helvetica" w:hAnsi="Helvetica"/>
        </w:rPr>
        <w:t>, and the area endangered by heat radiation from the fireball would be less than the area of severe blast damage</w:t>
      </w:r>
      <w:r w:rsidRPr="0084698D">
        <w:rPr>
          <w:rFonts w:ascii="Helvetica" w:hAnsi="Helvetica"/>
        </w:rPr>
        <w:t>.</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w:t>
      </w:r>
      <w:r w:rsidRPr="0084698D">
        <w:rPr>
          <w:rStyle w:val="underline"/>
          <w:rFonts w:ascii="Helvetica" w:hAnsi="Helvetica"/>
          <w:highlight w:val="cyan"/>
        </w:rPr>
        <w:t>Firestorms" could occur only when</w:t>
      </w:r>
      <w:r w:rsidRPr="0084698D">
        <w:rPr>
          <w:rStyle w:val="underline"/>
          <w:rFonts w:ascii="Helvetica" w:hAnsi="Helvetica"/>
        </w:rPr>
        <w:t xml:space="preserve"> the </w:t>
      </w:r>
      <w:r w:rsidRPr="0084698D">
        <w:rPr>
          <w:rStyle w:val="underline"/>
          <w:rFonts w:ascii="Helvetica" w:hAnsi="Helvetica"/>
          <w:highlight w:val="cyan"/>
        </w:rPr>
        <w:t>concentration</w:t>
      </w:r>
      <w:r w:rsidRPr="0084698D">
        <w:rPr>
          <w:rStyle w:val="underline"/>
          <w:rFonts w:ascii="Helvetica" w:hAnsi="Helvetica"/>
        </w:rPr>
        <w:t xml:space="preserve"> </w:t>
      </w:r>
      <w:r w:rsidRPr="0084698D">
        <w:rPr>
          <w:rStyle w:val="underline"/>
          <w:rFonts w:ascii="Helvetica" w:hAnsi="Helvetica"/>
          <w:highlight w:val="cyan"/>
        </w:rPr>
        <w:t>of</w:t>
      </w:r>
      <w:r w:rsidRPr="0084698D">
        <w:rPr>
          <w:rStyle w:val="underline"/>
          <w:rFonts w:ascii="Helvetica" w:hAnsi="Helvetica"/>
        </w:rPr>
        <w:t xml:space="preserve"> </w:t>
      </w:r>
      <w:r w:rsidRPr="0084698D">
        <w:rPr>
          <w:rStyle w:val="underline"/>
          <w:rFonts w:ascii="Helvetica" w:hAnsi="Helvetica"/>
          <w:highlight w:val="cyan"/>
        </w:rPr>
        <w:t>combustible structures is very high</w:t>
      </w:r>
      <w:r w:rsidRPr="0084698D">
        <w:rPr>
          <w:rStyle w:val="underline"/>
          <w:rFonts w:ascii="Helvetica" w:hAnsi="Helvetica"/>
        </w:rPr>
        <w:t xml:space="preserve">, as in the very dense centers of a few old American cities. At rural and suburban building densities, </w:t>
      </w:r>
      <w:r w:rsidRPr="0084698D">
        <w:rPr>
          <w:rStyle w:val="underline"/>
          <w:rFonts w:ascii="Helvetica" w:hAnsi="Helvetica"/>
          <w:highlight w:val="cyan"/>
        </w:rPr>
        <w:t>most people in earth-</w:t>
      </w:r>
      <w:r w:rsidRPr="0084698D">
        <w:rPr>
          <w:rStyle w:val="underline"/>
          <w:rFonts w:ascii="Helvetica" w:hAnsi="Helvetica"/>
        </w:rPr>
        <w:t xml:space="preserve"> covered fallout shelters </w:t>
      </w:r>
      <w:r w:rsidRPr="0084698D">
        <w:rPr>
          <w:rStyle w:val="underline"/>
          <w:rFonts w:ascii="Helvetica" w:hAnsi="Helvetica"/>
          <w:highlight w:val="cyan"/>
        </w:rPr>
        <w:t>would not have their lives endangered by fires</w:t>
      </w:r>
      <w:r w:rsidRPr="0084698D">
        <w:rPr>
          <w:rStyle w:val="underline"/>
          <w:rFonts w:ascii="Helvetica" w:hAnsi="Helvetica"/>
        </w:rPr>
        <w:t>.</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bCs/>
        </w:rPr>
      </w:pPr>
      <w:r w:rsidRPr="0084698D">
        <w:rPr>
          <w:rFonts w:ascii="Helvetica" w:hAnsi="Helvetica"/>
        </w:rPr>
        <w:t>Firestorms won’t happen, toxic smoke only effects people in shelters, they’d run out of air a long time before that</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r w:rsidRPr="0084698D">
        <w:rPr>
          <w:rFonts w:ascii="Helvetica" w:hAnsi="Helvetica"/>
        </w:rPr>
        <w:t>THE FACTS ABOUT FIRE HAZARDS</w:t>
      </w: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Firestorms would endanger</w:t>
      </w:r>
      <w:r w:rsidRPr="0084698D">
        <w:rPr>
          <w:rStyle w:val="underline"/>
          <w:rFonts w:ascii="Helvetica" w:hAnsi="Helvetica"/>
        </w:rPr>
        <w:t xml:space="preserve"> relatively </w:t>
      </w:r>
      <w:r w:rsidRPr="0084698D">
        <w:rPr>
          <w:rStyle w:val="underline"/>
          <w:rFonts w:ascii="Helvetica" w:hAnsi="Helvetica"/>
          <w:highlight w:val="cyan"/>
        </w:rPr>
        <w:t>few'</w:t>
      </w:r>
      <w:r w:rsidRPr="0084698D">
        <w:rPr>
          <w:rStyle w:val="underline"/>
          <w:rFonts w:ascii="Helvetica" w:hAnsi="Helvetica"/>
        </w:rPr>
        <w:t xml:space="preserve"> </w:t>
      </w:r>
      <w:r w:rsidRPr="0084698D">
        <w:rPr>
          <w:rStyle w:val="underline"/>
          <w:rFonts w:ascii="Helvetica" w:hAnsi="Helvetica"/>
          <w:highlight w:val="cyan"/>
        </w:rPr>
        <w:t>Americans</w:t>
      </w:r>
      <w:r w:rsidRPr="0084698D">
        <w:rPr>
          <w:rStyle w:val="underline"/>
          <w:rFonts w:ascii="Helvetica" w:hAnsi="Helvetica"/>
        </w:rPr>
        <w:t>; only the older parts of a few American cities have buildings close enough together, over a large enough area, to fuel this type of conflagration. Such fires have not occurred in cities where less than about 30% of a large area was covered with buildings.</w:t>
      </w:r>
      <w:r w:rsidRPr="0084698D">
        <w:rPr>
          <w:rFonts w:ascii="Helvetica" w:hAnsi="Helvetica"/>
        </w:rPr>
        <w:t xml:space="preserve"> 19</w:t>
      </w: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In the blast area of Hiroshima, a terrifying fire storm</w:t>
      </w:r>
      <w:r w:rsidRPr="0084698D">
        <w:rPr>
          <w:rFonts w:ascii="Helvetica" w:hAnsi="Helvetica"/>
        </w:rPr>
        <w:t xml:space="preserve"> that </w:t>
      </w:r>
      <w:r w:rsidRPr="0084698D">
        <w:rPr>
          <w:rStyle w:val="underline"/>
          <w:rFonts w:ascii="Helvetica" w:hAnsi="Helvetica"/>
        </w:rPr>
        <w:t>burned almost all buildings</w:t>
      </w:r>
      <w:r w:rsidRPr="0084698D">
        <w:rPr>
          <w:rFonts w:ascii="Helvetica" w:hAnsi="Helvetica"/>
        </w:rPr>
        <w:t xml:space="preserve"> within an area of about 4.4 square miles resulted from many fires being ignited almost simultaneously. Many were caused by heat radiation from the fireball. Even more fires were due to secondary effects of the blast, such as the overturning of stoves. The buildings contained much wood and other combustible materials. The whole area burned like a tremendous bonfire; strong winds that blew in from all directions replaced the huge volumes of hot air that rose skyward from the intense fires.</w:t>
      </w: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lastRenderedPageBreak/>
        <w:t>Lack of oxygen is not a hazard to occupants of shelters</w:t>
      </w:r>
      <w:r w:rsidRPr="0084698D">
        <w:rPr>
          <w:rFonts w:ascii="Helvetica" w:hAnsi="Helvetica"/>
        </w:rPr>
        <w:t xml:space="preserve"> in or near burning buildings or to those in shelters that are closed tightly to prevent the entry of smoke or fallout. </w:t>
      </w:r>
      <w:r w:rsidRPr="0084698D">
        <w:rPr>
          <w:rStyle w:val="underline"/>
          <w:rFonts w:ascii="Helvetica" w:hAnsi="Helvetica"/>
        </w:rPr>
        <w:t xml:space="preserve">Carbon </w:t>
      </w:r>
      <w:r w:rsidRPr="0084698D">
        <w:rPr>
          <w:rStyle w:val="underline"/>
          <w:rFonts w:ascii="Helvetica" w:hAnsi="Helvetica"/>
          <w:highlight w:val="cyan"/>
        </w:rPr>
        <w:t>monoxide, toxic smoke from fires</w:t>
      </w:r>
      <w:r w:rsidRPr="0084698D">
        <w:rPr>
          <w:rStyle w:val="underline"/>
          <w:rFonts w:ascii="Helvetica" w:hAnsi="Helvetica"/>
        </w:rPr>
        <w:t xml:space="preserve">, </w:t>
      </w:r>
      <w:r w:rsidRPr="0084698D">
        <w:rPr>
          <w:rStyle w:val="underline"/>
          <w:rFonts w:ascii="Helvetica" w:hAnsi="Helvetica"/>
          <w:highlight w:val="cyan"/>
        </w:rPr>
        <w:t>or</w:t>
      </w:r>
      <w:r w:rsidRPr="0084698D">
        <w:rPr>
          <w:rStyle w:val="underline"/>
          <w:rFonts w:ascii="Helvetica" w:hAnsi="Helvetica"/>
        </w:rPr>
        <w:t xml:space="preserve"> high </w:t>
      </w:r>
      <w:r w:rsidRPr="0084698D">
        <w:rPr>
          <w:rStyle w:val="underline"/>
          <w:rFonts w:ascii="Helvetica" w:hAnsi="Helvetica"/>
          <w:highlight w:val="cyan"/>
        </w:rPr>
        <w:t>concentrations of carbon dioxide</w:t>
      </w:r>
      <w:r w:rsidRPr="0084698D">
        <w:rPr>
          <w:rStyle w:val="underline"/>
          <w:rFonts w:ascii="Helvetica" w:hAnsi="Helvetica"/>
        </w:rPr>
        <w:t xml:space="preserve"> from shelter occupants' </w:t>
      </w:r>
      <w:r w:rsidRPr="0084698D">
        <w:rPr>
          <w:rStyle w:val="underline"/>
          <w:rFonts w:ascii="Helvetica" w:hAnsi="Helvetica"/>
          <w:highlight w:val="cyan"/>
        </w:rPr>
        <w:t>exhaled breaths would kill occupants before they suffered seriously from lack of oxygen.</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64" w:name="_Toc218890827"/>
      <w:bookmarkStart w:id="265" w:name="_Toc223316125"/>
      <w:bookmarkStart w:id="266" w:name="_Toc241587553"/>
      <w:bookmarkStart w:id="267" w:name="_Toc251788152"/>
      <w:r w:rsidRPr="0084698D">
        <w:rPr>
          <w:rFonts w:ascii="Helvetica" w:hAnsi="Helvetica"/>
        </w:rPr>
        <w:lastRenderedPageBreak/>
        <w:t>Vital Microbes</w:t>
      </w:r>
      <w:bookmarkEnd w:id="264"/>
      <w:bookmarkEnd w:id="265"/>
      <w:bookmarkEnd w:id="266"/>
      <w:bookmarkEnd w:id="267"/>
    </w:p>
    <w:p w:rsidR="00A65C2A" w:rsidRPr="0084698D" w:rsidRDefault="00A65C2A" w:rsidP="0084698D">
      <w:pPr>
        <w:spacing w:line="276" w:lineRule="auto"/>
        <w:rPr>
          <w:rStyle w:val="cite"/>
          <w:rFonts w:ascii="Helvetica" w:hAnsi="Helvetica"/>
        </w:rPr>
      </w:pPr>
      <w:r w:rsidRPr="0084698D">
        <w:rPr>
          <w:rStyle w:val="cite"/>
          <w:rFonts w:ascii="Helvetica" w:hAnsi="Helvetica"/>
        </w:rPr>
        <w:t>This is pure speculation – no evidence, analysis, etc</w:t>
      </w:r>
    </w:p>
    <w:p w:rsidR="00A65C2A" w:rsidRPr="0084698D" w:rsidRDefault="00A65C2A" w:rsidP="0084698D">
      <w:pPr>
        <w:pStyle w:val="card"/>
        <w:spacing w:line="276" w:lineRule="auto"/>
        <w:rPr>
          <w:rFonts w:ascii="Helvetica" w:hAnsi="Helvetica"/>
        </w:rPr>
      </w:pPr>
      <w:r w:rsidRPr="0084698D">
        <w:rPr>
          <w:rFonts w:ascii="Helvetica" w:hAnsi="Helvetica"/>
        </w:rPr>
        <w:t xml:space="preserve">Quentin </w:t>
      </w:r>
      <w:r w:rsidRPr="0084698D">
        <w:rPr>
          <w:rStyle w:val="cite"/>
          <w:rFonts w:ascii="Helvetica" w:hAnsi="Helvetica"/>
        </w:rPr>
        <w:t>Smith</w:t>
      </w:r>
      <w:r w:rsidRPr="0084698D">
        <w:rPr>
          <w:rFonts w:ascii="Helvetica" w:hAnsi="Helvetica"/>
        </w:rPr>
        <w:t xml:space="preserve">, Western Michigan University, Review Essay of John Leslie's </w:t>
      </w:r>
      <w:r w:rsidRPr="0084698D">
        <w:rPr>
          <w:rFonts w:ascii="Helvetica" w:hAnsi="Helvetica"/>
          <w:i/>
          <w:iCs/>
        </w:rPr>
        <w:t xml:space="preserve">The End of the World </w:t>
      </w:r>
      <w:r w:rsidRPr="0084698D">
        <w:rPr>
          <w:rFonts w:ascii="Helvetica" w:hAnsi="Helvetica"/>
        </w:rPr>
        <w:t xml:space="preserve">(London: Routledge, 1996), pp. vii + 310. </w:t>
      </w:r>
      <w:r w:rsidRPr="0084698D">
        <w:rPr>
          <w:rStyle w:val="cite"/>
          <w:rFonts w:ascii="Helvetica" w:hAnsi="Helvetica"/>
        </w:rPr>
        <w:t>2002</w:t>
      </w:r>
      <w:r w:rsidRPr="0084698D">
        <w:rPr>
          <w:rStyle w:val="underline"/>
          <w:rFonts w:ascii="Helvetica" w:hAnsi="Helvetica"/>
        </w:rPr>
        <w:t xml:space="preserve"> </w:t>
      </w:r>
      <w:r w:rsidRPr="0084698D">
        <w:rPr>
          <w:rFonts w:ascii="Helvetica" w:hAnsi="Helvetica"/>
        </w:rPr>
        <w:t>http://www.qsmithwmu.com/leslie_end_of_time.htm</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Leslie suggests that the other half would die later due to the effects of radiation (cancers, weakened immune systems that let infectious diseases run riot and numerous birth defects) and loss of food from the hundreds of millions of tons of smoke and dust that would fill the air and block the sunlight. </w:t>
      </w:r>
      <w:r w:rsidRPr="0084698D">
        <w:rPr>
          <w:rStyle w:val="underline"/>
          <w:rFonts w:ascii="Helvetica" w:hAnsi="Helvetica"/>
        </w:rPr>
        <w:t xml:space="preserve">The death of microbes upon which human life is dependent is another possibility </w:t>
      </w:r>
      <w:r w:rsidRPr="0084698D">
        <w:rPr>
          <w:rStyle w:val="underline"/>
          <w:rFonts w:ascii="Helvetica" w:hAnsi="Helvetica"/>
          <w:highlight w:val="cyan"/>
        </w:rPr>
        <w:t>Leslie</w:t>
      </w:r>
      <w:r w:rsidRPr="0084698D">
        <w:rPr>
          <w:rStyle w:val="underline"/>
          <w:rFonts w:ascii="Helvetica" w:hAnsi="Helvetica"/>
        </w:rPr>
        <w:t xml:space="preserve"> mentions</w:t>
      </w:r>
      <w:r w:rsidRPr="0084698D">
        <w:rPr>
          <w:rFonts w:ascii="Helvetica" w:hAnsi="Helvetica"/>
        </w:rPr>
        <w:t xml:space="preserve"> (pp. 26-28), </w:t>
      </w:r>
      <w:r w:rsidRPr="0084698D">
        <w:rPr>
          <w:rStyle w:val="underline"/>
          <w:rFonts w:ascii="Helvetica" w:hAnsi="Helvetica"/>
        </w:rPr>
        <w:t xml:space="preserve">but he refers </w:t>
      </w:r>
      <w:r w:rsidRPr="0084698D">
        <w:rPr>
          <w:rStyle w:val="underline"/>
          <w:rFonts w:ascii="Helvetica" w:hAnsi="Helvetica"/>
          <w:highlight w:val="cyan"/>
        </w:rPr>
        <w:t>to Sagan's COSMOS, which mentions this as a mere epistemic possibility, not as a known probability: "Many microorganisms would be killed; we do not know which ones or how many</w:t>
      </w:r>
      <w:r w:rsidRPr="0084698D">
        <w:rPr>
          <w:rStyle w:val="underline"/>
          <w:rFonts w:ascii="Helvetica" w:hAnsi="Helvetica"/>
        </w:rPr>
        <w:t>,</w:t>
      </w:r>
      <w:r w:rsidRPr="0084698D">
        <w:rPr>
          <w:rFonts w:ascii="Helvetica" w:hAnsi="Helvetica"/>
        </w:rPr>
        <w:t xml:space="preserve"> or what the consequences might be. The organisms killed might, for all we know, be at the base of a vast ecological pyramid at the top of which we totter." (Sagan, p. 322).</w:t>
      </w:r>
    </w:p>
    <w:p w:rsidR="00A65C2A" w:rsidRPr="0084698D" w:rsidRDefault="00A65C2A" w:rsidP="0084698D">
      <w:pPr>
        <w:spacing w:before="80" w:line="276" w:lineRule="auto"/>
        <w:rPr>
          <w:rStyle w:val="TagChar"/>
          <w:rFonts w:ascii="Helvetica" w:hAnsi="Helvetica"/>
          <w:bCs/>
        </w:rPr>
      </w:pPr>
      <w:r w:rsidRPr="0084698D">
        <w:rPr>
          <w:rStyle w:val="TagChar"/>
          <w:rFonts w:ascii="Helvetica" w:hAnsi="Helvetica"/>
        </w:rPr>
        <w:br w:type="page"/>
      </w:r>
    </w:p>
    <w:p w:rsidR="00A65C2A" w:rsidRPr="0084698D" w:rsidRDefault="00A65C2A" w:rsidP="0084698D">
      <w:pPr>
        <w:pStyle w:val="BlockTitle"/>
        <w:spacing w:line="276" w:lineRule="auto"/>
        <w:rPr>
          <w:rFonts w:ascii="Helvetica" w:hAnsi="Helvetica"/>
          <w:szCs w:val="24"/>
        </w:rPr>
      </w:pPr>
      <w:bookmarkStart w:id="268" w:name="_Toc218890823"/>
      <w:bookmarkStart w:id="269" w:name="_Toc223316126"/>
      <w:bookmarkStart w:id="270" w:name="_Toc241587554"/>
      <w:bookmarkStart w:id="271" w:name="_Toc251788153"/>
      <w:r w:rsidRPr="0084698D">
        <w:rPr>
          <w:rFonts w:ascii="Helvetica" w:hAnsi="Helvetica"/>
        </w:rPr>
        <w:lastRenderedPageBreak/>
        <w:t>High Fallout Weapons</w:t>
      </w:r>
      <w:bookmarkEnd w:id="268"/>
      <w:bookmarkEnd w:id="269"/>
      <w:bookmarkEnd w:id="270"/>
      <w:bookmarkEnd w:id="271"/>
    </w:p>
    <w:p w:rsidR="00A65C2A" w:rsidRPr="0084698D" w:rsidRDefault="00A65C2A" w:rsidP="0084698D">
      <w:pPr>
        <w:spacing w:line="276" w:lineRule="auto"/>
        <w:rPr>
          <w:rStyle w:val="cite"/>
          <w:rFonts w:ascii="Helvetica" w:hAnsi="Helvetica"/>
        </w:rPr>
      </w:pPr>
      <w:r w:rsidRPr="0084698D">
        <w:rPr>
          <w:rStyle w:val="cite"/>
          <w:rFonts w:ascii="Helvetica" w:hAnsi="Helvetica"/>
        </w:rPr>
        <w:t>Cobalt radiological weapons aren’t useful – none of them have ever been built</w:t>
      </w:r>
    </w:p>
    <w:p w:rsidR="00A65C2A" w:rsidRPr="0084698D" w:rsidRDefault="00A65C2A" w:rsidP="0084698D">
      <w:pPr>
        <w:spacing w:line="276" w:lineRule="auto"/>
        <w:rPr>
          <w:rFonts w:ascii="Helvetica" w:hAnsi="Helvetica"/>
        </w:rPr>
      </w:pPr>
      <w:r w:rsidRPr="0084698D">
        <w:rPr>
          <w:rStyle w:val="cite"/>
          <w:rFonts w:ascii="Helvetica" w:hAnsi="Helvetica"/>
        </w:rPr>
        <w:t>Cartage</w:t>
      </w:r>
      <w:r w:rsidRPr="0084698D">
        <w:rPr>
          <w:rFonts w:ascii="Helvetica" w:hAnsi="Helvetica"/>
        </w:rPr>
        <w:t xml:space="preserve">, Jan 28 </w:t>
      </w:r>
      <w:r w:rsidRPr="0084698D">
        <w:rPr>
          <w:rStyle w:val="cite"/>
          <w:rFonts w:ascii="Helvetica" w:hAnsi="Helvetica"/>
        </w:rPr>
        <w:t>2002</w:t>
      </w:r>
    </w:p>
    <w:p w:rsidR="00A65C2A" w:rsidRPr="0084698D" w:rsidRDefault="00A65C2A" w:rsidP="0084698D">
      <w:pPr>
        <w:pStyle w:val="card"/>
        <w:spacing w:line="276" w:lineRule="auto"/>
        <w:rPr>
          <w:rFonts w:ascii="Helvetica" w:hAnsi="Helvetica"/>
        </w:rPr>
      </w:pPr>
      <w:r w:rsidRPr="0084698D">
        <w:rPr>
          <w:rFonts w:ascii="Helvetica" w:hAnsi="Helvetica"/>
        </w:rPr>
        <w:t>Information technology system providing support to the educational community in Lebanon and the Middle East, “Cobalt Bombs and other Salted Bombs”</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Militarily useful radiological weapons would use local (as opposed to world-wide) contamination, and high initial intensities for rapid effects. Prolonged contamination is also undesirable</w:t>
      </w:r>
      <w:r w:rsidRPr="0084698D">
        <w:rPr>
          <w:rFonts w:ascii="Helvetica" w:hAnsi="Helvetica"/>
        </w:rPr>
        <w:t xml:space="preserve">. In this light Zn-64 is possibly better suited to military applications than cobalt, but probably inferior to tantalum or gold. As noted above ordinary "dirty" fusion-fission bombs have very high initial radiation intensities and must also be considered radiological weapons. </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highlight w:val="cyan"/>
        </w:rPr>
        <w:t>No cobalt or other salted bomb has ever been atmospherically</w:t>
      </w:r>
      <w:r w:rsidRPr="0084698D">
        <w:rPr>
          <w:rStyle w:val="underline"/>
          <w:rFonts w:ascii="Helvetica" w:hAnsi="Helvetica"/>
        </w:rPr>
        <w:t xml:space="preserve"> </w:t>
      </w:r>
      <w:r w:rsidRPr="0084698D">
        <w:rPr>
          <w:rStyle w:val="underline"/>
          <w:rFonts w:ascii="Helvetica" w:hAnsi="Helvetica"/>
          <w:highlight w:val="cyan"/>
        </w:rPr>
        <w:t>tested</w:t>
      </w:r>
      <w:r w:rsidRPr="0084698D">
        <w:rPr>
          <w:rFonts w:ascii="Helvetica" w:hAnsi="Helvetica"/>
        </w:rPr>
        <w:t xml:space="preserve">, and as far as is publicly known </w:t>
      </w:r>
      <w:r w:rsidRPr="0084698D">
        <w:rPr>
          <w:rStyle w:val="underline"/>
          <w:rFonts w:ascii="Helvetica" w:hAnsi="Helvetica"/>
        </w:rPr>
        <w:t xml:space="preserve">none have ever been built. </w:t>
      </w:r>
      <w:r w:rsidRPr="0084698D">
        <w:rPr>
          <w:rStyle w:val="underline"/>
          <w:rFonts w:ascii="Helvetica" w:hAnsi="Helvetica"/>
          <w:highlight w:val="cyan"/>
        </w:rPr>
        <w:t>In light of the ready availability of fission-fusion-fission bombs, it is unlikely any special-purpose fallout contamination weapon will ever be developed</w:t>
      </w:r>
      <w:r w:rsidRPr="0084698D">
        <w:rPr>
          <w:rStyle w:val="underline"/>
          <w:rFonts w:ascii="Helvetica" w:hAnsi="Helvetica"/>
        </w:rPr>
        <w:t xml:space="preserve">. </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 xml:space="preserve">The British did test a bomb that incorporated cobalt </w:t>
      </w:r>
      <w:r w:rsidRPr="0084698D">
        <w:rPr>
          <w:rFonts w:ascii="Helvetica" w:hAnsi="Helvetica"/>
        </w:rPr>
        <w:t xml:space="preserve">as an experimental radiochemical tracer (Antler/Round 1, 14 September 1957). This 1 kt device was exploded at the </w:t>
      </w:r>
      <w:proofErr w:type="spellStart"/>
      <w:r w:rsidRPr="0084698D">
        <w:rPr>
          <w:rFonts w:ascii="Helvetica" w:hAnsi="Helvetica"/>
        </w:rPr>
        <w:t>Tadje</w:t>
      </w:r>
      <w:proofErr w:type="spellEnd"/>
      <w:r w:rsidRPr="0084698D">
        <w:rPr>
          <w:rFonts w:ascii="Helvetica" w:hAnsi="Helvetica"/>
        </w:rPr>
        <w:t xml:space="preserve"> site, Maralinga range, Australia. </w:t>
      </w:r>
      <w:r w:rsidRPr="0084698D">
        <w:rPr>
          <w:rStyle w:val="underline"/>
          <w:rFonts w:ascii="Helvetica" w:hAnsi="Helvetica"/>
        </w:rPr>
        <w:t>The experiment was regarded as a failure and not repeated.</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Cobalt bombs and other high fallout weapons will not be developed</w:t>
      </w:r>
    </w:p>
    <w:p w:rsidR="00A65C2A" w:rsidRPr="0084698D" w:rsidRDefault="00A65C2A" w:rsidP="0084698D">
      <w:pPr>
        <w:spacing w:line="276" w:lineRule="auto"/>
        <w:rPr>
          <w:rStyle w:val="cite"/>
          <w:rFonts w:ascii="Helvetica" w:hAnsi="Helvetica"/>
        </w:rPr>
      </w:pPr>
      <w:r w:rsidRPr="0084698D">
        <w:rPr>
          <w:rStyle w:val="cite"/>
          <w:rFonts w:ascii="Helvetica" w:hAnsi="Helvetica"/>
        </w:rPr>
        <w:t>Sublette, 1998</w:t>
      </w:r>
    </w:p>
    <w:p w:rsidR="00A65C2A" w:rsidRPr="0084698D" w:rsidRDefault="00A65C2A" w:rsidP="0084698D">
      <w:pPr>
        <w:pStyle w:val="card"/>
        <w:spacing w:line="276" w:lineRule="auto"/>
        <w:rPr>
          <w:rFonts w:ascii="Helvetica" w:hAnsi="Helvetica"/>
        </w:rPr>
      </w:pPr>
      <w:r w:rsidRPr="0084698D">
        <w:rPr>
          <w:rFonts w:ascii="Helvetica" w:hAnsi="Helvetica"/>
        </w:rPr>
        <w:t>(Carey, “Nuclear Weapons Frequently Asked Questions,” May 1, http://nuclearweaponarchive.org/Nwfaq/Nfaq1.html#nfaq1.6)</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No cobalt or other salted bomb has ever been atmospherically tested, and</w:t>
      </w:r>
      <w:r w:rsidRPr="0084698D">
        <w:rPr>
          <w:rStyle w:val="underline"/>
          <w:rFonts w:ascii="Helvetica" w:hAnsi="Helvetica"/>
        </w:rPr>
        <w:t xml:space="preserve"> as far as is publicly known </w:t>
      </w:r>
      <w:r w:rsidRPr="0084698D">
        <w:rPr>
          <w:rStyle w:val="underline"/>
          <w:rFonts w:ascii="Helvetica" w:hAnsi="Helvetica"/>
          <w:highlight w:val="cyan"/>
        </w:rPr>
        <w:t>none have ever been built</w:t>
      </w:r>
      <w:r w:rsidRPr="0084698D">
        <w:rPr>
          <w:rFonts w:ascii="Helvetica" w:hAnsi="Helvetica"/>
        </w:rPr>
        <w:t xml:space="preserve">. In light of the ready availability of fission-fusion-fission bombs, it is unlikely any special-purpose </w:t>
      </w:r>
      <w:r w:rsidRPr="0084698D">
        <w:rPr>
          <w:rStyle w:val="underline"/>
          <w:rFonts w:ascii="Helvetica" w:hAnsi="Helvetica"/>
        </w:rPr>
        <w:t>fallout contamination weapon will ever be developed</w:t>
      </w:r>
      <w:r w:rsidRPr="0084698D">
        <w:rPr>
          <w:rFonts w:ascii="Helvetica" w:hAnsi="Helvetica"/>
        </w:rPr>
        <w:t xml:space="preserve">. </w:t>
      </w:r>
      <w:r w:rsidRPr="0084698D">
        <w:rPr>
          <w:rStyle w:val="underline"/>
          <w:rFonts w:ascii="Helvetica" w:hAnsi="Helvetica"/>
        </w:rPr>
        <w:t xml:space="preserve">The </w:t>
      </w:r>
      <w:r w:rsidRPr="0084698D">
        <w:rPr>
          <w:rStyle w:val="underline"/>
          <w:rFonts w:ascii="Helvetica" w:hAnsi="Helvetica"/>
          <w:highlight w:val="cyan"/>
        </w:rPr>
        <w:t>British did test a bomb that incorporated cobalt</w:t>
      </w:r>
      <w:r w:rsidRPr="0084698D">
        <w:rPr>
          <w:rStyle w:val="underline"/>
          <w:rFonts w:ascii="Helvetica" w:hAnsi="Helvetica"/>
        </w:rPr>
        <w:t xml:space="preserve"> as an experimental radiochemical tracer</w:t>
      </w:r>
      <w:r w:rsidRPr="0084698D">
        <w:rPr>
          <w:rFonts w:ascii="Helvetica" w:hAnsi="Helvetica"/>
        </w:rPr>
        <w:t xml:space="preserve"> (Antler/Round 1, 14 September 1957). </w:t>
      </w:r>
      <w:r w:rsidRPr="0084698D">
        <w:rPr>
          <w:rStyle w:val="underline"/>
          <w:rFonts w:ascii="Helvetica" w:hAnsi="Helvetica"/>
        </w:rPr>
        <w:t xml:space="preserve">This 1 kt device was exploded at the </w:t>
      </w:r>
      <w:proofErr w:type="spellStart"/>
      <w:r w:rsidRPr="0084698D">
        <w:rPr>
          <w:rStyle w:val="underline"/>
          <w:rFonts w:ascii="Helvetica" w:hAnsi="Helvetica"/>
        </w:rPr>
        <w:t>Tadje</w:t>
      </w:r>
      <w:proofErr w:type="spellEnd"/>
      <w:r w:rsidRPr="0084698D">
        <w:rPr>
          <w:rStyle w:val="underline"/>
          <w:rFonts w:ascii="Helvetica" w:hAnsi="Helvetica"/>
        </w:rPr>
        <w:t xml:space="preserve"> site, Maralinga range, Australia. </w:t>
      </w:r>
      <w:r w:rsidRPr="0084698D">
        <w:rPr>
          <w:rStyle w:val="underline"/>
          <w:rFonts w:ascii="Helvetica" w:hAnsi="Helvetica"/>
          <w:highlight w:val="cyan"/>
        </w:rPr>
        <w:t>The experiment was regarded as a failure and not repeated</w:t>
      </w:r>
      <w:r w:rsidRPr="0084698D">
        <w:rPr>
          <w:rFonts w:ascii="Helvetica" w:hAnsi="Helvetica"/>
          <w:highlight w:val="cyan"/>
        </w:rPr>
        <w:t>.</w:t>
      </w:r>
      <w:r w:rsidRPr="0084698D">
        <w:rPr>
          <w:rFonts w:ascii="Helvetica" w:hAnsi="Helvetica"/>
        </w:rPr>
        <w:t xml:space="preserve"> </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72" w:name="_Toc218890821"/>
      <w:bookmarkStart w:id="273" w:name="_Toc223316127"/>
      <w:bookmarkStart w:id="274" w:name="_Toc241587555"/>
      <w:bookmarkStart w:id="275" w:name="_Toc251788154"/>
      <w:r w:rsidRPr="0084698D">
        <w:rPr>
          <w:rFonts w:ascii="Helvetica" w:hAnsi="Helvetica"/>
        </w:rPr>
        <w:lastRenderedPageBreak/>
        <w:t>Neutron Bombs</w:t>
      </w:r>
      <w:bookmarkEnd w:id="272"/>
      <w:bookmarkEnd w:id="273"/>
      <w:bookmarkEnd w:id="274"/>
      <w:bookmarkEnd w:id="275"/>
    </w:p>
    <w:p w:rsidR="00A65C2A" w:rsidRPr="0084698D" w:rsidRDefault="00A65C2A" w:rsidP="0084698D">
      <w:pPr>
        <w:spacing w:line="276" w:lineRule="auto"/>
        <w:rPr>
          <w:rStyle w:val="cite"/>
          <w:rFonts w:ascii="Helvetica" w:hAnsi="Helvetica"/>
        </w:rPr>
      </w:pPr>
      <w:r w:rsidRPr="0084698D">
        <w:rPr>
          <w:rStyle w:val="cite"/>
          <w:rFonts w:ascii="Helvetica" w:hAnsi="Helvetica"/>
        </w:rPr>
        <w:t>US never even deployed neutron bombs</w:t>
      </w:r>
    </w:p>
    <w:p w:rsidR="00A65C2A" w:rsidRPr="0084698D" w:rsidRDefault="00A65C2A" w:rsidP="0084698D">
      <w:pPr>
        <w:spacing w:line="276" w:lineRule="auto"/>
        <w:rPr>
          <w:rFonts w:ascii="Helvetica" w:hAnsi="Helvetica"/>
        </w:rPr>
      </w:pPr>
      <w:r w:rsidRPr="0084698D">
        <w:rPr>
          <w:rStyle w:val="cite"/>
          <w:rFonts w:ascii="Helvetica" w:hAnsi="Helvetica"/>
        </w:rPr>
        <w:t>BBC</w:t>
      </w:r>
      <w:r w:rsidRPr="0084698D">
        <w:rPr>
          <w:rFonts w:ascii="Helvetica" w:hAnsi="Helvetica"/>
        </w:rPr>
        <w:t xml:space="preserve">, July 15, </w:t>
      </w:r>
      <w:r w:rsidRPr="0084698D">
        <w:rPr>
          <w:rStyle w:val="cite"/>
          <w:rFonts w:ascii="Helvetica" w:hAnsi="Helvetica"/>
        </w:rPr>
        <w:t>1999</w:t>
      </w:r>
      <w:r w:rsidRPr="0084698D">
        <w:rPr>
          <w:rFonts w:ascii="Helvetica" w:hAnsi="Helvetica"/>
        </w:rPr>
        <w:t xml:space="preserve"> “Neutron bomb: Why 'clean' is deadly”</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bookmarkStart w:id="276" w:name="_Toc151822427"/>
      <w:bookmarkStart w:id="277" w:name="_Toc209415342"/>
      <w:r w:rsidRPr="0084698D">
        <w:rPr>
          <w:rStyle w:val="underline"/>
          <w:rFonts w:ascii="Helvetica" w:hAnsi="Helvetica"/>
        </w:rPr>
        <w:t>By the late 1970s American nuclear scientists had developed the W-70 neutron warhead</w:t>
      </w:r>
      <w:r w:rsidRPr="0084698D">
        <w:rPr>
          <w:rFonts w:ascii="Helvetica" w:hAnsi="Helvetica"/>
          <w:sz w:val="18"/>
          <w:szCs w:val="18"/>
        </w:rPr>
        <w:t xml:space="preserve"> to be used with the Lance tactical missile.  Used over a battlefield, a one-</w:t>
      </w:r>
      <w:proofErr w:type="spellStart"/>
      <w:r w:rsidRPr="0084698D">
        <w:rPr>
          <w:rFonts w:ascii="Helvetica" w:hAnsi="Helvetica"/>
          <w:sz w:val="18"/>
          <w:szCs w:val="18"/>
        </w:rPr>
        <w:t>kilotonne</w:t>
      </w:r>
      <w:proofErr w:type="spellEnd"/>
      <w:r w:rsidRPr="0084698D">
        <w:rPr>
          <w:rFonts w:ascii="Helvetica" w:hAnsi="Helvetica"/>
          <w:sz w:val="18"/>
          <w:szCs w:val="18"/>
        </w:rPr>
        <w:t xml:space="preserve"> neutron bomb would kill or incapacitate people over an area twice as large as the lethal zone of a 10 </w:t>
      </w:r>
      <w:proofErr w:type="spellStart"/>
      <w:r w:rsidRPr="0084698D">
        <w:rPr>
          <w:rFonts w:ascii="Helvetica" w:hAnsi="Helvetica"/>
          <w:sz w:val="18"/>
          <w:szCs w:val="18"/>
        </w:rPr>
        <w:t>kilotonne</w:t>
      </w:r>
      <w:proofErr w:type="spellEnd"/>
      <w:r w:rsidRPr="0084698D">
        <w:rPr>
          <w:rFonts w:ascii="Helvetica" w:hAnsi="Helvetica"/>
          <w:sz w:val="18"/>
          <w:szCs w:val="18"/>
        </w:rPr>
        <w:t xml:space="preserve"> standard nuclear weapon - but with a fifth of the blast.  In 1978 President Jimmy Carter halted neutron device production as concern grew over its effects on the arms race.  But according to the damning Cox report into China's nuclear espionage, Beijing's agents had stolen neutron bomb secrets before the decade was out - the first of many warhead designs targeted by the Chinese.  While the US says it never tested a fully working neutron device, officials believe China tested the technology in 1988.  </w:t>
      </w:r>
      <w:proofErr w:type="spellStart"/>
      <w:r w:rsidRPr="0084698D">
        <w:rPr>
          <w:rFonts w:ascii="Helvetica" w:hAnsi="Helvetica"/>
          <w:sz w:val="18"/>
          <w:szCs w:val="18"/>
        </w:rPr>
        <w:t>Mr</w:t>
      </w:r>
      <w:proofErr w:type="spellEnd"/>
      <w:r w:rsidRPr="0084698D">
        <w:rPr>
          <w:rFonts w:ascii="Helvetica" w:hAnsi="Helvetica"/>
          <w:sz w:val="18"/>
          <w:szCs w:val="18"/>
        </w:rPr>
        <w:t xml:space="preserve"> Carter's successor, Ronald Reagan soon reversed the policy and the W-70 warheads resumed production in 1981.  But does it work?  </w:t>
      </w:r>
      <w:r w:rsidRPr="0084698D">
        <w:rPr>
          <w:rStyle w:val="underline"/>
          <w:rFonts w:ascii="Helvetica" w:hAnsi="Helvetica"/>
          <w:highlight w:val="cyan"/>
        </w:rPr>
        <w:t>Only a small number of neutron warheads were produced and Washington never deployed the weapon</w:t>
      </w:r>
      <w:r w:rsidRPr="0084698D">
        <w:rPr>
          <w:rFonts w:ascii="Helvetica" w:hAnsi="Helvetica"/>
        </w:rPr>
        <w:t xml:space="preserve"> alongside its other nuclear forces in Europe </w:t>
      </w:r>
      <w:r w:rsidRPr="0084698D">
        <w:rPr>
          <w:rStyle w:val="underline"/>
          <w:rFonts w:ascii="Helvetica" w:hAnsi="Helvetica"/>
          <w:highlight w:val="cyan"/>
        </w:rPr>
        <w:t>because of the surrounding political controversy</w:t>
      </w:r>
      <w:r w:rsidRPr="0084698D">
        <w:rPr>
          <w:rStyle w:val="underline"/>
          <w:rFonts w:ascii="Helvetica" w:hAnsi="Helvetica"/>
        </w:rPr>
        <w:t xml:space="preserve">. W-70 </w:t>
      </w:r>
      <w:r w:rsidRPr="0084698D">
        <w:rPr>
          <w:rStyle w:val="underline"/>
          <w:rFonts w:ascii="Helvetica" w:hAnsi="Helvetica"/>
          <w:highlight w:val="cyan"/>
        </w:rPr>
        <w:t>warheads</w:t>
      </w:r>
      <w:r w:rsidRPr="0084698D">
        <w:rPr>
          <w:rStyle w:val="underline"/>
          <w:rFonts w:ascii="Helvetica" w:hAnsi="Helvetica"/>
        </w:rPr>
        <w:t xml:space="preserve"> </w:t>
      </w:r>
      <w:r w:rsidRPr="0084698D">
        <w:rPr>
          <w:rStyle w:val="underline"/>
          <w:rFonts w:ascii="Helvetica" w:hAnsi="Helvetica"/>
          <w:highlight w:val="cyan"/>
        </w:rPr>
        <w:t>appear to have been</w:t>
      </w:r>
      <w:r w:rsidRPr="0084698D">
        <w:rPr>
          <w:rStyle w:val="underline"/>
          <w:rFonts w:ascii="Helvetica" w:hAnsi="Helvetica"/>
        </w:rPr>
        <w:t xml:space="preserve"> completely </w:t>
      </w:r>
      <w:r w:rsidRPr="0084698D">
        <w:rPr>
          <w:rStyle w:val="underline"/>
          <w:rFonts w:ascii="Helvetica" w:hAnsi="Helvetica"/>
          <w:highlight w:val="cyan"/>
        </w:rPr>
        <w:t>scrapped</w:t>
      </w:r>
      <w:r w:rsidRPr="0084698D">
        <w:rPr>
          <w:rStyle w:val="underline"/>
          <w:rFonts w:ascii="Helvetica" w:hAnsi="Helvetica"/>
        </w:rPr>
        <w:t xml:space="preserve"> as part of the arms reductions of 1993. </w:t>
      </w:r>
    </w:p>
    <w:bookmarkEnd w:id="276"/>
    <w:bookmarkEnd w:id="277"/>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Russian neutron bombs were never built</w:t>
      </w:r>
    </w:p>
    <w:p w:rsidR="00A65C2A" w:rsidRPr="0084698D" w:rsidRDefault="00A65C2A" w:rsidP="0084698D">
      <w:pPr>
        <w:spacing w:line="276" w:lineRule="auto"/>
        <w:rPr>
          <w:rFonts w:ascii="Helvetica" w:hAnsi="Helvetica"/>
        </w:rPr>
      </w:pPr>
      <w:r w:rsidRPr="0084698D">
        <w:rPr>
          <w:rStyle w:val="cite"/>
          <w:rFonts w:ascii="Helvetica" w:hAnsi="Helvetica"/>
        </w:rPr>
        <w:t>Russia Today</w:t>
      </w:r>
      <w:r w:rsidRPr="0084698D">
        <w:rPr>
          <w:rFonts w:ascii="Helvetica" w:hAnsi="Helvetica"/>
        </w:rPr>
        <w:t xml:space="preserve">, </w:t>
      </w:r>
      <w:r w:rsidRPr="0084698D">
        <w:rPr>
          <w:rStyle w:val="date"/>
          <w:rFonts w:ascii="Helvetica" w:hAnsi="Helvetica"/>
        </w:rPr>
        <w:t xml:space="preserve">November 17, </w:t>
      </w:r>
      <w:r w:rsidRPr="0084698D">
        <w:rPr>
          <w:rStyle w:val="cite"/>
          <w:rFonts w:ascii="Helvetica" w:hAnsi="Helvetica"/>
        </w:rPr>
        <w:t>2008</w:t>
      </w:r>
      <w:r w:rsidRPr="0084698D">
        <w:rPr>
          <w:rStyle w:val="date"/>
          <w:rFonts w:ascii="Helvetica" w:hAnsi="Helvetica"/>
        </w:rPr>
        <w:t xml:space="preserve">, </w:t>
      </w:r>
      <w:r w:rsidRPr="0084698D">
        <w:rPr>
          <w:rFonts w:ascii="Helvetica" w:hAnsi="Helvetica"/>
        </w:rPr>
        <w:t xml:space="preserve">The Soviet neutron bomb at 30 </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sz w:val="18"/>
          <w:szCs w:val="18"/>
        </w:rPr>
        <w:t>The Soviet Union couldn't get out of the arms race without suffering political loss. Washington was very much aware of the economic troubles that the USSR was going through in the early 1980s.</w:t>
      </w:r>
      <w:r w:rsidRPr="0084698D">
        <w:rPr>
          <w:rFonts w:ascii="Helvetica" w:hAnsi="Helvetica"/>
        </w:rPr>
        <w:t xml:space="preserve"> </w:t>
      </w:r>
      <w:r w:rsidRPr="0084698D">
        <w:rPr>
          <w:rStyle w:val="underline"/>
          <w:rFonts w:ascii="Helvetica" w:hAnsi="Helvetica"/>
        </w:rPr>
        <w:t>Producing neutron weapons was financially unviable, but not producing them would be politically unthinkable, since the key concept of the arms' race was parity.</w:t>
      </w:r>
      <w:r w:rsidRPr="0084698D">
        <w:rPr>
          <w:rFonts w:ascii="Helvetica" w:hAnsi="Helvetica"/>
        </w:rPr>
        <w:t xml:space="preserve"> </w:t>
      </w:r>
      <w:r w:rsidRPr="0084698D">
        <w:rPr>
          <w:rFonts w:ascii="Helvetica" w:hAnsi="Helvetica"/>
          <w:sz w:val="18"/>
          <w:szCs w:val="18"/>
        </w:rPr>
        <w:t>Hence, the propaganda war was launched in order to dilute the feeling that nothing was being done to counter America's actions.</w:t>
      </w:r>
      <w:r w:rsidRPr="0084698D">
        <w:rPr>
          <w:rFonts w:ascii="Helvetica" w:hAnsi="Helvetica"/>
        </w:rPr>
        <w:t> </w:t>
      </w:r>
      <w:r w:rsidRPr="0084698D">
        <w:rPr>
          <w:rStyle w:val="underline"/>
          <w:rFonts w:ascii="Helvetica" w:hAnsi="Helvetica"/>
          <w:highlight w:val="cyan"/>
        </w:rPr>
        <w:t>The neutron arms race ended without ever having properly begun</w:t>
      </w:r>
      <w:r w:rsidRPr="0084698D">
        <w:rPr>
          <w:rStyle w:val="underline"/>
          <w:rFonts w:ascii="Helvetica" w:hAnsi="Helvetica"/>
        </w:rPr>
        <w:t xml:space="preserve">. </w:t>
      </w:r>
      <w:r w:rsidRPr="0084698D">
        <w:rPr>
          <w:rStyle w:val="underline"/>
          <w:rFonts w:ascii="Helvetica" w:hAnsi="Helvetica"/>
          <w:highlight w:val="cyan"/>
        </w:rPr>
        <w:t xml:space="preserve">The US managed to build just ten warheads, while the USSR had yet to </w:t>
      </w:r>
      <w:proofErr w:type="spellStart"/>
      <w:r w:rsidRPr="0084698D">
        <w:rPr>
          <w:rStyle w:val="underline"/>
          <w:rFonts w:ascii="Helvetica" w:hAnsi="Helvetica"/>
          <w:highlight w:val="cyan"/>
        </w:rPr>
        <w:t>finalise</w:t>
      </w:r>
      <w:proofErr w:type="spellEnd"/>
      <w:r w:rsidRPr="0084698D">
        <w:rPr>
          <w:rStyle w:val="underline"/>
          <w:rFonts w:ascii="Helvetica" w:hAnsi="Helvetica"/>
          <w:highlight w:val="cyan"/>
        </w:rPr>
        <w:t xml:space="preserve"> its project</w:t>
      </w:r>
      <w:r w:rsidRPr="0084698D">
        <w:rPr>
          <w:rFonts w:ascii="Helvetica" w:hAnsi="Helvetica"/>
          <w:sz w:val="18"/>
          <w:szCs w:val="18"/>
        </w:rPr>
        <w:t>. On the 23rd of March 1983 the</w:t>
      </w:r>
      <w:r w:rsidRPr="0084698D">
        <w:rPr>
          <w:rFonts w:ascii="Helvetica" w:hAnsi="Helvetica"/>
        </w:rPr>
        <w:t xml:space="preserve"> </w:t>
      </w:r>
      <w:r w:rsidRPr="0084698D">
        <w:rPr>
          <w:rStyle w:val="underline"/>
          <w:rFonts w:ascii="Helvetica" w:hAnsi="Helvetica"/>
        </w:rPr>
        <w:t xml:space="preserve">Reagan administration announced the beginning of an even more impressive and deadly </w:t>
      </w:r>
      <w:proofErr w:type="spellStart"/>
      <w:r w:rsidRPr="0084698D">
        <w:rPr>
          <w:rStyle w:val="underline"/>
          <w:rFonts w:ascii="Helvetica" w:hAnsi="Helvetica"/>
        </w:rPr>
        <w:t>programme</w:t>
      </w:r>
      <w:proofErr w:type="spellEnd"/>
      <w:r w:rsidRPr="0084698D">
        <w:rPr>
          <w:rStyle w:val="underline"/>
          <w:rFonts w:ascii="Helvetica" w:hAnsi="Helvetica"/>
        </w:rPr>
        <w:t xml:space="preserve"> - "Star Wars".</w:t>
      </w:r>
      <w:r w:rsidRPr="0084698D">
        <w:rPr>
          <w:rFonts w:ascii="Helvetica" w:hAnsi="Helvetica"/>
        </w:rPr>
        <w:t xml:space="preserve"> </w:t>
      </w:r>
      <w:r w:rsidRPr="0084698D">
        <w:rPr>
          <w:rFonts w:ascii="Helvetica" w:hAnsi="Helvetica"/>
          <w:sz w:val="18"/>
          <w:szCs w:val="18"/>
        </w:rPr>
        <w:t>In scale, it far surpassed the production of neutron warheads.</w:t>
      </w:r>
      <w:r w:rsidRPr="0084698D">
        <w:rPr>
          <w:rFonts w:ascii="Helvetica" w:hAnsi="Helvetica"/>
        </w:rPr>
        <w:t xml:space="preserve"> </w:t>
      </w:r>
      <w:r w:rsidRPr="0084698D">
        <w:rPr>
          <w:rStyle w:val="underline"/>
          <w:rFonts w:ascii="Helvetica" w:hAnsi="Helvetica"/>
          <w:highlight w:val="cyan"/>
        </w:rPr>
        <w:t>The issue of neutron weapons was quickly forgotten in both the US and the USSR</w:t>
      </w:r>
      <w:r w:rsidRPr="0084698D">
        <w:rPr>
          <w:rStyle w:val="underline"/>
          <w:rFonts w:ascii="Helvetica" w:hAnsi="Helvetica"/>
        </w:rPr>
        <w:t>, since the latter faced new problems, with collapse just around the corner.</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China never deployed them</w:t>
      </w:r>
    </w:p>
    <w:p w:rsidR="00A65C2A" w:rsidRPr="0084698D" w:rsidRDefault="00A65C2A" w:rsidP="0084698D">
      <w:pPr>
        <w:spacing w:line="276" w:lineRule="auto"/>
        <w:rPr>
          <w:rFonts w:ascii="Helvetica" w:hAnsi="Helvetica"/>
        </w:rPr>
      </w:pPr>
      <w:r w:rsidRPr="0084698D">
        <w:rPr>
          <w:rStyle w:val="cite"/>
          <w:rFonts w:ascii="Helvetica" w:hAnsi="Helvetica"/>
        </w:rPr>
        <w:t>Mercury News,</w:t>
      </w:r>
      <w:r w:rsidRPr="0084698D">
        <w:rPr>
          <w:rFonts w:ascii="Helvetica" w:hAnsi="Helvetica"/>
        </w:rPr>
        <w:t xml:space="preserve"> July 16, </w:t>
      </w:r>
      <w:r w:rsidRPr="0084698D">
        <w:rPr>
          <w:rStyle w:val="cite"/>
          <w:rFonts w:ascii="Helvetica" w:hAnsi="Helvetica"/>
        </w:rPr>
        <w:t>1999</w:t>
      </w:r>
      <w:r w:rsidRPr="0084698D">
        <w:rPr>
          <w:rFonts w:ascii="Helvetica" w:hAnsi="Helvetica"/>
        </w:rPr>
        <w:t>, “China admits bomb project”</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sz w:val="18"/>
          <w:szCs w:val="18"/>
        </w:rPr>
      </w:pPr>
      <w:r w:rsidRPr="0084698D">
        <w:rPr>
          <w:rFonts w:ascii="Helvetica" w:hAnsi="Helvetica"/>
          <w:sz w:val="18"/>
          <w:szCs w:val="18"/>
        </w:rPr>
        <w:t>Noting that the Mercury News reported in 1990 that U.S. officials believed China had stolen neutron bomb secrets from Lawrence Livermore National Laboratory in Livermore, Cox quipped, ``They have caught up with the Mercury News.'' He said</w:t>
      </w:r>
      <w:r w:rsidRPr="0084698D">
        <w:rPr>
          <w:rFonts w:ascii="Helvetica" w:hAnsi="Helvetica"/>
        </w:rPr>
        <w:t xml:space="preserve"> </w:t>
      </w:r>
      <w:r w:rsidRPr="0084698D">
        <w:rPr>
          <w:rStyle w:val="underline"/>
          <w:rFonts w:ascii="Helvetica" w:hAnsi="Helvetica"/>
          <w:highlight w:val="cyan"/>
        </w:rPr>
        <w:t>the Cox report doesn't claim</w:t>
      </w:r>
      <w:r w:rsidRPr="0084698D">
        <w:rPr>
          <w:rStyle w:val="underline"/>
          <w:rFonts w:ascii="Helvetica" w:hAnsi="Helvetica"/>
        </w:rPr>
        <w:t xml:space="preserve">, </w:t>
      </w:r>
      <w:r w:rsidRPr="0084698D">
        <w:rPr>
          <w:rStyle w:val="underline"/>
          <w:rFonts w:ascii="Helvetica" w:hAnsi="Helvetica"/>
          <w:highlight w:val="cyan"/>
        </w:rPr>
        <w:t>nor is there any evidence, that China has deployed a neutron bomb.</w:t>
      </w:r>
      <w:r w:rsidRPr="0084698D">
        <w:rPr>
          <w:rStyle w:val="underline"/>
          <w:rFonts w:ascii="Helvetica" w:hAnsi="Helvetica"/>
        </w:rPr>
        <w:t xml:space="preserve"> </w:t>
      </w:r>
      <w:r w:rsidRPr="0084698D">
        <w:rPr>
          <w:rFonts w:ascii="Helvetica" w:hAnsi="Helvetica"/>
          <w:sz w:val="18"/>
          <w:szCs w:val="18"/>
        </w:rPr>
        <w:t xml:space="preserve">Cox said the argument that China developed a smaller nuclear warhead on its own is not believable. The United States conducted numerous tests in developing its own weapon, the W-88 </w:t>
      </w:r>
      <w:r w:rsidRPr="0084698D">
        <w:rPr>
          <w:rFonts w:ascii="Helvetica" w:hAnsi="Helvetica"/>
          <w:sz w:val="18"/>
          <w:szCs w:val="18"/>
        </w:rPr>
        <w:lastRenderedPageBreak/>
        <w:t xml:space="preserve">warhead used on the Trident II submarine-launched ballistic missile, but China conducted very few tests. ``Testing something that is very similar to the most sophisticated nuclear weapon in the world and getting it right immediately -- no one in the U.S. government believed that that was possible,'' Cox said. The Chinese rebuttal of the Cox report, titled ``Facts Speak Louder Than Words and Lies Will Collapse on Themselves,'' asserted that China began work on a neutron bomb in the 1970s, when the United States and the Soviet Union intensified their arms race. Design theft denied ``China had no choice but to continue to carry out research and development of nuclear weapons technology and improve its nuclear weapons systems, mastering in succession the neutron-bomb design technology and the nuclear weapon miniaturization technology,'' the report said. It denied that China stole the technology involved in those two designs and argued that many design details of the nuclear weapons cited in the Cox report were available in unclassified documents and on the Internet. It also rejected allegations in the Cox report that China had stolen American technology used to launch satellites.  In Washington, Defense Secretary William Cohen said it made little difference from a security standpoint whether China developed its own neutron bomb or stole the technology from U.S. labs. The neutron bomb is often misleadingly described as a bomb that destroys people, not buildings, and was developed by the United States in the 1970s to be used against large-scale Soviet tank formations. It has a larger radiation reach, and therefore would kill more people, than traditional nuclear bombs. But </w:t>
      </w:r>
      <w:r w:rsidRPr="0084698D">
        <w:rPr>
          <w:rStyle w:val="underline"/>
          <w:rFonts w:ascii="Helvetica" w:hAnsi="Helvetica"/>
        </w:rPr>
        <w:t>a single neutron bomb also has a considerable explosive force and would cause massive devastation if detonated near a large urban area.  The announcement</w:t>
      </w:r>
      <w:r w:rsidRPr="0084698D">
        <w:rPr>
          <w:rFonts w:ascii="Helvetica" w:hAnsi="Helvetica"/>
        </w:rPr>
        <w:t xml:space="preserve"> by Zhao </w:t>
      </w:r>
      <w:r w:rsidRPr="0084698D">
        <w:rPr>
          <w:rStyle w:val="underline"/>
          <w:rFonts w:ascii="Helvetica" w:hAnsi="Helvetica"/>
        </w:rPr>
        <w:t>did not say whether China actually possessed neutron bombs</w:t>
      </w:r>
      <w:r w:rsidRPr="0084698D">
        <w:rPr>
          <w:rFonts w:ascii="Helvetica" w:hAnsi="Helvetica"/>
        </w:rPr>
        <w:t xml:space="preserve">. But </w:t>
      </w:r>
      <w:r w:rsidRPr="0084698D">
        <w:rPr>
          <w:rStyle w:val="underline"/>
          <w:rFonts w:ascii="Helvetica" w:hAnsi="Helvetica"/>
          <w:highlight w:val="cyan"/>
        </w:rPr>
        <w:t xml:space="preserve">even if </w:t>
      </w:r>
      <w:r w:rsidRPr="0084698D">
        <w:rPr>
          <w:rStyle w:val="underline"/>
          <w:rFonts w:ascii="Helvetica" w:hAnsi="Helvetica"/>
        </w:rPr>
        <w:t xml:space="preserve">it </w:t>
      </w:r>
      <w:r w:rsidRPr="0084698D">
        <w:rPr>
          <w:rStyle w:val="underline"/>
          <w:rFonts w:ascii="Helvetica" w:hAnsi="Helvetica"/>
          <w:highlight w:val="cyan"/>
        </w:rPr>
        <w:t>does, it</w:t>
      </w:r>
      <w:r w:rsidRPr="0084698D">
        <w:rPr>
          <w:rStyle w:val="underline"/>
          <w:rFonts w:ascii="Helvetica" w:hAnsi="Helvetica"/>
        </w:rPr>
        <w:t xml:space="preserve"> </w:t>
      </w:r>
      <w:r w:rsidRPr="0084698D">
        <w:rPr>
          <w:rFonts w:ascii="Helvetica" w:hAnsi="Helvetica"/>
          <w:sz w:val="18"/>
          <w:szCs w:val="18"/>
        </w:rPr>
        <w:t>would not significantly affect the regional balance of power, said John Pike, an expert on China's nuclear arsenal at the Washington-based Federation of American Scientists. In the absence of the threat of a large-scale land war, neutron bombs are no more useful than any other kind of nuclear weapon, such as the traditional bombs China is already known to possess. Neutron bombs</w:t>
      </w:r>
      <w:r w:rsidRPr="0084698D">
        <w:rPr>
          <w:rStyle w:val="underline"/>
          <w:rFonts w:ascii="Helvetica" w:hAnsi="Helvetica"/>
        </w:rPr>
        <w:t xml:space="preserve"> </w:t>
      </w:r>
      <w:r w:rsidRPr="0084698D">
        <w:rPr>
          <w:rStyle w:val="underline"/>
          <w:rFonts w:ascii="Helvetica" w:hAnsi="Helvetica"/>
          <w:highlight w:val="cyan"/>
        </w:rPr>
        <w:t>would</w:t>
      </w:r>
      <w:r w:rsidRPr="0084698D">
        <w:rPr>
          <w:rStyle w:val="underline"/>
          <w:rFonts w:ascii="Helvetica" w:hAnsi="Helvetica"/>
        </w:rPr>
        <w:t xml:space="preserve"> </w:t>
      </w:r>
      <w:r w:rsidRPr="0084698D">
        <w:rPr>
          <w:rFonts w:ascii="Helvetica" w:hAnsi="Helvetica"/>
          <w:sz w:val="18"/>
          <w:szCs w:val="18"/>
        </w:rPr>
        <w:t>therefore</w:t>
      </w:r>
      <w:r w:rsidRPr="0084698D">
        <w:rPr>
          <w:rStyle w:val="underline"/>
          <w:rFonts w:ascii="Helvetica" w:hAnsi="Helvetica"/>
        </w:rPr>
        <w:t xml:space="preserve"> se</w:t>
      </w:r>
      <w:r w:rsidRPr="0084698D">
        <w:rPr>
          <w:rStyle w:val="underline"/>
          <w:rFonts w:ascii="Helvetica" w:hAnsi="Helvetica"/>
          <w:highlight w:val="cyan"/>
        </w:rPr>
        <w:t>rve no useful purpose in a war</w:t>
      </w:r>
      <w:r w:rsidRPr="0084698D">
        <w:rPr>
          <w:rStyle w:val="underline"/>
          <w:rFonts w:ascii="Helvetica" w:hAnsi="Helvetica"/>
        </w:rPr>
        <w:t xml:space="preserve"> with Taiwan</w:t>
      </w:r>
      <w:r w:rsidRPr="0084698D">
        <w:rPr>
          <w:rFonts w:ascii="Helvetica" w:hAnsi="Helvetica"/>
          <w:sz w:val="18"/>
          <w:szCs w:val="18"/>
        </w:rPr>
        <w:t xml:space="preserve">, he said. </w:t>
      </w:r>
      <w:r w:rsidRPr="0084698D">
        <w:rPr>
          <w:rStyle w:val="underline"/>
          <w:rFonts w:ascii="Helvetica" w:hAnsi="Helvetica"/>
        </w:rPr>
        <w:t>``</w:t>
      </w:r>
      <w:r w:rsidRPr="0084698D">
        <w:rPr>
          <w:rStyle w:val="underline"/>
          <w:rFonts w:ascii="Helvetica" w:hAnsi="Helvetica"/>
          <w:highlight w:val="cyan"/>
        </w:rPr>
        <w:t>The real issue now isn't whether they've got a neutron bomb, it's why on earth they would want to have one</w:t>
      </w:r>
      <w:r w:rsidRPr="0084698D">
        <w:rPr>
          <w:rStyle w:val="underline"/>
          <w:rFonts w:ascii="Helvetica" w:hAnsi="Helvetica"/>
        </w:rPr>
        <w:t>,''</w:t>
      </w:r>
      <w:r w:rsidRPr="0084698D">
        <w:rPr>
          <w:rFonts w:ascii="Helvetica" w:hAnsi="Helvetica"/>
          <w:sz w:val="18"/>
          <w:szCs w:val="18"/>
        </w:rPr>
        <w:t xml:space="preserve"> he said.  </w:t>
      </w:r>
    </w:p>
    <w:p w:rsidR="00A65C2A" w:rsidRPr="0084698D" w:rsidRDefault="00A65C2A" w:rsidP="0084698D">
      <w:pPr>
        <w:pStyle w:val="ta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Israel doesn’t have neutron bombs – they require significant testing, which they haven’t done.  This is all propaganda</w:t>
      </w:r>
    </w:p>
    <w:p w:rsidR="00A65C2A" w:rsidRPr="0084698D" w:rsidRDefault="00A65C2A" w:rsidP="0084698D">
      <w:pPr>
        <w:spacing w:line="276" w:lineRule="auto"/>
        <w:rPr>
          <w:rFonts w:ascii="Helvetica" w:hAnsi="Helvetica"/>
        </w:rPr>
      </w:pPr>
      <w:r w:rsidRPr="0084698D">
        <w:rPr>
          <w:rStyle w:val="cite"/>
          <w:rFonts w:ascii="Helvetica" w:hAnsi="Helvetica"/>
        </w:rPr>
        <w:t>Cartage</w:t>
      </w:r>
      <w:r w:rsidRPr="0084698D">
        <w:rPr>
          <w:rFonts w:ascii="Helvetica" w:hAnsi="Helvetica"/>
        </w:rPr>
        <w:t xml:space="preserve">, </w:t>
      </w:r>
      <w:proofErr w:type="spellStart"/>
      <w:r w:rsidRPr="0084698D">
        <w:rPr>
          <w:rFonts w:ascii="Helvetica" w:hAnsi="Helvetica"/>
        </w:rPr>
        <w:t>jan</w:t>
      </w:r>
      <w:proofErr w:type="spellEnd"/>
      <w:r w:rsidRPr="0084698D">
        <w:rPr>
          <w:rFonts w:ascii="Helvetica" w:hAnsi="Helvetica"/>
        </w:rPr>
        <w:t xml:space="preserve"> 28 </w:t>
      </w:r>
      <w:r w:rsidRPr="0084698D">
        <w:rPr>
          <w:rStyle w:val="cite"/>
          <w:rFonts w:ascii="Helvetica" w:hAnsi="Helvetica"/>
        </w:rPr>
        <w:t>2002</w:t>
      </w:r>
    </w:p>
    <w:p w:rsidR="00A65C2A" w:rsidRPr="0084698D" w:rsidRDefault="00A65C2A" w:rsidP="0084698D">
      <w:pPr>
        <w:pStyle w:val="card"/>
        <w:spacing w:line="276" w:lineRule="auto"/>
        <w:rPr>
          <w:rFonts w:ascii="Helvetica" w:hAnsi="Helvetica"/>
        </w:rPr>
      </w:pPr>
      <w:r w:rsidRPr="0084698D">
        <w:rPr>
          <w:rFonts w:ascii="Helvetica" w:hAnsi="Helvetica"/>
        </w:rPr>
        <w:t>Information technology system providing support to the educational community in Lebanon and the Middle East, “Combined Fission/Fusion Weapons”</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The Soviet Union, China, and France are all known to have developed neutron bomb designs</w:t>
      </w:r>
      <w:r w:rsidRPr="0084698D">
        <w:rPr>
          <w:rFonts w:ascii="Helvetica" w:hAnsi="Helvetica"/>
        </w:rPr>
        <w:t xml:space="preserve"> and may have them in service. </w:t>
      </w:r>
      <w:r w:rsidRPr="0084698D">
        <w:rPr>
          <w:rStyle w:val="underline"/>
          <w:rFonts w:ascii="Helvetica" w:hAnsi="Helvetica"/>
        </w:rPr>
        <w:t xml:space="preserve">A number of </w:t>
      </w:r>
      <w:r w:rsidRPr="0084698D">
        <w:rPr>
          <w:rStyle w:val="underline"/>
          <w:rFonts w:ascii="Helvetica" w:hAnsi="Helvetica"/>
          <w:highlight w:val="cyan"/>
        </w:rPr>
        <w:t>reports have claimed that Israel has developed neutron bombs</w:t>
      </w:r>
      <w:r w:rsidRPr="0084698D">
        <w:rPr>
          <w:rFonts w:ascii="Helvetica" w:hAnsi="Helvetica"/>
        </w:rPr>
        <w:t xml:space="preserve"> which, though </w:t>
      </w:r>
      <w:r w:rsidRPr="0084698D">
        <w:rPr>
          <w:rStyle w:val="underline"/>
          <w:rFonts w:ascii="Helvetica" w:hAnsi="Helvetica"/>
          <w:highlight w:val="cyan"/>
        </w:rPr>
        <w:t>they</w:t>
      </w:r>
      <w:r w:rsidRPr="0084698D">
        <w:rPr>
          <w:rFonts w:ascii="Helvetica" w:hAnsi="Helvetica"/>
        </w:rPr>
        <w:t xml:space="preserve"> could be valuable on an armor battleground like the Golan Heights, </w:t>
      </w:r>
      <w:r w:rsidRPr="0084698D">
        <w:rPr>
          <w:rStyle w:val="underline"/>
          <w:rFonts w:ascii="Helvetica" w:hAnsi="Helvetica"/>
          <w:highlight w:val="cyan"/>
        </w:rPr>
        <w:t>are difficult to develop and require significant testing. This makes it unlikely that Israel has in fact acquired them</w:t>
      </w:r>
      <w:r w:rsidRPr="0084698D">
        <w:rPr>
          <w:rStyle w:val="underline"/>
          <w:rFonts w:ascii="Helvetica" w:hAnsi="Helvetica"/>
        </w:rPr>
        <w:t>.</w:t>
      </w: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pStyle w:val="NoSpacing"/>
        <w:spacing w:line="276" w:lineRule="auto"/>
        <w:rPr>
          <w:rFonts w:ascii="Helvetica" w:hAnsi="Helvetica"/>
          <w:szCs w:val="24"/>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France never produced any</w:t>
      </w:r>
    </w:p>
    <w:p w:rsidR="00A65C2A" w:rsidRPr="0084698D" w:rsidRDefault="00A65C2A" w:rsidP="0084698D">
      <w:pPr>
        <w:spacing w:line="276" w:lineRule="auto"/>
        <w:rPr>
          <w:rFonts w:ascii="Helvetica" w:hAnsi="Helvetica"/>
        </w:rPr>
      </w:pPr>
      <w:r w:rsidRPr="0084698D">
        <w:rPr>
          <w:rStyle w:val="cite"/>
          <w:rFonts w:ascii="Helvetica" w:hAnsi="Helvetica"/>
        </w:rPr>
        <w:t>Self</w:t>
      </w:r>
      <w:r w:rsidRPr="0084698D">
        <w:rPr>
          <w:rFonts w:ascii="Helvetica" w:hAnsi="Helvetica"/>
        </w:rPr>
        <w:t xml:space="preserve">, Jan </w:t>
      </w:r>
      <w:r w:rsidRPr="0084698D">
        <w:rPr>
          <w:rStyle w:val="cite"/>
          <w:rFonts w:ascii="Helvetica" w:hAnsi="Helvetica"/>
        </w:rPr>
        <w:t>91</w:t>
      </w:r>
    </w:p>
    <w:p w:rsidR="00A65C2A" w:rsidRPr="0084698D" w:rsidRDefault="00A65C2A" w:rsidP="0084698D">
      <w:pPr>
        <w:pStyle w:val="card"/>
        <w:spacing w:line="276" w:lineRule="auto"/>
        <w:rPr>
          <w:rFonts w:ascii="Helvetica" w:hAnsi="Helvetica"/>
        </w:rPr>
      </w:pPr>
      <w:r w:rsidRPr="0084698D">
        <w:rPr>
          <w:rFonts w:ascii="Helvetica" w:hAnsi="Helvetica"/>
        </w:rPr>
        <w:t>Kevin, IEEE Spectrum Magazine, “What Ever Happened To...? The Neutron Bomb”</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rPr>
        <w:lastRenderedPageBreak/>
        <w:t xml:space="preserve">In the meantime, </w:t>
      </w:r>
      <w:r w:rsidRPr="0084698D">
        <w:rPr>
          <w:rStyle w:val="underline"/>
          <w:rFonts w:ascii="Helvetica" w:hAnsi="Helvetica"/>
        </w:rPr>
        <w:t>the deployment of neutron weapons in Europe had become more complex as other players joined the game. In 1980</w:t>
      </w:r>
      <w:r w:rsidRPr="0084698D">
        <w:rPr>
          <w:rStyle w:val="underline"/>
          <w:rFonts w:ascii="Helvetica" w:hAnsi="Helvetica"/>
          <w:highlight w:val="cyan"/>
        </w:rPr>
        <w:t>, France announced that it had tested a neutron device</w:t>
      </w:r>
      <w:r w:rsidRPr="0084698D">
        <w:rPr>
          <w:rStyle w:val="underline"/>
          <w:rFonts w:ascii="Helvetica" w:hAnsi="Helvetica"/>
        </w:rPr>
        <w:t>,</w:t>
      </w:r>
      <w:r w:rsidRPr="0084698D">
        <w:rPr>
          <w:rFonts w:ascii="Helvetica" w:hAnsi="Helvetica"/>
        </w:rPr>
        <w:t xml:space="preserve"> and in late 1982, it was believed to have begun production. </w:t>
      </w:r>
      <w:r w:rsidRPr="0084698D">
        <w:rPr>
          <w:rStyle w:val="underline"/>
          <w:rFonts w:ascii="Helvetica" w:hAnsi="Helvetica"/>
        </w:rPr>
        <w:t xml:space="preserve">But </w:t>
      </w:r>
      <w:r w:rsidRPr="0084698D">
        <w:rPr>
          <w:rStyle w:val="underline"/>
          <w:rFonts w:ascii="Helvetica" w:hAnsi="Helvetica"/>
          <w:highlight w:val="cyan"/>
        </w:rPr>
        <w:t>in 1986, France announced that it was abandoning</w:t>
      </w:r>
      <w:r w:rsidRPr="0084698D">
        <w:rPr>
          <w:rStyle w:val="underline"/>
          <w:rFonts w:ascii="Helvetica" w:hAnsi="Helvetica"/>
        </w:rPr>
        <w:t xml:space="preserve"> the </w:t>
      </w:r>
      <w:r w:rsidRPr="0084698D">
        <w:rPr>
          <w:rStyle w:val="underline"/>
          <w:rFonts w:ascii="Helvetica" w:hAnsi="Helvetica"/>
          <w:highlight w:val="cyan"/>
        </w:rPr>
        <w:t xml:space="preserve">production </w:t>
      </w:r>
      <w:r w:rsidRPr="0084698D">
        <w:rPr>
          <w:rStyle w:val="underline"/>
          <w:rFonts w:ascii="Helvetica" w:hAnsi="Helvetica"/>
        </w:rPr>
        <w:t>of neutron weapons</w:t>
      </w:r>
      <w:r w:rsidRPr="0084698D">
        <w:rPr>
          <w:rStyle w:val="underline"/>
          <w:rFonts w:ascii="Helvetica" w:hAnsi="Helvetica"/>
          <w:highlight w:val="cyan"/>
        </w:rPr>
        <w:t xml:space="preserve"> </w:t>
      </w:r>
      <w:r w:rsidRPr="0084698D">
        <w:rPr>
          <w:rStyle w:val="underline"/>
          <w:rFonts w:ascii="Helvetica" w:hAnsi="Helvetica"/>
        </w:rPr>
        <w:t xml:space="preserve">because of internal and external </w:t>
      </w:r>
      <w:r w:rsidRPr="0084698D">
        <w:rPr>
          <w:rStyle w:val="underline"/>
          <w:rFonts w:ascii="Helvetica" w:hAnsi="Helvetica"/>
          <w:highlight w:val="cyan"/>
        </w:rPr>
        <w:t>political pressure</w:t>
      </w:r>
      <w:r w:rsidRPr="0084698D">
        <w:rPr>
          <w:rStyle w:val="underline"/>
          <w:rFonts w:ascii="Helvetica" w:hAnsi="Helvetica"/>
        </w:rPr>
        <w:t xml:space="preserve">. </w:t>
      </w:r>
    </w:p>
    <w:p w:rsidR="00A65C2A" w:rsidRPr="0084698D" w:rsidRDefault="00A65C2A" w:rsidP="0084698D">
      <w:pPr>
        <w:spacing w:before="80" w:line="276" w:lineRule="auto"/>
        <w:rPr>
          <w:rStyle w:val="TagChar"/>
          <w:rFonts w:ascii="Helvetica" w:hAnsi="Helvetica"/>
          <w:b w:val="0"/>
        </w:rPr>
      </w:pPr>
    </w:p>
    <w:p w:rsidR="00A65C2A" w:rsidRPr="0084698D" w:rsidRDefault="00A65C2A" w:rsidP="0084698D">
      <w:pPr>
        <w:spacing w:before="80" w:line="276" w:lineRule="auto"/>
        <w:rPr>
          <w:rStyle w:val="TagChar"/>
          <w:rFonts w:ascii="Helvetica" w:hAnsi="Helvetica"/>
          <w:b w:val="0"/>
        </w:rPr>
      </w:pPr>
      <w:r w:rsidRPr="0084698D">
        <w:rPr>
          <w:rStyle w:val="TagChar"/>
          <w:rFonts w:ascii="Helvetica" w:hAnsi="Helvetica"/>
        </w:rPr>
        <w:br w:type="page"/>
      </w:r>
    </w:p>
    <w:p w:rsidR="00A65C2A" w:rsidRPr="0084698D" w:rsidRDefault="00A65C2A" w:rsidP="0084698D">
      <w:pPr>
        <w:pStyle w:val="BlockTitle"/>
        <w:spacing w:line="276" w:lineRule="auto"/>
        <w:rPr>
          <w:rFonts w:ascii="Helvetica" w:hAnsi="Helvetica"/>
        </w:rPr>
      </w:pPr>
      <w:bookmarkStart w:id="278" w:name="_Toc223316129"/>
      <w:bookmarkStart w:id="279" w:name="_Toc241587557"/>
      <w:bookmarkStart w:id="280" w:name="_Toc251788155"/>
      <w:r w:rsidRPr="0084698D">
        <w:rPr>
          <w:rFonts w:ascii="Helvetica" w:hAnsi="Helvetica"/>
        </w:rPr>
        <w:lastRenderedPageBreak/>
        <w:t>Aftermath – Disease – Antibiotics</w:t>
      </w:r>
      <w:bookmarkEnd w:id="278"/>
      <w:bookmarkEnd w:id="279"/>
      <w:bookmarkEnd w:id="280"/>
    </w:p>
    <w:p w:rsidR="00A65C2A" w:rsidRPr="0084698D" w:rsidRDefault="00A65C2A" w:rsidP="0084698D">
      <w:pPr>
        <w:spacing w:line="276" w:lineRule="auto"/>
        <w:rPr>
          <w:rStyle w:val="cite"/>
          <w:rFonts w:ascii="Helvetica" w:hAnsi="Helvetica"/>
        </w:rPr>
      </w:pPr>
      <w:r w:rsidRPr="0084698D">
        <w:rPr>
          <w:rStyle w:val="cite"/>
          <w:rFonts w:ascii="Helvetica" w:hAnsi="Helvetica"/>
        </w:rPr>
        <w:t>The majority of survivors would be in rural areas – agricultural antibiotics solve</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People who for decades have used antibiotics to combat their infections have not produced normal quantities of antibodies, and have subnormal resistance to many infections. People who have not been dependent on antibiotics have these antibodies. </w:t>
      </w:r>
      <w:r w:rsidRPr="0084698D">
        <w:rPr>
          <w:rStyle w:val="underline"/>
          <w:rFonts w:ascii="Helvetica" w:hAnsi="Helvetica"/>
          <w:highlight w:val="cyan"/>
        </w:rPr>
        <w:t xml:space="preserve">In the aftermath of </w:t>
      </w:r>
      <w:r w:rsidRPr="0084698D">
        <w:rPr>
          <w:rStyle w:val="underline"/>
          <w:rFonts w:ascii="Helvetica" w:hAnsi="Helvetica"/>
        </w:rPr>
        <w:t xml:space="preserve">a massive </w:t>
      </w:r>
      <w:r w:rsidRPr="0084698D">
        <w:rPr>
          <w:rStyle w:val="underline"/>
          <w:rFonts w:ascii="Helvetica" w:hAnsi="Helvetica"/>
          <w:highlight w:val="cyan"/>
        </w:rPr>
        <w:t>nuclear attack</w:t>
      </w:r>
      <w:r w:rsidRPr="0084698D">
        <w:rPr>
          <w:rStyle w:val="underline"/>
          <w:rFonts w:ascii="Helvetica" w:hAnsi="Helvetica"/>
        </w:rPr>
        <w:t xml:space="preserve">, most surviving </w:t>
      </w:r>
      <w:r w:rsidRPr="0084698D">
        <w:rPr>
          <w:rStyle w:val="underline"/>
          <w:rFonts w:ascii="Helvetica" w:hAnsi="Helvetica"/>
          <w:highlight w:val="cyan"/>
        </w:rPr>
        <w:t>Americans</w:t>
      </w:r>
      <w:r w:rsidRPr="0084698D">
        <w:rPr>
          <w:rStyle w:val="underline"/>
          <w:rFonts w:ascii="Helvetica" w:hAnsi="Helvetica"/>
        </w:rPr>
        <w:t xml:space="preserve"> </w:t>
      </w:r>
      <w:r w:rsidRPr="0084698D">
        <w:rPr>
          <w:rStyle w:val="underline"/>
          <w:rFonts w:ascii="Helvetica" w:hAnsi="Helvetica"/>
          <w:highlight w:val="cyan"/>
        </w:rPr>
        <w:t>would</w:t>
      </w:r>
      <w:r w:rsidRPr="0084698D">
        <w:rPr>
          <w:rStyle w:val="underline"/>
          <w:rFonts w:ascii="Helvetica" w:hAnsi="Helvetica"/>
        </w:rPr>
        <w:t xml:space="preserve"> </w:t>
      </w:r>
      <w:r w:rsidRPr="0084698D">
        <w:rPr>
          <w:rStyle w:val="underline"/>
          <w:rFonts w:ascii="Helvetica" w:hAnsi="Helvetica"/>
          <w:highlight w:val="cyan"/>
        </w:rPr>
        <w:t>be in rural areas: many would need antibiotics</w:t>
      </w:r>
      <w:r w:rsidRPr="0084698D">
        <w:rPr>
          <w:rStyle w:val="underline"/>
          <w:rFonts w:ascii="Helvetica" w:hAnsi="Helvetica"/>
        </w:rPr>
        <w:t xml:space="preserve">. A large part of </w:t>
      </w:r>
      <w:r w:rsidRPr="0084698D">
        <w:rPr>
          <w:rStyle w:val="underline"/>
          <w:rFonts w:ascii="Helvetica" w:hAnsi="Helvetica"/>
          <w:highlight w:val="cyan"/>
        </w:rPr>
        <w:t>their need</w:t>
      </w:r>
      <w:r w:rsidRPr="0084698D">
        <w:rPr>
          <w:rStyle w:val="underline"/>
          <w:rFonts w:ascii="Helvetica" w:hAnsi="Helvetica"/>
        </w:rPr>
        <w:t xml:space="preserve"> </w:t>
      </w:r>
      <w:r w:rsidRPr="0084698D">
        <w:rPr>
          <w:rStyle w:val="underline"/>
          <w:rFonts w:ascii="Helvetica" w:hAnsi="Helvetica"/>
          <w:highlight w:val="cyan"/>
        </w:rPr>
        <w:t>could be met by</w:t>
      </w:r>
      <w:r w:rsidRPr="0084698D">
        <w:rPr>
          <w:rStyle w:val="underline"/>
          <w:rFonts w:ascii="Helvetica" w:hAnsi="Helvetica"/>
        </w:rPr>
        <w:t xml:space="preserve"> the </w:t>
      </w:r>
      <w:r w:rsidRPr="0084698D">
        <w:rPr>
          <w:rStyle w:val="underline"/>
          <w:rFonts w:ascii="Helvetica" w:hAnsi="Helvetica"/>
          <w:highlight w:val="cyan"/>
        </w:rPr>
        <w:t>supplies</w:t>
      </w:r>
      <w:r w:rsidRPr="0084698D">
        <w:rPr>
          <w:rStyle w:val="underline"/>
          <w:rFonts w:ascii="Helvetica" w:hAnsi="Helvetica"/>
        </w:rPr>
        <w:t xml:space="preserve"> </w:t>
      </w:r>
      <w:r w:rsidRPr="0084698D">
        <w:rPr>
          <w:rStyle w:val="underline"/>
          <w:rFonts w:ascii="Helvetica" w:hAnsi="Helvetica"/>
          <w:highlight w:val="cyan"/>
        </w:rPr>
        <w:t>of veterinarian antibiotics kept on livestock</w:t>
      </w:r>
      <w:r w:rsidRPr="0084698D">
        <w:rPr>
          <w:rStyle w:val="underline"/>
          <w:rFonts w:ascii="Helvetica" w:hAnsi="Helvetica"/>
        </w:rPr>
        <w:t xml:space="preserve"> and chicken </w:t>
      </w:r>
      <w:r w:rsidRPr="0084698D">
        <w:rPr>
          <w:rStyle w:val="underline"/>
          <w:rFonts w:ascii="Helvetica" w:hAnsi="Helvetica"/>
          <w:highlight w:val="cyan"/>
        </w:rPr>
        <w:t>farms</w:t>
      </w:r>
      <w:r w:rsidRPr="0084698D">
        <w:rPr>
          <w:rStyle w:val="underline"/>
          <w:rFonts w:ascii="Helvetica" w:hAnsi="Helvetica"/>
        </w:rPr>
        <w:t>,</w:t>
      </w:r>
      <w:r w:rsidRPr="0084698D">
        <w:rPr>
          <w:rFonts w:ascii="Helvetica" w:hAnsi="Helvetica"/>
        </w:rPr>
        <w:t xml:space="preserve"> at feed mills, and in small towns. Many animals are given more antibiotics in their short lives than most Americans receive in theirs. </w:t>
      </w:r>
      <w:r w:rsidRPr="0084698D">
        <w:rPr>
          <w:rStyle w:val="underline"/>
          <w:rFonts w:ascii="Helvetica" w:hAnsi="Helvetica"/>
        </w:rPr>
        <w:t xml:space="preserve">Hogs, for example, are given antibiotics and or other disease-controlling medicines in their feed each day. In many farming areas, </w:t>
      </w:r>
      <w:r w:rsidRPr="0084698D">
        <w:rPr>
          <w:rStyle w:val="underline"/>
          <w:rFonts w:ascii="Helvetica" w:hAnsi="Helvetica"/>
          <w:highlight w:val="cyan"/>
        </w:rPr>
        <w:t>veterinary antibiotics</w:t>
      </w:r>
      <w:r w:rsidRPr="0084698D">
        <w:rPr>
          <w:rStyle w:val="underline"/>
          <w:rFonts w:ascii="Helvetica" w:hAnsi="Helvetica"/>
        </w:rPr>
        <w:t xml:space="preserve"> and other medicines </w:t>
      </w:r>
      <w:r w:rsidRPr="0084698D">
        <w:rPr>
          <w:rStyle w:val="underline"/>
          <w:rFonts w:ascii="Helvetica" w:hAnsi="Helvetica"/>
          <w:highlight w:val="cyan"/>
        </w:rPr>
        <w:t>are in larger supply than are those for people</w:t>
      </w:r>
      <w:r w:rsidRPr="0084698D">
        <w:rPr>
          <w:rFonts w:ascii="Helvetica" w:hAnsi="Helvetica"/>
        </w:rPr>
        <w:t>. Realistic preparations to survive an all-out attack should include utilizing these supplies.</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81" w:name="_Toc223316130"/>
      <w:bookmarkStart w:id="282" w:name="_Toc241587558"/>
      <w:bookmarkStart w:id="283" w:name="_Toc251788156"/>
      <w:r w:rsidRPr="0084698D">
        <w:rPr>
          <w:rFonts w:ascii="Helvetica" w:hAnsi="Helvetica"/>
        </w:rPr>
        <w:lastRenderedPageBreak/>
        <w:t>Aftermath – Disease – General</w:t>
      </w:r>
      <w:bookmarkEnd w:id="281"/>
      <w:bookmarkEnd w:id="282"/>
      <w:bookmarkEnd w:id="283"/>
    </w:p>
    <w:p w:rsidR="00A65C2A" w:rsidRPr="0084698D" w:rsidRDefault="00A65C2A" w:rsidP="0084698D">
      <w:pPr>
        <w:pStyle w:val="tag"/>
        <w:spacing w:line="276" w:lineRule="auto"/>
        <w:rPr>
          <w:rFonts w:ascii="Helvetica" w:hAnsi="Helvetica"/>
        </w:rPr>
      </w:pPr>
      <w:r w:rsidRPr="0084698D">
        <w:rPr>
          <w:rFonts w:ascii="Helvetica" w:hAnsi="Helvetica"/>
        </w:rPr>
        <w:t>Doing nothing solves disease – leaving people alone solves disease outbreaks, empirically proven by all of human history</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Most doctors</w:t>
      </w:r>
      <w:r w:rsidRPr="0084698D">
        <w:rPr>
          <w:rFonts w:ascii="Helvetica" w:hAnsi="Helvetica"/>
        </w:rPr>
        <w:t xml:space="preserve">, hospital facilities, and medical supplies </w:t>
      </w:r>
      <w:r w:rsidRPr="0084698D">
        <w:rPr>
          <w:rStyle w:val="underline"/>
          <w:rFonts w:ascii="Helvetica" w:hAnsi="Helvetica"/>
        </w:rPr>
        <w:t xml:space="preserve">are located in cities. </w:t>
      </w:r>
      <w:r w:rsidRPr="0084698D">
        <w:rPr>
          <w:rStyle w:val="underline"/>
          <w:rFonts w:ascii="Helvetica" w:hAnsi="Helvetica"/>
          <w:highlight w:val="cyan"/>
        </w:rPr>
        <w:t>An all-out attack would destroy most of these modern blessings</w:t>
      </w:r>
      <w:r w:rsidRPr="0084698D">
        <w:rPr>
          <w:rStyle w:val="underline"/>
          <w:rFonts w:ascii="Helvetica" w:hAnsi="Helvetica"/>
        </w:rPr>
        <w:t>. Even if medical assistance were nearby, only a few of the survivors confined to shelters in areas of heavy fallout would be able to get needed medicines</w:t>
      </w:r>
      <w:r w:rsidRPr="0084698D">
        <w:rPr>
          <w:rFonts w:ascii="Helvetica" w:hAnsi="Helvetica"/>
        </w:rPr>
        <w:t xml:space="preserve"> or the help of a doctor. For periods ranging from days to months, most unprepared </w:t>
      </w:r>
      <w:r w:rsidRPr="0084698D">
        <w:rPr>
          <w:rStyle w:val="underline"/>
          <w:rFonts w:ascii="Helvetica" w:hAnsi="Helvetica"/>
          <w:highlight w:val="cyan"/>
        </w:rPr>
        <w:t>survivors would be forced to live under medical conditions</w:t>
      </w:r>
      <w:r w:rsidRPr="0084698D">
        <w:rPr>
          <w:rStyle w:val="underline"/>
          <w:rFonts w:ascii="Helvetica" w:hAnsi="Helvetica"/>
        </w:rPr>
        <w:t xml:space="preserve"> almost as primitive as those experienced by the majority of [hu]mankind for all but the past few decades of human history.</w:t>
      </w:r>
    </w:p>
    <w:p w:rsidR="00A65C2A" w:rsidRPr="0084698D" w:rsidRDefault="00A65C2A" w:rsidP="0084698D">
      <w:pPr>
        <w:spacing w:line="276" w:lineRule="auto"/>
        <w:rPr>
          <w:rFonts w:ascii="Helvetica" w:hAnsi="Helvetica"/>
        </w:rPr>
      </w:pPr>
      <w:r w:rsidRPr="0084698D">
        <w:rPr>
          <w:rFonts w:ascii="Helvetica" w:hAnsi="Helvetica"/>
        </w:rPr>
        <w:t>BENIGN NEGLECT</w:t>
      </w:r>
    </w:p>
    <w:p w:rsidR="00A65C2A" w:rsidRPr="0084698D" w:rsidRDefault="00A65C2A" w:rsidP="0084698D">
      <w:pPr>
        <w:pStyle w:val="card"/>
        <w:spacing w:line="276" w:lineRule="auto"/>
        <w:rPr>
          <w:rFonts w:ascii="Helvetica" w:hAnsi="Helvetica"/>
        </w:rPr>
      </w:pPr>
      <w:r w:rsidRPr="0084698D">
        <w:rPr>
          <w:rFonts w:ascii="Helvetica" w:hAnsi="Helvetica"/>
        </w:rPr>
        <w:t>Life without modern medical help would be less painful and hazardous for those survivors who have some practical knowledge of what should be done or not done under primitive, unsanitary conditions. Information about first aid and hygienic precautions can be obtained from widely available Red Cross and civil defense booklets and courses. This knowledge, with a stock of basic first aid supplies, would reduce suffering and prevent many dangerous illnesses. However, first aid instructions do not include advice about what to do for serious injuries and sicknesses if no doctors or effective medicines are available.</w:t>
      </w:r>
    </w:p>
    <w:p w:rsidR="00A65C2A" w:rsidRPr="0084698D" w:rsidRDefault="00A65C2A" w:rsidP="0084698D">
      <w:pPr>
        <w:pStyle w:val="card"/>
        <w:spacing w:line="276" w:lineRule="auto"/>
        <w:rPr>
          <w:rFonts w:ascii="Helvetica" w:hAnsi="Helvetica"/>
        </w:rPr>
      </w:pPr>
      <w:r w:rsidRPr="0084698D">
        <w:rPr>
          <w:rFonts w:ascii="Helvetica" w:hAnsi="Helvetica"/>
        </w:rPr>
        <w:t>Where There Is No Doctor,32 the excellent self- help handbook ;recommended by Volunteers in Technical Assistance, gives much information that goes far beyond the scope of first aid. But even this handbook repeatedly recommends getting professional medical help whenever possible for serious injuries and illnesses.</w:t>
      </w:r>
    </w:p>
    <w:p w:rsidR="00A65C2A" w:rsidRPr="0084698D" w:rsidRDefault="00A65C2A" w:rsidP="0084698D">
      <w:pPr>
        <w:pStyle w:val="card"/>
        <w:spacing w:line="276" w:lineRule="auto"/>
        <w:rPr>
          <w:rFonts w:ascii="Helvetica" w:hAnsi="Helvetica"/>
        </w:rPr>
      </w:pPr>
      <w:r w:rsidRPr="0084698D">
        <w:rPr>
          <w:rFonts w:ascii="Helvetica" w:hAnsi="Helvetica"/>
        </w:rPr>
        <w:t xml:space="preserve">Fortunately, </w:t>
      </w:r>
      <w:r w:rsidRPr="0084698D">
        <w:rPr>
          <w:rStyle w:val="underline"/>
          <w:rFonts w:ascii="Helvetica" w:hAnsi="Helvetica"/>
          <w:highlight w:val="cyan"/>
        </w:rPr>
        <w:t>the</w:t>
      </w:r>
      <w:r w:rsidRPr="0084698D">
        <w:rPr>
          <w:rStyle w:val="underline"/>
          <w:rFonts w:ascii="Helvetica" w:hAnsi="Helvetica"/>
        </w:rPr>
        <w:t xml:space="preserve"> </w:t>
      </w:r>
      <w:r w:rsidRPr="0084698D">
        <w:rPr>
          <w:rStyle w:val="underline"/>
          <w:rFonts w:ascii="Helvetica" w:hAnsi="Helvetica"/>
          <w:highlight w:val="cyan"/>
        </w:rPr>
        <w:t>human body has remarkable capabilities for healing itself</w:t>
      </w:r>
      <w:r w:rsidRPr="0084698D">
        <w:rPr>
          <w:rStyle w:val="underline"/>
          <w:rFonts w:ascii="Helvetica" w:hAnsi="Helvetica"/>
        </w:rPr>
        <w:t xml:space="preserve">, </w:t>
      </w:r>
      <w:r w:rsidRPr="0084698D">
        <w:rPr>
          <w:rStyle w:val="underline"/>
          <w:rFonts w:ascii="Helvetica" w:hAnsi="Helvetica"/>
          <w:highlight w:val="cyan"/>
        </w:rPr>
        <w:t>especially if the injured</w:t>
      </w:r>
      <w:r w:rsidRPr="0084698D">
        <w:rPr>
          <w:rFonts w:ascii="Helvetica" w:hAnsi="Helvetica"/>
        </w:rPr>
        <w:t xml:space="preserve"> or sick person and his </w:t>
      </w:r>
      <w:r w:rsidRPr="0084698D">
        <w:rPr>
          <w:rStyle w:val="underline"/>
          <w:rFonts w:ascii="Helvetica" w:hAnsi="Helvetica"/>
        </w:rPr>
        <w:t>companions practice intelligent "</w:t>
      </w:r>
      <w:r w:rsidRPr="0084698D">
        <w:rPr>
          <w:rStyle w:val="underline"/>
          <w:rFonts w:ascii="Helvetica" w:hAnsi="Helvetica"/>
          <w:highlight w:val="cyan"/>
        </w:rPr>
        <w:t>benign neglect</w:t>
      </w:r>
      <w:r w:rsidRPr="0084698D">
        <w:rPr>
          <w:rFonts w:ascii="Helvetica" w:hAnsi="Helvetica"/>
        </w:rPr>
        <w:t xml:space="preserve">." Such </w:t>
      </w:r>
      <w:r w:rsidRPr="0084698D">
        <w:rPr>
          <w:rStyle w:val="underline"/>
          <w:rFonts w:ascii="Helvetica" w:hAnsi="Helvetica"/>
          <w:highlight w:val="cyan"/>
        </w:rPr>
        <w:t>purposeful non-interference</w:t>
      </w:r>
      <w:r w:rsidRPr="0084698D">
        <w:rPr>
          <w:rFonts w:ascii="Helvetica" w:hAnsi="Helvetica"/>
        </w:rPr>
        <w:t xml:space="preserve"> with the body's recuperative processes </w:t>
      </w:r>
      <w:r w:rsidRPr="0084698D">
        <w:rPr>
          <w:rStyle w:val="underline"/>
          <w:rFonts w:ascii="Helvetica" w:hAnsi="Helvetica"/>
          <w:highlight w:val="cyan"/>
        </w:rPr>
        <w:t>was called "masterful inactivity"</w:t>
      </w:r>
      <w:r w:rsidRPr="0084698D">
        <w:rPr>
          <w:rStyle w:val="underline"/>
          <w:rFonts w:ascii="Helvetica" w:hAnsi="Helvetica"/>
        </w:rPr>
        <w:t xml:space="preserve"> by </w:t>
      </w:r>
      <w:r w:rsidRPr="0084698D">
        <w:rPr>
          <w:rFonts w:ascii="Helvetica" w:hAnsi="Helvetica"/>
        </w:rPr>
        <w:t xml:space="preserve">Colonel C. Blanchard Henry, M.D., </w:t>
      </w:r>
      <w:r w:rsidRPr="0084698D">
        <w:rPr>
          <w:rStyle w:val="underline"/>
          <w:rFonts w:ascii="Helvetica" w:hAnsi="Helvetica"/>
        </w:rPr>
        <w:t>a widely recognized authority on mass casualty evacuation and treatmen</w:t>
      </w:r>
      <w:r w:rsidRPr="0084698D">
        <w:rPr>
          <w:rStyle w:val="underline"/>
          <w:rFonts w:ascii="Helvetica" w:hAnsi="Helvetica"/>
          <w:highlight w:val="cyan"/>
        </w:rPr>
        <w:t>t</w:t>
      </w:r>
      <w:r w:rsidRPr="0084698D">
        <w:rPr>
          <w:rStyle w:val="underline"/>
          <w:rFonts w:ascii="Helvetica" w:hAnsi="Helvetica"/>
        </w:rPr>
        <w:t>.</w:t>
      </w:r>
      <w:r w:rsidRPr="0084698D">
        <w:rPr>
          <w:rFonts w:ascii="Helvetica" w:hAnsi="Helvetica"/>
        </w:rPr>
        <w:t xml:space="preserve"> Colonel Henry was </w:t>
      </w:r>
      <w:r w:rsidRPr="0084698D">
        <w:rPr>
          <w:rStyle w:val="underline"/>
          <w:rFonts w:ascii="Helvetica" w:hAnsi="Helvetica"/>
        </w:rPr>
        <w:t>one of the first medical officers to visit Hiroshima and Nagasaki after their destruction</w:t>
      </w:r>
      <w:r w:rsidRPr="0084698D">
        <w:rPr>
          <w:rFonts w:ascii="Helvetica" w:hAnsi="Helvetica"/>
        </w:rPr>
        <w:t xml:space="preserve"> and was an experienced analyzer of civil defense preparations in several countries.</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84" w:name="_Toc221435343"/>
      <w:bookmarkStart w:id="285" w:name="_Toc223316131"/>
      <w:bookmarkStart w:id="286" w:name="_Toc241587559"/>
      <w:bookmarkStart w:id="287" w:name="_Toc251788157"/>
      <w:r w:rsidRPr="0084698D">
        <w:rPr>
          <w:rFonts w:ascii="Helvetica" w:hAnsi="Helvetica"/>
        </w:rPr>
        <w:lastRenderedPageBreak/>
        <w:t>Aftermath – Disease – MPX Defense</w:t>
      </w:r>
      <w:bookmarkEnd w:id="284"/>
      <w:bookmarkEnd w:id="285"/>
      <w:bookmarkEnd w:id="286"/>
      <w:bookmarkEnd w:id="287"/>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Style w:val="underline"/>
          <w:rFonts w:ascii="Helvetica" w:hAnsi="Helvetica"/>
          <w:sz w:val="24"/>
          <w:u w:val="none"/>
        </w:rPr>
      </w:pPr>
      <w:r w:rsidRPr="0084698D">
        <w:rPr>
          <w:rFonts w:ascii="Helvetica" w:hAnsi="Helvetica"/>
        </w:rPr>
        <w:t>Disease can't kill everyone.  There is no chance of a virus spreading to every corner of the globe and even if it did it wouldn't kill everyone</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Quentin </w:t>
      </w:r>
      <w:r w:rsidRPr="0084698D">
        <w:rPr>
          <w:rStyle w:val="cite"/>
          <w:rFonts w:ascii="Helvetica" w:hAnsi="Helvetica"/>
        </w:rPr>
        <w:t>Smith</w:t>
      </w:r>
      <w:r w:rsidRPr="0084698D">
        <w:rPr>
          <w:rFonts w:ascii="Helvetica" w:hAnsi="Helvetica"/>
        </w:rPr>
        <w:t xml:space="preserve">, Western Michigan University, Review Essay of John Leslie's </w:t>
      </w:r>
      <w:r w:rsidRPr="0084698D">
        <w:rPr>
          <w:rFonts w:ascii="Helvetica" w:hAnsi="Helvetica"/>
          <w:i/>
          <w:iCs/>
        </w:rPr>
        <w:t xml:space="preserve">The End of the World </w:t>
      </w:r>
      <w:r w:rsidRPr="0084698D">
        <w:rPr>
          <w:rFonts w:ascii="Helvetica" w:hAnsi="Helvetica"/>
        </w:rPr>
        <w:t xml:space="preserve">(London: Routledge, 1996), pp. vii + 310. </w:t>
      </w:r>
      <w:r w:rsidRPr="0084698D">
        <w:rPr>
          <w:rStyle w:val="cite"/>
          <w:rFonts w:ascii="Helvetica" w:hAnsi="Helvetica"/>
        </w:rPr>
        <w:t>2002</w:t>
      </w:r>
      <w:r w:rsidRPr="0084698D">
        <w:rPr>
          <w:rStyle w:val="underline"/>
          <w:rFonts w:ascii="Helvetica" w:hAnsi="Helvetica"/>
        </w:rPr>
        <w:t xml:space="preserve"> </w:t>
      </w:r>
      <w:r w:rsidRPr="0084698D">
        <w:rPr>
          <w:rFonts w:ascii="Helvetica" w:hAnsi="Helvetica"/>
        </w:rPr>
        <w:t>http://www.qsmithwmu.com/leslie_end_of_time.htm</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   However, as in the case with nuclear war, </w:t>
      </w:r>
      <w:r w:rsidRPr="0084698D">
        <w:rPr>
          <w:rStyle w:val="underline"/>
          <w:rFonts w:ascii="Helvetica" w:hAnsi="Helvetica"/>
          <w:highlight w:val="cyan"/>
        </w:rPr>
        <w:t>the</w:t>
      </w:r>
      <w:r w:rsidRPr="0084698D">
        <w:rPr>
          <w:rStyle w:val="underline"/>
          <w:rFonts w:ascii="Helvetica" w:hAnsi="Helvetica"/>
        </w:rPr>
        <w:t xml:space="preserve"> </w:t>
      </w:r>
      <w:r w:rsidRPr="0084698D">
        <w:rPr>
          <w:rStyle w:val="underline"/>
          <w:rFonts w:ascii="Helvetica" w:hAnsi="Helvetica"/>
          <w:highlight w:val="cyan"/>
        </w:rPr>
        <w:t xml:space="preserve">odds for complete extinction are exponentially lower than the odds for massive deaths </w:t>
      </w:r>
      <w:r w:rsidRPr="0084698D">
        <w:rPr>
          <w:rStyle w:val="underline"/>
          <w:rFonts w:ascii="Helvetica" w:hAnsi="Helvetica"/>
        </w:rPr>
        <w:t xml:space="preserve">or near extinction. </w:t>
      </w:r>
      <w:r w:rsidRPr="0084698D">
        <w:rPr>
          <w:rStyle w:val="underline"/>
          <w:rFonts w:ascii="Helvetica" w:hAnsi="Helvetica"/>
          <w:highlight w:val="cyan"/>
        </w:rPr>
        <w:t>Wind</w:t>
      </w:r>
      <w:r w:rsidRPr="0084698D">
        <w:rPr>
          <w:rStyle w:val="underline"/>
          <w:rFonts w:ascii="Helvetica" w:hAnsi="Helvetica"/>
        </w:rPr>
        <w:t xml:space="preserve"> patterns </w:t>
      </w:r>
      <w:r w:rsidRPr="0084698D">
        <w:rPr>
          <w:rStyle w:val="underline"/>
          <w:rFonts w:ascii="Helvetica" w:hAnsi="Helvetica"/>
          <w:highlight w:val="cyan"/>
        </w:rPr>
        <w:t>and</w:t>
      </w:r>
      <w:r w:rsidRPr="0084698D">
        <w:rPr>
          <w:rStyle w:val="underline"/>
          <w:rFonts w:ascii="Helvetica" w:hAnsi="Helvetica"/>
        </w:rPr>
        <w:t xml:space="preserve"> </w:t>
      </w:r>
      <w:r w:rsidRPr="0084698D">
        <w:rPr>
          <w:rStyle w:val="underline"/>
          <w:rFonts w:ascii="Helvetica" w:hAnsi="Helvetica"/>
          <w:highlight w:val="cyan"/>
        </w:rPr>
        <w:t>water</w:t>
      </w:r>
      <w:r w:rsidRPr="0084698D">
        <w:rPr>
          <w:rStyle w:val="underline"/>
          <w:rFonts w:ascii="Helvetica" w:hAnsi="Helvetica"/>
        </w:rPr>
        <w:t xml:space="preserve"> </w:t>
      </w:r>
      <w:r w:rsidRPr="0084698D">
        <w:rPr>
          <w:rStyle w:val="underline"/>
          <w:rFonts w:ascii="Helvetica" w:hAnsi="Helvetica"/>
          <w:highlight w:val="cyan"/>
        </w:rPr>
        <w:t>patterns are insufficient to infect every person on earth</w:t>
      </w:r>
      <w:r w:rsidRPr="0084698D">
        <w:rPr>
          <w:rStyle w:val="underline"/>
          <w:rFonts w:ascii="Helvetica" w:hAnsi="Helvetica"/>
        </w:rPr>
        <w:t xml:space="preserve"> and infection would have to be produced by human or animal contagion. This requires that each human habitat eventually be reached by carriers of the virus. </w:t>
      </w:r>
      <w:r w:rsidRPr="0084698D">
        <w:rPr>
          <w:rFonts w:ascii="Helvetica" w:hAnsi="Helvetica"/>
        </w:rPr>
        <w:t xml:space="preserve">The "worst case" scenario would be, in part, similar to the spread of the AIDS virus, where humans can travel for up to ten or fifteen years without any visible signs of illness. If we add to this long incubation period a virus that is as highly contagious as the Spanish Influenza, then we have a worst case scenario. </w:t>
      </w:r>
      <w:r w:rsidRPr="0084698D">
        <w:rPr>
          <w:rStyle w:val="underline"/>
          <w:rFonts w:ascii="Helvetica" w:hAnsi="Helvetica"/>
        </w:rPr>
        <w:t xml:space="preserve">In order </w:t>
      </w:r>
      <w:r w:rsidRPr="0084698D">
        <w:rPr>
          <w:rStyle w:val="underline"/>
          <w:rFonts w:ascii="Helvetica" w:hAnsi="Helvetica"/>
          <w:highlight w:val="cyan"/>
        </w:rPr>
        <w:t>to have human extinction, we need the added requirement that there are no pockets of human population that are isolated from outside visitors</w:t>
      </w:r>
      <w:r w:rsidRPr="0084698D">
        <w:rPr>
          <w:rStyle w:val="underline"/>
          <w:rFonts w:ascii="Helvetica" w:hAnsi="Helvetica"/>
        </w:rPr>
        <w:t xml:space="preserve"> during the period of contagion, sickness and death. </w:t>
      </w:r>
      <w:r w:rsidRPr="0084698D">
        <w:rPr>
          <w:rStyle w:val="underline"/>
          <w:rFonts w:ascii="Helvetica" w:hAnsi="Helvetica"/>
          <w:highlight w:val="cyan"/>
        </w:rPr>
        <w:t>But there are many such populations</w:t>
      </w:r>
      <w:r w:rsidRPr="0084698D">
        <w:rPr>
          <w:rFonts w:ascii="Helvetica" w:hAnsi="Helvetica"/>
        </w:rPr>
        <w:t xml:space="preserve">, e.g., on various islands in the Pacific and Atlantic Oceans, however small they be, and these would survive the disease.  </w:t>
      </w:r>
      <w:r w:rsidRPr="0084698D">
        <w:rPr>
          <w:rStyle w:val="underline"/>
          <w:rFonts w:ascii="Helvetica" w:hAnsi="Helvetica"/>
        </w:rPr>
        <w:t xml:space="preserve">All that is needed for survival is, say, an isolated band of 10,000 people or so in the Northern Latitudes who are self-sufficient in their food supplies and are able to reproduce. </w:t>
      </w:r>
      <w:r w:rsidRPr="0084698D">
        <w:rPr>
          <w:rFonts w:ascii="Helvetica" w:hAnsi="Helvetica"/>
        </w:rPr>
        <w:t>Extinction from disease is the most likely threat to humans over the next few centuries, but</w:t>
      </w:r>
      <w:r w:rsidRPr="0084698D">
        <w:rPr>
          <w:rStyle w:val="underline"/>
          <w:rFonts w:ascii="Helvetica" w:hAnsi="Helvetica"/>
        </w:rPr>
        <w:t xml:space="preserve"> </w:t>
      </w:r>
      <w:r w:rsidRPr="0084698D">
        <w:rPr>
          <w:rStyle w:val="underline"/>
          <w:rFonts w:ascii="Helvetica" w:hAnsi="Helvetica"/>
          <w:highlight w:val="cyan"/>
        </w:rPr>
        <w:t>the probabilities</w:t>
      </w:r>
      <w:r w:rsidRPr="0084698D">
        <w:rPr>
          <w:rStyle w:val="underline"/>
          <w:rFonts w:ascii="Helvetica" w:hAnsi="Helvetica"/>
        </w:rPr>
        <w:t xml:space="preserve"> here </w:t>
      </w:r>
      <w:r w:rsidRPr="0084698D">
        <w:rPr>
          <w:rStyle w:val="underline"/>
          <w:rFonts w:ascii="Helvetica" w:hAnsi="Helvetica"/>
          <w:highlight w:val="cyan"/>
        </w:rPr>
        <w:t>are</w:t>
      </w:r>
      <w:r w:rsidRPr="0084698D">
        <w:rPr>
          <w:rStyle w:val="underline"/>
          <w:rFonts w:ascii="Helvetica" w:hAnsi="Helvetica"/>
        </w:rPr>
        <w:t xml:space="preserve"> still </w:t>
      </w:r>
      <w:r w:rsidRPr="0084698D">
        <w:rPr>
          <w:rStyle w:val="underline"/>
          <w:rFonts w:ascii="Helvetica" w:hAnsi="Helvetica"/>
          <w:highlight w:val="cyan"/>
        </w:rPr>
        <w:t>so low that they are virtually negligible.</w:t>
      </w: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88" w:name="_Toc223316132"/>
      <w:bookmarkStart w:id="289" w:name="_Toc241587560"/>
      <w:bookmarkStart w:id="290" w:name="_Toc251788158"/>
      <w:r w:rsidRPr="0084698D">
        <w:rPr>
          <w:rFonts w:ascii="Helvetica" w:hAnsi="Helvetica"/>
        </w:rPr>
        <w:lastRenderedPageBreak/>
        <w:t>Aftermath – Disease – Offense</w:t>
      </w:r>
      <w:bookmarkEnd w:id="288"/>
      <w:bookmarkEnd w:id="289"/>
      <w:bookmarkEnd w:id="290"/>
    </w:p>
    <w:p w:rsidR="00A65C2A" w:rsidRPr="0084698D" w:rsidRDefault="00A65C2A" w:rsidP="0084698D">
      <w:pPr>
        <w:spacing w:line="276" w:lineRule="auto"/>
        <w:rPr>
          <w:rStyle w:val="cite"/>
          <w:rFonts w:ascii="Helvetica" w:hAnsi="Helvetica"/>
        </w:rPr>
      </w:pPr>
      <w:r w:rsidRPr="0084698D">
        <w:rPr>
          <w:rStyle w:val="cite"/>
          <w:rFonts w:ascii="Helvetica" w:hAnsi="Helvetica"/>
        </w:rPr>
        <w:t>Extinction level disease outbreaks inevitable now because of industrial society</w:t>
      </w:r>
    </w:p>
    <w:p w:rsidR="00A65C2A" w:rsidRPr="0084698D" w:rsidRDefault="00A65C2A" w:rsidP="0084698D">
      <w:pPr>
        <w:pStyle w:val="card"/>
        <w:spacing w:line="276" w:lineRule="auto"/>
        <w:rPr>
          <w:rStyle w:val="underline"/>
          <w:rFonts w:ascii="Helvetica" w:hAnsi="Helvetica"/>
          <w:sz w:val="16"/>
          <w:u w:val="none"/>
        </w:rPr>
      </w:pPr>
      <w:r w:rsidRPr="0084698D">
        <w:rPr>
          <w:rFonts w:ascii="Helvetica" w:hAnsi="Helvetica"/>
        </w:rPr>
        <w:t xml:space="preserve">Corey S. </w:t>
      </w:r>
      <w:r w:rsidRPr="0084698D">
        <w:rPr>
          <w:rStyle w:val="cite"/>
          <w:rFonts w:ascii="Helvetica" w:hAnsi="Helvetica"/>
        </w:rPr>
        <w:t>Powell</w:t>
      </w:r>
      <w:r w:rsidRPr="0084698D">
        <w:rPr>
          <w:rFonts w:ascii="Helvetica" w:hAnsi="Helvetica"/>
        </w:rPr>
        <w:t xml:space="preserve"> "20 Ways the World Could End Swept away" DISCOVER Vol. 21 No. 10 (October</w:t>
      </w:r>
      <w:r w:rsidRPr="0084698D">
        <w:rPr>
          <w:rStyle w:val="underline"/>
          <w:rFonts w:ascii="Helvetica" w:hAnsi="Helvetica"/>
        </w:rPr>
        <w:t xml:space="preserve"> </w:t>
      </w:r>
      <w:r w:rsidRPr="0084698D">
        <w:rPr>
          <w:rStyle w:val="cite"/>
          <w:rFonts w:ascii="Helvetica" w:hAnsi="Helvetica"/>
        </w:rPr>
        <w:t>2000</w:t>
      </w:r>
      <w:r w:rsidRPr="0084698D">
        <w:rPr>
          <w:rFonts w:ascii="Helvetica" w:hAnsi="Helvetica"/>
        </w:rPr>
        <w:t>) http://www.ldolphin.org/twentyways.html</w:t>
      </w:r>
    </w:p>
    <w:p w:rsidR="00A65C2A" w:rsidRPr="0084698D" w:rsidRDefault="00A65C2A" w:rsidP="0084698D">
      <w:pPr>
        <w:pStyle w:val="card"/>
        <w:spacing w:line="276" w:lineRule="auto"/>
        <w:rPr>
          <w:rStyle w:val="underline"/>
          <w:rFonts w:ascii="Helvetica" w:hAnsi="Helvetica"/>
        </w:rPr>
      </w:pPr>
      <w:r w:rsidRPr="0084698D">
        <w:rPr>
          <w:rFonts w:ascii="Helvetica" w:hAnsi="Helvetica"/>
          <w:szCs w:val="16"/>
        </w:rPr>
        <w:t>If Earth doesn't do us in, our fellow organisms might be up to the task. Germs and people have always coexisted, but occasionally the balance gets out of whack.</w:t>
      </w:r>
      <w:r w:rsidRPr="0084698D">
        <w:rPr>
          <w:rFonts w:ascii="Helvetica" w:hAnsi="Helvetica"/>
        </w:rPr>
        <w:t xml:space="preserve"> </w:t>
      </w:r>
      <w:r w:rsidRPr="0084698D">
        <w:rPr>
          <w:rStyle w:val="underline"/>
          <w:rFonts w:ascii="Helvetica" w:hAnsi="Helvetica"/>
          <w:highlight w:val="cyan"/>
        </w:rPr>
        <w:t>The Black Plague killed one European in four</w:t>
      </w:r>
      <w:r w:rsidRPr="0084698D">
        <w:rPr>
          <w:rFonts w:ascii="Helvetica" w:hAnsi="Helvetica"/>
        </w:rPr>
        <w:t xml:space="preserve"> </w:t>
      </w:r>
      <w:r w:rsidRPr="0084698D">
        <w:rPr>
          <w:rFonts w:ascii="Helvetica" w:hAnsi="Helvetica"/>
          <w:szCs w:val="16"/>
        </w:rPr>
        <w:t>during the 14th century; influenza took at least 20 million lives between 1918 and 1919;</w:t>
      </w:r>
      <w:r w:rsidRPr="0084698D">
        <w:rPr>
          <w:rFonts w:ascii="Helvetica" w:hAnsi="Helvetica"/>
        </w:rPr>
        <w:t xml:space="preserve"> </w:t>
      </w:r>
      <w:r w:rsidRPr="0084698D">
        <w:rPr>
          <w:rStyle w:val="underline"/>
          <w:rFonts w:ascii="Helvetica" w:hAnsi="Helvetica"/>
        </w:rPr>
        <w:t xml:space="preserve">the </w:t>
      </w:r>
      <w:r w:rsidRPr="0084698D">
        <w:rPr>
          <w:rStyle w:val="underline"/>
          <w:rFonts w:ascii="Helvetica" w:hAnsi="Helvetica"/>
          <w:highlight w:val="cyan"/>
        </w:rPr>
        <w:t xml:space="preserve">AIDS </w:t>
      </w:r>
      <w:r w:rsidRPr="0084698D">
        <w:rPr>
          <w:rStyle w:val="underline"/>
          <w:rFonts w:ascii="Helvetica" w:hAnsi="Helvetica"/>
        </w:rPr>
        <w:t xml:space="preserve">epidemic </w:t>
      </w:r>
      <w:r w:rsidRPr="0084698D">
        <w:rPr>
          <w:rStyle w:val="underline"/>
          <w:rFonts w:ascii="Helvetica" w:hAnsi="Helvetica"/>
          <w:highlight w:val="cyan"/>
        </w:rPr>
        <w:t>has produced a similar death to</w:t>
      </w:r>
      <w:r w:rsidRPr="0084698D">
        <w:rPr>
          <w:rStyle w:val="underline"/>
          <w:rFonts w:ascii="Helvetica" w:hAnsi="Helvetica"/>
        </w:rPr>
        <w:t xml:space="preserve">ll </w:t>
      </w:r>
      <w:r w:rsidRPr="0084698D">
        <w:rPr>
          <w:rFonts w:ascii="Helvetica" w:hAnsi="Helvetica"/>
          <w:szCs w:val="16"/>
        </w:rPr>
        <w:t>and is still going strong.</w:t>
      </w:r>
      <w:r w:rsidRPr="0084698D">
        <w:rPr>
          <w:rFonts w:ascii="Helvetica" w:hAnsi="Helvetica"/>
        </w:rPr>
        <w:t xml:space="preserve"> </w:t>
      </w:r>
      <w:r w:rsidRPr="0084698D">
        <w:rPr>
          <w:rStyle w:val="underline"/>
          <w:rFonts w:ascii="Helvetica" w:hAnsi="Helvetica"/>
        </w:rPr>
        <w:t>From 1980 to 1992, reports the C</w:t>
      </w:r>
      <w:r w:rsidRPr="0084698D">
        <w:rPr>
          <w:rFonts w:ascii="Helvetica" w:hAnsi="Helvetica"/>
          <w:szCs w:val="16"/>
        </w:rPr>
        <w:t>enters for</w:t>
      </w:r>
      <w:r w:rsidRPr="0084698D">
        <w:rPr>
          <w:rFonts w:ascii="Helvetica" w:hAnsi="Helvetica"/>
        </w:rPr>
        <w:t xml:space="preserve"> </w:t>
      </w:r>
      <w:r w:rsidRPr="0084698D">
        <w:rPr>
          <w:rStyle w:val="underline"/>
          <w:rFonts w:ascii="Helvetica" w:hAnsi="Helvetica"/>
        </w:rPr>
        <w:t>D</w:t>
      </w:r>
      <w:r w:rsidRPr="0084698D">
        <w:rPr>
          <w:rFonts w:ascii="Helvetica" w:hAnsi="Helvetica"/>
          <w:szCs w:val="16"/>
        </w:rPr>
        <w:t xml:space="preserve">isease </w:t>
      </w:r>
      <w:r w:rsidRPr="0084698D">
        <w:rPr>
          <w:rStyle w:val="underline"/>
          <w:rFonts w:ascii="Helvetica" w:hAnsi="Helvetica"/>
        </w:rPr>
        <w:t>C</w:t>
      </w:r>
      <w:r w:rsidRPr="0084698D">
        <w:rPr>
          <w:rFonts w:ascii="Helvetica" w:hAnsi="Helvetica"/>
          <w:szCs w:val="16"/>
        </w:rPr>
        <w:t>ontrol and Prevention,</w:t>
      </w:r>
      <w:r w:rsidRPr="0084698D">
        <w:rPr>
          <w:rFonts w:ascii="Helvetica" w:hAnsi="Helvetica"/>
        </w:rPr>
        <w:t xml:space="preserve"> </w:t>
      </w:r>
      <w:r w:rsidRPr="0084698D">
        <w:rPr>
          <w:rStyle w:val="underline"/>
          <w:rFonts w:ascii="Helvetica" w:hAnsi="Helvetica"/>
        </w:rPr>
        <w:t>mortality from infectious disease in the U</w:t>
      </w:r>
      <w:r w:rsidRPr="0084698D">
        <w:rPr>
          <w:rFonts w:ascii="Helvetica" w:hAnsi="Helvetica"/>
          <w:szCs w:val="16"/>
        </w:rPr>
        <w:t xml:space="preserve">nited </w:t>
      </w:r>
      <w:r w:rsidRPr="0084698D">
        <w:rPr>
          <w:rStyle w:val="underline"/>
          <w:rFonts w:ascii="Helvetica" w:hAnsi="Helvetica"/>
        </w:rPr>
        <w:t>S</w:t>
      </w:r>
      <w:r w:rsidRPr="0084698D">
        <w:rPr>
          <w:rFonts w:ascii="Helvetica" w:hAnsi="Helvetica"/>
          <w:szCs w:val="16"/>
        </w:rPr>
        <w:t xml:space="preserve">tates </w:t>
      </w:r>
      <w:r w:rsidRPr="0084698D">
        <w:rPr>
          <w:rStyle w:val="underline"/>
          <w:rFonts w:ascii="Helvetica" w:hAnsi="Helvetica"/>
        </w:rPr>
        <w:t xml:space="preserve">rose 58 percent. Old diseases such as cholera and measles have developed new resistance to antibiotics. Intensive </w:t>
      </w:r>
      <w:r w:rsidRPr="0084698D">
        <w:rPr>
          <w:rStyle w:val="underline"/>
          <w:rFonts w:ascii="Helvetica" w:hAnsi="Helvetica"/>
          <w:highlight w:val="cyan"/>
        </w:rPr>
        <w:t>agriculture and land development is bringing humans closer to animal pathogens.</w:t>
      </w:r>
      <w:r w:rsidRPr="0084698D">
        <w:rPr>
          <w:rStyle w:val="underline"/>
          <w:rFonts w:ascii="Helvetica" w:hAnsi="Helvetica"/>
        </w:rPr>
        <w:t xml:space="preserve"> </w:t>
      </w:r>
      <w:r w:rsidRPr="0084698D">
        <w:rPr>
          <w:rStyle w:val="underline"/>
          <w:rFonts w:ascii="Helvetica" w:hAnsi="Helvetica"/>
          <w:highlight w:val="cyan"/>
        </w:rPr>
        <w:t>International travel means diseases can spread faster than ever</w:t>
      </w:r>
      <w:r w:rsidRPr="0084698D">
        <w:rPr>
          <w:rStyle w:val="underline"/>
          <w:rFonts w:ascii="Helvetica" w:hAnsi="Helvetica"/>
        </w:rPr>
        <w:t>.</w:t>
      </w:r>
      <w:r w:rsidRPr="0084698D">
        <w:rPr>
          <w:rFonts w:ascii="Helvetica" w:hAnsi="Helvetica"/>
          <w:szCs w:val="16"/>
        </w:rPr>
        <w:t xml:space="preserve"> Michael Osterholm,</w:t>
      </w:r>
      <w:r w:rsidRPr="0084698D">
        <w:rPr>
          <w:rFonts w:ascii="Helvetica" w:hAnsi="Helvetica"/>
        </w:rPr>
        <w:t xml:space="preserve"> </w:t>
      </w:r>
      <w:r w:rsidRPr="0084698D">
        <w:rPr>
          <w:rStyle w:val="underline"/>
          <w:rFonts w:ascii="Helvetica" w:hAnsi="Helvetica"/>
        </w:rPr>
        <w:t xml:space="preserve">an infectious disease expert </w:t>
      </w:r>
      <w:r w:rsidRPr="0084698D">
        <w:rPr>
          <w:rFonts w:ascii="Helvetica" w:hAnsi="Helvetica"/>
          <w:szCs w:val="16"/>
        </w:rPr>
        <w:t xml:space="preserve">who recently left the Minnesota Department of Health, </w:t>
      </w:r>
      <w:r w:rsidRPr="0084698D">
        <w:rPr>
          <w:rStyle w:val="underline"/>
          <w:rFonts w:ascii="Helvetica" w:hAnsi="Helvetica"/>
        </w:rPr>
        <w:t>described the situation as "like trying to swim against the current of a raging river." The grimmest possibility would be the emergence of a strain that spreads so fast we are caught off guard or that resists all chemical means of control, perhaps as a result of our stirring of the ecological pot.</w:t>
      </w:r>
      <w:r w:rsidRPr="0084698D">
        <w:rPr>
          <w:rFonts w:ascii="Helvetica" w:hAnsi="Helvetica"/>
          <w:szCs w:val="16"/>
        </w:rPr>
        <w:t xml:space="preserve"> About 12,000 years ago, a sudden wave of mammal extinctions swept through the Americas. Ross MacPhee of the American Museum of Natural History argues the culprit was extremely virulent disease, which humans helped transport as they migrated into the New World.</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Nuclear war causes a hunter-gatherer civilization</w:t>
      </w:r>
    </w:p>
    <w:p w:rsidR="00A65C2A" w:rsidRPr="0084698D" w:rsidRDefault="00A65C2A" w:rsidP="0084698D">
      <w:pPr>
        <w:pStyle w:val="card"/>
        <w:spacing w:line="276" w:lineRule="auto"/>
        <w:rPr>
          <w:rFonts w:ascii="Helvetica" w:hAnsi="Helvetica"/>
        </w:rPr>
      </w:pPr>
      <w:r w:rsidRPr="0084698D">
        <w:rPr>
          <w:rFonts w:ascii="Helvetica" w:hAnsi="Helvetica"/>
        </w:rPr>
        <w:t xml:space="preserve">Quentin </w:t>
      </w:r>
      <w:r w:rsidRPr="0084698D">
        <w:rPr>
          <w:rStyle w:val="cite"/>
          <w:rFonts w:ascii="Helvetica" w:hAnsi="Helvetica"/>
        </w:rPr>
        <w:t>Smith</w:t>
      </w:r>
      <w:r w:rsidRPr="0084698D">
        <w:rPr>
          <w:rFonts w:ascii="Helvetica" w:hAnsi="Helvetica"/>
        </w:rPr>
        <w:t xml:space="preserve">, Western Michigan University, Review Essay of John Leslie's </w:t>
      </w:r>
      <w:r w:rsidRPr="0084698D">
        <w:rPr>
          <w:rFonts w:ascii="Helvetica" w:hAnsi="Helvetica"/>
          <w:i/>
          <w:iCs/>
        </w:rPr>
        <w:t xml:space="preserve">The End of the World </w:t>
      </w:r>
      <w:r w:rsidRPr="0084698D">
        <w:rPr>
          <w:rFonts w:ascii="Helvetica" w:hAnsi="Helvetica"/>
        </w:rPr>
        <w:t xml:space="preserve">(London: Routledge, 1996), pp. vii + 310. </w:t>
      </w:r>
      <w:r w:rsidRPr="0084698D">
        <w:rPr>
          <w:rStyle w:val="cite"/>
          <w:rFonts w:ascii="Helvetica" w:hAnsi="Helvetica"/>
        </w:rPr>
        <w:t>2002</w:t>
      </w:r>
      <w:r w:rsidRPr="0084698D">
        <w:rPr>
          <w:rStyle w:val="underline"/>
          <w:rFonts w:ascii="Helvetica" w:hAnsi="Helvetica"/>
        </w:rPr>
        <w:t xml:space="preserve"> </w:t>
      </w:r>
      <w:r w:rsidRPr="0084698D">
        <w:rPr>
          <w:rFonts w:ascii="Helvetica" w:hAnsi="Helvetica"/>
        </w:rPr>
        <w:t>http://www.qsmithwmu.com/leslie_end_of_time.htm</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b/>
        </w:rPr>
      </w:pPr>
      <w:r w:rsidRPr="0084698D">
        <w:rPr>
          <w:rStyle w:val="underline"/>
          <w:rFonts w:ascii="Helvetica" w:hAnsi="Helvetica"/>
        </w:rPr>
        <w:t>The air circulation patterns of the two hemispheres normally consist of distinct Hadley cells,</w:t>
      </w:r>
      <w:r w:rsidRPr="0084698D">
        <w:rPr>
          <w:rFonts w:ascii="Helvetica" w:hAnsi="Helvetica"/>
          <w:szCs w:val="16"/>
        </w:rPr>
        <w:t xml:space="preserve"> each of which has independent wind patterns that circle the cell. One of the Hadley cells normally extends from 30 degrees North to the equator. This is separate from another cell that extends from the equator to 30 degrees South. </w:t>
      </w:r>
      <w:r w:rsidRPr="0084698D">
        <w:rPr>
          <w:rStyle w:val="underline"/>
          <w:rFonts w:ascii="Helvetica" w:hAnsi="Helvetica"/>
        </w:rPr>
        <w:t xml:space="preserve">The danger from nuclear war is that these two cells would no longer be separate, but merge </w:t>
      </w:r>
      <w:r w:rsidRPr="0084698D">
        <w:rPr>
          <w:rFonts w:ascii="Helvetica" w:hAnsi="Helvetica"/>
          <w:szCs w:val="16"/>
        </w:rPr>
        <w:t xml:space="preserve">into a single cell. The 10, 400 nuclear explosions would warm the troposphere, due to the absorption of sunlight by the smoke clouds and this would cause a single Hadley cell to extend from 30 degrees North to 30 degrees South, carrying the smoke and dust clouds that block the sunlight and cause lowering temperatures. Darkness and freezing temperatures would destroy food supplies and other items necessary for survival. However, this Hadley cell would not extend further than 30 degrees South.  </w:t>
      </w:r>
      <w:r w:rsidRPr="0084698D">
        <w:rPr>
          <w:rStyle w:val="underline"/>
          <w:rFonts w:ascii="Helvetica" w:hAnsi="Helvetica"/>
        </w:rPr>
        <w:t xml:space="preserve">The </w:t>
      </w:r>
      <w:r w:rsidRPr="0084698D">
        <w:rPr>
          <w:rStyle w:val="underline"/>
          <w:rFonts w:ascii="Helvetica" w:hAnsi="Helvetica"/>
          <w:highlight w:val="cyan"/>
        </w:rPr>
        <w:t xml:space="preserve">wind patterns would protect </w:t>
      </w:r>
      <w:r w:rsidRPr="0084698D">
        <w:rPr>
          <w:rStyle w:val="underline"/>
          <w:rFonts w:ascii="Helvetica" w:hAnsi="Helvetica"/>
        </w:rPr>
        <w:t xml:space="preserve">the southernmost </w:t>
      </w:r>
      <w:r w:rsidRPr="0084698D">
        <w:rPr>
          <w:rStyle w:val="underline"/>
          <w:rFonts w:ascii="Helvetica" w:hAnsi="Helvetica"/>
          <w:highlight w:val="cyan"/>
        </w:rPr>
        <w:t xml:space="preserve">parts of the earth from the dust </w:t>
      </w:r>
      <w:r w:rsidRPr="0084698D">
        <w:rPr>
          <w:rStyle w:val="underline"/>
          <w:rFonts w:ascii="Helvetica" w:hAnsi="Helvetica"/>
        </w:rPr>
        <w:t>and smoke clouds</w:t>
      </w:r>
      <w:r w:rsidRPr="0084698D">
        <w:rPr>
          <w:rStyle w:val="underline"/>
          <w:rFonts w:ascii="Helvetica" w:hAnsi="Helvetica"/>
          <w:highlight w:val="cyan"/>
        </w:rPr>
        <w:t>. The circulation pattern below 30 degrees south is governed by a distinct Hadley cell</w:t>
      </w:r>
      <w:r w:rsidRPr="0084698D">
        <w:rPr>
          <w:rStyle w:val="underline"/>
          <w:rFonts w:ascii="Helvetica" w:hAnsi="Helvetica"/>
        </w:rPr>
        <w:t xml:space="preserve"> </w:t>
      </w:r>
      <w:r w:rsidRPr="0084698D">
        <w:rPr>
          <w:rFonts w:ascii="Helvetica" w:hAnsi="Helvetica"/>
        </w:rPr>
        <w:t xml:space="preserve">that </w:t>
      </w:r>
      <w:r w:rsidRPr="0084698D">
        <w:rPr>
          <w:rFonts w:ascii="Helvetica" w:hAnsi="Helvetica"/>
          <w:szCs w:val="16"/>
        </w:rPr>
        <w:t>circulates wind from 30 degrees South to 60 degrees South.</w:t>
      </w:r>
      <w:r w:rsidRPr="0084698D">
        <w:rPr>
          <w:rFonts w:ascii="Helvetica" w:hAnsi="Helvetica"/>
        </w:rPr>
        <w:t xml:space="preserve"> </w:t>
      </w:r>
      <w:r w:rsidRPr="0084698D">
        <w:rPr>
          <w:rStyle w:val="underline"/>
          <w:rFonts w:ascii="Helvetica" w:hAnsi="Helvetica"/>
        </w:rPr>
        <w:t>This covers the southern halves of Australia, Argentina and Chili, and includes all of New Zealand. This is sufficient for the human race to survive.</w:t>
      </w:r>
      <w:r w:rsidRPr="0084698D">
        <w:rPr>
          <w:rFonts w:ascii="Helvetica" w:hAnsi="Helvetica"/>
          <w:b/>
        </w:rPr>
        <w:t xml:space="preserve"> </w:t>
      </w:r>
      <w:r w:rsidRPr="0084698D">
        <w:rPr>
          <w:rFonts w:ascii="Helvetica" w:hAnsi="Helvetica"/>
          <w:szCs w:val="16"/>
        </w:rPr>
        <w:t>Survival may mean that there are left only</w:t>
      </w:r>
      <w:r w:rsidRPr="0084698D">
        <w:rPr>
          <w:rFonts w:ascii="Helvetica" w:hAnsi="Helvetica"/>
        </w:rPr>
        <w:t xml:space="preserve"> </w:t>
      </w:r>
      <w:r w:rsidRPr="0084698D">
        <w:rPr>
          <w:rStyle w:val="underline"/>
          <w:rFonts w:ascii="Helvetica" w:hAnsi="Helvetica"/>
          <w:highlight w:val="cyan"/>
        </w:rPr>
        <w:t>100,000 people</w:t>
      </w:r>
      <w:r w:rsidRPr="0084698D">
        <w:rPr>
          <w:rFonts w:ascii="Helvetica" w:hAnsi="Helvetica"/>
        </w:rPr>
        <w:t xml:space="preserve"> </w:t>
      </w:r>
      <w:r w:rsidRPr="0084698D">
        <w:rPr>
          <w:rFonts w:ascii="Helvetica" w:hAnsi="Helvetica"/>
          <w:szCs w:val="16"/>
        </w:rPr>
        <w:t>on New Zealand or southern Chili, people who are reduced to</w:t>
      </w:r>
      <w:r w:rsidRPr="0084698D">
        <w:rPr>
          <w:rFonts w:ascii="Helvetica" w:hAnsi="Helvetica"/>
        </w:rPr>
        <w:t xml:space="preserve"> </w:t>
      </w:r>
      <w:r w:rsidRPr="0084698D">
        <w:rPr>
          <w:rStyle w:val="underline"/>
          <w:rFonts w:ascii="Helvetica" w:hAnsi="Helvetica"/>
        </w:rPr>
        <w:t xml:space="preserve">living and </w:t>
      </w:r>
      <w:r w:rsidRPr="0084698D">
        <w:rPr>
          <w:rStyle w:val="underline"/>
          <w:rFonts w:ascii="Helvetica" w:hAnsi="Helvetica"/>
          <w:highlight w:val="cyan"/>
        </w:rPr>
        <w:t>reproducing in Stone Age conditions</w:t>
      </w:r>
      <w:r w:rsidRPr="0084698D">
        <w:rPr>
          <w:rFonts w:ascii="Helvetica" w:hAnsi="Helvetica"/>
        </w:rPr>
        <w:t xml:space="preserve">. </w:t>
      </w:r>
      <w:r w:rsidRPr="0084698D">
        <w:rPr>
          <w:rFonts w:ascii="Helvetica" w:hAnsi="Helvetica"/>
          <w:szCs w:val="16"/>
        </w:rPr>
        <w:t>Since</w:t>
      </w:r>
      <w:r w:rsidRPr="0084698D">
        <w:rPr>
          <w:rFonts w:ascii="Helvetica" w:hAnsi="Helvetica"/>
        </w:rPr>
        <w:t xml:space="preserve"> </w:t>
      </w:r>
      <w:r w:rsidRPr="0084698D">
        <w:rPr>
          <w:rStyle w:val="underline"/>
          <w:rFonts w:ascii="Helvetica" w:hAnsi="Helvetica"/>
        </w:rPr>
        <w:t xml:space="preserve">this </w:t>
      </w:r>
      <w:r w:rsidRPr="0084698D">
        <w:rPr>
          <w:rStyle w:val="underline"/>
          <w:rFonts w:ascii="Helvetica" w:hAnsi="Helvetica"/>
          <w:highlight w:val="cyan"/>
        </w:rPr>
        <w:t>is the worst case scenario of an American-Russian war for which there is any evidence</w:t>
      </w:r>
      <w:r w:rsidRPr="0084698D">
        <w:rPr>
          <w:rStyle w:val="underline"/>
          <w:rFonts w:ascii="Helvetica" w:hAnsi="Helvetica"/>
        </w:rPr>
        <w:t xml:space="preserve">, </w:t>
      </w:r>
      <w:r w:rsidRPr="0084698D">
        <w:rPr>
          <w:rFonts w:ascii="Helvetica" w:hAnsi="Helvetica"/>
          <w:szCs w:val="16"/>
        </w:rPr>
        <w:t>the evidence indicates that it is highly improbable that a global nuclear war would cause the extinction of the human species.</w:t>
      </w:r>
      <w:r w:rsidRPr="0084698D">
        <w:rPr>
          <w:rFonts w:ascii="Helvetica" w:hAnsi="Helvetica"/>
        </w:rPr>
        <w:t xml:space="preserve"> (</w:t>
      </w:r>
      <w:r w:rsidRPr="0084698D">
        <w:rPr>
          <w:rStyle w:val="underline"/>
          <w:rFonts w:ascii="Helvetica" w:hAnsi="Helvetica"/>
        </w:rPr>
        <w:t>100,000 is not a small figure, since there are now 100,000 apes [orangutans, chimpanzees and gorillas] on the earth and they are able to survive despite the various legal and illegal efforts of humans that threaten their survival</w:t>
      </w:r>
      <w:r w:rsidRPr="0084698D">
        <w:rPr>
          <w:rFonts w:ascii="Helvetica" w:hAnsi="Helvetica"/>
          <w:b/>
        </w:rPr>
        <w:t>.)</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lastRenderedPageBreak/>
        <w:t xml:space="preserve">Hunting and Gathering Civilizations don’t get epidemics </w:t>
      </w:r>
    </w:p>
    <w:p w:rsidR="00A65C2A" w:rsidRPr="0084698D" w:rsidRDefault="00A65C2A" w:rsidP="0084698D">
      <w:pPr>
        <w:pStyle w:val="card"/>
        <w:spacing w:line="276" w:lineRule="auto"/>
        <w:rPr>
          <w:rFonts w:ascii="Helvetica" w:hAnsi="Helvetica"/>
        </w:rPr>
      </w:pPr>
      <w:r w:rsidRPr="0084698D">
        <w:rPr>
          <w:rStyle w:val="cite"/>
          <w:rFonts w:ascii="Helvetica" w:hAnsi="Helvetica"/>
        </w:rPr>
        <w:t>UCLA Timeless</w:t>
      </w:r>
      <w:r w:rsidRPr="0084698D">
        <w:rPr>
          <w:rStyle w:val="underline"/>
          <w:rFonts w:ascii="Helvetica" w:hAnsi="Helvetica"/>
        </w:rPr>
        <w:t>,</w:t>
      </w:r>
      <w:r w:rsidRPr="0084698D">
        <w:rPr>
          <w:rFonts w:ascii="Helvetica" w:hAnsi="Helvetica"/>
        </w:rPr>
        <w:t xml:space="preserve"> [Human History And Emerging Infections, </w:t>
      </w:r>
    </w:p>
    <w:p w:rsidR="00A65C2A" w:rsidRPr="0084698D" w:rsidRDefault="00A65C2A" w:rsidP="0084698D">
      <w:pPr>
        <w:pStyle w:val="card"/>
        <w:spacing w:line="276" w:lineRule="auto"/>
        <w:rPr>
          <w:rFonts w:ascii="Helvetica" w:hAnsi="Helvetica"/>
        </w:rPr>
      </w:pPr>
      <w:r w:rsidRPr="0084698D">
        <w:rPr>
          <w:rFonts w:ascii="Helvetica" w:hAnsi="Helvetica"/>
        </w:rPr>
        <w:t>www.college.ucla.edu/webproject/micro12/m12webnotes/7m12emergingdisease.htm]</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For most of our history we survived by hunting and gathering</w:t>
      </w:r>
      <w:r w:rsidRPr="0084698D">
        <w:rPr>
          <w:rStyle w:val="underline"/>
          <w:rFonts w:ascii="Helvetica" w:hAnsi="Helvetica"/>
        </w:rPr>
        <w:t>.</w:t>
      </w:r>
      <w:r w:rsidRPr="0084698D">
        <w:rPr>
          <w:rFonts w:ascii="Helvetica" w:hAnsi="Helvetica"/>
        </w:rPr>
        <w:t xml:space="preserve"> </w:t>
      </w:r>
      <w:r w:rsidRPr="0084698D">
        <w:rPr>
          <w:rFonts w:ascii="Helvetica" w:hAnsi="Helvetica"/>
          <w:szCs w:val="16"/>
        </w:rPr>
        <w:t>Typically (there are exceptions) the men hunted and the women and children gathered. This worked out quite well. The women would bring in a fairly steady amount of food to sustain the group when the men were not successful in the hunt.</w:t>
      </w:r>
      <w:r w:rsidRPr="0084698D">
        <w:rPr>
          <w:rFonts w:ascii="Helvetica" w:hAnsi="Helvetica"/>
        </w:rPr>
        <w:t xml:space="preserve"> </w:t>
      </w:r>
      <w:r w:rsidRPr="0084698D">
        <w:rPr>
          <w:rStyle w:val="underline"/>
          <w:rFonts w:ascii="Helvetica" w:hAnsi="Helvetica"/>
        </w:rPr>
        <w:t>This type of existence required mobility and could only sustain a low population density.</w:t>
      </w:r>
      <w:r w:rsidRPr="0084698D">
        <w:rPr>
          <w:rFonts w:ascii="Helvetica" w:hAnsi="Helvetica"/>
          <w:szCs w:val="16"/>
        </w:rPr>
        <w:t xml:space="preserve"> Bands of humans would follow migrating animals and move around according to the seasons and the food supply.  A few fortunate groups could get by on fishing year-round and didn't have to move as much. But still, only a small number of people could be fed. </w:t>
      </w:r>
      <w:r w:rsidRPr="0084698D">
        <w:rPr>
          <w:rStyle w:val="underline"/>
          <w:rFonts w:ascii="Helvetica" w:hAnsi="Helvetica"/>
          <w:highlight w:val="cyan"/>
        </w:rPr>
        <w:t>The advantage of  small population density was that very few infectious diseases could be supported</w:t>
      </w:r>
      <w:r w:rsidRPr="0084698D">
        <w:rPr>
          <w:rStyle w:val="underline"/>
          <w:rFonts w:ascii="Helvetica" w:hAnsi="Helvetica"/>
        </w:rPr>
        <w:t xml:space="preserve">. If an infection entered into the population everyone got sick and either died or became immune. </w:t>
      </w:r>
      <w:r w:rsidRPr="0084698D">
        <w:rPr>
          <w:rStyle w:val="underline"/>
          <w:rFonts w:ascii="Helvetica" w:hAnsi="Helvetica"/>
          <w:highlight w:val="cyan"/>
        </w:rPr>
        <w:t>Without "new" hosts to infect, most infections could not be sustained</w:t>
      </w:r>
      <w:r w:rsidRPr="0084698D">
        <w:rPr>
          <w:rStyle w:val="underline"/>
          <w:rFonts w:ascii="Helvetica" w:hAnsi="Helvetica"/>
        </w:rPr>
        <w:t>.</w:t>
      </w:r>
      <w:r w:rsidRPr="0084698D">
        <w:rPr>
          <w:rFonts w:ascii="Helvetica" w:hAnsi="Helvetica"/>
          <w:szCs w:val="16"/>
        </w:rPr>
        <w:t xml:space="preserve"> So, hunter and gatherers were probably quite healthy and suffered from few infectious diseases. Chronic diseases such as hepatitis may have been maintained. This type of life style is not without risks however. Wound infections were probably common and death due to the elements (cold, starvation) was the leading cause of death. </w:t>
      </w:r>
    </w:p>
    <w:p w:rsidR="00A65C2A" w:rsidRPr="0084698D" w:rsidRDefault="00A65C2A" w:rsidP="0084698D">
      <w:pPr>
        <w:pStyle w:val="NoSpacing"/>
        <w:spacing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91" w:name="_Toc223316133"/>
      <w:bookmarkStart w:id="292" w:name="_Toc241587561"/>
      <w:bookmarkStart w:id="293" w:name="_Toc251788159"/>
      <w:r w:rsidRPr="0084698D">
        <w:rPr>
          <w:rFonts w:ascii="Helvetica" w:hAnsi="Helvetica"/>
        </w:rPr>
        <w:lastRenderedPageBreak/>
        <w:t>Aftermath – Disease – Radiation IL</w:t>
      </w:r>
      <w:bookmarkEnd w:id="291"/>
      <w:bookmarkEnd w:id="292"/>
      <w:bookmarkEnd w:id="293"/>
    </w:p>
    <w:p w:rsidR="00A65C2A" w:rsidRPr="0084698D" w:rsidRDefault="00A65C2A" w:rsidP="0084698D">
      <w:pPr>
        <w:pStyle w:val="tag"/>
        <w:spacing w:line="276" w:lineRule="auto"/>
        <w:rPr>
          <w:rFonts w:ascii="Helvetica" w:hAnsi="Helvetica"/>
        </w:rPr>
      </w:pPr>
      <w:r w:rsidRPr="0084698D">
        <w:rPr>
          <w:rFonts w:ascii="Helvetica" w:hAnsi="Helvetica"/>
        </w:rPr>
        <w:t>A perfectly functioning medical system would make no difference – either people will recover naturally from radiation, or they’d die even with doctors</w:t>
      </w:r>
    </w:p>
    <w:p w:rsidR="00A65C2A" w:rsidRPr="0084698D" w:rsidRDefault="00A65C2A" w:rsidP="0084698D">
      <w:pPr>
        <w:pStyle w:val="card"/>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 xml:space="preserve">For </w:t>
      </w:r>
      <w:r w:rsidRPr="0084698D">
        <w:rPr>
          <w:rStyle w:val="underline"/>
          <w:rFonts w:ascii="Helvetica" w:hAnsi="Helvetica"/>
          <w:highlight w:val="cyan"/>
        </w:rPr>
        <w:t xml:space="preserve">the </w:t>
      </w:r>
      <w:r w:rsidRPr="0084698D">
        <w:rPr>
          <w:rStyle w:val="underline"/>
          <w:rFonts w:ascii="Helvetica" w:hAnsi="Helvetica"/>
        </w:rPr>
        <w:t xml:space="preserve">vast </w:t>
      </w:r>
      <w:r w:rsidRPr="0084698D">
        <w:rPr>
          <w:rStyle w:val="underline"/>
          <w:rFonts w:ascii="Helvetica" w:hAnsi="Helvetica"/>
          <w:highlight w:val="cyan"/>
        </w:rPr>
        <w:t xml:space="preserve">majority of Americans who would receive radiation </w:t>
      </w:r>
      <w:r w:rsidRPr="0084698D">
        <w:rPr>
          <w:rStyle w:val="underline"/>
          <w:rFonts w:ascii="Helvetica" w:hAnsi="Helvetica"/>
        </w:rPr>
        <w:t>doses from a massive attack</w:t>
      </w:r>
      <w:r w:rsidRPr="0084698D">
        <w:rPr>
          <w:rStyle w:val="underline"/>
          <w:rFonts w:ascii="Helvetica" w:hAnsi="Helvetica"/>
          <w:highlight w:val="cyan"/>
        </w:rPr>
        <w:t>, the help of doctors</w:t>
      </w:r>
      <w:r w:rsidRPr="0084698D">
        <w:rPr>
          <w:rStyle w:val="underline"/>
          <w:rFonts w:ascii="Helvetica" w:hAnsi="Helvetica"/>
        </w:rPr>
        <w:t>,</w:t>
      </w:r>
      <w:r w:rsidRPr="0084698D">
        <w:rPr>
          <w:rFonts w:ascii="Helvetica" w:hAnsi="Helvetica"/>
        </w:rPr>
        <w:t xml:space="preserve"> antibiotics, blood transfusions, etc., </w:t>
      </w:r>
      <w:r w:rsidRPr="0084698D">
        <w:rPr>
          <w:rStyle w:val="underline"/>
          <w:rFonts w:ascii="Helvetica" w:hAnsi="Helvetica"/>
          <w:highlight w:val="cyan"/>
        </w:rPr>
        <w:t>would not be of life-or-death importance</w:t>
      </w:r>
      <w:r w:rsidRPr="0084698D">
        <w:rPr>
          <w:rFonts w:ascii="Helvetica" w:hAnsi="Helvetica"/>
        </w:rPr>
        <w:t>.</w:t>
      </w:r>
      <w:r w:rsidRPr="0084698D">
        <w:rPr>
          <w:rStyle w:val="underline"/>
          <w:rFonts w:ascii="Helvetica" w:hAnsi="Helvetica"/>
        </w:rPr>
        <w:t xml:space="preserve"> </w:t>
      </w:r>
      <w:r w:rsidRPr="0084698D">
        <w:rPr>
          <w:rStyle w:val="underline"/>
          <w:rFonts w:ascii="Helvetica" w:hAnsi="Helvetica"/>
          <w:highlight w:val="cyan"/>
        </w:rPr>
        <w:t>Very few</w:t>
      </w:r>
      <w:r w:rsidRPr="0084698D">
        <w:rPr>
          <w:rStyle w:val="underline"/>
          <w:rFonts w:ascii="Helvetica" w:hAnsi="Helvetica"/>
        </w:rPr>
        <w:t xml:space="preserve"> of those receiving acute doses </w:t>
      </w:r>
      <w:r w:rsidRPr="0084698D">
        <w:rPr>
          <w:rFonts w:ascii="Helvetica" w:hAnsi="Helvetica"/>
        </w:rPr>
        <w:t xml:space="preserve">(received within 24 hours) of less than 100 R </w:t>
      </w:r>
      <w:r w:rsidRPr="0084698D">
        <w:rPr>
          <w:rStyle w:val="underline"/>
          <w:rFonts w:ascii="Helvetica" w:hAnsi="Helvetica"/>
          <w:highlight w:val="cyan"/>
        </w:rPr>
        <w:t>would become sick</w:t>
      </w:r>
      <w:r w:rsidRPr="0084698D">
        <w:rPr>
          <w:rStyle w:val="underline"/>
          <w:rFonts w:ascii="Helvetica" w:hAnsi="Helvetica"/>
        </w:rPr>
        <w:t>, even briefly. All of those exposed to acute doses between 100 Rand 200 R should recover from radiation effects</w:t>
      </w:r>
      <w:r w:rsidRPr="0084698D">
        <w:rPr>
          <w:rFonts w:ascii="Helvetica" w:hAnsi="Helvetica"/>
        </w:rPr>
        <w:t xml:space="preserve">.6 However, under post-attack conditions of multiple stresses and privations, some who receive acute radiation doses of 100 R to 200 R may die of infectious diseases because of their reduced resistance. </w:t>
      </w:r>
      <w:r w:rsidRPr="0084698D">
        <w:rPr>
          <w:rStyle w:val="underline"/>
          <w:rFonts w:ascii="Helvetica" w:hAnsi="Helvetica"/>
        </w:rPr>
        <w:t xml:space="preserve">If total doses this size or even several times larger are received over a period of a few months in small doses of around 6 R per day, no incapacitating symptoms should result. </w:t>
      </w:r>
      <w:r w:rsidRPr="0084698D">
        <w:rPr>
          <w:rStyle w:val="underline"/>
          <w:rFonts w:ascii="Helvetica" w:hAnsi="Helvetica"/>
          <w:highlight w:val="cyan"/>
        </w:rPr>
        <w:t>The human body</w:t>
      </w:r>
      <w:r w:rsidRPr="0084698D">
        <w:rPr>
          <w:rStyle w:val="underline"/>
          <w:rFonts w:ascii="Helvetica" w:hAnsi="Helvetica"/>
        </w:rPr>
        <w:t xml:space="preserve"> usually </w:t>
      </w:r>
      <w:r w:rsidRPr="0084698D">
        <w:rPr>
          <w:rStyle w:val="underline"/>
          <w:rFonts w:ascii="Helvetica" w:hAnsi="Helvetica"/>
          <w:highlight w:val="cyan"/>
        </w:rPr>
        <w:t>can repair almost all radiation damage</w:t>
      </w:r>
      <w:r w:rsidRPr="0084698D">
        <w:rPr>
          <w:rStyle w:val="underline"/>
          <w:rFonts w:ascii="Helvetica" w:hAnsi="Helvetica"/>
        </w:rPr>
        <w:t xml:space="preserve"> if the daily doses are not too large.</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highlight w:val="cyan"/>
        </w:rPr>
        <w:t>The majority</w:t>
      </w:r>
      <w:r w:rsidRPr="0084698D">
        <w:rPr>
          <w:rStyle w:val="underline"/>
          <w:rFonts w:ascii="Helvetica" w:hAnsi="Helvetica"/>
        </w:rPr>
        <w:t xml:space="preserve"> of those with acute doses of less than about 350 R </w:t>
      </w:r>
      <w:r w:rsidRPr="0084698D">
        <w:rPr>
          <w:rStyle w:val="underline"/>
          <w:rFonts w:ascii="Helvetica" w:hAnsi="Helvetica"/>
          <w:highlight w:val="cyan"/>
        </w:rPr>
        <w:t>will recover without medical treatmen</w:t>
      </w:r>
      <w:r w:rsidRPr="0084698D">
        <w:rPr>
          <w:rStyle w:val="underline"/>
          <w:rFonts w:ascii="Helvetica" w:hAnsi="Helvetica"/>
        </w:rPr>
        <w:t>t.</w:t>
      </w:r>
      <w:r w:rsidRPr="0084698D">
        <w:rPr>
          <w:rFonts w:ascii="Helvetica" w:hAnsi="Helvetica"/>
        </w:rPr>
        <w:t xml:space="preserve"> Almost all of </w:t>
      </w:r>
      <w:r w:rsidRPr="0084698D">
        <w:rPr>
          <w:rStyle w:val="underline"/>
          <w:rFonts w:ascii="Helvetica" w:hAnsi="Helvetica"/>
        </w:rPr>
        <w:t>those receiving acute doses of over 600 R would die within a few weeks, even if they were to receive treatment</w:t>
      </w:r>
      <w:r w:rsidRPr="0084698D">
        <w:rPr>
          <w:rFonts w:ascii="Helvetica" w:hAnsi="Helvetica"/>
        </w:rPr>
        <w:t xml:space="preserve"> in a typical hospital during peacetime</w:t>
      </w:r>
      <w:r w:rsidRPr="0084698D">
        <w:rPr>
          <w:rStyle w:val="underline"/>
          <w:rFonts w:ascii="Helvetica" w:hAnsi="Helvetica"/>
        </w:rPr>
        <w:t xml:space="preserve">. If </w:t>
      </w:r>
      <w:r w:rsidRPr="0084698D">
        <w:rPr>
          <w:rStyle w:val="underline"/>
          <w:rFonts w:ascii="Helvetica" w:hAnsi="Helvetica"/>
          <w:highlight w:val="cyan"/>
        </w:rPr>
        <w:t>all doctors</w:t>
      </w:r>
      <w:r w:rsidRPr="0084698D">
        <w:rPr>
          <w:rFonts w:ascii="Helvetica" w:hAnsi="Helvetica"/>
        </w:rPr>
        <w:t xml:space="preserve"> and the equipment and drugs needed for heroic treatments </w:t>
      </w:r>
      <w:r w:rsidRPr="0084698D">
        <w:rPr>
          <w:rStyle w:val="underline"/>
          <w:rFonts w:ascii="Helvetica" w:hAnsi="Helvetica"/>
          <w:highlight w:val="cyan"/>
        </w:rPr>
        <w:t>magically were to survive an attack</w:t>
      </w:r>
      <w:r w:rsidRPr="0084698D">
        <w:rPr>
          <w:rStyle w:val="underline"/>
          <w:rFonts w:ascii="Helvetica" w:hAnsi="Helvetica"/>
        </w:rPr>
        <w:t xml:space="preserve"> and persons suffering from radiation sickness could reach them relatively </w:t>
      </w:r>
      <w:r w:rsidRPr="0084698D">
        <w:rPr>
          <w:rStyle w:val="underline"/>
          <w:rFonts w:ascii="Helvetica" w:hAnsi="Helvetica"/>
          <w:highlight w:val="cyan"/>
        </w:rPr>
        <w:t>few additional lives could be saved.</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94" w:name="_Toc221435344"/>
      <w:bookmarkStart w:id="295" w:name="_Toc223316134"/>
      <w:bookmarkStart w:id="296" w:name="_Toc241587562"/>
      <w:bookmarkStart w:id="297" w:name="_Toc251788160"/>
      <w:r w:rsidRPr="0084698D">
        <w:rPr>
          <w:rFonts w:ascii="Helvetica" w:hAnsi="Helvetica"/>
        </w:rPr>
        <w:lastRenderedPageBreak/>
        <w:t>Aftermath – More Wars</w:t>
      </w:r>
      <w:bookmarkEnd w:id="294"/>
      <w:bookmarkEnd w:id="295"/>
      <w:bookmarkEnd w:id="296"/>
      <w:bookmarkEnd w:id="297"/>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No impact – if nuclear war doesn’t cause extinction, then the following wars won’t cause extinction either.</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These wars would be conventional – that’s good.</w:t>
      </w:r>
    </w:p>
    <w:p w:rsidR="00A65C2A" w:rsidRPr="0084698D" w:rsidRDefault="00A65C2A" w:rsidP="0084698D">
      <w:pPr>
        <w:spacing w:line="276" w:lineRule="auto"/>
        <w:rPr>
          <w:rStyle w:val="cite"/>
          <w:rFonts w:ascii="Helvetica" w:hAnsi="Helvetica"/>
        </w:rPr>
      </w:pPr>
      <w:r w:rsidRPr="0084698D">
        <w:rPr>
          <w:rStyle w:val="cite"/>
          <w:rFonts w:ascii="Helvetica" w:hAnsi="Helvetica"/>
        </w:rPr>
        <w:t>Weisman, 5</w:t>
      </w:r>
    </w:p>
    <w:p w:rsidR="00A65C2A" w:rsidRPr="0084698D" w:rsidRDefault="00A65C2A" w:rsidP="0084698D">
      <w:pPr>
        <w:pStyle w:val="card"/>
        <w:spacing w:line="276" w:lineRule="auto"/>
        <w:rPr>
          <w:rFonts w:ascii="Helvetica" w:hAnsi="Helvetica"/>
        </w:rPr>
      </w:pPr>
      <w:r w:rsidRPr="0084698D">
        <w:rPr>
          <w:rFonts w:ascii="Helvetica" w:hAnsi="Helvetica"/>
        </w:rPr>
        <w:t>Discover Magazine, Alan, “Earth Without People” discovermagazine.com/2005/feb/earth-without-people/article_view?b_start:int=0&amp;-C=</w:t>
      </w:r>
    </w:p>
    <w:p w:rsidR="00A65C2A" w:rsidRPr="0084698D" w:rsidRDefault="00A65C2A" w:rsidP="0084698D">
      <w:pPr>
        <w:pStyle w:val="card"/>
        <w:spacing w:line="276" w:lineRule="auto"/>
        <w:rPr>
          <w:rFonts w:ascii="Helvetica" w:hAnsi="Helvetica"/>
        </w:rPr>
      </w:pPr>
      <w:r w:rsidRPr="0084698D">
        <w:rPr>
          <w:rFonts w:ascii="Helvetica" w:hAnsi="Helvetica"/>
        </w:rPr>
        <w:t xml:space="preserve">A good place to start searching for answers is in </w:t>
      </w:r>
      <w:r w:rsidRPr="0084698D">
        <w:rPr>
          <w:rStyle w:val="underline"/>
          <w:rFonts w:ascii="Helvetica" w:hAnsi="Helvetica"/>
        </w:rPr>
        <w:t>Korea</w:t>
      </w:r>
      <w:r w:rsidRPr="0084698D">
        <w:rPr>
          <w:rFonts w:ascii="Helvetica" w:hAnsi="Helvetica"/>
        </w:rPr>
        <w:t xml:space="preserve">, in the 155-mile-long, 2.5-mile-wide mountainous Demilitarized Zone, or </w:t>
      </w:r>
      <w:r w:rsidRPr="0084698D">
        <w:rPr>
          <w:rStyle w:val="underline"/>
          <w:rFonts w:ascii="Helvetica" w:hAnsi="Helvetica"/>
        </w:rPr>
        <w:t>DMZ</w:t>
      </w:r>
      <w:r w:rsidRPr="0084698D">
        <w:rPr>
          <w:rFonts w:ascii="Helvetica" w:hAnsi="Helvetica"/>
        </w:rPr>
        <w:t xml:space="preserve">, set up by the armistice ending the Korean War. Aside from rare military patrols or desperate souls fleeing North Korea, </w:t>
      </w:r>
      <w:r w:rsidRPr="0084698D">
        <w:rPr>
          <w:rStyle w:val="underline"/>
          <w:rFonts w:ascii="Helvetica" w:hAnsi="Helvetica"/>
        </w:rPr>
        <w:t>humans have barely set foot in the strip</w:t>
      </w:r>
      <w:r w:rsidRPr="0084698D">
        <w:rPr>
          <w:rFonts w:ascii="Helvetica" w:hAnsi="Helvetica"/>
        </w:rPr>
        <w:t xml:space="preserve"> since 1953. Before </w:t>
      </w:r>
      <w:r w:rsidRPr="0084698D">
        <w:rPr>
          <w:rStyle w:val="underline"/>
          <w:rFonts w:ascii="Helvetica" w:hAnsi="Helvetica"/>
        </w:rPr>
        <w:t>that, for 5,000 years, the area was populated by rice farmers who carved the land into paddies</w:t>
      </w:r>
      <w:r w:rsidRPr="0084698D">
        <w:rPr>
          <w:rFonts w:ascii="Helvetica" w:hAnsi="Helvetica"/>
        </w:rPr>
        <w:t xml:space="preserve">. </w:t>
      </w:r>
      <w:r w:rsidRPr="0084698D">
        <w:rPr>
          <w:rStyle w:val="underline"/>
          <w:rFonts w:ascii="Helvetica" w:hAnsi="Helvetica"/>
        </w:rPr>
        <w:t xml:space="preserve">Today those paddies have become barely discernible, transformed into pockets of marsh, </w:t>
      </w:r>
      <w:r w:rsidRPr="0084698D">
        <w:rPr>
          <w:rFonts w:ascii="Helvetica" w:hAnsi="Helvetica"/>
        </w:rPr>
        <w:t xml:space="preserve">and the new occupants of these lands arrive as </w:t>
      </w:r>
      <w:r w:rsidRPr="0084698D">
        <w:rPr>
          <w:rStyle w:val="underline"/>
          <w:rFonts w:ascii="Helvetica" w:hAnsi="Helvetica"/>
        </w:rPr>
        <w:t>dazzling white squadrons of red-crowned cranes</w:t>
      </w:r>
      <w:r w:rsidRPr="0084698D">
        <w:rPr>
          <w:rFonts w:ascii="Helvetica" w:hAnsi="Helvetica"/>
        </w:rPr>
        <w:t xml:space="preserve"> that glide over the bulrushes in perfect formation, touching down so lightly that they detonate no land mines. Ne</w:t>
      </w:r>
      <w:r w:rsidRPr="0084698D">
        <w:rPr>
          <w:rStyle w:val="underline"/>
          <w:rFonts w:ascii="Helvetica" w:hAnsi="Helvetica"/>
        </w:rPr>
        <w:t>xt to whooping cranes, they are the rarest such birds on Earth.</w:t>
      </w:r>
      <w:r w:rsidRPr="0084698D">
        <w:rPr>
          <w:rFonts w:ascii="Helvetica" w:hAnsi="Helvetica"/>
        </w:rPr>
        <w:t xml:space="preserve"> They winter in the DMZ alongside the endangered white-naped cranes, revered in Asia as sacred portents of peace.</w:t>
      </w: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 xml:space="preserve">If peace is </w:t>
      </w:r>
      <w:r w:rsidRPr="0084698D">
        <w:rPr>
          <w:rStyle w:val="underline"/>
          <w:rFonts w:ascii="Helvetica" w:hAnsi="Helvetica"/>
        </w:rPr>
        <w:t xml:space="preserve">ever </w:t>
      </w:r>
      <w:r w:rsidRPr="0084698D">
        <w:rPr>
          <w:rStyle w:val="underline"/>
          <w:rFonts w:ascii="Helvetica" w:hAnsi="Helvetica"/>
          <w:highlight w:val="cyan"/>
        </w:rPr>
        <w:t>declared</w:t>
      </w:r>
      <w:r w:rsidRPr="0084698D">
        <w:rPr>
          <w:rStyle w:val="underline"/>
          <w:rFonts w:ascii="Helvetica" w:hAnsi="Helvetica"/>
        </w:rPr>
        <w:t xml:space="preserve">, </w:t>
      </w:r>
      <w:r w:rsidRPr="0084698D">
        <w:rPr>
          <w:rStyle w:val="underline"/>
          <w:rFonts w:ascii="Helvetica" w:hAnsi="Helvetica"/>
          <w:highlight w:val="cyan"/>
        </w:rPr>
        <w:t>suburban Seoul</w:t>
      </w:r>
      <w:r w:rsidRPr="0084698D">
        <w:rPr>
          <w:rStyle w:val="underline"/>
          <w:rFonts w:ascii="Helvetica" w:hAnsi="Helvetica"/>
        </w:rPr>
        <w:t>,</w:t>
      </w:r>
      <w:r w:rsidRPr="0084698D">
        <w:rPr>
          <w:rFonts w:ascii="Helvetica" w:hAnsi="Helvetica"/>
        </w:rPr>
        <w:t xml:space="preserve"> which has rolled ever northward in recent decades, </w:t>
      </w:r>
      <w:r w:rsidRPr="0084698D">
        <w:rPr>
          <w:rStyle w:val="underline"/>
          <w:rFonts w:ascii="Helvetica" w:hAnsi="Helvetica"/>
          <w:highlight w:val="cyan"/>
        </w:rPr>
        <w:t xml:space="preserve">is poised to invade </w:t>
      </w:r>
      <w:r w:rsidRPr="0084698D">
        <w:rPr>
          <w:rStyle w:val="underline"/>
          <w:rFonts w:ascii="Helvetica" w:hAnsi="Helvetica"/>
        </w:rPr>
        <w:t xml:space="preserve">such tantalizing </w:t>
      </w:r>
      <w:r w:rsidRPr="0084698D">
        <w:rPr>
          <w:rStyle w:val="underline"/>
          <w:rFonts w:ascii="Helvetica" w:hAnsi="Helvetica"/>
          <w:highlight w:val="cyan"/>
        </w:rPr>
        <w:t>real estate</w:t>
      </w:r>
      <w:r w:rsidRPr="0084698D">
        <w:rPr>
          <w:rStyle w:val="underline"/>
          <w:rFonts w:ascii="Helvetica" w:hAnsi="Helvetica"/>
        </w:rPr>
        <w:t>.</w:t>
      </w:r>
      <w:r w:rsidRPr="0084698D">
        <w:rPr>
          <w:rFonts w:ascii="Helvetica" w:hAnsi="Helvetica"/>
        </w:rPr>
        <w:t xml:space="preserve"> On the other side, the </w:t>
      </w:r>
      <w:r w:rsidRPr="0084698D">
        <w:rPr>
          <w:rStyle w:val="underline"/>
          <w:rFonts w:ascii="Helvetica" w:hAnsi="Helvetica"/>
          <w:highlight w:val="cyan"/>
        </w:rPr>
        <w:t xml:space="preserve">North Koreans are building an industrial </w:t>
      </w:r>
      <w:proofErr w:type="spellStart"/>
      <w:r w:rsidRPr="0084698D">
        <w:rPr>
          <w:rStyle w:val="underline"/>
          <w:rFonts w:ascii="Helvetica" w:hAnsi="Helvetica"/>
          <w:highlight w:val="cyan"/>
        </w:rPr>
        <w:t>megapark</w:t>
      </w:r>
      <w:proofErr w:type="spellEnd"/>
      <w:r w:rsidRPr="0084698D">
        <w:rPr>
          <w:rStyle w:val="underline"/>
          <w:rFonts w:ascii="Helvetica" w:hAnsi="Helvetica"/>
          <w:highlight w:val="cyan"/>
        </w:rPr>
        <w:t xml:space="preserve">. This has spurred an international coalition of scientists </w:t>
      </w:r>
      <w:r w:rsidRPr="0084698D">
        <w:rPr>
          <w:rStyle w:val="underline"/>
          <w:rFonts w:ascii="Helvetica" w:hAnsi="Helvetica"/>
        </w:rPr>
        <w:t>called the DMZ Forum to try</w:t>
      </w:r>
      <w:r w:rsidRPr="0084698D">
        <w:rPr>
          <w:rStyle w:val="underline"/>
          <w:rFonts w:ascii="Helvetica" w:hAnsi="Helvetica"/>
          <w:highlight w:val="cyan"/>
        </w:rPr>
        <w:t xml:space="preserve"> to consecrate the area for a peace park and nature preserve</w:t>
      </w:r>
      <w:r w:rsidRPr="0084698D">
        <w:rPr>
          <w:rStyle w:val="underline"/>
          <w:rFonts w:ascii="Helvetica" w:hAnsi="Helvetica"/>
        </w:rPr>
        <w:t xml:space="preserve">. </w:t>
      </w:r>
      <w:r w:rsidRPr="0084698D">
        <w:rPr>
          <w:rFonts w:ascii="Helvetica" w:hAnsi="Helvetica"/>
        </w:rPr>
        <w:t>Imagine it as “a Korean Gettysburg and Yosemite rolled together,” says Harvard University biologist Edward O. Wilson, who believes that tourism revenues could trump those from agriculture or development.</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 xml:space="preserve">This argument’s racist - nuclear war would just show the first world what life’s like for everyone else </w:t>
      </w:r>
    </w:p>
    <w:p w:rsidR="00A65C2A" w:rsidRPr="0084698D" w:rsidRDefault="00A65C2A" w:rsidP="0084698D">
      <w:pPr>
        <w:spacing w:line="276" w:lineRule="auto"/>
        <w:rPr>
          <w:rStyle w:val="cite"/>
          <w:rFonts w:ascii="Helvetica" w:hAnsi="Helvetica"/>
        </w:rPr>
      </w:pPr>
      <w:r w:rsidRPr="0084698D">
        <w:rPr>
          <w:rStyle w:val="cite"/>
          <w:rFonts w:ascii="Helvetica" w:hAnsi="Helvetica"/>
        </w:rPr>
        <w:t>Martin, 84</w:t>
      </w:r>
    </w:p>
    <w:p w:rsidR="00A65C2A" w:rsidRPr="0084698D" w:rsidRDefault="00A65C2A" w:rsidP="0084698D">
      <w:pPr>
        <w:pStyle w:val="card"/>
        <w:spacing w:line="276" w:lineRule="auto"/>
        <w:rPr>
          <w:rFonts w:ascii="Helvetica" w:hAnsi="Helvetica"/>
        </w:rPr>
      </w:pPr>
      <w:r w:rsidRPr="0084698D">
        <w:rPr>
          <w:rFonts w:ascii="Helvetica" w:hAnsi="Helvetica"/>
        </w:rPr>
        <w:t>(Brian, physicist whose research interests include stratospheric modeling. He is a research associate in the Dept. of Mathematics, Faculty of Science, Australian National University, and a member of SANA, “Extinction Politics,” SANA Update, http://www.uow.edu.au/arts/sts/bmartin/pubs/84sana1.html)</w:t>
      </w:r>
    </w:p>
    <w:p w:rsidR="00A65C2A" w:rsidRPr="0084698D" w:rsidRDefault="00A65C2A" w:rsidP="0084698D">
      <w:pPr>
        <w:pStyle w:val="card"/>
        <w:spacing w:line="276" w:lineRule="auto"/>
        <w:rPr>
          <w:rFonts w:ascii="Helvetica" w:hAnsi="Helvetica"/>
        </w:rPr>
      </w:pPr>
      <w:r w:rsidRPr="0084698D">
        <w:rPr>
          <w:rFonts w:ascii="Helvetica" w:hAnsi="Helvetica"/>
        </w:rPr>
        <w:t xml:space="preserve">There are quite a number of reasons why people may find a belief in extinction from nuclear war to be attractive.[8] Here I will only briefly comment on a few factors. The first is an implicit Western chauvinism </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highlight w:val="cyan"/>
        </w:rPr>
        <w:t>The</w:t>
      </w:r>
      <w:r w:rsidRPr="0084698D">
        <w:rPr>
          <w:rStyle w:val="underline"/>
          <w:rFonts w:ascii="Helvetica" w:hAnsi="Helvetica"/>
        </w:rPr>
        <w:t xml:space="preserve"> </w:t>
      </w:r>
      <w:r w:rsidRPr="0084698D">
        <w:rPr>
          <w:rStyle w:val="underline"/>
          <w:rFonts w:ascii="Helvetica" w:hAnsi="Helvetica"/>
          <w:highlight w:val="cyan"/>
        </w:rPr>
        <w:t xml:space="preserve">effects of global nuclear war would </w:t>
      </w:r>
      <w:r w:rsidRPr="0084698D">
        <w:rPr>
          <w:rStyle w:val="underline"/>
          <w:rFonts w:ascii="Helvetica" w:hAnsi="Helvetica"/>
        </w:rPr>
        <w:t xml:space="preserve">mainly </w:t>
      </w:r>
      <w:r w:rsidRPr="0084698D">
        <w:rPr>
          <w:rStyle w:val="underline"/>
          <w:rFonts w:ascii="Helvetica" w:hAnsi="Helvetica"/>
          <w:highlight w:val="cyan"/>
        </w:rPr>
        <w:t xml:space="preserve">hit </w:t>
      </w:r>
      <w:r w:rsidRPr="0084698D">
        <w:rPr>
          <w:rStyle w:val="underline"/>
          <w:rFonts w:ascii="Helvetica" w:hAnsi="Helvetica"/>
        </w:rPr>
        <w:t xml:space="preserve">the population of </w:t>
      </w:r>
      <w:r w:rsidRPr="0084698D">
        <w:rPr>
          <w:rStyle w:val="underline"/>
          <w:rFonts w:ascii="Helvetica" w:hAnsi="Helvetica"/>
          <w:highlight w:val="cyan"/>
        </w:rPr>
        <w:t>the</w:t>
      </w:r>
      <w:r w:rsidRPr="0084698D">
        <w:rPr>
          <w:rStyle w:val="underline"/>
          <w:rFonts w:ascii="Helvetica" w:hAnsi="Helvetica"/>
        </w:rPr>
        <w:t xml:space="preserve"> </w:t>
      </w:r>
      <w:r w:rsidRPr="0084698D">
        <w:rPr>
          <w:rStyle w:val="Emphasis2"/>
          <w:rFonts w:ascii="Helvetica" w:hAnsi="Helvetica"/>
          <w:highlight w:val="cyan"/>
        </w:rPr>
        <w:t>U</w:t>
      </w:r>
      <w:r w:rsidRPr="0084698D">
        <w:rPr>
          <w:rFonts w:ascii="Helvetica" w:hAnsi="Helvetica"/>
        </w:rPr>
        <w:t xml:space="preserve">nited </w:t>
      </w:r>
      <w:r w:rsidRPr="0084698D">
        <w:rPr>
          <w:rStyle w:val="Emphasis2"/>
          <w:rFonts w:ascii="Helvetica" w:hAnsi="Helvetica"/>
          <w:highlight w:val="cyan"/>
        </w:rPr>
        <w:t>S</w:t>
      </w:r>
      <w:r w:rsidRPr="0084698D">
        <w:rPr>
          <w:rFonts w:ascii="Helvetica" w:hAnsi="Helvetica"/>
        </w:rPr>
        <w:t xml:space="preserve">tates, </w:t>
      </w:r>
      <w:r w:rsidRPr="0084698D">
        <w:rPr>
          <w:rStyle w:val="underline"/>
          <w:rFonts w:ascii="Helvetica" w:hAnsi="Helvetica"/>
          <w:highlight w:val="cyan"/>
        </w:rPr>
        <w:t>Europe and the Soviet Union</w:t>
      </w:r>
      <w:r w:rsidRPr="0084698D">
        <w:rPr>
          <w:rStyle w:val="underline"/>
          <w:rFonts w:ascii="Helvetica" w:hAnsi="Helvetica"/>
        </w:rPr>
        <w:t>. This is quite unlike the pattern of other major ongoing human disasters of starvation, disease, poverty and political repression which mainly affect the poor, nonwhite populations of the Third World. T</w:t>
      </w:r>
      <w:r w:rsidRPr="0084698D">
        <w:rPr>
          <w:rStyle w:val="underline"/>
          <w:rFonts w:ascii="Helvetica" w:hAnsi="Helvetica"/>
          <w:highlight w:val="cyan"/>
        </w:rPr>
        <w:t>he gospel of nuclear extinction can be seen as a way by which a problem for the rich white Western societies is claimed to be a problem for all the world.</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lastRenderedPageBreak/>
        <w:t>Symptomatic of this orientation is the belief that, without Western aid and trade, the economies and populations of the Third World would face disaster.</w:t>
      </w:r>
      <w:r w:rsidRPr="0084698D">
        <w:rPr>
          <w:rFonts w:ascii="Helvetica" w:hAnsi="Helvetica"/>
        </w:rPr>
        <w:t xml:space="preserve"> But </w:t>
      </w:r>
      <w:r w:rsidRPr="0084698D">
        <w:rPr>
          <w:rStyle w:val="underline"/>
          <w:rFonts w:ascii="Helvetica" w:hAnsi="Helvetica"/>
          <w:highlight w:val="cyan"/>
        </w:rPr>
        <w:t xml:space="preserve">this is only Western </w:t>
      </w:r>
      <w:proofErr w:type="spellStart"/>
      <w:r w:rsidRPr="0084698D">
        <w:rPr>
          <w:rStyle w:val="underline"/>
          <w:rFonts w:ascii="Helvetica" w:hAnsi="Helvetica"/>
          <w:highlight w:val="cyan"/>
        </w:rPr>
        <w:t>self-centredness</w:t>
      </w:r>
      <w:proofErr w:type="spellEnd"/>
      <w:r w:rsidRPr="0084698D">
        <w:rPr>
          <w:rFonts w:ascii="Helvetica" w:hAnsi="Helvetica"/>
        </w:rPr>
        <w:t xml:space="preserve">. Actually, </w:t>
      </w:r>
      <w:r w:rsidRPr="0084698D">
        <w:rPr>
          <w:rStyle w:val="underline"/>
          <w:rFonts w:ascii="Helvetica" w:hAnsi="Helvetica"/>
          <w:highlight w:val="cyan"/>
        </w:rPr>
        <w:t>Third</w:t>
      </w:r>
      <w:r w:rsidRPr="0084698D">
        <w:rPr>
          <w:rStyle w:val="underline"/>
          <w:rFonts w:ascii="Helvetica" w:hAnsi="Helvetica"/>
        </w:rPr>
        <w:t xml:space="preserve"> </w:t>
      </w:r>
      <w:r w:rsidRPr="0084698D">
        <w:rPr>
          <w:rStyle w:val="underline"/>
          <w:rFonts w:ascii="Helvetica" w:hAnsi="Helvetica"/>
          <w:highlight w:val="cyan"/>
        </w:rPr>
        <w:t>World populations would in many ways be better off</w:t>
      </w:r>
      <w:r w:rsidRPr="0084698D">
        <w:rPr>
          <w:rFonts w:ascii="Helvetica" w:hAnsi="Helvetica"/>
        </w:rPr>
        <w:t xml:space="preserve"> without the West: </w:t>
      </w:r>
      <w:r w:rsidRPr="0084698D">
        <w:rPr>
          <w:rStyle w:val="underline"/>
          <w:rFonts w:ascii="Helvetica" w:hAnsi="Helvetica"/>
        </w:rPr>
        <w:t>the pressure to grow cash crops</w:t>
      </w:r>
      <w:r w:rsidRPr="0084698D">
        <w:rPr>
          <w:rFonts w:ascii="Helvetica" w:hAnsi="Helvetica"/>
        </w:rPr>
        <w:t xml:space="preserve"> of sugar, tobacco and so on would be reduced, </w:t>
      </w:r>
      <w:r w:rsidRPr="0084698D">
        <w:rPr>
          <w:rStyle w:val="underline"/>
          <w:rFonts w:ascii="Helvetica" w:hAnsi="Helvetica"/>
        </w:rPr>
        <w:t>and we would no longer witness fresh fish being airfreighted from Bangladesh to Europe.</w:t>
      </w: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 xml:space="preserve">A related factor linked with nuclear </w:t>
      </w:r>
      <w:proofErr w:type="spellStart"/>
      <w:r w:rsidRPr="0084698D">
        <w:rPr>
          <w:rStyle w:val="underline"/>
          <w:rFonts w:ascii="Helvetica" w:hAnsi="Helvetica"/>
        </w:rPr>
        <w:t>extinctionism</w:t>
      </w:r>
      <w:proofErr w:type="spellEnd"/>
      <w:r w:rsidRPr="0084698D">
        <w:rPr>
          <w:rStyle w:val="underline"/>
          <w:rFonts w:ascii="Helvetica" w:hAnsi="Helvetica"/>
        </w:rPr>
        <w:t xml:space="preserve"> is a belief that nuclear war is the most pressing issue facing humans.</w:t>
      </w:r>
      <w:r w:rsidRPr="0084698D">
        <w:rPr>
          <w:rFonts w:ascii="Helvetica" w:hAnsi="Helvetica"/>
        </w:rPr>
        <w:t xml:space="preserve"> I disagree, both morally and politically, with the stance that preventing nuclear war has become the most important social issue for all humans. Surely, </w:t>
      </w:r>
      <w:r w:rsidRPr="0084698D">
        <w:rPr>
          <w:rStyle w:val="underline"/>
          <w:rFonts w:ascii="Helvetica" w:hAnsi="Helvetica"/>
        </w:rPr>
        <w:t xml:space="preserve">in </w:t>
      </w:r>
      <w:r w:rsidRPr="0084698D">
        <w:rPr>
          <w:rStyle w:val="underline"/>
          <w:rFonts w:ascii="Helvetica" w:hAnsi="Helvetica"/>
          <w:highlight w:val="cyan"/>
        </w:rPr>
        <w:t xml:space="preserve">the Third World, concern over </w:t>
      </w:r>
      <w:r w:rsidRPr="0084698D">
        <w:rPr>
          <w:rStyle w:val="underline"/>
          <w:rFonts w:ascii="Helvetica" w:hAnsi="Helvetica"/>
        </w:rPr>
        <w:t xml:space="preserve">the actuality of massive </w:t>
      </w:r>
      <w:r w:rsidRPr="0084698D">
        <w:rPr>
          <w:rStyle w:val="underline"/>
          <w:rFonts w:ascii="Helvetica" w:hAnsi="Helvetica"/>
          <w:highlight w:val="cyan"/>
        </w:rPr>
        <w:t xml:space="preserve">suffering and millions of deaths </w:t>
      </w:r>
      <w:r w:rsidRPr="0084698D">
        <w:rPr>
          <w:rStyle w:val="underline"/>
          <w:rFonts w:ascii="Helvetica" w:hAnsi="Helvetica"/>
        </w:rPr>
        <w:t xml:space="preserve">resulting from poverty and exploitation </w:t>
      </w:r>
      <w:r w:rsidRPr="0084698D">
        <w:rPr>
          <w:rStyle w:val="underline"/>
          <w:rFonts w:ascii="Helvetica" w:hAnsi="Helvetica"/>
          <w:highlight w:val="cyan"/>
        </w:rPr>
        <w:t>can justifiably take precedence over the possibility of a similar death toll from nuclear war</w:t>
      </w:r>
      <w:r w:rsidRPr="0084698D">
        <w:rPr>
          <w:rStyle w:val="underline"/>
          <w:rFonts w:ascii="Helvetica" w:hAnsi="Helvetica"/>
        </w:rPr>
        <w:t>.</w:t>
      </w:r>
      <w:r w:rsidRPr="0084698D">
        <w:rPr>
          <w:rFonts w:ascii="Helvetica" w:hAnsi="Helvetica"/>
        </w:rPr>
        <w:t xml:space="preserve"> Nuclear war may be the greatest threat to the collective lives of those in the rich, white Western societies but, for the poor, nonwhite Third World peoples, other issues are more pressing</w:t>
      </w: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298" w:name="_Toc223316135"/>
      <w:bookmarkStart w:id="299" w:name="_Toc241587563"/>
      <w:bookmarkStart w:id="300" w:name="_Toc251788161"/>
      <w:r w:rsidRPr="0084698D">
        <w:rPr>
          <w:rFonts w:ascii="Helvetica" w:hAnsi="Helvetica"/>
        </w:rPr>
        <w:lastRenderedPageBreak/>
        <w:t>Aftermath – No Anarchy</w:t>
      </w:r>
      <w:bookmarkEnd w:id="298"/>
      <w:bookmarkEnd w:id="299"/>
      <w:bookmarkEnd w:id="300"/>
    </w:p>
    <w:p w:rsidR="00A65C2A" w:rsidRPr="0084698D" w:rsidRDefault="00A65C2A" w:rsidP="0084698D">
      <w:pPr>
        <w:pStyle w:val="tag"/>
        <w:spacing w:line="276" w:lineRule="auto"/>
        <w:rPr>
          <w:rFonts w:ascii="Helvetica" w:hAnsi="Helvetica"/>
        </w:rPr>
      </w:pPr>
      <w:r w:rsidRPr="0084698D">
        <w:rPr>
          <w:rFonts w:ascii="Helvetica" w:hAnsi="Helvetica"/>
        </w:rPr>
        <w:t>This is the typical elitist nonsense – ordinary people are capable of dealing with disasters, history proves</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spacing w:line="276" w:lineRule="auto"/>
        <w:rPr>
          <w:rFonts w:ascii="Helvetica" w:hAnsi="Helvetica"/>
        </w:rPr>
      </w:pPr>
      <w:r w:rsidRPr="0084698D">
        <w:rPr>
          <w:rFonts w:ascii="Helvetica" w:hAnsi="Helvetica"/>
        </w:rPr>
        <w:t>HELP FROM FELLOW AMERICANS</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The atomic explosions that destroyed most of Hiroshima and Nagasaki were air bursts and therefore produced no deadly local fallout. So we cannot be sure how people would behave in areas subjected to both blast and fallout from surface bursts. However, </w:t>
      </w:r>
      <w:r w:rsidRPr="0084698D">
        <w:rPr>
          <w:rStyle w:val="underline"/>
          <w:rFonts w:ascii="Helvetica" w:hAnsi="Helvetica"/>
        </w:rPr>
        <w:t>the reactions of the Japanese survivors are encouraging</w:t>
      </w:r>
      <w:r w:rsidRPr="0084698D">
        <w:rPr>
          <w:rFonts w:ascii="Helvetica" w:hAnsi="Helvetica"/>
        </w:rPr>
        <w:t xml:space="preserve">, especially in view of the fact that among them the relative number of horribly burned people was greater than is likely to be found among a population that expects a nuclear attack and takes any sort of shelter. Dr. von Gregerz summarizes: </w:t>
      </w:r>
      <w:r w:rsidRPr="0084698D">
        <w:rPr>
          <w:rStyle w:val="underline"/>
          <w:rFonts w:ascii="Helvetica" w:hAnsi="Helvetica"/>
        </w:rPr>
        <w:t>"In most cases the victims were</w:t>
      </w:r>
      <w:r w:rsidRPr="0084698D">
        <w:rPr>
          <w:rFonts w:ascii="Helvetica" w:hAnsi="Helvetica"/>
        </w:rPr>
        <w:t xml:space="preserve">, of course, </w:t>
      </w:r>
      <w:r w:rsidRPr="0084698D">
        <w:rPr>
          <w:rStyle w:val="underline"/>
          <w:rFonts w:ascii="Helvetica" w:hAnsi="Helvetica"/>
        </w:rPr>
        <w:t>apathetic and often incapable of rational action, but open panic or extremely disorganized behavior occurred only in exceptional cases among the hundreds of thousands of survivors</w:t>
      </w:r>
      <w:r w:rsidRPr="0084698D">
        <w:rPr>
          <w:rFonts w:ascii="Helvetica" w:hAnsi="Helvetica"/>
        </w:rPr>
        <w:t xml:space="preserve"> of the two atomic bombing attacks." </w:t>
      </w:r>
      <w:r w:rsidRPr="0084698D">
        <w:rPr>
          <w:rStyle w:val="underline"/>
          <w:rFonts w:ascii="Helvetica" w:hAnsi="Helvetica"/>
        </w:rPr>
        <w:t xml:space="preserve">Also encouraging: ". . . serious </w:t>
      </w:r>
      <w:r w:rsidRPr="0084698D">
        <w:rPr>
          <w:rStyle w:val="underline"/>
          <w:rFonts w:ascii="Helvetica" w:hAnsi="Helvetica"/>
          <w:highlight w:val="cyan"/>
        </w:rPr>
        <w:t xml:space="preserve">permanent psychological derangements were rare after </w:t>
      </w:r>
      <w:r w:rsidRPr="0084698D">
        <w:rPr>
          <w:rStyle w:val="underline"/>
          <w:rFonts w:ascii="Helvetica" w:hAnsi="Helvetica"/>
        </w:rPr>
        <w:t xml:space="preserve">the </w:t>
      </w:r>
      <w:r w:rsidRPr="0084698D">
        <w:rPr>
          <w:rStyle w:val="underline"/>
          <w:rFonts w:ascii="Helvetica" w:hAnsi="Helvetica"/>
          <w:highlight w:val="cyan"/>
        </w:rPr>
        <w:t>atomic bomb attacks</w:t>
      </w:r>
      <w:r w:rsidRPr="0084698D">
        <w:rPr>
          <w:rStyle w:val="underline"/>
          <w:rFonts w:ascii="Helvetica" w:hAnsi="Helvetica"/>
        </w:rPr>
        <w:t>, just as they were after the large-scale conventional bombings."</w:t>
      </w:r>
    </w:p>
    <w:p w:rsidR="00A65C2A" w:rsidRPr="0084698D" w:rsidRDefault="00A65C2A" w:rsidP="0084698D">
      <w:pPr>
        <w:spacing w:line="276" w:lineRule="auto"/>
        <w:rPr>
          <w:rFonts w:ascii="Helvetica" w:hAnsi="Helvetica"/>
        </w:rPr>
      </w:pPr>
      <w:r w:rsidRPr="0084698D">
        <w:rPr>
          <w:rFonts w:ascii="Helvetica" w:hAnsi="Helvetica"/>
        </w:rPr>
        <w:t>ATOM BOMB SURVIVORS</w:t>
      </w: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 xml:space="preserve">Some maintain </w:t>
      </w:r>
      <w:r w:rsidRPr="0084698D">
        <w:rPr>
          <w:rStyle w:val="underline"/>
          <w:rFonts w:ascii="Helvetica" w:hAnsi="Helvetica"/>
        </w:rPr>
        <w:t xml:space="preserve">that </w:t>
      </w:r>
      <w:r w:rsidRPr="0084698D">
        <w:rPr>
          <w:rStyle w:val="underline"/>
          <w:rFonts w:ascii="Helvetica" w:hAnsi="Helvetica"/>
          <w:highlight w:val="cyan"/>
        </w:rPr>
        <w:t>after an atomic attack America would degenerate into anarchy</w:t>
      </w:r>
      <w:r w:rsidRPr="0084698D">
        <w:rPr>
          <w:rFonts w:ascii="Helvetica" w:hAnsi="Helvetica"/>
        </w:rPr>
        <w:t xml:space="preserve"> an every- man-for-himself struggle for existence. </w:t>
      </w:r>
      <w:r w:rsidRPr="0084698D">
        <w:rPr>
          <w:rStyle w:val="underline"/>
          <w:rFonts w:ascii="Helvetica" w:hAnsi="Helvetica"/>
          <w:highlight w:val="cyan"/>
        </w:rPr>
        <w:t xml:space="preserve">They forget the history of </w:t>
      </w:r>
      <w:r w:rsidRPr="0084698D">
        <w:rPr>
          <w:rStyle w:val="underline"/>
          <w:rFonts w:ascii="Helvetica" w:hAnsi="Helvetica"/>
        </w:rPr>
        <w:t xml:space="preserve">great </w:t>
      </w:r>
      <w:r w:rsidRPr="0084698D">
        <w:rPr>
          <w:rStyle w:val="underline"/>
          <w:rFonts w:ascii="Helvetica" w:hAnsi="Helvetica"/>
          <w:highlight w:val="cyan"/>
        </w:rPr>
        <w:t xml:space="preserve">human catastrophes and </w:t>
      </w:r>
      <w:r w:rsidRPr="0084698D">
        <w:rPr>
          <w:rStyle w:val="underline"/>
          <w:rFonts w:ascii="Helvetica" w:hAnsi="Helvetica"/>
        </w:rPr>
        <w:t xml:space="preserve">the </w:t>
      </w:r>
      <w:r w:rsidRPr="0084698D">
        <w:rPr>
          <w:rStyle w:val="underline"/>
          <w:rFonts w:ascii="Helvetica" w:hAnsi="Helvetica"/>
          <w:highlight w:val="cyan"/>
        </w:rPr>
        <w:t xml:space="preserve">self- sacrificing strengths </w:t>
      </w:r>
      <w:r w:rsidRPr="0084698D">
        <w:rPr>
          <w:rStyle w:val="underline"/>
          <w:rFonts w:ascii="Helvetica" w:hAnsi="Helvetica"/>
        </w:rPr>
        <w:t xml:space="preserve">most </w:t>
      </w:r>
      <w:r w:rsidRPr="0084698D">
        <w:rPr>
          <w:rStyle w:val="underline"/>
          <w:rFonts w:ascii="Helvetica" w:hAnsi="Helvetica"/>
          <w:highlight w:val="cyan"/>
        </w:rPr>
        <w:t xml:space="preserve">human beings are capable of </w:t>
      </w:r>
      <w:r w:rsidRPr="0084698D">
        <w:rPr>
          <w:rStyle w:val="underline"/>
          <w:rFonts w:ascii="Helvetica" w:hAnsi="Helvetica"/>
        </w:rPr>
        <w:t xml:space="preserve">displaying. After a massive nuclear attack starvation would afflict some areas, but America's grain-producing regions still would have an abundance </w:t>
      </w:r>
      <w:r w:rsidRPr="0084698D">
        <w:rPr>
          <w:rFonts w:ascii="Helvetica" w:hAnsi="Helvetica"/>
        </w:rPr>
        <w:t xml:space="preserve">of uncontaminated food. </w:t>
      </w:r>
      <w:r w:rsidRPr="0084698D">
        <w:rPr>
          <w:rStyle w:val="underline"/>
          <w:rFonts w:ascii="Helvetica" w:hAnsi="Helvetica"/>
          <w:highlight w:val="cyan"/>
        </w:rPr>
        <w:t>History</w:t>
      </w:r>
      <w:r w:rsidRPr="0084698D">
        <w:rPr>
          <w:rStyle w:val="underline"/>
          <w:rFonts w:ascii="Helvetica" w:hAnsi="Helvetica"/>
        </w:rPr>
        <w:t xml:space="preserve"> </w:t>
      </w:r>
      <w:r w:rsidRPr="0084698D">
        <w:rPr>
          <w:rStyle w:val="underline"/>
          <w:rFonts w:ascii="Helvetica" w:hAnsi="Helvetica"/>
          <w:highlight w:val="cyan"/>
        </w:rPr>
        <w:t xml:space="preserve">indicates </w:t>
      </w:r>
      <w:r w:rsidRPr="0084698D">
        <w:rPr>
          <w:rStyle w:val="underline"/>
          <w:rFonts w:ascii="Helvetica" w:hAnsi="Helvetica"/>
        </w:rPr>
        <w:t xml:space="preserve">that </w:t>
      </w:r>
      <w:r w:rsidRPr="0084698D">
        <w:rPr>
          <w:rStyle w:val="underline"/>
          <w:rFonts w:ascii="Helvetica" w:hAnsi="Helvetica"/>
          <w:highlight w:val="cyan"/>
        </w:rPr>
        <w:t>Americans in the food-rich areas would help the starving</w:t>
      </w:r>
      <w:r w:rsidRPr="0084698D">
        <w:rPr>
          <w:rStyle w:val="underline"/>
          <w:rFonts w:ascii="Helvetica" w:hAnsi="Helvetica"/>
        </w:rPr>
        <w:t>.</w:t>
      </w:r>
      <w:r w:rsidRPr="0084698D">
        <w:rPr>
          <w:rFonts w:ascii="Helvetica" w:hAnsi="Helvetica"/>
        </w:rPr>
        <w:t xml:space="preserve"> </w:t>
      </w:r>
      <w:r w:rsidRPr="0084698D">
        <w:rPr>
          <w:rStyle w:val="underline"/>
          <w:rFonts w:ascii="Helvetica" w:hAnsi="Helvetica"/>
        </w:rPr>
        <w:t>Like the heroic Russians who drove food trucks to starving Leningrad through bursting Nazi bombs and shells</w:t>
      </w:r>
      <w:r w:rsidRPr="0084698D">
        <w:rPr>
          <w:rFonts w:ascii="Helvetica" w:hAnsi="Helvetica"/>
        </w:rPr>
        <w:t xml:space="preserve">.7 many </w:t>
      </w:r>
      <w:r w:rsidRPr="0084698D">
        <w:rPr>
          <w:rStyle w:val="underline"/>
          <w:rFonts w:ascii="Helvetica" w:hAnsi="Helvetica"/>
        </w:rPr>
        <w:t>Americans would risk radiation and other dangers to bring truckloads of grain and other necessities to their starving country</w:t>
      </w:r>
      <w:r w:rsidRPr="0084698D">
        <w:rPr>
          <w:rFonts w:ascii="Helvetica" w:hAnsi="Helvetica"/>
        </w:rPr>
        <w:t>men. Surely, an essential part of psychological preparations for surviving a modern war is a well- founded assurance that many citizens of a strong society will struggle to help each other and will work together with little regard for danger and loss.</w:t>
      </w: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NoSpacing"/>
        <w:spacing w:line="276" w:lineRule="auto"/>
        <w:rPr>
          <w:rFonts w:ascii="Helvetica" w:hAnsi="Helvetica"/>
        </w:rPr>
      </w:pPr>
    </w:p>
    <w:p w:rsidR="00A65C2A" w:rsidRPr="0084698D" w:rsidRDefault="00A65C2A" w:rsidP="0084698D">
      <w:pPr>
        <w:pStyle w:val="tag"/>
        <w:spacing w:line="276" w:lineRule="auto"/>
        <w:rPr>
          <w:rFonts w:ascii="Helvetica" w:hAnsi="Helvetica"/>
        </w:rPr>
      </w:pPr>
      <w:r w:rsidRPr="0084698D">
        <w:rPr>
          <w:rFonts w:ascii="Helvetica" w:hAnsi="Helvetica"/>
        </w:rPr>
        <w:t>The US is absurdly well trained and rich – a nuclear war would send us back to the 40’s, not the Stone Age</w:t>
      </w:r>
    </w:p>
    <w:p w:rsidR="00A65C2A" w:rsidRPr="0084698D" w:rsidRDefault="00A65C2A" w:rsidP="0084698D">
      <w:pPr>
        <w:pStyle w:val="card"/>
        <w:spacing w:line="276" w:lineRule="auto"/>
        <w:rPr>
          <w:rFonts w:ascii="Helvetica" w:hAnsi="Helvetica"/>
        </w:rPr>
      </w:pPr>
      <w:r w:rsidRPr="0084698D">
        <w:rPr>
          <w:rStyle w:val="cite"/>
          <w:rFonts w:ascii="Helvetica" w:hAnsi="Helvetica"/>
        </w:rPr>
        <w:t>Nyquist, 1999</w:t>
      </w:r>
      <w:r w:rsidRPr="0084698D">
        <w:rPr>
          <w:rFonts w:ascii="Helvetica" w:hAnsi="Helvetica"/>
          <w:szCs w:val="20"/>
        </w:rPr>
        <w:br/>
      </w:r>
      <w:r w:rsidRPr="0084698D">
        <w:rPr>
          <w:rFonts w:ascii="Helvetica" w:hAnsi="Helvetica"/>
          <w:szCs w:val="36"/>
        </w:rPr>
        <w:t xml:space="preserve">J.R., </w:t>
      </w:r>
      <w:r w:rsidRPr="0084698D">
        <w:rPr>
          <w:rFonts w:ascii="Helvetica" w:hAnsi="Helvetica"/>
          <w:szCs w:val="20"/>
        </w:rPr>
        <w:t xml:space="preserve">May 20, </w:t>
      </w:r>
      <w:r w:rsidRPr="0084698D">
        <w:rPr>
          <w:rFonts w:ascii="Helvetica" w:hAnsi="Helvetica"/>
          <w:szCs w:val="26"/>
        </w:rPr>
        <w:t xml:space="preserve">a WorldNetDaily contributing editor and a renowned expert in geopolitics and international relations, </w:t>
      </w:r>
      <w:r w:rsidRPr="0084698D">
        <w:rPr>
          <w:rFonts w:ascii="Helvetica" w:hAnsi="Helvetica"/>
          <w:szCs w:val="36"/>
        </w:rPr>
        <w:t>“Is nuclear war survivable?” www.worldnetdaily.com/index.php?fa=PAGE.view&amp;pageId=6341</w:t>
      </w:r>
      <w:r w:rsidRPr="0084698D">
        <w:rPr>
          <w:rFonts w:ascii="Helvetica" w:hAnsi="Helvetica"/>
        </w:rPr>
        <w:br/>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On the American side as well, </w:t>
      </w:r>
      <w:r w:rsidRPr="0084698D">
        <w:rPr>
          <w:rStyle w:val="underline"/>
          <w:rFonts w:ascii="Helvetica" w:hAnsi="Helvetica"/>
        </w:rPr>
        <w:t>there have been studies which suggest that nuclear war is survivable. The famous 1960 Rand Corporation study,</w:t>
      </w:r>
      <w:r w:rsidRPr="0084698D">
        <w:rPr>
          <w:rFonts w:ascii="Helvetica" w:hAnsi="Helvetica"/>
        </w:rPr>
        <w:t xml:space="preserve"> "On Thermonuclear War," </w:t>
      </w:r>
      <w:r w:rsidRPr="0084698D">
        <w:rPr>
          <w:rStyle w:val="underline"/>
          <w:rFonts w:ascii="Helvetica" w:hAnsi="Helvetica"/>
        </w:rPr>
        <w:t>says, "</w:t>
      </w:r>
      <w:r w:rsidRPr="0084698D">
        <w:rPr>
          <w:rStyle w:val="underline"/>
          <w:rFonts w:ascii="Helvetica" w:hAnsi="Helvetica"/>
          <w:highlight w:val="cyan"/>
        </w:rPr>
        <w:t xml:space="preserve">Even if 100 metropolitan areas </w:t>
      </w:r>
      <w:r w:rsidRPr="0084698D">
        <w:rPr>
          <w:rStyle w:val="underline"/>
          <w:rFonts w:ascii="Helvetica" w:hAnsi="Helvetica"/>
        </w:rPr>
        <w:lastRenderedPageBreak/>
        <w:t xml:space="preserve">[in the USA] </w:t>
      </w:r>
      <w:r w:rsidRPr="0084698D">
        <w:rPr>
          <w:rStyle w:val="underline"/>
          <w:rFonts w:ascii="Helvetica" w:hAnsi="Helvetica"/>
          <w:highlight w:val="cyan"/>
        </w:rPr>
        <w:t xml:space="preserve">are destroyed, there would be more wealth in this country than </w:t>
      </w:r>
      <w:r w:rsidRPr="0084698D">
        <w:rPr>
          <w:rStyle w:val="underline"/>
          <w:rFonts w:ascii="Helvetica" w:hAnsi="Helvetica"/>
        </w:rPr>
        <w:t xml:space="preserve">there is </w:t>
      </w:r>
      <w:r w:rsidRPr="0084698D">
        <w:rPr>
          <w:rStyle w:val="underline"/>
          <w:rFonts w:ascii="Helvetica" w:hAnsi="Helvetica"/>
          <w:highlight w:val="cyan"/>
        </w:rPr>
        <w:t>in all of Russia</w:t>
      </w:r>
      <w:r w:rsidRPr="0084698D">
        <w:rPr>
          <w:rStyle w:val="underline"/>
          <w:rFonts w:ascii="Helvetica" w:hAnsi="Helvetica"/>
        </w:rPr>
        <w:t xml:space="preserve"> today and more skills than were available to that country in the forties. The </w:t>
      </w:r>
      <w:r w:rsidRPr="0084698D">
        <w:rPr>
          <w:rStyle w:val="underline"/>
          <w:rFonts w:ascii="Helvetica" w:hAnsi="Helvetica"/>
          <w:highlight w:val="cyan"/>
        </w:rPr>
        <w:t>U</w:t>
      </w:r>
      <w:r w:rsidRPr="0084698D">
        <w:rPr>
          <w:rStyle w:val="underline"/>
          <w:rFonts w:ascii="Helvetica" w:hAnsi="Helvetica"/>
        </w:rPr>
        <w:t xml:space="preserve">nited </w:t>
      </w:r>
      <w:r w:rsidRPr="0084698D">
        <w:rPr>
          <w:rStyle w:val="underline"/>
          <w:rFonts w:ascii="Helvetica" w:hAnsi="Helvetica"/>
          <w:highlight w:val="cyan"/>
        </w:rPr>
        <w:t>S</w:t>
      </w:r>
      <w:r w:rsidRPr="0084698D">
        <w:rPr>
          <w:rStyle w:val="underline"/>
          <w:rFonts w:ascii="Helvetica" w:hAnsi="Helvetica"/>
        </w:rPr>
        <w:t xml:space="preserve">tates </w:t>
      </w:r>
      <w:r w:rsidRPr="0084698D">
        <w:rPr>
          <w:rStyle w:val="underline"/>
          <w:rFonts w:ascii="Helvetica" w:hAnsi="Helvetica"/>
          <w:highlight w:val="cyan"/>
        </w:rPr>
        <w:t xml:space="preserve">is a very wealthy and </w:t>
      </w:r>
      <w:r w:rsidRPr="0084698D">
        <w:rPr>
          <w:rStyle w:val="underline"/>
          <w:rFonts w:ascii="Helvetica" w:hAnsi="Helvetica"/>
        </w:rPr>
        <w:t>well-</w:t>
      </w:r>
      <w:r w:rsidRPr="0084698D">
        <w:rPr>
          <w:rStyle w:val="underline"/>
          <w:rFonts w:ascii="Helvetica" w:hAnsi="Helvetica"/>
          <w:highlight w:val="cyan"/>
        </w:rPr>
        <w:t xml:space="preserve">educated </w:t>
      </w:r>
      <w:r w:rsidRPr="0084698D">
        <w:rPr>
          <w:rStyle w:val="underline"/>
          <w:rFonts w:ascii="Helvetica" w:hAnsi="Helvetica"/>
        </w:rPr>
        <w:t xml:space="preserve">country." </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The Rand study states that </w:t>
      </w:r>
      <w:r w:rsidRPr="0084698D">
        <w:rPr>
          <w:rStyle w:val="underline"/>
          <w:rFonts w:ascii="Helvetica" w:hAnsi="Helvetica"/>
        </w:rPr>
        <w:t xml:space="preserve">even </w:t>
      </w:r>
      <w:r w:rsidRPr="0084698D">
        <w:rPr>
          <w:rStyle w:val="underline"/>
          <w:rFonts w:ascii="Helvetica" w:hAnsi="Helvetica"/>
          <w:highlight w:val="cyan"/>
        </w:rPr>
        <w:t xml:space="preserve">if half the </w:t>
      </w:r>
      <w:r w:rsidRPr="0084698D">
        <w:rPr>
          <w:rStyle w:val="underline"/>
          <w:rFonts w:ascii="Helvetica" w:hAnsi="Helvetica"/>
        </w:rPr>
        <w:t xml:space="preserve">U.S. </w:t>
      </w:r>
      <w:r w:rsidRPr="0084698D">
        <w:rPr>
          <w:rStyle w:val="underline"/>
          <w:rFonts w:ascii="Helvetica" w:hAnsi="Helvetica"/>
          <w:highlight w:val="cyan"/>
        </w:rPr>
        <w:t>population were killed,</w:t>
      </w:r>
      <w:r w:rsidRPr="0084698D">
        <w:rPr>
          <w:rStyle w:val="underline"/>
          <w:rFonts w:ascii="Helvetica" w:hAnsi="Helvetica"/>
        </w:rPr>
        <w:t xml:space="preserve"> "the </w:t>
      </w:r>
      <w:r w:rsidRPr="0084698D">
        <w:rPr>
          <w:rStyle w:val="underline"/>
          <w:rFonts w:ascii="Helvetica" w:hAnsi="Helvetica"/>
          <w:highlight w:val="cyan"/>
        </w:rPr>
        <w:t xml:space="preserve">survivors would not just lie down and die. Nor </w:t>
      </w:r>
      <w:r w:rsidRPr="0084698D">
        <w:rPr>
          <w:rStyle w:val="underline"/>
          <w:rFonts w:ascii="Helvetica" w:hAnsi="Helvetica"/>
        </w:rPr>
        <w:t xml:space="preserve">would they necessarily </w:t>
      </w:r>
      <w:r w:rsidRPr="0084698D">
        <w:rPr>
          <w:rStyle w:val="underline"/>
          <w:rFonts w:ascii="Helvetica" w:hAnsi="Helvetica"/>
          <w:highlight w:val="cyan"/>
        </w:rPr>
        <w:t xml:space="preserve">suffer </w:t>
      </w:r>
      <w:r w:rsidRPr="0084698D">
        <w:rPr>
          <w:rStyle w:val="underline"/>
          <w:rFonts w:ascii="Helvetica" w:hAnsi="Helvetica"/>
        </w:rPr>
        <w:t xml:space="preserve">a </w:t>
      </w:r>
      <w:r w:rsidRPr="0084698D">
        <w:rPr>
          <w:rStyle w:val="underline"/>
          <w:rFonts w:ascii="Helvetica" w:hAnsi="Helvetica"/>
          <w:highlight w:val="cyan"/>
        </w:rPr>
        <w:t>disastrous social disorganization</w:t>
      </w:r>
      <w:r w:rsidRPr="0084698D">
        <w:rPr>
          <w:rStyle w:val="underline"/>
          <w:rFonts w:ascii="Helvetica" w:hAnsi="Helvetica"/>
        </w:rPr>
        <w:t xml:space="preserve">." </w:t>
      </w:r>
    </w:p>
    <w:p w:rsidR="00A65C2A" w:rsidRPr="0084698D" w:rsidRDefault="00A65C2A" w:rsidP="0084698D">
      <w:pPr>
        <w:spacing w:line="276" w:lineRule="auto"/>
        <w:rPr>
          <w:rFonts w:ascii="Helvetica" w:hAnsi="Helvetica"/>
        </w:rPr>
      </w:pP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301" w:name="_Toc223316136"/>
      <w:bookmarkStart w:id="302" w:name="_Toc241587564"/>
      <w:bookmarkStart w:id="303" w:name="_Toc251788162"/>
      <w:r w:rsidRPr="0084698D">
        <w:rPr>
          <w:rFonts w:ascii="Helvetica" w:hAnsi="Helvetica"/>
        </w:rPr>
        <w:lastRenderedPageBreak/>
        <w:t>Aftermath – Starvation</w:t>
      </w:r>
      <w:bookmarkEnd w:id="301"/>
      <w:bookmarkEnd w:id="302"/>
      <w:bookmarkEnd w:id="303"/>
    </w:p>
    <w:p w:rsidR="00A65C2A" w:rsidRPr="0084698D" w:rsidRDefault="00A65C2A" w:rsidP="0084698D">
      <w:pPr>
        <w:pStyle w:val="tag"/>
        <w:spacing w:line="276" w:lineRule="auto"/>
        <w:rPr>
          <w:rFonts w:ascii="Helvetica" w:hAnsi="Helvetica"/>
        </w:rPr>
      </w:pPr>
      <w:r w:rsidRPr="0084698D">
        <w:rPr>
          <w:rFonts w:ascii="Helvetica" w:hAnsi="Helvetica"/>
        </w:rPr>
        <w:t>There wouldn’t be massive starvation post-nuclear war – animals rapidly recover from radiation, food stores are sufficient, transporting the food would be easy</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Extensive areas of the U</w:t>
      </w:r>
      <w:r w:rsidRPr="0084698D">
        <w:rPr>
          <w:rFonts w:ascii="Helvetica" w:hAnsi="Helvetica"/>
        </w:rPr>
        <w:t xml:space="preserve">nited </w:t>
      </w:r>
      <w:r w:rsidRPr="0084698D">
        <w:rPr>
          <w:rStyle w:val="underline"/>
          <w:rFonts w:ascii="Helvetica" w:hAnsi="Helvetica"/>
        </w:rPr>
        <w:t>S</w:t>
      </w:r>
      <w:r w:rsidRPr="0084698D">
        <w:rPr>
          <w:rFonts w:ascii="Helvetica" w:hAnsi="Helvetica"/>
        </w:rPr>
        <w:t xml:space="preserve">tates </w:t>
      </w:r>
      <w:r w:rsidRPr="0084698D">
        <w:rPr>
          <w:rStyle w:val="underline"/>
          <w:rFonts w:ascii="Helvetica" w:hAnsi="Helvetica"/>
        </w:rPr>
        <w:t>would not receive fallout heavy enough to kill grazing animals</w:t>
      </w:r>
      <w:r w:rsidRPr="0084698D">
        <w:rPr>
          <w:rFonts w:ascii="Helvetica" w:hAnsi="Helvetica"/>
        </w:rPr>
        <w:t xml:space="preserve">. The </w:t>
      </w:r>
      <w:r w:rsidRPr="0084698D">
        <w:rPr>
          <w:rStyle w:val="underline"/>
          <w:rFonts w:ascii="Helvetica" w:hAnsi="Helvetica"/>
        </w:rPr>
        <w:t xml:space="preserve">millions of </w:t>
      </w:r>
      <w:r w:rsidRPr="0084698D">
        <w:rPr>
          <w:rStyle w:val="underline"/>
          <w:rFonts w:ascii="Helvetica" w:hAnsi="Helvetica"/>
          <w:highlight w:val="cyan"/>
        </w:rPr>
        <w:t xml:space="preserve">surviving animals would provide </w:t>
      </w:r>
      <w:r w:rsidRPr="0084698D">
        <w:rPr>
          <w:rStyle w:val="underline"/>
          <w:rFonts w:ascii="Helvetica" w:hAnsi="Helvetica"/>
        </w:rPr>
        <w:t xml:space="preserve">some </w:t>
      </w:r>
      <w:r w:rsidRPr="0084698D">
        <w:rPr>
          <w:rStyle w:val="underline"/>
          <w:rFonts w:ascii="Helvetica" w:hAnsi="Helvetica"/>
          <w:highlight w:val="cyan"/>
        </w:rPr>
        <w:t xml:space="preserve">food and </w:t>
      </w:r>
      <w:r w:rsidRPr="0084698D">
        <w:rPr>
          <w:rStyle w:val="underline"/>
          <w:rFonts w:ascii="Helvetica" w:hAnsi="Helvetica"/>
        </w:rPr>
        <w:t xml:space="preserve">the </w:t>
      </w:r>
      <w:r w:rsidRPr="0084698D">
        <w:rPr>
          <w:rStyle w:val="underline"/>
          <w:rFonts w:ascii="Helvetica" w:hAnsi="Helvetica"/>
          <w:highlight w:val="cyan"/>
        </w:rPr>
        <w:t xml:space="preserve">fertile breeding stock </w:t>
      </w:r>
      <w:r w:rsidRPr="0084698D">
        <w:rPr>
          <w:rStyle w:val="underline"/>
          <w:rFonts w:ascii="Helvetica" w:hAnsi="Helvetica"/>
        </w:rPr>
        <w:t xml:space="preserve">needed </w:t>
      </w:r>
      <w:r w:rsidRPr="0084698D">
        <w:rPr>
          <w:rStyle w:val="underline"/>
          <w:rFonts w:ascii="Helvetica" w:hAnsi="Helvetica"/>
          <w:highlight w:val="cyan"/>
        </w:rPr>
        <w:t>for national recovery</w:t>
      </w:r>
      <w:r w:rsidRPr="0084698D">
        <w:rPr>
          <w:rStyle w:val="underline"/>
          <w:rFonts w:ascii="Helvetica" w:hAnsi="Helvetica"/>
        </w:rPr>
        <w:t>.</w:t>
      </w:r>
      <w:r w:rsidRPr="0084698D">
        <w:rPr>
          <w:rFonts w:ascii="Helvetica" w:hAnsi="Helvetica"/>
        </w:rPr>
        <w:t xml:space="preserve"> The loss of fertility caused by severe radiation doses is rarely permanent. </w:t>
      </w:r>
      <w:r w:rsidRPr="0084698D">
        <w:rPr>
          <w:rStyle w:val="underline"/>
          <w:rFonts w:ascii="Helvetica" w:hAnsi="Helvetica"/>
        </w:rPr>
        <w:t xml:space="preserve">Extensive </w:t>
      </w:r>
      <w:r w:rsidRPr="0084698D">
        <w:rPr>
          <w:rStyle w:val="underline"/>
          <w:rFonts w:ascii="Helvetica" w:hAnsi="Helvetica"/>
          <w:highlight w:val="cyan"/>
        </w:rPr>
        <w:t xml:space="preserve">experiments </w:t>
      </w:r>
      <w:r w:rsidRPr="0084698D">
        <w:rPr>
          <w:rStyle w:val="underline"/>
          <w:rFonts w:ascii="Helvetica" w:hAnsi="Helvetica"/>
        </w:rPr>
        <w:t xml:space="preserve">with animals have </w:t>
      </w:r>
      <w:r w:rsidRPr="0084698D">
        <w:rPr>
          <w:rStyle w:val="underline"/>
          <w:rFonts w:ascii="Helvetica" w:hAnsi="Helvetica"/>
          <w:highlight w:val="cyan"/>
        </w:rPr>
        <w:t>show</w:t>
      </w:r>
      <w:r w:rsidRPr="0084698D">
        <w:rPr>
          <w:rStyle w:val="underline"/>
          <w:rFonts w:ascii="Helvetica" w:hAnsi="Helvetica"/>
        </w:rPr>
        <w:t xml:space="preserve">n that the </w:t>
      </w:r>
      <w:r w:rsidRPr="0084698D">
        <w:rPr>
          <w:rStyle w:val="underline"/>
          <w:rFonts w:ascii="Helvetica" w:hAnsi="Helvetica"/>
          <w:highlight w:val="cyan"/>
        </w:rPr>
        <w:t xml:space="preserve">offspring of </w:t>
      </w:r>
      <w:r w:rsidRPr="0084698D">
        <w:rPr>
          <w:rStyle w:val="underline"/>
          <w:rFonts w:ascii="Helvetica" w:hAnsi="Helvetica"/>
        </w:rPr>
        <w:t xml:space="preserve">severely </w:t>
      </w:r>
      <w:r w:rsidRPr="0084698D">
        <w:rPr>
          <w:rStyle w:val="underline"/>
          <w:rFonts w:ascii="Helvetica" w:hAnsi="Helvetica"/>
          <w:highlight w:val="cyan"/>
        </w:rPr>
        <w:t>irradiated animals are healthy and fertile</w:t>
      </w:r>
      <w:r w:rsidRPr="0084698D">
        <w:rPr>
          <w:rFonts w:ascii="Helvetica" w:hAnsi="Helvetica"/>
        </w:rPr>
        <w:t>.27</w:t>
      </w:r>
    </w:p>
    <w:p w:rsidR="00A65C2A" w:rsidRPr="0084698D" w:rsidRDefault="00A65C2A" w:rsidP="0084698D">
      <w:pPr>
        <w:spacing w:line="276" w:lineRule="auto"/>
        <w:rPr>
          <w:rFonts w:ascii="Helvetica" w:hAnsi="Helvetica"/>
        </w:rPr>
      </w:pPr>
      <w:r w:rsidRPr="0084698D">
        <w:rPr>
          <w:rFonts w:ascii="Helvetica" w:hAnsi="Helvetica"/>
        </w:rPr>
        <w:t>LIVING ON BASIC PLANT FOODS</w:t>
      </w:r>
    </w:p>
    <w:p w:rsidR="00A65C2A" w:rsidRPr="0084698D" w:rsidRDefault="00A65C2A" w:rsidP="0084698D">
      <w:pPr>
        <w:pStyle w:val="card"/>
        <w:spacing w:line="276" w:lineRule="auto"/>
        <w:rPr>
          <w:rFonts w:ascii="Helvetica" w:hAnsi="Helvetica"/>
        </w:rPr>
      </w:pPr>
      <w:r w:rsidRPr="0084698D">
        <w:rPr>
          <w:rStyle w:val="underline"/>
          <w:rFonts w:ascii="Helvetica" w:hAnsi="Helvetica"/>
          <w:highlight w:val="cyan"/>
        </w:rPr>
        <w:t xml:space="preserve">Even if </w:t>
      </w:r>
      <w:r w:rsidRPr="0084698D">
        <w:rPr>
          <w:rStyle w:val="underline"/>
          <w:rFonts w:ascii="Helvetica" w:hAnsi="Helvetica"/>
        </w:rPr>
        <w:t xml:space="preserve">almost </w:t>
      </w:r>
      <w:r w:rsidRPr="0084698D">
        <w:rPr>
          <w:rStyle w:val="underline"/>
          <w:rFonts w:ascii="Helvetica" w:hAnsi="Helvetica"/>
          <w:highlight w:val="cyan"/>
        </w:rPr>
        <w:t xml:space="preserve">all food-producing animals were lost, </w:t>
      </w:r>
      <w:r w:rsidRPr="0084698D">
        <w:rPr>
          <w:rStyle w:val="underline"/>
          <w:rFonts w:ascii="Helvetica" w:hAnsi="Helvetica"/>
        </w:rPr>
        <w:t xml:space="preserve">most </w:t>
      </w:r>
      <w:r w:rsidRPr="0084698D">
        <w:rPr>
          <w:rStyle w:val="underline"/>
          <w:rFonts w:ascii="Helvetica" w:hAnsi="Helvetica"/>
          <w:highlight w:val="cyan"/>
        </w:rPr>
        <w:t>surviving Americans should be able to live on</w:t>
      </w:r>
      <w:r w:rsidRPr="0084698D">
        <w:rPr>
          <w:rFonts w:ascii="Helvetica" w:hAnsi="Helvetica"/>
        </w:rPr>
        <w:t xml:space="preserve"> the foods that enable most of the world's population to live and multiply: </w:t>
      </w:r>
      <w:r w:rsidRPr="0084698D">
        <w:rPr>
          <w:rStyle w:val="underline"/>
          <w:rFonts w:ascii="Helvetica" w:hAnsi="Helvetica"/>
          <w:highlight w:val="cyan"/>
        </w:rPr>
        <w:t>grains, beans,</w:t>
      </w:r>
      <w:r w:rsidRPr="0084698D">
        <w:rPr>
          <w:rStyle w:val="underline"/>
          <w:rFonts w:ascii="Helvetica" w:hAnsi="Helvetica"/>
        </w:rPr>
        <w:t xml:space="preserve"> and </w:t>
      </w:r>
      <w:r w:rsidRPr="0084698D">
        <w:rPr>
          <w:rStyle w:val="underline"/>
          <w:rFonts w:ascii="Helvetica" w:hAnsi="Helvetica"/>
          <w:highlight w:val="cyan"/>
        </w:rPr>
        <w:t>vegetables</w:t>
      </w:r>
      <w:r w:rsidRPr="0084698D">
        <w:rPr>
          <w:rFonts w:ascii="Helvetica" w:hAnsi="Helvetica"/>
        </w:rPr>
        <w:t xml:space="preserve">. And </w:t>
      </w:r>
      <w:r w:rsidRPr="0084698D">
        <w:rPr>
          <w:rStyle w:val="underline"/>
          <w:rFonts w:ascii="Helvetica" w:hAnsi="Helvetica"/>
        </w:rPr>
        <w:t>because of the remarkable productivity of American agriculture, there usually would be e</w:t>
      </w:r>
      <w:r w:rsidRPr="0084698D">
        <w:rPr>
          <w:rFonts w:ascii="Helvetica" w:hAnsi="Helvetica"/>
        </w:rPr>
        <w:t xml:space="preserve">nough grain and beans </w:t>
      </w:r>
      <w:r w:rsidRPr="0084698D">
        <w:rPr>
          <w:rStyle w:val="underline"/>
          <w:rFonts w:ascii="Helvetica" w:hAnsi="Helvetica"/>
        </w:rPr>
        <w:t>in storage to supply</w:t>
      </w:r>
      <w:r w:rsidRPr="0084698D">
        <w:rPr>
          <w:rFonts w:ascii="Helvetica" w:hAnsi="Helvetica"/>
        </w:rPr>
        <w:t xml:space="preserve"> surviving Americans with sufficient food for at least a year following a heavy nuclear attack.28 </w:t>
      </w:r>
      <w:r w:rsidRPr="0084698D">
        <w:rPr>
          <w:rStyle w:val="underline"/>
          <w:rFonts w:ascii="Helvetica" w:hAnsi="Helvetica"/>
        </w:rPr>
        <w:t>The problem would be to get the unprocessed foods</w:t>
      </w:r>
      <w:r w:rsidRPr="0084698D">
        <w:rPr>
          <w:rFonts w:ascii="Helvetica" w:hAnsi="Helvetica"/>
        </w:rPr>
        <w:t xml:space="preserve">, which are stored in food-producing regions, </w:t>
      </w:r>
      <w:r w:rsidRPr="0084698D">
        <w:rPr>
          <w:rStyle w:val="underline"/>
          <w:rFonts w:ascii="Helvetica" w:hAnsi="Helvetica"/>
        </w:rPr>
        <w:t>to the majority of survivors</w:t>
      </w:r>
      <w:r w:rsidRPr="0084698D">
        <w:rPr>
          <w:rFonts w:ascii="Helvetica" w:hAnsi="Helvetica"/>
        </w:rPr>
        <w:t xml:space="preserve"> who would be outside these regions.</w:t>
      </w: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Surprisingly little transportation would be needed</w:t>
      </w:r>
      <w:r w:rsidRPr="0084698D">
        <w:rPr>
          <w:rFonts w:ascii="Helvetica" w:hAnsi="Helvetica"/>
        </w:rPr>
        <w:t xml:space="preserve"> to carry adequate quantities of these unprocessed foods to survivors in famine areas</w:t>
      </w:r>
      <w:r w:rsidRPr="0084698D">
        <w:rPr>
          <w:rFonts w:ascii="Helvetica" w:hAnsi="Helvetica"/>
          <w:b/>
        </w:rPr>
        <w:t xml:space="preserve">. </w:t>
      </w:r>
      <w:r w:rsidRPr="0084698D">
        <w:rPr>
          <w:rStyle w:val="underline"/>
          <w:rFonts w:ascii="Helvetica" w:hAnsi="Helvetica"/>
        </w:rPr>
        <w:t>A single large trailer truck can haul</w:t>
      </w:r>
      <w:r w:rsidRPr="0084698D">
        <w:rPr>
          <w:rFonts w:ascii="Helvetica" w:hAnsi="Helvetica"/>
        </w:rPr>
        <w:t xml:space="preserve"> 40,000 pounds of </w:t>
      </w:r>
      <w:r w:rsidRPr="0084698D">
        <w:rPr>
          <w:rStyle w:val="underline"/>
          <w:rFonts w:ascii="Helvetica" w:hAnsi="Helvetica"/>
        </w:rPr>
        <w:t>wheat enough to keep 40,000 people from feeling hunger pains</w:t>
      </w:r>
      <w:r w:rsidRPr="0084698D">
        <w:rPr>
          <w:rFonts w:ascii="Helvetica" w:hAnsi="Helvetica"/>
        </w:rPr>
        <w:t xml:space="preserve"> for a day. </w:t>
      </w:r>
      <w:r w:rsidRPr="0084698D">
        <w:rPr>
          <w:rStyle w:val="underline"/>
          <w:rFonts w:ascii="Helvetica" w:hAnsi="Helvetica"/>
        </w:rPr>
        <w:t xml:space="preserve">More than </w:t>
      </w:r>
      <w:r w:rsidRPr="0084698D">
        <w:rPr>
          <w:rStyle w:val="underline"/>
          <w:rFonts w:ascii="Helvetica" w:hAnsi="Helvetica"/>
          <w:highlight w:val="cyan"/>
        </w:rPr>
        <w:t>enough</w:t>
      </w:r>
      <w:r w:rsidRPr="0084698D">
        <w:rPr>
          <w:rStyle w:val="underline"/>
          <w:rFonts w:ascii="Helvetica" w:hAnsi="Helvetica"/>
        </w:rPr>
        <w:t xml:space="preserve"> such </w:t>
      </w:r>
      <w:r w:rsidRPr="0084698D">
        <w:rPr>
          <w:rStyle w:val="underline"/>
          <w:rFonts w:ascii="Helvetica" w:hAnsi="Helvetica"/>
          <w:highlight w:val="cyan"/>
        </w:rPr>
        <w:t>trucks and</w:t>
      </w:r>
      <w:r w:rsidRPr="0084698D">
        <w:rPr>
          <w:rFonts w:ascii="Helvetica" w:hAnsi="Helvetica"/>
        </w:rPr>
        <w:t xml:space="preserve"> the </w:t>
      </w:r>
      <w:r w:rsidRPr="0084698D">
        <w:rPr>
          <w:rStyle w:val="underline"/>
          <w:rFonts w:ascii="Helvetica" w:hAnsi="Helvetica"/>
          <w:highlight w:val="cyan"/>
        </w:rPr>
        <w:t>fuel</w:t>
      </w:r>
      <w:r w:rsidRPr="0084698D">
        <w:rPr>
          <w:rFonts w:ascii="Helvetica" w:hAnsi="Helvetica"/>
        </w:rPr>
        <w:t xml:space="preserve"> needed to carry basic foods to food-short areas </w:t>
      </w:r>
      <w:r w:rsidRPr="0084698D">
        <w:rPr>
          <w:rStyle w:val="underline"/>
          <w:rFonts w:ascii="Helvetica" w:hAnsi="Helvetica"/>
          <w:highlight w:val="cyan"/>
        </w:rPr>
        <w:t>would survive</w:t>
      </w:r>
      <w:r w:rsidRPr="0084698D">
        <w:rPr>
          <w:rStyle w:val="underline"/>
          <w:rFonts w:ascii="Helvetica" w:hAnsi="Helvetica"/>
        </w:rPr>
        <w:t xml:space="preserve"> a massive nuclear attack</w:t>
      </w:r>
      <w:r w:rsidRPr="0084698D">
        <w:rPr>
          <w:rFonts w:ascii="Helvetica" w:hAnsi="Helvetica"/>
        </w:rPr>
        <w:t xml:space="preserve">.28 It is likely that reasonably strong American leadership and morale would prevail so that, </w:t>
      </w:r>
      <w:r w:rsidRPr="0084698D">
        <w:rPr>
          <w:rStyle w:val="underline"/>
          <w:rFonts w:ascii="Helvetica" w:hAnsi="Helvetica"/>
          <w:highlight w:val="cyan"/>
        </w:rPr>
        <w:t xml:space="preserve">after </w:t>
      </w:r>
      <w:r w:rsidRPr="0084698D">
        <w:rPr>
          <w:rStyle w:val="underline"/>
          <w:rFonts w:ascii="Helvetica" w:hAnsi="Helvetica"/>
        </w:rPr>
        <w:t xml:space="preserve">the first </w:t>
      </w:r>
      <w:r w:rsidRPr="0084698D">
        <w:rPr>
          <w:rStyle w:val="underline"/>
          <w:rFonts w:ascii="Helvetica" w:hAnsi="Helvetica"/>
          <w:highlight w:val="cyan"/>
        </w:rPr>
        <w:t xml:space="preserve">few weeks, </w:t>
      </w:r>
      <w:r w:rsidRPr="0084698D">
        <w:rPr>
          <w:rStyle w:val="underline"/>
          <w:rFonts w:ascii="Helvetica" w:hAnsi="Helvetica"/>
        </w:rPr>
        <w:t xml:space="preserve">millions of the </w:t>
      </w:r>
      <w:r w:rsidRPr="0084698D">
        <w:rPr>
          <w:rStyle w:val="underline"/>
          <w:rFonts w:ascii="Helvetica" w:hAnsi="Helvetica"/>
          <w:highlight w:val="cyan"/>
        </w:rPr>
        <w:t xml:space="preserve">survivors </w:t>
      </w:r>
      <w:r w:rsidRPr="0084698D">
        <w:rPr>
          <w:rStyle w:val="underline"/>
          <w:rFonts w:ascii="Helvetica" w:hAnsi="Helvetica"/>
        </w:rPr>
        <w:t xml:space="preserve">in starving areas </w:t>
      </w:r>
      <w:r w:rsidRPr="0084698D">
        <w:rPr>
          <w:rStyle w:val="underline"/>
          <w:rFonts w:ascii="Helvetica" w:hAnsi="Helvetica"/>
          <w:highlight w:val="cyan"/>
        </w:rPr>
        <w:t xml:space="preserve">should receive basic </w:t>
      </w:r>
      <w:r w:rsidRPr="0084698D">
        <w:rPr>
          <w:rStyle w:val="underline"/>
          <w:rFonts w:ascii="Helvetica" w:hAnsi="Helvetica"/>
        </w:rPr>
        <w:t xml:space="preserve">unprocessed </w:t>
      </w:r>
      <w:r w:rsidRPr="0084698D">
        <w:rPr>
          <w:rStyle w:val="underline"/>
          <w:rFonts w:ascii="Helvetica" w:hAnsi="Helvetica"/>
          <w:highlight w:val="cyan"/>
        </w:rPr>
        <w:t>foods</w:t>
      </w:r>
      <w:r w:rsidRPr="0084698D">
        <w:rPr>
          <w:rStyle w:val="underline"/>
          <w:rFonts w:ascii="Helvetica" w:hAnsi="Helvetica"/>
        </w:rPr>
        <w:t>.</w:t>
      </w: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Style w:val="TagChar"/>
          <w:rFonts w:ascii="Helvetica" w:hAnsi="Helvetica"/>
        </w:rPr>
      </w:pPr>
      <w:bookmarkStart w:id="304" w:name="_Toc223316137"/>
      <w:bookmarkStart w:id="305" w:name="_Toc241587565"/>
      <w:bookmarkStart w:id="306" w:name="_Toc251788163"/>
      <w:r w:rsidRPr="0084698D">
        <w:rPr>
          <w:rStyle w:val="TagChar"/>
          <w:rFonts w:ascii="Helvetica" w:hAnsi="Helvetica"/>
        </w:rPr>
        <w:lastRenderedPageBreak/>
        <w:t>Escalation – Collapses</w:t>
      </w:r>
      <w:bookmarkEnd w:id="304"/>
      <w:bookmarkEnd w:id="305"/>
      <w:bookmarkEnd w:id="306"/>
    </w:p>
    <w:p w:rsidR="00A65C2A" w:rsidRPr="0084698D" w:rsidRDefault="00A65C2A" w:rsidP="0084698D">
      <w:pPr>
        <w:pStyle w:val="tag"/>
        <w:spacing w:line="276" w:lineRule="auto"/>
        <w:rPr>
          <w:rStyle w:val="TagChar"/>
          <w:rFonts w:ascii="Helvetica" w:hAnsi="Helvetica"/>
          <w:b/>
        </w:rPr>
      </w:pPr>
      <w:r w:rsidRPr="0084698D">
        <w:rPr>
          <w:rFonts w:ascii="Helvetica" w:hAnsi="Helvetica"/>
        </w:rPr>
        <w:t>Once a nuclear war starts, very little of the arsenals will actually be used – nuclear war collapses</w:t>
      </w:r>
    </w:p>
    <w:p w:rsidR="00A65C2A" w:rsidRPr="0084698D" w:rsidRDefault="00A65C2A" w:rsidP="0084698D">
      <w:pPr>
        <w:spacing w:line="276" w:lineRule="auto"/>
        <w:rPr>
          <w:rStyle w:val="cite"/>
          <w:rFonts w:ascii="Helvetica" w:hAnsi="Helvetica"/>
        </w:rPr>
      </w:pPr>
      <w:r w:rsidRPr="0084698D">
        <w:rPr>
          <w:rStyle w:val="cite"/>
          <w:rFonts w:ascii="Helvetica" w:hAnsi="Helvetica"/>
        </w:rPr>
        <w:t>Martin, 1982</w:t>
      </w:r>
    </w:p>
    <w:p w:rsidR="00A65C2A" w:rsidRPr="0084698D" w:rsidRDefault="00A65C2A" w:rsidP="0084698D">
      <w:pPr>
        <w:pStyle w:val="card"/>
        <w:spacing w:line="276" w:lineRule="auto"/>
        <w:rPr>
          <w:rFonts w:ascii="Helvetica" w:hAnsi="Helvetica"/>
        </w:rPr>
      </w:pPr>
      <w:r w:rsidRPr="0084698D">
        <w:rPr>
          <w:rFonts w:ascii="Helvetica" w:hAnsi="Helvetica"/>
        </w:rPr>
        <w:t>(Brian, associate professor in Science, Technology and Society at the University of Wollongong, “The Global Health Effects of Nuclear War,” Current Affairs, December 7, www.uow.edu.au/arts/sts/bmartin/pubs/82cab/index.html#explosive)</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What fraction of the 11,000Mt would be exploded in a major nuclear war?</w:t>
      </w:r>
      <w:r w:rsidRPr="0084698D">
        <w:rPr>
          <w:rFonts w:ascii="Helvetica" w:hAnsi="Helvetica"/>
        </w:rPr>
        <w:t xml:space="preserve"> This is hard to assess, but </w:t>
      </w:r>
      <w:r w:rsidRPr="0084698D">
        <w:rPr>
          <w:rStyle w:val="underline"/>
          <w:rFonts w:ascii="Helvetica" w:hAnsi="Helvetica"/>
        </w:rPr>
        <w:t xml:space="preserve">almost certainly much will not be exploded. </w:t>
      </w:r>
      <w:r w:rsidRPr="0084698D">
        <w:rPr>
          <w:rStyle w:val="underline"/>
          <w:rFonts w:ascii="Helvetica" w:hAnsi="Helvetica"/>
          <w:highlight w:val="cyan"/>
        </w:rPr>
        <w:t xml:space="preserve">Both </w:t>
      </w:r>
      <w:r w:rsidRPr="0084698D">
        <w:rPr>
          <w:rStyle w:val="underline"/>
          <w:rFonts w:ascii="Helvetica" w:hAnsi="Helvetica"/>
        </w:rPr>
        <w:t xml:space="preserve">the </w:t>
      </w:r>
      <w:r w:rsidRPr="0084698D">
        <w:rPr>
          <w:rStyle w:val="underline"/>
          <w:rFonts w:ascii="Helvetica" w:hAnsi="Helvetica"/>
          <w:highlight w:val="cyan"/>
        </w:rPr>
        <w:t>U</w:t>
      </w:r>
      <w:r w:rsidRPr="0084698D">
        <w:rPr>
          <w:rFonts w:ascii="Helvetica" w:hAnsi="Helvetica"/>
        </w:rPr>
        <w:t xml:space="preserve">nited </w:t>
      </w:r>
      <w:r w:rsidRPr="0084698D">
        <w:rPr>
          <w:rStyle w:val="underline"/>
          <w:rFonts w:ascii="Helvetica" w:hAnsi="Helvetica"/>
          <w:highlight w:val="cyan"/>
        </w:rPr>
        <w:t>S</w:t>
      </w:r>
      <w:r w:rsidRPr="0084698D">
        <w:rPr>
          <w:rFonts w:ascii="Helvetica" w:hAnsi="Helvetica"/>
        </w:rPr>
        <w:t xml:space="preserve">tates </w:t>
      </w:r>
      <w:r w:rsidRPr="0084698D">
        <w:rPr>
          <w:rStyle w:val="underline"/>
          <w:rFonts w:ascii="Helvetica" w:hAnsi="Helvetica"/>
          <w:highlight w:val="cyan"/>
        </w:rPr>
        <w:t xml:space="preserve">and </w:t>
      </w:r>
      <w:r w:rsidRPr="0084698D">
        <w:rPr>
          <w:rStyle w:val="underline"/>
          <w:rFonts w:ascii="Helvetica" w:hAnsi="Helvetica"/>
        </w:rPr>
        <w:t xml:space="preserve">the </w:t>
      </w:r>
      <w:r w:rsidRPr="0084698D">
        <w:rPr>
          <w:rStyle w:val="underline"/>
          <w:rFonts w:ascii="Helvetica" w:hAnsi="Helvetica"/>
          <w:highlight w:val="cyan"/>
        </w:rPr>
        <w:t xml:space="preserve">Soviet Union place </w:t>
      </w:r>
      <w:r w:rsidRPr="0084698D">
        <w:rPr>
          <w:rStyle w:val="underline"/>
          <w:rFonts w:ascii="Helvetica" w:hAnsi="Helvetica"/>
        </w:rPr>
        <w:t xml:space="preserve">a </w:t>
      </w:r>
      <w:r w:rsidRPr="0084698D">
        <w:rPr>
          <w:rStyle w:val="underline"/>
          <w:rFonts w:ascii="Helvetica" w:hAnsi="Helvetica"/>
          <w:highlight w:val="cyan"/>
        </w:rPr>
        <w:t xml:space="preserve">high priority on targeting </w:t>
      </w:r>
      <w:r w:rsidRPr="0084698D">
        <w:rPr>
          <w:rStyle w:val="underline"/>
          <w:rFonts w:ascii="Helvetica" w:hAnsi="Helvetica"/>
        </w:rPr>
        <w:t xml:space="preserve">their </w:t>
      </w:r>
      <w:r w:rsidRPr="0084698D">
        <w:rPr>
          <w:rStyle w:val="underline"/>
          <w:rFonts w:ascii="Helvetica" w:hAnsi="Helvetica"/>
          <w:highlight w:val="cyan"/>
        </w:rPr>
        <w:t xml:space="preserve">opponent's </w:t>
      </w:r>
      <w:r w:rsidRPr="0084698D">
        <w:rPr>
          <w:rStyle w:val="underline"/>
          <w:rFonts w:ascii="Helvetica" w:hAnsi="Helvetica"/>
        </w:rPr>
        <w:t xml:space="preserve">military </w:t>
      </w:r>
      <w:r w:rsidRPr="0084698D">
        <w:rPr>
          <w:rStyle w:val="underline"/>
          <w:rFonts w:ascii="Helvetica" w:hAnsi="Helvetica"/>
          <w:highlight w:val="cyan"/>
        </w:rPr>
        <w:t>forces</w:t>
      </w:r>
      <w:r w:rsidRPr="0084698D">
        <w:rPr>
          <w:rStyle w:val="underline"/>
          <w:rFonts w:ascii="Helvetica" w:hAnsi="Helvetica"/>
        </w:rPr>
        <w:t xml:space="preserve">, nuclear forces in particular. A </w:t>
      </w:r>
      <w:r w:rsidRPr="0084698D">
        <w:rPr>
          <w:rStyle w:val="underline"/>
          <w:rFonts w:ascii="Helvetica" w:hAnsi="Helvetica"/>
          <w:highlight w:val="cyan"/>
        </w:rPr>
        <w:t>sizable fraction of nuclear arsenals is likely to be destroyed before use</w:t>
      </w:r>
      <w:r w:rsidRPr="0084698D">
        <w:rPr>
          <w:rFonts w:ascii="Helvetica" w:hAnsi="Helvetica"/>
        </w:rPr>
        <w:t xml:space="preserve"> (attacks on nuclear submarines, airfields, missile silos), </w:t>
      </w:r>
      <w:r w:rsidRPr="0084698D">
        <w:rPr>
          <w:rStyle w:val="underline"/>
          <w:rFonts w:ascii="Helvetica" w:hAnsi="Helvetica"/>
        </w:rPr>
        <w:t>be unavailable for use (submarines in port, missiles cut off from communications) or fail to perform properly</w:t>
      </w:r>
      <w:r w:rsidRPr="0084698D">
        <w:rPr>
          <w:rFonts w:ascii="Helvetica" w:hAnsi="Helvetica"/>
        </w:rPr>
        <w:t xml:space="preserve">.[47] </w:t>
      </w:r>
      <w:r w:rsidRPr="0084698D">
        <w:rPr>
          <w:rStyle w:val="underline"/>
          <w:rFonts w:ascii="Helvetica" w:hAnsi="Helvetica"/>
        </w:rPr>
        <w:t xml:space="preserve">One estimate is that </w:t>
      </w:r>
      <w:r w:rsidRPr="0084698D">
        <w:rPr>
          <w:rStyle w:val="underline"/>
          <w:rFonts w:ascii="Helvetica" w:hAnsi="Helvetica"/>
          <w:highlight w:val="cyan"/>
        </w:rPr>
        <w:t>one sixth to one third of superpower arsenals will be used,</w:t>
      </w:r>
      <w:r w:rsidRPr="0084698D">
        <w:rPr>
          <w:rFonts w:ascii="Helvetica" w:hAnsi="Helvetica"/>
        </w:rPr>
        <w:t xml:space="preserve"> depending on whether the war occurs suddenly or builds up gradually.[48]</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This is consistent with US strategy</w:t>
      </w:r>
    </w:p>
    <w:p w:rsidR="00A65C2A" w:rsidRPr="0084698D" w:rsidRDefault="00A65C2A" w:rsidP="0084698D">
      <w:pPr>
        <w:spacing w:line="276" w:lineRule="auto"/>
        <w:rPr>
          <w:rStyle w:val="cite"/>
          <w:rFonts w:ascii="Helvetica" w:hAnsi="Helvetica"/>
        </w:rPr>
      </w:pPr>
      <w:r w:rsidRPr="0084698D">
        <w:rPr>
          <w:rStyle w:val="cite"/>
          <w:rFonts w:ascii="Helvetica" w:hAnsi="Helvetica"/>
        </w:rPr>
        <w:t>Lieber and Press, 2006</w:t>
      </w:r>
    </w:p>
    <w:p w:rsidR="00A65C2A" w:rsidRPr="0084698D" w:rsidRDefault="00A65C2A" w:rsidP="0084698D">
      <w:pPr>
        <w:pStyle w:val="card"/>
        <w:spacing w:line="276" w:lineRule="auto"/>
        <w:rPr>
          <w:rFonts w:ascii="Helvetica" w:hAnsi="Helvetica"/>
        </w:rPr>
      </w:pPr>
      <w:r w:rsidRPr="0084698D">
        <w:rPr>
          <w:rFonts w:ascii="Helvetica" w:hAnsi="Helvetica"/>
        </w:rPr>
        <w:t>Keir A., Assistant Professor of Political Science at the University of Notre Dame. Daryl G., Associate Professor of Political Science at the University of Pennsylvania. “</w:t>
      </w:r>
      <w:r w:rsidRPr="0084698D">
        <w:rPr>
          <w:rFonts w:ascii="Helvetica" w:hAnsi="Helvetica"/>
          <w:szCs w:val="40"/>
        </w:rPr>
        <w:t xml:space="preserve">The End of MAD? </w:t>
      </w:r>
      <w:r w:rsidRPr="0084698D">
        <w:rPr>
          <w:rFonts w:ascii="Helvetica" w:hAnsi="Helvetica"/>
        </w:rPr>
        <w:t>The Nuclear Dimension of U.S. Primacy”, International Security, Vol. 30, No. 4 (Spring 2006), pp. 7–44</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Fonts w:ascii="Helvetica" w:hAnsi="Helvetica"/>
        </w:rPr>
      </w:pPr>
      <w:r w:rsidRPr="0084698D">
        <w:rPr>
          <w:rFonts w:ascii="Helvetica" w:hAnsi="Helvetica"/>
        </w:rPr>
        <w:t xml:space="preserve">Third, </w:t>
      </w:r>
      <w:r w:rsidRPr="0084698D">
        <w:rPr>
          <w:rStyle w:val="underline"/>
          <w:rFonts w:ascii="Helvetica" w:hAnsi="Helvetica"/>
        </w:rPr>
        <w:t>if Russia and China do not adequately reduce the vulnerability of their nuclear forces, U.S. leaders will soon have the option of launching a disarming attack against either country</w:t>
      </w:r>
      <w:r w:rsidRPr="0084698D">
        <w:rPr>
          <w:rFonts w:ascii="Helvetica" w:hAnsi="Helvetica"/>
        </w:rPr>
        <w:t>. Some analysts consider this scenario unthinkable: it would, after all, entail enormous risks and horrifying costs.</w:t>
      </w:r>
    </w:p>
    <w:p w:rsidR="00A65C2A" w:rsidRPr="0084698D" w:rsidRDefault="00A65C2A" w:rsidP="0084698D">
      <w:pPr>
        <w:pStyle w:val="card"/>
        <w:spacing w:line="276" w:lineRule="auto"/>
        <w:rPr>
          <w:rFonts w:ascii="Helvetica" w:hAnsi="Helvetica"/>
        </w:rPr>
      </w:pPr>
      <w:r w:rsidRPr="0084698D">
        <w:rPr>
          <w:rStyle w:val="underline"/>
          <w:rFonts w:ascii="Helvetica" w:hAnsi="Helvetica"/>
        </w:rPr>
        <w:t>History and current policy trends suggest</w:t>
      </w:r>
      <w:r w:rsidRPr="0084698D">
        <w:rPr>
          <w:rFonts w:ascii="Helvetica" w:hAnsi="Helvetica"/>
        </w:rPr>
        <w:t xml:space="preserve">, however, that </w:t>
      </w:r>
      <w:r w:rsidRPr="0084698D">
        <w:rPr>
          <w:rStyle w:val="underline"/>
          <w:rFonts w:ascii="Helvetica" w:hAnsi="Helvetica"/>
        </w:rPr>
        <w:t xml:space="preserve">the </w:t>
      </w:r>
      <w:r w:rsidRPr="0084698D">
        <w:rPr>
          <w:rStyle w:val="underline"/>
          <w:rFonts w:ascii="Helvetica" w:hAnsi="Helvetica"/>
          <w:highlight w:val="cyan"/>
        </w:rPr>
        <w:t xml:space="preserve">possibility of </w:t>
      </w:r>
      <w:r w:rsidRPr="0084698D">
        <w:rPr>
          <w:rStyle w:val="underline"/>
          <w:rFonts w:ascii="Helvetica" w:hAnsi="Helvetica"/>
        </w:rPr>
        <w:t xml:space="preserve">a </w:t>
      </w:r>
      <w:r w:rsidRPr="0084698D">
        <w:rPr>
          <w:rStyle w:val="underline"/>
          <w:rFonts w:ascii="Helvetica" w:hAnsi="Helvetica"/>
          <w:highlight w:val="cyan"/>
        </w:rPr>
        <w:t xml:space="preserve">U.S. nuclear attack should not be </w:t>
      </w:r>
      <w:r w:rsidRPr="0084698D">
        <w:rPr>
          <w:rStyle w:val="underline"/>
          <w:rFonts w:ascii="Helvetica" w:hAnsi="Helvetica"/>
        </w:rPr>
        <w:t xml:space="preserve">entirely </w:t>
      </w:r>
      <w:r w:rsidRPr="0084698D">
        <w:rPr>
          <w:rStyle w:val="underline"/>
          <w:rFonts w:ascii="Helvetica" w:hAnsi="Helvetica"/>
          <w:highlight w:val="cyan"/>
        </w:rPr>
        <w:t>dismissed.</w:t>
      </w:r>
      <w:r w:rsidRPr="0084698D">
        <w:rPr>
          <w:rStyle w:val="underline"/>
          <w:rFonts w:ascii="Helvetica" w:hAnsi="Helvetica"/>
        </w:rPr>
        <w:t xml:space="preserve"> </w:t>
      </w:r>
      <w:r w:rsidRPr="0084698D">
        <w:rPr>
          <w:rStyle w:val="underline"/>
          <w:rFonts w:ascii="Helvetica" w:hAnsi="Helvetica"/>
          <w:highlight w:val="cyan"/>
        </w:rPr>
        <w:t>Nuclear counterforce was the cornerstone of American national security strategy</w:t>
      </w:r>
      <w:r w:rsidRPr="0084698D">
        <w:rPr>
          <w:rFonts w:ascii="Helvetica" w:hAnsi="Helvetica"/>
        </w:rPr>
        <w:t xml:space="preserve"> during the previous era of U.S. nuclear primacy (the early 1950s until the early 1960s). During this period, U.S. leaders planned to launch a massive nuclear attack on the Soviet Union, Eastern Europe, and China if the Soviets launched a conventional attack on Europe.</w:t>
      </w:r>
      <w:r w:rsidRPr="0084698D">
        <w:rPr>
          <w:rFonts w:ascii="Helvetica" w:hAnsi="Helvetica"/>
          <w:szCs w:val="14"/>
        </w:rPr>
        <w:t xml:space="preserve">69 </w:t>
      </w:r>
      <w:r w:rsidRPr="0084698D">
        <w:rPr>
          <w:rFonts w:ascii="Helvetica" w:hAnsi="Helvetica"/>
        </w:rPr>
        <w:t xml:space="preserve">Indeed, in 1961, at the peak of the Berlin crisis, U.S. leaders modified war plans to improve the odds that a disarming strike on the Soviet Union would succeed, and President John </w:t>
      </w:r>
      <w:r w:rsidRPr="0084698D">
        <w:rPr>
          <w:rStyle w:val="underline"/>
          <w:rFonts w:ascii="Helvetica" w:hAnsi="Helvetica"/>
        </w:rPr>
        <w:t>Kennedy carefully explored the option of initiating such a surprise nuclear attack</w:t>
      </w:r>
      <w:r w:rsidRPr="0084698D">
        <w:rPr>
          <w:rFonts w:ascii="Helvetica" w:hAnsi="Helvetica"/>
        </w:rPr>
        <w:t>.</w:t>
      </w:r>
      <w:r w:rsidRPr="0084698D">
        <w:rPr>
          <w:rFonts w:ascii="Helvetica" w:hAnsi="Helvetica"/>
          <w:szCs w:val="14"/>
        </w:rPr>
        <w:t xml:space="preserve">70 </w:t>
      </w:r>
      <w:r w:rsidRPr="0084698D">
        <w:rPr>
          <w:rFonts w:ascii="Helvetica" w:hAnsi="Helvetica"/>
        </w:rPr>
        <w:t xml:space="preserve">Moreover, </w:t>
      </w:r>
      <w:r w:rsidRPr="0084698D">
        <w:rPr>
          <w:rStyle w:val="underline"/>
          <w:rFonts w:ascii="Helvetica" w:hAnsi="Helvetica"/>
        </w:rPr>
        <w:t>both the U</w:t>
      </w:r>
      <w:r w:rsidRPr="0084698D">
        <w:rPr>
          <w:rFonts w:ascii="Helvetica" w:hAnsi="Helvetica"/>
        </w:rPr>
        <w:t xml:space="preserve">nited </w:t>
      </w:r>
      <w:r w:rsidRPr="0084698D">
        <w:rPr>
          <w:rStyle w:val="underline"/>
          <w:rFonts w:ascii="Helvetica" w:hAnsi="Helvetica"/>
        </w:rPr>
        <w:t>S</w:t>
      </w:r>
      <w:r w:rsidRPr="0084698D">
        <w:rPr>
          <w:rFonts w:ascii="Helvetica" w:hAnsi="Helvetica"/>
        </w:rPr>
        <w:t xml:space="preserve">tates </w:t>
      </w:r>
      <w:r w:rsidRPr="0084698D">
        <w:rPr>
          <w:rStyle w:val="underline"/>
          <w:rFonts w:ascii="Helvetica" w:hAnsi="Helvetica"/>
        </w:rPr>
        <w:t>and the Soviet Union considered launching attacks on China to prevent its ascension to the nuclear club</w:t>
      </w:r>
      <w:r w:rsidRPr="0084698D">
        <w:rPr>
          <w:rFonts w:ascii="Helvetica" w:hAnsi="Helvetica"/>
        </w:rPr>
        <w:t>.</w:t>
      </w:r>
      <w:r w:rsidRPr="0084698D">
        <w:rPr>
          <w:rFonts w:ascii="Helvetica" w:hAnsi="Helvetica"/>
          <w:szCs w:val="14"/>
        </w:rPr>
        <w:t xml:space="preserve">71 </w:t>
      </w:r>
      <w:r w:rsidRPr="0084698D">
        <w:rPr>
          <w:rStyle w:val="underline"/>
          <w:rFonts w:ascii="Helvetica" w:hAnsi="Helvetica"/>
          <w:highlight w:val="cyan"/>
        </w:rPr>
        <w:t xml:space="preserve">In a new era of U.S. nuclear primacy, </w:t>
      </w:r>
      <w:r w:rsidRPr="0084698D">
        <w:rPr>
          <w:rStyle w:val="underline"/>
          <w:rFonts w:ascii="Helvetica" w:hAnsi="Helvetica"/>
        </w:rPr>
        <w:t xml:space="preserve">U.S. </w:t>
      </w:r>
      <w:r w:rsidRPr="0084698D">
        <w:rPr>
          <w:rStyle w:val="underline"/>
          <w:rFonts w:ascii="Helvetica" w:hAnsi="Helvetica"/>
          <w:highlight w:val="cyan"/>
        </w:rPr>
        <w:t xml:space="preserve">policymakers may </w:t>
      </w:r>
      <w:r w:rsidRPr="0084698D">
        <w:rPr>
          <w:rStyle w:val="underline"/>
          <w:rFonts w:ascii="Helvetica" w:hAnsi="Helvetica"/>
        </w:rPr>
        <w:t xml:space="preserve">once again be tempted to </w:t>
      </w:r>
      <w:r w:rsidRPr="0084698D">
        <w:rPr>
          <w:rStyle w:val="underline"/>
          <w:rFonts w:ascii="Helvetica" w:hAnsi="Helvetica"/>
          <w:highlight w:val="cyan"/>
        </w:rPr>
        <w:t xml:space="preserve">consider nuclear escalation during </w:t>
      </w:r>
      <w:r w:rsidRPr="0084698D">
        <w:rPr>
          <w:rStyle w:val="underline"/>
          <w:rFonts w:ascii="Helvetica" w:hAnsi="Helvetica"/>
        </w:rPr>
        <w:t xml:space="preserve">intense </w:t>
      </w:r>
      <w:r w:rsidRPr="0084698D">
        <w:rPr>
          <w:rStyle w:val="underline"/>
          <w:rFonts w:ascii="Helvetica" w:hAnsi="Helvetica"/>
          <w:highlight w:val="cyan"/>
        </w:rPr>
        <w:t xml:space="preserve">crises or if nonnuclear military operations go </w:t>
      </w:r>
      <w:r w:rsidRPr="0084698D">
        <w:rPr>
          <w:rStyle w:val="underline"/>
          <w:rFonts w:ascii="Helvetica" w:hAnsi="Helvetica"/>
        </w:rPr>
        <w:t xml:space="preserve">unexpectedly </w:t>
      </w:r>
      <w:r w:rsidRPr="0084698D">
        <w:rPr>
          <w:rStyle w:val="underline"/>
          <w:rFonts w:ascii="Helvetica" w:hAnsi="Helvetica"/>
          <w:highlight w:val="cyan"/>
        </w:rPr>
        <w:t xml:space="preserve">badly </w:t>
      </w:r>
      <w:r w:rsidRPr="0084698D">
        <w:rPr>
          <w:rStyle w:val="underline"/>
          <w:rFonts w:ascii="Helvetica" w:hAnsi="Helvetica"/>
        </w:rPr>
        <w:t>for the United States</w:t>
      </w:r>
      <w:r w:rsidRPr="0084698D">
        <w:rPr>
          <w:rFonts w:ascii="Helvetica" w:hAnsi="Helvetica"/>
        </w:rPr>
        <w:t xml:space="preserve"> (e.g., in Korea).</w:t>
      </w:r>
      <w:r w:rsidRPr="0084698D">
        <w:rPr>
          <w:rFonts w:ascii="Helvetica" w:hAnsi="Helvetica"/>
          <w:szCs w:val="14"/>
        </w:rPr>
        <w:t>72</w:t>
      </w:r>
    </w:p>
    <w:p w:rsidR="00A65C2A" w:rsidRPr="0084698D" w:rsidRDefault="00A65C2A" w:rsidP="0084698D">
      <w:pPr>
        <w:pStyle w:val="card"/>
        <w:spacing w:line="276" w:lineRule="auto"/>
        <w:rPr>
          <w:rFonts w:ascii="Helvetica" w:hAnsi="Helvetica"/>
          <w:szCs w:val="14"/>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The first strike would work</w:t>
      </w:r>
    </w:p>
    <w:p w:rsidR="00A65C2A" w:rsidRPr="0084698D" w:rsidRDefault="00A65C2A" w:rsidP="0084698D">
      <w:pPr>
        <w:spacing w:line="276" w:lineRule="auto"/>
        <w:rPr>
          <w:rStyle w:val="cite"/>
          <w:rFonts w:ascii="Helvetica" w:hAnsi="Helvetica"/>
        </w:rPr>
      </w:pPr>
      <w:r w:rsidRPr="0084698D">
        <w:rPr>
          <w:rStyle w:val="cite"/>
          <w:rFonts w:ascii="Helvetica" w:hAnsi="Helvetica"/>
        </w:rPr>
        <w:t>Lieber and Press, 2006</w:t>
      </w:r>
    </w:p>
    <w:p w:rsidR="00A65C2A" w:rsidRPr="0084698D" w:rsidRDefault="00A65C2A" w:rsidP="0084698D">
      <w:pPr>
        <w:pStyle w:val="card"/>
        <w:spacing w:line="276" w:lineRule="auto"/>
        <w:rPr>
          <w:rFonts w:ascii="Helvetica" w:hAnsi="Helvetica"/>
        </w:rPr>
      </w:pPr>
      <w:r w:rsidRPr="0084698D">
        <w:rPr>
          <w:rFonts w:ascii="Helvetica" w:hAnsi="Helvetica"/>
        </w:rPr>
        <w:lastRenderedPageBreak/>
        <w:t xml:space="preserve">Keir A., Assistant Professor of Political Science at the University of Notre Dame, Daryl G., Associate Professor of Political Science at the University of Pennsylvania, Foreign Affairs; Mar/Apr2006, Vol. 85 Issue 2, p42-54, 13p “The Rise of U.S. </w:t>
      </w:r>
      <w:r w:rsidRPr="0084698D">
        <w:rPr>
          <w:rStyle w:val="Emphasis"/>
          <w:rFonts w:ascii="Helvetica" w:hAnsi="Helvetica"/>
        </w:rPr>
        <w:t>Nuclear</w:t>
      </w:r>
      <w:r w:rsidRPr="0084698D">
        <w:rPr>
          <w:rFonts w:ascii="Helvetica" w:hAnsi="Helvetica"/>
        </w:rPr>
        <w:t xml:space="preserve"> Primacy”</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This debate may now seem like ancient history; but it is actually more relevant than ever--because </w:t>
      </w:r>
      <w:r w:rsidRPr="0084698D">
        <w:rPr>
          <w:rStyle w:val="underline"/>
          <w:rFonts w:ascii="Helvetica" w:hAnsi="Helvetica"/>
        </w:rPr>
        <w:t xml:space="preserve">the age of </w:t>
      </w:r>
      <w:r w:rsidRPr="0084698D">
        <w:rPr>
          <w:rStyle w:val="underline"/>
          <w:rFonts w:ascii="Helvetica" w:hAnsi="Helvetica"/>
          <w:highlight w:val="cyan"/>
        </w:rPr>
        <w:t>MAD is nearing an end</w:t>
      </w:r>
      <w:r w:rsidRPr="0084698D">
        <w:rPr>
          <w:rStyle w:val="underline"/>
          <w:rFonts w:ascii="Helvetica" w:hAnsi="Helvetica"/>
        </w:rPr>
        <w:t xml:space="preserve">. </w:t>
      </w:r>
      <w:r w:rsidRPr="0084698D">
        <w:rPr>
          <w:rFonts w:ascii="Helvetica" w:hAnsi="Helvetica"/>
        </w:rPr>
        <w:t xml:space="preserve">Today, for the first time in almost 50 years, the United States stands on the verge of attaining </w:t>
      </w:r>
      <w:r w:rsidRPr="0084698D">
        <w:rPr>
          <w:rStyle w:val="Emphasis"/>
          <w:rFonts w:ascii="Helvetica" w:hAnsi="Helvetica"/>
        </w:rPr>
        <w:t>nuclear</w:t>
      </w:r>
      <w:r w:rsidRPr="0084698D">
        <w:rPr>
          <w:rFonts w:ascii="Helvetica" w:hAnsi="Helvetica"/>
        </w:rPr>
        <w:t xml:space="preserve"> primacy. </w:t>
      </w:r>
      <w:r w:rsidRPr="0084698D">
        <w:rPr>
          <w:rStyle w:val="underline"/>
          <w:rFonts w:ascii="Helvetica" w:hAnsi="Helvetica"/>
          <w:highlight w:val="cyan"/>
        </w:rPr>
        <w:t>It will</w:t>
      </w:r>
      <w:r w:rsidRPr="0084698D">
        <w:rPr>
          <w:rStyle w:val="underline"/>
          <w:rFonts w:ascii="Helvetica" w:hAnsi="Helvetica"/>
        </w:rPr>
        <w:t xml:space="preserve"> probably </w:t>
      </w:r>
      <w:r w:rsidRPr="0084698D">
        <w:rPr>
          <w:rStyle w:val="underline"/>
          <w:rFonts w:ascii="Helvetica" w:hAnsi="Helvetica"/>
          <w:highlight w:val="cyan"/>
        </w:rPr>
        <w:t xml:space="preserve">soon be possible for </w:t>
      </w:r>
      <w:r w:rsidRPr="0084698D">
        <w:rPr>
          <w:rStyle w:val="underline"/>
          <w:rFonts w:ascii="Helvetica" w:hAnsi="Helvetica"/>
        </w:rPr>
        <w:t xml:space="preserve">the </w:t>
      </w:r>
      <w:r w:rsidRPr="0084698D">
        <w:rPr>
          <w:rStyle w:val="underline"/>
          <w:rFonts w:ascii="Helvetica" w:hAnsi="Helvetica"/>
          <w:highlight w:val="cyan"/>
        </w:rPr>
        <w:t>U</w:t>
      </w:r>
      <w:r w:rsidRPr="0084698D">
        <w:rPr>
          <w:rStyle w:val="underline"/>
          <w:rFonts w:ascii="Helvetica" w:hAnsi="Helvetica"/>
        </w:rPr>
        <w:t xml:space="preserve">nited </w:t>
      </w:r>
      <w:r w:rsidRPr="0084698D">
        <w:rPr>
          <w:rStyle w:val="underline"/>
          <w:rFonts w:ascii="Helvetica" w:hAnsi="Helvetica"/>
          <w:highlight w:val="cyan"/>
        </w:rPr>
        <w:t>S</w:t>
      </w:r>
      <w:r w:rsidRPr="0084698D">
        <w:rPr>
          <w:rStyle w:val="underline"/>
          <w:rFonts w:ascii="Helvetica" w:hAnsi="Helvetica"/>
        </w:rPr>
        <w:t xml:space="preserve">tates </w:t>
      </w:r>
      <w:r w:rsidRPr="0084698D">
        <w:rPr>
          <w:rStyle w:val="underline"/>
          <w:rFonts w:ascii="Helvetica" w:hAnsi="Helvetica"/>
          <w:highlight w:val="cyan"/>
        </w:rPr>
        <w:t xml:space="preserve">to destroy </w:t>
      </w:r>
      <w:r w:rsidRPr="0084698D">
        <w:rPr>
          <w:rStyle w:val="underline"/>
          <w:rFonts w:ascii="Helvetica" w:hAnsi="Helvetica"/>
        </w:rPr>
        <w:t xml:space="preserve">the </w:t>
      </w:r>
      <w:r w:rsidRPr="0084698D">
        <w:rPr>
          <w:rStyle w:val="underline"/>
          <w:rFonts w:ascii="Helvetica" w:hAnsi="Helvetica"/>
          <w:highlight w:val="cyan"/>
        </w:rPr>
        <w:t>long-range nuclear arsenals of Russia or China with a first strike.</w:t>
      </w:r>
      <w:r w:rsidRPr="0084698D">
        <w:rPr>
          <w:rStyle w:val="underline"/>
          <w:rFonts w:ascii="Helvetica" w:hAnsi="Helvetica"/>
        </w:rPr>
        <w:t xml:space="preserve"> This dramatic shift </w:t>
      </w:r>
      <w:r w:rsidRPr="0084698D">
        <w:rPr>
          <w:rFonts w:ascii="Helvetica" w:hAnsi="Helvetica"/>
        </w:rPr>
        <w:t xml:space="preserve">in the </w:t>
      </w:r>
      <w:r w:rsidRPr="0084698D">
        <w:rPr>
          <w:rStyle w:val="Emphasis"/>
          <w:rFonts w:ascii="Helvetica" w:hAnsi="Helvetica"/>
        </w:rPr>
        <w:t>nuclear</w:t>
      </w:r>
      <w:r w:rsidRPr="0084698D">
        <w:rPr>
          <w:rFonts w:ascii="Helvetica" w:hAnsi="Helvetica"/>
        </w:rPr>
        <w:t xml:space="preserve"> balance of power </w:t>
      </w:r>
      <w:r w:rsidRPr="0084698D">
        <w:rPr>
          <w:rStyle w:val="underline"/>
          <w:rFonts w:ascii="Helvetica" w:hAnsi="Helvetica"/>
        </w:rPr>
        <w:t>stems from a series of improvements in the U</w:t>
      </w:r>
      <w:r w:rsidRPr="0084698D">
        <w:rPr>
          <w:rFonts w:ascii="Helvetica" w:hAnsi="Helvetica"/>
        </w:rPr>
        <w:t xml:space="preserve">nited </w:t>
      </w:r>
      <w:r w:rsidRPr="0084698D">
        <w:rPr>
          <w:rStyle w:val="underline"/>
          <w:rFonts w:ascii="Helvetica" w:hAnsi="Helvetica"/>
        </w:rPr>
        <w:t>S</w:t>
      </w:r>
      <w:r w:rsidRPr="0084698D">
        <w:rPr>
          <w:rFonts w:ascii="Helvetica" w:hAnsi="Helvetica"/>
        </w:rPr>
        <w:t xml:space="preserve">tates </w:t>
      </w:r>
      <w:r w:rsidRPr="0084698D">
        <w:rPr>
          <w:rStyle w:val="underline"/>
          <w:rFonts w:ascii="Helvetica" w:hAnsi="Helvetica"/>
        </w:rPr>
        <w:t>nuclear systems, the precipitous decline of Russia's arsenal, and the glacial pace of modernization of Chinas nuclear forces</w:t>
      </w:r>
      <w:r w:rsidRPr="0084698D">
        <w:rPr>
          <w:rFonts w:ascii="Helvetica" w:hAnsi="Helvetica"/>
        </w:rPr>
        <w:t xml:space="preserve">. Unless Washington's policies change or Moscow and Beijing take steps to increase the size and readiness of their forces, </w:t>
      </w:r>
      <w:r w:rsidRPr="0084698D">
        <w:rPr>
          <w:rStyle w:val="underline"/>
          <w:rFonts w:ascii="Helvetica" w:hAnsi="Helvetica"/>
        </w:rPr>
        <w:t xml:space="preserve">Russia and China--and </w:t>
      </w:r>
      <w:r w:rsidRPr="0084698D">
        <w:rPr>
          <w:rStyle w:val="underline"/>
          <w:rFonts w:ascii="Helvetica" w:hAnsi="Helvetica"/>
          <w:highlight w:val="cyan"/>
        </w:rPr>
        <w:t xml:space="preserve">the </w:t>
      </w:r>
      <w:r w:rsidRPr="0084698D">
        <w:rPr>
          <w:rStyle w:val="underline"/>
          <w:rFonts w:ascii="Helvetica" w:hAnsi="Helvetica"/>
        </w:rPr>
        <w:t xml:space="preserve">rest of the </w:t>
      </w:r>
      <w:r w:rsidRPr="0084698D">
        <w:rPr>
          <w:rStyle w:val="underline"/>
          <w:rFonts w:ascii="Helvetica" w:hAnsi="Helvetica"/>
          <w:highlight w:val="cyan"/>
        </w:rPr>
        <w:t xml:space="preserve">world--will live in the shadow of U.S. nuclear primacy for </w:t>
      </w:r>
      <w:r w:rsidRPr="0084698D">
        <w:rPr>
          <w:rStyle w:val="underline"/>
          <w:rFonts w:ascii="Helvetica" w:hAnsi="Helvetica"/>
        </w:rPr>
        <w:t xml:space="preserve">many </w:t>
      </w:r>
      <w:r w:rsidRPr="0084698D">
        <w:rPr>
          <w:rStyle w:val="underline"/>
          <w:rFonts w:ascii="Helvetica" w:hAnsi="Helvetica"/>
          <w:highlight w:val="cyan"/>
        </w:rPr>
        <w:t>years to come.</w:t>
      </w:r>
    </w:p>
    <w:p w:rsidR="00A65C2A" w:rsidRPr="0084698D" w:rsidRDefault="00A65C2A" w:rsidP="0084698D">
      <w:pPr>
        <w:spacing w:before="80" w:line="276" w:lineRule="auto"/>
        <w:rPr>
          <w:rFonts w:ascii="Helvetica" w:hAnsi="Helvetica"/>
        </w:rPr>
      </w:pPr>
      <w:r w:rsidRPr="0084698D">
        <w:rPr>
          <w:rFonts w:ascii="Helvetica" w:hAnsi="Helvetica"/>
        </w:rPr>
        <w:br w:type="page"/>
      </w:r>
    </w:p>
    <w:p w:rsidR="00A65C2A" w:rsidRPr="0084698D" w:rsidRDefault="00A65C2A" w:rsidP="0084698D">
      <w:pPr>
        <w:pStyle w:val="BlockTitle"/>
        <w:spacing w:line="276" w:lineRule="auto"/>
        <w:rPr>
          <w:rStyle w:val="TagChar"/>
          <w:rFonts w:ascii="Helvetica" w:hAnsi="Helvetica"/>
        </w:rPr>
      </w:pPr>
      <w:bookmarkStart w:id="307" w:name="_Toc223316138"/>
      <w:bookmarkStart w:id="308" w:name="_Toc218890837"/>
      <w:bookmarkStart w:id="309" w:name="_Toc241587566"/>
      <w:bookmarkStart w:id="310" w:name="_Toc251788164"/>
      <w:r w:rsidRPr="0084698D">
        <w:rPr>
          <w:rStyle w:val="TagChar"/>
          <w:rFonts w:ascii="Helvetica" w:hAnsi="Helvetica"/>
        </w:rPr>
        <w:lastRenderedPageBreak/>
        <w:t>Escalation – Irrelevant</w:t>
      </w:r>
      <w:bookmarkEnd w:id="307"/>
      <w:bookmarkEnd w:id="309"/>
      <w:bookmarkEnd w:id="310"/>
    </w:p>
    <w:p w:rsidR="00A65C2A" w:rsidRPr="0084698D" w:rsidRDefault="00A65C2A" w:rsidP="0084698D">
      <w:pPr>
        <w:spacing w:line="276" w:lineRule="auto"/>
        <w:rPr>
          <w:rStyle w:val="cite"/>
          <w:rFonts w:ascii="Helvetica" w:hAnsi="Helvetica"/>
        </w:rPr>
      </w:pPr>
      <w:r w:rsidRPr="0084698D">
        <w:rPr>
          <w:rStyle w:val="cite"/>
          <w:rFonts w:ascii="Helvetica" w:hAnsi="Helvetica"/>
        </w:rPr>
        <w:t>All of our evidence assumes a fully escalated, global nuclear war</w:t>
      </w:r>
    </w:p>
    <w:p w:rsidR="00A65C2A" w:rsidRPr="0084698D" w:rsidRDefault="00A65C2A" w:rsidP="0084698D">
      <w:pPr>
        <w:spacing w:line="276" w:lineRule="auto"/>
        <w:rPr>
          <w:rStyle w:val="TagChar"/>
          <w:rFonts w:ascii="Helvetica" w:hAnsi="Helvetica"/>
          <w:b w:val="0"/>
        </w:rPr>
      </w:pPr>
      <w:r w:rsidRPr="0084698D">
        <w:rPr>
          <w:rStyle w:val="cite"/>
          <w:rFonts w:ascii="Helvetica" w:hAnsi="Helvetica"/>
        </w:rPr>
        <w:t>Martin, 1990,</w:t>
      </w:r>
    </w:p>
    <w:p w:rsidR="00A65C2A" w:rsidRPr="0084698D" w:rsidRDefault="00A65C2A" w:rsidP="0084698D">
      <w:pPr>
        <w:pStyle w:val="card"/>
        <w:spacing w:line="276" w:lineRule="auto"/>
        <w:rPr>
          <w:rFonts w:ascii="Helvetica" w:hAnsi="Helvetica"/>
        </w:rPr>
      </w:pPr>
      <w:r w:rsidRPr="0084698D">
        <w:rPr>
          <w:rFonts w:ascii="Helvetica" w:hAnsi="Helvetica"/>
        </w:rPr>
        <w:t>(Brian, physicist whose research interests include stratospheric modelling. He is a research associate in the Dept. of Mathematics, Faculty of Science, Australian National University, and a member of SANA, Journal of Liberation Studies, “Politics after a Nuclear Crisis,” http://www.uow.edu.au/arts/sts/bmartin/pubs/90jls.html)</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Third, global nuclear war: </w:t>
      </w:r>
      <w:r w:rsidRPr="0084698D">
        <w:rPr>
          <w:rStyle w:val="underline"/>
          <w:rFonts w:ascii="Helvetica" w:hAnsi="Helvetica"/>
        </w:rPr>
        <w:t>If a nuclear war does escalate</w:t>
      </w:r>
      <w:r w:rsidRPr="0084698D">
        <w:rPr>
          <w:rFonts w:ascii="Helvetica" w:hAnsi="Helvetica"/>
        </w:rPr>
        <w:t xml:space="preserve"> to major exchanges, </w:t>
      </w:r>
      <w:r w:rsidRPr="0084698D">
        <w:rPr>
          <w:rStyle w:val="underline"/>
          <w:rFonts w:ascii="Helvetica" w:hAnsi="Helvetica"/>
        </w:rPr>
        <w:t>does that mean that near or actual human extinction is certain?</w:t>
      </w:r>
      <w:r w:rsidRPr="0084698D">
        <w:rPr>
          <w:rFonts w:ascii="Helvetica" w:hAnsi="Helvetica"/>
        </w:rPr>
        <w:t xml:space="preserve"> The available evidence is by no means conclusive. Although since the 1950s many people have believed that nuclear war will inevitably lead to the death of most or all the people on earth, the scientific evidence to support this belief has been skimpy and uncertain. </w:t>
      </w:r>
      <w:r w:rsidRPr="0084698D">
        <w:rPr>
          <w:rStyle w:val="underline"/>
          <w:rFonts w:ascii="Helvetica" w:hAnsi="Helvetica"/>
        </w:rPr>
        <w:t>The only mechanism currently considered to create a potential threat to the survival of the human species is the global climatic effects</w:t>
      </w:r>
      <w:r w:rsidRPr="0084698D">
        <w:rPr>
          <w:rFonts w:ascii="Helvetica" w:hAnsi="Helvetica"/>
        </w:rPr>
        <w:t xml:space="preserve"> of smoke and dust from nuclear explosions, commonly called </w:t>
      </w:r>
      <w:r w:rsidRPr="0084698D">
        <w:rPr>
          <w:rStyle w:val="underline"/>
          <w:rFonts w:ascii="Helvetica" w:hAnsi="Helvetica"/>
        </w:rPr>
        <w:t>nuclear winter</w:t>
      </w:r>
      <w:r w:rsidRPr="0084698D">
        <w:rPr>
          <w:rFonts w:ascii="Helvetica" w:hAnsi="Helvetica"/>
        </w:rPr>
        <w:t xml:space="preserve">.[2] </w:t>
      </w:r>
      <w:r w:rsidRPr="0084698D">
        <w:rPr>
          <w:rStyle w:val="underline"/>
          <w:rFonts w:ascii="Helvetica" w:hAnsi="Helvetica"/>
        </w:rPr>
        <w:t>Even here, some scientists believe the effects will be much more moderate than initially proclaimed</w:t>
      </w:r>
      <w:r w:rsidRPr="0084698D">
        <w:rPr>
          <w:rFonts w:ascii="Helvetica" w:hAnsi="Helvetica"/>
        </w:rPr>
        <w:t xml:space="preserve">.[3] My assessment is that </w:t>
      </w:r>
      <w:r w:rsidRPr="0084698D">
        <w:rPr>
          <w:rStyle w:val="underline"/>
          <w:rFonts w:ascii="Helvetica" w:hAnsi="Helvetica"/>
          <w:highlight w:val="cyan"/>
        </w:rPr>
        <w:t>global nuclear war,</w:t>
      </w:r>
      <w:r w:rsidRPr="0084698D">
        <w:rPr>
          <w:rFonts w:ascii="Helvetica" w:hAnsi="Helvetica"/>
        </w:rPr>
        <w:t xml:space="preserve"> while containing the potential for exterminating much of the world's population, </w:t>
      </w:r>
      <w:r w:rsidRPr="0084698D">
        <w:rPr>
          <w:rStyle w:val="underline"/>
          <w:rFonts w:ascii="Helvetica" w:hAnsi="Helvetica"/>
          <w:highlight w:val="cyan"/>
        </w:rPr>
        <w:t>might kill "only" some hundreds of millions of people - an unprecedented disaster to be sure, but far short of global annihilation.</w:t>
      </w: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311" w:name="_Toc223316139"/>
      <w:bookmarkStart w:id="312" w:name="_Toc241587567"/>
      <w:bookmarkStart w:id="313" w:name="_Toc251788165"/>
      <w:bookmarkEnd w:id="308"/>
      <w:r w:rsidRPr="0084698D">
        <w:rPr>
          <w:rFonts w:ascii="Helvetica" w:hAnsi="Helvetica"/>
        </w:rPr>
        <w:lastRenderedPageBreak/>
        <w:t>No Hunter-Gather Society</w:t>
      </w:r>
      <w:bookmarkEnd w:id="311"/>
      <w:bookmarkEnd w:id="312"/>
      <w:bookmarkEnd w:id="313"/>
    </w:p>
    <w:p w:rsidR="00A65C2A" w:rsidRPr="0084698D" w:rsidRDefault="00A65C2A" w:rsidP="0084698D">
      <w:pPr>
        <w:spacing w:line="276" w:lineRule="auto"/>
        <w:rPr>
          <w:rStyle w:val="cite"/>
          <w:rFonts w:ascii="Helvetica" w:hAnsi="Helvetica"/>
        </w:rPr>
      </w:pPr>
      <w:r w:rsidRPr="0084698D">
        <w:rPr>
          <w:rStyle w:val="cite"/>
          <w:rFonts w:ascii="Helvetica" w:hAnsi="Helvetica"/>
        </w:rPr>
        <w:t>Nuclear war won’t cause a transition to hunting and gathering – everyone would die</w:t>
      </w:r>
    </w:p>
    <w:p w:rsidR="00A65C2A" w:rsidRPr="0084698D" w:rsidRDefault="00A65C2A" w:rsidP="0084698D">
      <w:pPr>
        <w:spacing w:line="276" w:lineRule="auto"/>
        <w:rPr>
          <w:rStyle w:val="cite"/>
          <w:rFonts w:ascii="Helvetica" w:hAnsi="Helvetica"/>
        </w:rPr>
      </w:pPr>
      <w:r w:rsidRPr="0084698D">
        <w:rPr>
          <w:rStyle w:val="cite"/>
          <w:rFonts w:ascii="Helvetica" w:hAnsi="Helvetica"/>
        </w:rPr>
        <w:t>Kearny, 87</w:t>
      </w:r>
    </w:p>
    <w:p w:rsidR="00A65C2A" w:rsidRPr="0084698D" w:rsidRDefault="00A65C2A" w:rsidP="0084698D">
      <w:pPr>
        <w:pStyle w:val="card"/>
        <w:spacing w:line="276" w:lineRule="auto"/>
        <w:rPr>
          <w:rFonts w:ascii="Helvetica" w:hAnsi="Helvetica"/>
        </w:rPr>
      </w:pPr>
      <w:r w:rsidRPr="0084698D">
        <w:rPr>
          <w:rFonts w:ascii="Helvetica" w:hAnsi="Helvetica"/>
        </w:rPr>
        <w:t>Cresson H., two degrees in geology at Oxford, Jungle Experiment Officer of the Panama Mobile Force, demolitions expert in the Office of Strategic Services, research analyst at the Hudson Institute, worked with Herman Kahn on nuclear scenario planning, “Nuclear War Survival Skills: Updated and Expanded”</w:t>
      </w:r>
    </w:p>
    <w:p w:rsidR="00A65C2A" w:rsidRPr="0084698D" w:rsidRDefault="00A65C2A" w:rsidP="0084698D">
      <w:pPr>
        <w:pStyle w:val="card"/>
        <w:spacing w:line="276" w:lineRule="auto"/>
        <w:rPr>
          <w:rFonts w:ascii="Helvetica" w:hAnsi="Helvetica"/>
        </w:rPr>
      </w:pPr>
    </w:p>
    <w:p w:rsidR="00A65C2A" w:rsidRPr="0084698D" w:rsidRDefault="00A65C2A" w:rsidP="0084698D">
      <w:pPr>
        <w:pStyle w:val="card"/>
        <w:spacing w:line="276" w:lineRule="auto"/>
        <w:rPr>
          <w:rStyle w:val="underline"/>
          <w:rFonts w:ascii="Helvetica" w:hAnsi="Helvetica"/>
        </w:rPr>
      </w:pPr>
      <w:r w:rsidRPr="0084698D">
        <w:rPr>
          <w:rStyle w:val="underline"/>
          <w:rFonts w:ascii="Helvetica" w:hAnsi="Helvetica"/>
        </w:rPr>
        <w:t xml:space="preserve">Very </w:t>
      </w:r>
      <w:r w:rsidRPr="0084698D">
        <w:rPr>
          <w:rStyle w:val="underline"/>
          <w:rFonts w:ascii="Helvetica" w:hAnsi="Helvetica"/>
          <w:highlight w:val="cyan"/>
        </w:rPr>
        <w:t>few survivors of a heavy attack would be in areas where they could live off the land like primitive hunters and gatherers</w:t>
      </w:r>
      <w:r w:rsidRPr="0084698D">
        <w:rPr>
          <w:rFonts w:ascii="Helvetica" w:hAnsi="Helvetica"/>
        </w:rPr>
        <w:t xml:space="preserve">. In extensive areas where fallout would not be heavy enough to kill human beings, wild creatures would die from the combined effects 'of external gamma radiation, swallowed fallout particles, and beta burns on their bodies. </w:t>
      </w:r>
      <w:r w:rsidRPr="0084698D">
        <w:rPr>
          <w:rStyle w:val="underline"/>
          <w:rFonts w:ascii="Helvetica" w:hAnsi="Helvetica"/>
          <w:highlight w:val="cyan"/>
        </w:rPr>
        <w:t xml:space="preserve">Survival plans should not include dependence on hunting, fishing, or gathering </w:t>
      </w:r>
      <w:r w:rsidRPr="0084698D">
        <w:rPr>
          <w:rStyle w:val="underline"/>
          <w:rFonts w:ascii="Helvetica" w:hAnsi="Helvetica"/>
        </w:rPr>
        <w:t>wild plants.</w:t>
      </w:r>
    </w:p>
    <w:p w:rsidR="00A65C2A" w:rsidRPr="0084698D" w:rsidRDefault="00A65C2A" w:rsidP="0084698D">
      <w:pPr>
        <w:pStyle w:val="NoSpacing"/>
        <w:spacing w:line="276" w:lineRule="auto"/>
        <w:rPr>
          <w:rFonts w:ascii="Helvetica" w:hAnsi="Helvetica"/>
        </w:rPr>
      </w:pPr>
    </w:p>
    <w:p w:rsidR="00A65C2A" w:rsidRPr="0084698D" w:rsidRDefault="00A65C2A" w:rsidP="0084698D">
      <w:pPr>
        <w:spacing w:before="80" w:line="276" w:lineRule="auto"/>
        <w:rPr>
          <w:rFonts w:ascii="Helvetica" w:hAnsi="Helvetica"/>
          <w:b/>
          <w:bCs/>
          <w:szCs w:val="28"/>
        </w:rPr>
      </w:pPr>
      <w:r w:rsidRPr="0084698D">
        <w:rPr>
          <w:rFonts w:ascii="Helvetica" w:hAnsi="Helvetica"/>
        </w:rPr>
        <w:br w:type="page"/>
      </w:r>
    </w:p>
    <w:p w:rsidR="00A65C2A" w:rsidRPr="0084698D" w:rsidRDefault="00A65C2A" w:rsidP="0084698D">
      <w:pPr>
        <w:pStyle w:val="BlockTitle"/>
        <w:spacing w:line="276" w:lineRule="auto"/>
        <w:rPr>
          <w:rFonts w:ascii="Helvetica" w:hAnsi="Helvetica"/>
        </w:rPr>
      </w:pPr>
      <w:bookmarkStart w:id="314" w:name="_Toc218890834"/>
      <w:bookmarkStart w:id="315" w:name="_Toc223316140"/>
      <w:bookmarkStart w:id="316" w:name="_Toc241587568"/>
      <w:bookmarkStart w:id="317" w:name="_Toc251788166"/>
      <w:r w:rsidRPr="0084698D">
        <w:rPr>
          <w:rFonts w:ascii="Helvetica" w:hAnsi="Helvetica"/>
        </w:rPr>
        <w:lastRenderedPageBreak/>
        <w:t>Scientific Consensus Bad</w:t>
      </w:r>
      <w:bookmarkEnd w:id="314"/>
      <w:bookmarkEnd w:id="315"/>
      <w:bookmarkEnd w:id="316"/>
      <w:bookmarkEnd w:id="317"/>
    </w:p>
    <w:p w:rsidR="00A65C2A" w:rsidRPr="0084698D" w:rsidRDefault="00A65C2A" w:rsidP="0084698D">
      <w:pPr>
        <w:pStyle w:val="tag"/>
        <w:spacing w:line="276" w:lineRule="auto"/>
        <w:rPr>
          <w:rFonts w:ascii="Helvetica" w:hAnsi="Helvetica"/>
        </w:rPr>
      </w:pPr>
      <w:r w:rsidRPr="0084698D">
        <w:rPr>
          <w:rFonts w:ascii="Helvetica" w:hAnsi="Helvetica"/>
        </w:rPr>
        <w:t>Consensus is irrelevant – what matters is reproducible results.  If one scientist points out a methodological flaw in a study, the study is dead.</w:t>
      </w:r>
    </w:p>
    <w:p w:rsidR="00A65C2A" w:rsidRPr="0084698D" w:rsidRDefault="00A65C2A" w:rsidP="0084698D">
      <w:pPr>
        <w:spacing w:line="276" w:lineRule="auto"/>
        <w:rPr>
          <w:rFonts w:ascii="Helvetica" w:hAnsi="Helvetica"/>
        </w:rPr>
      </w:pPr>
      <w:r w:rsidRPr="0084698D">
        <w:rPr>
          <w:rStyle w:val="cite"/>
          <w:rFonts w:ascii="Helvetica" w:hAnsi="Helvetica"/>
        </w:rPr>
        <w:t>Crichton</w:t>
      </w:r>
      <w:r w:rsidRPr="0084698D">
        <w:rPr>
          <w:rFonts w:ascii="Helvetica" w:hAnsi="Helvetica"/>
        </w:rPr>
        <w:t xml:space="preserve">, </w:t>
      </w:r>
      <w:r w:rsidRPr="0084698D">
        <w:rPr>
          <w:rFonts w:ascii="Helvetica" w:hAnsi="Helvetica"/>
          <w:szCs w:val="20"/>
        </w:rPr>
        <w:t xml:space="preserve">January 17, </w:t>
      </w:r>
      <w:r w:rsidRPr="0084698D">
        <w:rPr>
          <w:rStyle w:val="cite"/>
          <w:rFonts w:ascii="Helvetica" w:hAnsi="Helvetica"/>
        </w:rPr>
        <w:t>2003</w:t>
      </w:r>
    </w:p>
    <w:p w:rsidR="00A65C2A" w:rsidRPr="0084698D" w:rsidRDefault="00A65C2A" w:rsidP="0084698D">
      <w:pPr>
        <w:pStyle w:val="card"/>
        <w:spacing w:line="276" w:lineRule="auto"/>
        <w:rPr>
          <w:rFonts w:ascii="Helvetica" w:hAnsi="Helvetica"/>
          <w:szCs w:val="20"/>
        </w:rPr>
      </w:pPr>
      <w:r w:rsidRPr="0084698D">
        <w:rPr>
          <w:rFonts w:ascii="Helvetica" w:hAnsi="Helvetica"/>
        </w:rPr>
        <w:t xml:space="preserve">Michael, Harvard degree in anthropology, MD from Harvard medical, speech at California Institute of Technology, </w:t>
      </w:r>
      <w:r w:rsidRPr="0084698D">
        <w:rPr>
          <w:rFonts w:ascii="Helvetica" w:hAnsi="Helvetica"/>
          <w:szCs w:val="20"/>
        </w:rPr>
        <w:t xml:space="preserve">Pasadena, CA, “Aliens cause Global Warming” </w:t>
      </w:r>
    </w:p>
    <w:p w:rsidR="00A65C2A" w:rsidRPr="0084698D" w:rsidRDefault="00A65C2A" w:rsidP="0084698D">
      <w:pPr>
        <w:pStyle w:val="card"/>
        <w:spacing w:line="276" w:lineRule="auto"/>
        <w:rPr>
          <w:rFonts w:ascii="Helvetica" w:hAnsi="Helvetica"/>
          <w:szCs w:val="20"/>
        </w:rPr>
      </w:pPr>
      <w:r w:rsidRPr="0084698D">
        <w:rPr>
          <w:rFonts w:ascii="Helvetica" w:hAnsi="Helvetica"/>
          <w:szCs w:val="20"/>
        </w:rPr>
        <w:t xml:space="preserve">I want to pause here and talk about this notion of consensus, and the rise of what has been called consensus science. </w:t>
      </w:r>
      <w:r w:rsidRPr="0084698D">
        <w:rPr>
          <w:rStyle w:val="underline"/>
          <w:rFonts w:ascii="Helvetica" w:hAnsi="Helvetica"/>
        </w:rPr>
        <w:t xml:space="preserve">I regard </w:t>
      </w:r>
      <w:r w:rsidRPr="0084698D">
        <w:rPr>
          <w:rStyle w:val="underline"/>
          <w:rFonts w:ascii="Helvetica" w:hAnsi="Helvetica"/>
          <w:highlight w:val="cyan"/>
        </w:rPr>
        <w:t xml:space="preserve">consensus science </w:t>
      </w:r>
      <w:r w:rsidRPr="0084698D">
        <w:rPr>
          <w:rStyle w:val="underline"/>
          <w:rFonts w:ascii="Helvetica" w:hAnsi="Helvetica"/>
        </w:rPr>
        <w:t xml:space="preserve">as </w:t>
      </w:r>
      <w:r w:rsidRPr="0084698D">
        <w:rPr>
          <w:rStyle w:val="underline"/>
          <w:rFonts w:ascii="Helvetica" w:hAnsi="Helvetica"/>
          <w:highlight w:val="cyan"/>
        </w:rPr>
        <w:t xml:space="preserve">an </w:t>
      </w:r>
      <w:r w:rsidRPr="0084698D">
        <w:rPr>
          <w:rStyle w:val="underline"/>
          <w:rFonts w:ascii="Helvetica" w:hAnsi="Helvetica"/>
        </w:rPr>
        <w:t xml:space="preserve">extremely </w:t>
      </w:r>
      <w:r w:rsidRPr="0084698D">
        <w:rPr>
          <w:rStyle w:val="underline"/>
          <w:rFonts w:ascii="Helvetica" w:hAnsi="Helvetica"/>
          <w:highlight w:val="cyan"/>
        </w:rPr>
        <w:t xml:space="preserve">pernicious development that ought to be stopped </w:t>
      </w:r>
      <w:r w:rsidRPr="0084698D">
        <w:rPr>
          <w:rStyle w:val="underline"/>
          <w:rFonts w:ascii="Helvetica" w:hAnsi="Helvetica"/>
        </w:rPr>
        <w:t xml:space="preserve">cold in its tracks. </w:t>
      </w:r>
      <w:r w:rsidRPr="0084698D">
        <w:rPr>
          <w:rFonts w:ascii="Helvetica" w:hAnsi="Helvetica"/>
          <w:szCs w:val="20"/>
        </w:rPr>
        <w:t xml:space="preserve">Historically, </w:t>
      </w:r>
      <w:r w:rsidRPr="0084698D">
        <w:rPr>
          <w:rStyle w:val="underline"/>
          <w:rFonts w:ascii="Helvetica" w:hAnsi="Helvetica"/>
        </w:rPr>
        <w:t>the claim of consensus has been the first refuge of scoundrels; it is a way to avoid debate by claiming that the matter is already settled.</w:t>
      </w:r>
      <w:r w:rsidRPr="0084698D">
        <w:rPr>
          <w:rFonts w:ascii="Helvetica" w:hAnsi="Helvetica"/>
          <w:szCs w:val="20"/>
        </w:rPr>
        <w:t xml:space="preserve"> Whenever you hear the consensus of scientists agrees on something or other, reach for your wallet, because you're being had. </w:t>
      </w:r>
      <w:r w:rsidRPr="0084698D">
        <w:rPr>
          <w:rFonts w:ascii="Helvetica" w:hAnsi="Helvetica"/>
          <w:szCs w:val="20"/>
        </w:rPr>
        <w:br/>
        <w:t xml:space="preserve">Let's be clear: </w:t>
      </w:r>
      <w:r w:rsidRPr="0084698D">
        <w:rPr>
          <w:rStyle w:val="underline"/>
          <w:rFonts w:ascii="Helvetica" w:hAnsi="Helvetica"/>
        </w:rPr>
        <w:t xml:space="preserve">the work of </w:t>
      </w:r>
      <w:r w:rsidRPr="0084698D">
        <w:rPr>
          <w:rStyle w:val="underline"/>
          <w:rFonts w:ascii="Helvetica" w:hAnsi="Helvetica"/>
          <w:highlight w:val="cyan"/>
        </w:rPr>
        <w:t xml:space="preserve">science has nothing </w:t>
      </w:r>
      <w:r w:rsidRPr="0084698D">
        <w:rPr>
          <w:rStyle w:val="underline"/>
          <w:rFonts w:ascii="Helvetica" w:hAnsi="Helvetica"/>
        </w:rPr>
        <w:t xml:space="preserve">whatever </w:t>
      </w:r>
      <w:r w:rsidRPr="0084698D">
        <w:rPr>
          <w:rStyle w:val="underline"/>
          <w:rFonts w:ascii="Helvetica" w:hAnsi="Helvetica"/>
          <w:highlight w:val="cyan"/>
        </w:rPr>
        <w:t>to do with consensus</w:t>
      </w:r>
      <w:r w:rsidRPr="0084698D">
        <w:rPr>
          <w:rStyle w:val="underline"/>
          <w:rFonts w:ascii="Helvetica" w:hAnsi="Helvetica"/>
        </w:rPr>
        <w:t xml:space="preserve">. </w:t>
      </w:r>
      <w:r w:rsidRPr="0084698D">
        <w:rPr>
          <w:rFonts w:ascii="Helvetica" w:hAnsi="Helvetica"/>
          <w:szCs w:val="20"/>
        </w:rPr>
        <w:t xml:space="preserve">Consensus is the business of politics. </w:t>
      </w:r>
      <w:r w:rsidRPr="0084698D">
        <w:rPr>
          <w:rStyle w:val="underline"/>
          <w:rFonts w:ascii="Helvetica" w:hAnsi="Helvetica"/>
        </w:rPr>
        <w:t>Science</w:t>
      </w:r>
      <w:r w:rsidRPr="0084698D">
        <w:rPr>
          <w:rFonts w:ascii="Helvetica" w:hAnsi="Helvetica"/>
          <w:szCs w:val="20"/>
        </w:rPr>
        <w:t xml:space="preserve">, on the contrary, </w:t>
      </w:r>
      <w:r w:rsidRPr="0084698D">
        <w:rPr>
          <w:rStyle w:val="underline"/>
          <w:rFonts w:ascii="Helvetica" w:hAnsi="Helvetica"/>
          <w:highlight w:val="cyan"/>
        </w:rPr>
        <w:t xml:space="preserve">requires only one investigator </w:t>
      </w:r>
      <w:r w:rsidRPr="0084698D">
        <w:rPr>
          <w:rStyle w:val="underline"/>
          <w:rFonts w:ascii="Helvetica" w:hAnsi="Helvetica"/>
        </w:rPr>
        <w:t xml:space="preserve">who happens </w:t>
      </w:r>
      <w:r w:rsidRPr="0084698D">
        <w:rPr>
          <w:rStyle w:val="underline"/>
          <w:rFonts w:ascii="Helvetica" w:hAnsi="Helvetica"/>
          <w:highlight w:val="cyan"/>
        </w:rPr>
        <w:t xml:space="preserve">to be right, </w:t>
      </w:r>
      <w:r w:rsidRPr="0084698D">
        <w:rPr>
          <w:rStyle w:val="underline"/>
          <w:rFonts w:ascii="Helvetica" w:hAnsi="Helvetica"/>
        </w:rPr>
        <w:t>which means that</w:t>
      </w:r>
      <w:r w:rsidRPr="0084698D">
        <w:rPr>
          <w:rStyle w:val="underline"/>
          <w:rFonts w:ascii="Helvetica" w:hAnsi="Helvetica"/>
          <w:highlight w:val="cyan"/>
        </w:rPr>
        <w:t xml:space="preserve"> he or she has results that are verifiable by reference </w:t>
      </w:r>
      <w:r w:rsidRPr="0084698D">
        <w:rPr>
          <w:rStyle w:val="underline"/>
          <w:rFonts w:ascii="Helvetica" w:hAnsi="Helvetica"/>
        </w:rPr>
        <w:t>to the real world</w:t>
      </w:r>
      <w:r w:rsidRPr="0084698D">
        <w:rPr>
          <w:rFonts w:ascii="Helvetica" w:hAnsi="Helvetica"/>
          <w:szCs w:val="20"/>
        </w:rPr>
        <w:t xml:space="preserve">. In science consensus is irrelevant. </w:t>
      </w:r>
      <w:r w:rsidRPr="0084698D">
        <w:rPr>
          <w:rStyle w:val="underline"/>
          <w:rFonts w:ascii="Helvetica" w:hAnsi="Helvetica"/>
        </w:rPr>
        <w:t>What is relevant is reproducible results.</w:t>
      </w:r>
      <w:r w:rsidRPr="0084698D">
        <w:rPr>
          <w:rFonts w:ascii="Helvetica" w:hAnsi="Helvetica"/>
          <w:szCs w:val="20"/>
        </w:rPr>
        <w:t xml:space="preserve"> The greatest scientists in history are great precisely because they broke with the consensus. </w:t>
      </w:r>
      <w:r w:rsidRPr="0084698D">
        <w:rPr>
          <w:rFonts w:ascii="Helvetica" w:hAnsi="Helvetica"/>
          <w:szCs w:val="20"/>
        </w:rPr>
        <w:br/>
      </w:r>
      <w:r w:rsidRPr="0084698D">
        <w:rPr>
          <w:rStyle w:val="underline"/>
          <w:rFonts w:ascii="Helvetica" w:hAnsi="Helvetica"/>
        </w:rPr>
        <w:t xml:space="preserve">There is </w:t>
      </w:r>
      <w:r w:rsidRPr="0084698D">
        <w:rPr>
          <w:rStyle w:val="underline"/>
          <w:rFonts w:ascii="Helvetica" w:hAnsi="Helvetica"/>
          <w:highlight w:val="cyan"/>
        </w:rPr>
        <w:t>no such thing as consensus science. If it's consensus, it isn't science</w:t>
      </w:r>
      <w:r w:rsidRPr="0084698D">
        <w:rPr>
          <w:rStyle w:val="underline"/>
          <w:rFonts w:ascii="Helvetica" w:hAnsi="Helvetica"/>
        </w:rPr>
        <w:t>. If it's science, it isn't consensus.</w:t>
      </w:r>
      <w:r w:rsidRPr="0084698D">
        <w:rPr>
          <w:rFonts w:ascii="Helvetica" w:hAnsi="Helvetica"/>
          <w:szCs w:val="20"/>
        </w:rPr>
        <w:t xml:space="preserve"> Period.</w:t>
      </w:r>
    </w:p>
    <w:p w:rsidR="00A65C2A" w:rsidRPr="0084698D" w:rsidRDefault="00A65C2A" w:rsidP="0084698D">
      <w:pPr>
        <w:pStyle w:val="card"/>
        <w:spacing w:line="276" w:lineRule="auto"/>
        <w:rPr>
          <w:rFonts w:ascii="Helvetica" w:hAnsi="Helvetica"/>
          <w:szCs w:val="16"/>
        </w:rPr>
      </w:pPr>
    </w:p>
    <w:p w:rsidR="00A65C2A" w:rsidRPr="0084698D" w:rsidRDefault="00A65C2A" w:rsidP="0084698D">
      <w:pPr>
        <w:pStyle w:val="tag"/>
        <w:spacing w:line="276" w:lineRule="auto"/>
        <w:rPr>
          <w:rFonts w:ascii="Helvetica" w:hAnsi="Helvetica"/>
        </w:rPr>
      </w:pPr>
      <w:r w:rsidRPr="0084698D">
        <w:rPr>
          <w:rFonts w:ascii="Helvetica" w:hAnsi="Helvetica"/>
        </w:rPr>
        <w:t>Consensus was the justification for the worst scientific errors in history – you only say consensus when you’re wrong</w:t>
      </w:r>
    </w:p>
    <w:p w:rsidR="00A65C2A" w:rsidRPr="0084698D" w:rsidRDefault="00A65C2A" w:rsidP="0084698D">
      <w:pPr>
        <w:spacing w:line="276" w:lineRule="auto"/>
        <w:rPr>
          <w:rFonts w:ascii="Helvetica" w:hAnsi="Helvetica"/>
        </w:rPr>
      </w:pPr>
      <w:r w:rsidRPr="0084698D">
        <w:rPr>
          <w:rStyle w:val="cite"/>
          <w:rFonts w:ascii="Helvetica" w:hAnsi="Helvetica"/>
        </w:rPr>
        <w:t>Crichton</w:t>
      </w:r>
      <w:r w:rsidRPr="0084698D">
        <w:rPr>
          <w:rFonts w:ascii="Helvetica" w:hAnsi="Helvetica"/>
        </w:rPr>
        <w:t xml:space="preserve">, </w:t>
      </w:r>
      <w:r w:rsidRPr="0084698D">
        <w:rPr>
          <w:rFonts w:ascii="Helvetica" w:hAnsi="Helvetica"/>
          <w:szCs w:val="20"/>
        </w:rPr>
        <w:t xml:space="preserve">January 17, </w:t>
      </w:r>
      <w:r w:rsidRPr="0084698D">
        <w:rPr>
          <w:rStyle w:val="cite"/>
          <w:rFonts w:ascii="Helvetica" w:hAnsi="Helvetica"/>
        </w:rPr>
        <w:t>2003</w:t>
      </w:r>
    </w:p>
    <w:p w:rsidR="00A65C2A" w:rsidRPr="0084698D" w:rsidRDefault="00A65C2A" w:rsidP="0084698D">
      <w:pPr>
        <w:pStyle w:val="card"/>
        <w:spacing w:line="276" w:lineRule="auto"/>
        <w:rPr>
          <w:rFonts w:ascii="Helvetica" w:hAnsi="Helvetica"/>
          <w:szCs w:val="20"/>
        </w:rPr>
      </w:pPr>
      <w:r w:rsidRPr="0084698D">
        <w:rPr>
          <w:rFonts w:ascii="Helvetica" w:hAnsi="Helvetica"/>
        </w:rPr>
        <w:t xml:space="preserve">Michael, Harvard degree in anthropology, MD from Harvard medical, speech at California Institute of Technology, </w:t>
      </w:r>
      <w:r w:rsidRPr="0084698D">
        <w:rPr>
          <w:rFonts w:ascii="Helvetica" w:hAnsi="Helvetica"/>
          <w:szCs w:val="20"/>
        </w:rPr>
        <w:t xml:space="preserve">Pasadena, CA, “Aliens cause Global Warming” </w:t>
      </w:r>
    </w:p>
    <w:p w:rsidR="00A65C2A" w:rsidRPr="0084698D" w:rsidRDefault="00A65C2A" w:rsidP="0084698D">
      <w:pPr>
        <w:pStyle w:val="card"/>
        <w:spacing w:line="276" w:lineRule="auto"/>
        <w:rPr>
          <w:rStyle w:val="underline"/>
          <w:rFonts w:ascii="Helvetica" w:hAnsi="Helvetica"/>
        </w:rPr>
      </w:pPr>
      <w:r w:rsidRPr="0084698D">
        <w:rPr>
          <w:rFonts w:ascii="Helvetica" w:hAnsi="Helvetica"/>
          <w:szCs w:val="20"/>
        </w:rPr>
        <w:t xml:space="preserve">And shall we go on? </w:t>
      </w:r>
      <w:r w:rsidRPr="0084698D">
        <w:rPr>
          <w:rStyle w:val="underline"/>
          <w:rFonts w:ascii="Helvetica" w:hAnsi="Helvetica"/>
        </w:rPr>
        <w:t xml:space="preserve">The </w:t>
      </w:r>
      <w:r w:rsidRPr="0084698D">
        <w:rPr>
          <w:rStyle w:val="underline"/>
          <w:rFonts w:ascii="Helvetica" w:hAnsi="Helvetica"/>
          <w:highlight w:val="cyan"/>
        </w:rPr>
        <w:t>examples can be</w:t>
      </w:r>
      <w:r w:rsidRPr="0084698D">
        <w:rPr>
          <w:rStyle w:val="underline"/>
          <w:rFonts w:ascii="Helvetica" w:hAnsi="Helvetica"/>
        </w:rPr>
        <w:t xml:space="preserve"> multiplied </w:t>
      </w:r>
      <w:r w:rsidRPr="0084698D">
        <w:rPr>
          <w:rStyle w:val="underline"/>
          <w:rFonts w:ascii="Helvetica" w:hAnsi="Helvetica"/>
          <w:highlight w:val="cyan"/>
        </w:rPr>
        <w:t>endlessly</w:t>
      </w:r>
      <w:r w:rsidRPr="0084698D">
        <w:rPr>
          <w:rStyle w:val="underline"/>
          <w:rFonts w:ascii="Helvetica" w:hAnsi="Helvetica"/>
        </w:rPr>
        <w:t xml:space="preserve">. Jenner and smallpox, Pasteur and germ theory. Saccharine, margarine, repressed memory, fiber and colon cancer, hormone replacement therapy…the list of </w:t>
      </w:r>
      <w:r w:rsidRPr="0084698D">
        <w:rPr>
          <w:rStyle w:val="underline"/>
          <w:rFonts w:ascii="Helvetica" w:hAnsi="Helvetica"/>
          <w:highlight w:val="cyan"/>
        </w:rPr>
        <w:t>consensus errors go</w:t>
      </w:r>
      <w:r w:rsidRPr="0084698D">
        <w:rPr>
          <w:rStyle w:val="underline"/>
          <w:rFonts w:ascii="Helvetica" w:hAnsi="Helvetica"/>
        </w:rPr>
        <w:t>es</w:t>
      </w:r>
      <w:r w:rsidRPr="0084698D">
        <w:rPr>
          <w:rStyle w:val="underline"/>
          <w:rFonts w:ascii="Helvetica" w:hAnsi="Helvetica"/>
          <w:highlight w:val="cyan"/>
        </w:rPr>
        <w:t xml:space="preserve"> on and on</w:t>
      </w:r>
      <w:r w:rsidRPr="0084698D">
        <w:rPr>
          <w:rStyle w:val="underline"/>
          <w:rFonts w:ascii="Helvetica" w:hAnsi="Helvetica"/>
        </w:rPr>
        <w:t>.</w:t>
      </w:r>
      <w:r w:rsidRPr="0084698D">
        <w:rPr>
          <w:rFonts w:ascii="Helvetica" w:hAnsi="Helvetica"/>
          <w:szCs w:val="20"/>
        </w:rPr>
        <w:t xml:space="preserve"> </w:t>
      </w:r>
      <w:r w:rsidRPr="0084698D">
        <w:rPr>
          <w:rFonts w:ascii="Helvetica" w:hAnsi="Helvetica"/>
          <w:szCs w:val="20"/>
        </w:rPr>
        <w:br/>
        <w:t xml:space="preserve">Finally, I would remind you to notice where the claim of consensus is invoked. </w:t>
      </w:r>
      <w:r w:rsidRPr="0084698D">
        <w:rPr>
          <w:rStyle w:val="underline"/>
          <w:rFonts w:ascii="Helvetica" w:hAnsi="Helvetica"/>
          <w:highlight w:val="cyan"/>
        </w:rPr>
        <w:t xml:space="preserve">Consensus is invoked </w:t>
      </w:r>
      <w:r w:rsidRPr="0084698D">
        <w:rPr>
          <w:rStyle w:val="underline"/>
          <w:rFonts w:ascii="Helvetica" w:hAnsi="Helvetica"/>
        </w:rPr>
        <w:t xml:space="preserve">only in situations </w:t>
      </w:r>
      <w:r w:rsidRPr="0084698D">
        <w:rPr>
          <w:rStyle w:val="underline"/>
          <w:rFonts w:ascii="Helvetica" w:hAnsi="Helvetica"/>
          <w:highlight w:val="cyan"/>
        </w:rPr>
        <w:t xml:space="preserve">where </w:t>
      </w:r>
      <w:r w:rsidRPr="0084698D">
        <w:rPr>
          <w:rStyle w:val="underline"/>
          <w:rFonts w:ascii="Helvetica" w:hAnsi="Helvetica"/>
        </w:rPr>
        <w:t xml:space="preserve">the </w:t>
      </w:r>
      <w:r w:rsidRPr="0084698D">
        <w:rPr>
          <w:rStyle w:val="underline"/>
          <w:rFonts w:ascii="Helvetica" w:hAnsi="Helvetica"/>
          <w:highlight w:val="cyan"/>
        </w:rPr>
        <w:t xml:space="preserve">science is not solid </w:t>
      </w:r>
      <w:r w:rsidRPr="0084698D">
        <w:rPr>
          <w:rStyle w:val="underline"/>
          <w:rFonts w:ascii="Helvetica" w:hAnsi="Helvetica"/>
        </w:rPr>
        <w:t xml:space="preserve">enough. </w:t>
      </w:r>
      <w:r w:rsidRPr="0084698D">
        <w:rPr>
          <w:rStyle w:val="underline"/>
          <w:rFonts w:ascii="Helvetica" w:hAnsi="Helvetica"/>
          <w:highlight w:val="cyan"/>
        </w:rPr>
        <w:t xml:space="preserve">Nobody says </w:t>
      </w:r>
      <w:r w:rsidRPr="0084698D">
        <w:rPr>
          <w:rStyle w:val="underline"/>
          <w:rFonts w:ascii="Helvetica" w:hAnsi="Helvetica"/>
        </w:rPr>
        <w:t xml:space="preserve">the </w:t>
      </w:r>
      <w:r w:rsidRPr="0084698D">
        <w:rPr>
          <w:rStyle w:val="underline"/>
          <w:rFonts w:ascii="Helvetica" w:hAnsi="Helvetica"/>
          <w:highlight w:val="cyan"/>
        </w:rPr>
        <w:t xml:space="preserve">consensus of scientists agrees </w:t>
      </w:r>
      <w:r w:rsidRPr="0084698D">
        <w:rPr>
          <w:rStyle w:val="underline"/>
          <w:rFonts w:ascii="Helvetica" w:hAnsi="Helvetica"/>
        </w:rPr>
        <w:t xml:space="preserve">that </w:t>
      </w:r>
      <w:r w:rsidRPr="0084698D">
        <w:rPr>
          <w:rStyle w:val="underline"/>
          <w:rFonts w:ascii="Helvetica" w:hAnsi="Helvetica"/>
          <w:highlight w:val="cyan"/>
        </w:rPr>
        <w:t xml:space="preserve">E=mc2. </w:t>
      </w:r>
      <w:r w:rsidRPr="0084698D">
        <w:rPr>
          <w:rStyle w:val="underline"/>
          <w:rFonts w:ascii="Helvetica" w:hAnsi="Helvetica"/>
        </w:rPr>
        <w:t xml:space="preserve">Nobody says the consensus is that </w:t>
      </w:r>
      <w:r w:rsidRPr="0084698D">
        <w:rPr>
          <w:rStyle w:val="underline"/>
          <w:rFonts w:ascii="Helvetica" w:hAnsi="Helvetica"/>
          <w:highlight w:val="cyan"/>
        </w:rPr>
        <w:t>the sun is 93 million miles away</w:t>
      </w:r>
      <w:r w:rsidRPr="0084698D">
        <w:rPr>
          <w:rStyle w:val="underline"/>
          <w:rFonts w:ascii="Helvetica" w:hAnsi="Helvetica"/>
        </w:rPr>
        <w:t>. It would never occur to anyone to speak that way.</w:t>
      </w:r>
    </w:p>
    <w:p w:rsidR="00A65C2A" w:rsidRPr="0084698D" w:rsidRDefault="00A65C2A" w:rsidP="0084698D">
      <w:pPr>
        <w:pStyle w:val="card"/>
        <w:spacing w:line="276" w:lineRule="auto"/>
        <w:rPr>
          <w:rFonts w:ascii="Helvetica" w:hAnsi="Helvetica"/>
          <w:szCs w:val="16"/>
        </w:rPr>
      </w:pPr>
    </w:p>
    <w:p w:rsidR="00A65C2A" w:rsidRPr="0084698D" w:rsidRDefault="00A65C2A" w:rsidP="0084698D">
      <w:pPr>
        <w:spacing w:line="276" w:lineRule="auto"/>
        <w:rPr>
          <w:rStyle w:val="cite"/>
          <w:rFonts w:ascii="Helvetica" w:hAnsi="Helvetica"/>
        </w:rPr>
      </w:pPr>
      <w:r w:rsidRPr="0084698D">
        <w:rPr>
          <w:rStyle w:val="cite"/>
          <w:rFonts w:ascii="Helvetica" w:hAnsi="Helvetica"/>
        </w:rPr>
        <w:t>This is the foundation of bad policy, causes rejection of real scientific inquiry</w:t>
      </w:r>
    </w:p>
    <w:p w:rsidR="00A65C2A" w:rsidRPr="0084698D" w:rsidRDefault="00A65C2A" w:rsidP="0084698D">
      <w:pPr>
        <w:spacing w:line="276" w:lineRule="auto"/>
        <w:rPr>
          <w:rFonts w:ascii="Helvetica" w:hAnsi="Helvetica"/>
        </w:rPr>
      </w:pPr>
      <w:r w:rsidRPr="0084698D">
        <w:rPr>
          <w:rStyle w:val="cite"/>
          <w:rFonts w:ascii="Helvetica" w:hAnsi="Helvetica"/>
        </w:rPr>
        <w:t>Crichton</w:t>
      </w:r>
      <w:r w:rsidRPr="0084698D">
        <w:rPr>
          <w:rFonts w:ascii="Helvetica" w:hAnsi="Helvetica"/>
        </w:rPr>
        <w:t xml:space="preserve">, </w:t>
      </w:r>
      <w:r w:rsidRPr="0084698D">
        <w:rPr>
          <w:rFonts w:ascii="Helvetica" w:hAnsi="Helvetica"/>
          <w:szCs w:val="20"/>
        </w:rPr>
        <w:t xml:space="preserve">January 17, </w:t>
      </w:r>
      <w:r w:rsidRPr="0084698D">
        <w:rPr>
          <w:rStyle w:val="cite"/>
          <w:rFonts w:ascii="Helvetica" w:hAnsi="Helvetica"/>
        </w:rPr>
        <w:t>2003</w:t>
      </w:r>
    </w:p>
    <w:p w:rsidR="00A65C2A" w:rsidRPr="0084698D" w:rsidRDefault="00A65C2A" w:rsidP="0084698D">
      <w:pPr>
        <w:pStyle w:val="card"/>
        <w:spacing w:line="276" w:lineRule="auto"/>
        <w:rPr>
          <w:rFonts w:ascii="Helvetica" w:hAnsi="Helvetica"/>
          <w:szCs w:val="20"/>
        </w:rPr>
      </w:pPr>
      <w:r w:rsidRPr="0084698D">
        <w:rPr>
          <w:rFonts w:ascii="Helvetica" w:hAnsi="Helvetica"/>
        </w:rPr>
        <w:t xml:space="preserve">Michael, Harvard degree in anthropology, MD from Harvard medical, speech at California Institute of Technology, </w:t>
      </w:r>
      <w:r w:rsidRPr="0084698D">
        <w:rPr>
          <w:rFonts w:ascii="Helvetica" w:hAnsi="Helvetica"/>
          <w:szCs w:val="20"/>
        </w:rPr>
        <w:t xml:space="preserve">Pasadena, CA, “Aliens cause Global Warming” </w:t>
      </w:r>
    </w:p>
    <w:p w:rsidR="00A65C2A" w:rsidRPr="0084698D" w:rsidRDefault="00A65C2A" w:rsidP="0084698D">
      <w:pPr>
        <w:pStyle w:val="card"/>
        <w:spacing w:line="276" w:lineRule="auto"/>
        <w:rPr>
          <w:rStyle w:val="underline"/>
          <w:rFonts w:ascii="Helvetica" w:hAnsi="Helvetica"/>
        </w:rPr>
      </w:pPr>
      <w:r w:rsidRPr="0084698D">
        <w:rPr>
          <w:rFonts w:ascii="Helvetica" w:hAnsi="Helvetica"/>
        </w:rPr>
        <w:t xml:space="preserve">And so, </w:t>
      </w:r>
      <w:r w:rsidRPr="0084698D">
        <w:rPr>
          <w:rStyle w:val="underline"/>
          <w:rFonts w:ascii="Helvetica" w:hAnsi="Helvetica"/>
        </w:rPr>
        <w:t>in this elastic anything-goes world where science-or non-science-is the hand maiden of questionable public policy,</w:t>
      </w:r>
      <w:r w:rsidRPr="0084698D">
        <w:rPr>
          <w:rFonts w:ascii="Helvetica" w:hAnsi="Helvetica"/>
        </w:rPr>
        <w:t xml:space="preserve"> we arrive at last at global warming. It is not my purpose here to rehash the details of this </w:t>
      </w:r>
      <w:r w:rsidRPr="0084698D">
        <w:rPr>
          <w:rFonts w:ascii="Helvetica" w:hAnsi="Helvetica"/>
        </w:rPr>
        <w:lastRenderedPageBreak/>
        <w:t>most magnificent of the demons haunting the world. I would just remind you of the now-familiar pattern by which these things are established. Evidentiary</w:t>
      </w:r>
      <w:r w:rsidRPr="0084698D">
        <w:rPr>
          <w:rStyle w:val="underline"/>
          <w:rFonts w:ascii="Helvetica" w:hAnsi="Helvetica"/>
        </w:rPr>
        <w:t xml:space="preserve"> </w:t>
      </w:r>
      <w:r w:rsidRPr="0084698D">
        <w:rPr>
          <w:rStyle w:val="underline"/>
          <w:rFonts w:ascii="Helvetica" w:hAnsi="Helvetica"/>
          <w:highlight w:val="cyan"/>
        </w:rPr>
        <w:t xml:space="preserve">uncertainties are glossed over in </w:t>
      </w:r>
      <w:r w:rsidRPr="0084698D">
        <w:rPr>
          <w:rStyle w:val="underline"/>
          <w:rFonts w:ascii="Helvetica" w:hAnsi="Helvetica"/>
        </w:rPr>
        <w:t xml:space="preserve">the unseemly </w:t>
      </w:r>
      <w:r w:rsidRPr="0084698D">
        <w:rPr>
          <w:rStyle w:val="underline"/>
          <w:rFonts w:ascii="Helvetica" w:hAnsi="Helvetica"/>
          <w:highlight w:val="cyan"/>
        </w:rPr>
        <w:t xml:space="preserve">rush for </w:t>
      </w:r>
      <w:r w:rsidRPr="0084698D">
        <w:rPr>
          <w:rStyle w:val="underline"/>
          <w:rFonts w:ascii="Helvetica" w:hAnsi="Helvetica"/>
        </w:rPr>
        <w:t xml:space="preserve">an </w:t>
      </w:r>
      <w:r w:rsidRPr="0084698D">
        <w:rPr>
          <w:rStyle w:val="underline"/>
          <w:rFonts w:ascii="Helvetica" w:hAnsi="Helvetica"/>
          <w:highlight w:val="cyan"/>
        </w:rPr>
        <w:t>overarching policy,</w:t>
      </w:r>
      <w:r w:rsidRPr="0084698D">
        <w:rPr>
          <w:rFonts w:ascii="Helvetica" w:hAnsi="Helvetica"/>
        </w:rPr>
        <w:t xml:space="preserve"> and for grants to support the policy by delivering findings that are desired by the patron. Next, </w:t>
      </w:r>
      <w:r w:rsidRPr="0084698D">
        <w:rPr>
          <w:rStyle w:val="underline"/>
          <w:rFonts w:ascii="Helvetica" w:hAnsi="Helvetica"/>
        </w:rPr>
        <w:t xml:space="preserve">the </w:t>
      </w:r>
      <w:r w:rsidRPr="0084698D">
        <w:rPr>
          <w:rStyle w:val="underline"/>
          <w:rFonts w:ascii="Helvetica" w:hAnsi="Helvetica"/>
          <w:highlight w:val="cyan"/>
        </w:rPr>
        <w:t xml:space="preserve">isolation of </w:t>
      </w:r>
      <w:r w:rsidRPr="0084698D">
        <w:rPr>
          <w:rStyle w:val="underline"/>
          <w:rFonts w:ascii="Helvetica" w:hAnsi="Helvetica"/>
        </w:rPr>
        <w:t xml:space="preserve">those </w:t>
      </w:r>
      <w:r w:rsidRPr="0084698D">
        <w:rPr>
          <w:rStyle w:val="underline"/>
          <w:rFonts w:ascii="Helvetica" w:hAnsi="Helvetica"/>
          <w:highlight w:val="cyan"/>
        </w:rPr>
        <w:t>scientists who won't get with the program, and</w:t>
      </w:r>
      <w:r w:rsidRPr="0084698D">
        <w:rPr>
          <w:rStyle w:val="underline"/>
          <w:rFonts w:ascii="Helvetica" w:hAnsi="Helvetica"/>
        </w:rPr>
        <w:t xml:space="preserve"> the </w:t>
      </w:r>
      <w:r w:rsidRPr="0084698D">
        <w:rPr>
          <w:rStyle w:val="underline"/>
          <w:rFonts w:ascii="Helvetica" w:hAnsi="Helvetica"/>
          <w:highlight w:val="cyan"/>
        </w:rPr>
        <w:t xml:space="preserve">characterization </w:t>
      </w:r>
      <w:r w:rsidRPr="0084698D">
        <w:rPr>
          <w:rStyle w:val="underline"/>
          <w:rFonts w:ascii="Helvetica" w:hAnsi="Helvetica"/>
        </w:rPr>
        <w:t xml:space="preserve">of those scientists </w:t>
      </w:r>
      <w:r w:rsidRPr="0084698D">
        <w:rPr>
          <w:rStyle w:val="underline"/>
          <w:rFonts w:ascii="Helvetica" w:hAnsi="Helvetica"/>
          <w:highlight w:val="cyan"/>
        </w:rPr>
        <w:t>as outsiders and "skeptic</w:t>
      </w:r>
      <w:r w:rsidRPr="0084698D">
        <w:rPr>
          <w:rStyle w:val="underline"/>
          <w:rFonts w:ascii="Helvetica" w:hAnsi="Helvetica"/>
        </w:rPr>
        <w:t>s"</w:t>
      </w:r>
      <w:r w:rsidRPr="0084698D">
        <w:rPr>
          <w:rFonts w:ascii="Helvetica" w:hAnsi="Helvetica"/>
        </w:rPr>
        <w:t xml:space="preserve"> in quotation marks-suspect individuals with suspect motives, industry flunkies, reactionaries, or simply anti-environmental nutcases. In short order, debate ends, </w:t>
      </w:r>
      <w:r w:rsidRPr="0084698D">
        <w:rPr>
          <w:rStyle w:val="underline"/>
          <w:rFonts w:ascii="Helvetica" w:hAnsi="Helvetica"/>
        </w:rPr>
        <w:t>even though prominent scientists are uncomfortable about how things are being done.</w:t>
      </w:r>
      <w:r w:rsidRPr="0084698D">
        <w:rPr>
          <w:rFonts w:ascii="Helvetica" w:hAnsi="Helvetica"/>
        </w:rPr>
        <w:br/>
      </w:r>
      <w:r w:rsidRPr="0084698D">
        <w:rPr>
          <w:rStyle w:val="underline"/>
          <w:rFonts w:ascii="Helvetica" w:hAnsi="Helvetica"/>
          <w:highlight w:val="cyan"/>
        </w:rPr>
        <w:t>When</w:t>
      </w:r>
      <w:r w:rsidRPr="0084698D">
        <w:rPr>
          <w:rStyle w:val="underline"/>
          <w:rFonts w:ascii="Helvetica" w:hAnsi="Helvetica"/>
        </w:rPr>
        <w:t xml:space="preserve"> </w:t>
      </w:r>
      <w:r w:rsidRPr="0084698D">
        <w:rPr>
          <w:rStyle w:val="underline"/>
          <w:rFonts w:ascii="Helvetica" w:hAnsi="Helvetica"/>
          <w:highlight w:val="cyan"/>
        </w:rPr>
        <w:t xml:space="preserve">did "skeptic" become a dirty word </w:t>
      </w:r>
      <w:r w:rsidRPr="0084698D">
        <w:rPr>
          <w:rStyle w:val="underline"/>
          <w:rFonts w:ascii="Helvetica" w:hAnsi="Helvetica"/>
        </w:rPr>
        <w:t xml:space="preserve">in science? </w:t>
      </w:r>
      <w:r w:rsidRPr="0084698D">
        <w:rPr>
          <w:rFonts w:ascii="Helvetica" w:hAnsi="Helvetica"/>
        </w:rPr>
        <w:t>When did a skeptic require quotation marks around it?</w:t>
      </w:r>
    </w:p>
    <w:p w:rsidR="00A65C2A" w:rsidRPr="0084698D" w:rsidRDefault="00A65C2A" w:rsidP="0084698D">
      <w:pPr>
        <w:spacing w:before="80" w:line="276" w:lineRule="auto"/>
        <w:rPr>
          <w:rFonts w:ascii="Helvetica" w:hAnsi="Helvetica"/>
          <w:b/>
          <w:bCs/>
          <w:szCs w:val="28"/>
        </w:rPr>
      </w:pPr>
    </w:p>
    <w:p w:rsidR="00A65C2A" w:rsidRPr="0084698D" w:rsidRDefault="00A65C2A" w:rsidP="0084698D">
      <w:pPr>
        <w:pStyle w:val="hat"/>
        <w:spacing w:line="276" w:lineRule="auto"/>
        <w:jc w:val="left"/>
        <w:rPr>
          <w:rStyle w:val="underline"/>
          <w:rFonts w:ascii="Helvetica" w:hAnsi="Helvetica"/>
        </w:rPr>
      </w:pPr>
    </w:p>
    <w:p w:rsidR="00A65C2A" w:rsidRPr="0084698D" w:rsidRDefault="00A65C2A" w:rsidP="0084698D">
      <w:pPr>
        <w:pStyle w:val="BlockTitle"/>
        <w:spacing w:line="276" w:lineRule="auto"/>
        <w:rPr>
          <w:rStyle w:val="underline"/>
          <w:rFonts w:ascii="Helvetica" w:hAnsi="Helvetica"/>
        </w:rPr>
      </w:pPr>
    </w:p>
    <w:p w:rsidR="00BB2924" w:rsidRPr="0084698D" w:rsidRDefault="00BB2924" w:rsidP="0084698D">
      <w:pPr>
        <w:pStyle w:val="BlockTitle"/>
        <w:spacing w:line="276" w:lineRule="auto"/>
        <w:rPr>
          <w:rFonts w:ascii="Helvetica" w:hAnsi="Helvetica"/>
        </w:rPr>
      </w:pPr>
    </w:p>
    <w:sectPr w:rsidR="00BB2924" w:rsidRPr="0084698D" w:rsidSect="00CA71AC">
      <w:headerReference w:type="even" r:id="rId76"/>
      <w:headerReference w:type="default" r:id="rId77"/>
      <w:type w:val="continuous"/>
      <w:pgSz w:w="12240" w:h="15840"/>
      <w:pgMar w:top="1440" w:right="1440" w:bottom="1008" w:left="1440" w:header="720" w:footer="720" w:gutter="0"/>
      <w:cols w:space="720" w:equalWidth="0">
        <w:col w:w="9360" w:space="7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666D" w:rsidRDefault="0086666D">
      <w:r>
        <w:separator/>
      </w:r>
    </w:p>
    <w:p w:rsidR="0086666D" w:rsidRDefault="0086666D"/>
    <w:p w:rsidR="0086666D" w:rsidRDefault="0086666D"/>
    <w:p w:rsidR="0086666D" w:rsidRDefault="0086666D"/>
  </w:endnote>
  <w:endnote w:type="continuationSeparator" w:id="0">
    <w:p w:rsidR="0086666D" w:rsidRDefault="0086666D">
      <w:r>
        <w:continuationSeparator/>
      </w:r>
    </w:p>
    <w:p w:rsidR="0086666D" w:rsidRDefault="0086666D"/>
    <w:p w:rsidR="0086666D" w:rsidRDefault="0086666D"/>
    <w:p w:rsidR="0086666D" w:rsidRDefault="008666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666D" w:rsidRDefault="0086666D">
      <w:r>
        <w:separator/>
      </w:r>
    </w:p>
    <w:p w:rsidR="0086666D" w:rsidRDefault="0086666D"/>
    <w:p w:rsidR="0086666D" w:rsidRDefault="0086666D"/>
    <w:p w:rsidR="0086666D" w:rsidRDefault="0086666D"/>
  </w:footnote>
  <w:footnote w:type="continuationSeparator" w:id="0">
    <w:p w:rsidR="0086666D" w:rsidRDefault="0086666D">
      <w:r>
        <w:continuationSeparator/>
      </w:r>
    </w:p>
    <w:p w:rsidR="0086666D" w:rsidRDefault="0086666D"/>
    <w:p w:rsidR="0086666D" w:rsidRDefault="0086666D"/>
    <w:p w:rsidR="0086666D" w:rsidRDefault="008666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2417" w:rsidRDefault="00652417"/>
  <w:p w:rsidR="00652417" w:rsidRDefault="00652417"/>
  <w:p w:rsidR="00652417" w:rsidRDefault="0065241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2417" w:rsidRPr="008D3096" w:rsidRDefault="00652417" w:rsidP="00FE754E">
    <w:pPr>
      <w:pStyle w:val="Header"/>
      <w:tabs>
        <w:tab w:val="clear" w:pos="8640"/>
        <w:tab w:val="right" w:pos="9360"/>
      </w:tabs>
      <w:rPr>
        <w:rStyle w:val="PageNumber"/>
        <w:b/>
        <w:sz w:val="24"/>
      </w:rPr>
    </w:pPr>
    <w:proofErr w:type="spellStart"/>
    <w:r>
      <w:rPr>
        <w:b/>
        <w:sz w:val="24"/>
      </w:rPr>
      <w:t>Evazon</w:t>
    </w:r>
    <w:proofErr w:type="spellEnd"/>
    <w:r>
      <w:rPr>
        <w:b/>
        <w:sz w:val="24"/>
      </w:rPr>
      <w:t xml:space="preserve"> 2014</w:t>
    </w:r>
    <w:r w:rsidRPr="008D3096">
      <w:rPr>
        <w:b/>
        <w:sz w:val="24"/>
      </w:rPr>
      <w:tab/>
    </w:r>
    <w:r w:rsidRPr="008D3096">
      <w:rPr>
        <w:b/>
        <w:sz w:val="24"/>
      </w:rPr>
      <w:tab/>
    </w:r>
    <w:r>
      <w:rPr>
        <w:b/>
        <w:sz w:val="24"/>
      </w:rPr>
      <w:t>Nuclear Malthus</w:t>
    </w:r>
  </w:p>
  <w:p w:rsidR="00652417" w:rsidRPr="008D3096" w:rsidRDefault="00652417" w:rsidP="008D3096">
    <w:pPr>
      <w:pStyle w:val="Header"/>
      <w:tabs>
        <w:tab w:val="clear" w:pos="8640"/>
        <w:tab w:val="right" w:pos="9360"/>
      </w:tabs>
      <w:rPr>
        <w:b/>
        <w:sz w:val="24"/>
      </w:rPr>
    </w:pPr>
    <w:r>
      <w:rPr>
        <w:rStyle w:val="PageNumber"/>
        <w:b/>
        <w:sz w:val="24"/>
      </w:rPr>
      <w:t>Murray</w:t>
    </w:r>
    <w:r w:rsidRPr="008D3096">
      <w:rPr>
        <w:rStyle w:val="PageNumber"/>
        <w:b/>
        <w:sz w:val="24"/>
      </w:rPr>
      <w:tab/>
    </w:r>
    <w:r w:rsidRPr="008D3096">
      <w:rPr>
        <w:rStyle w:val="PageNumber"/>
        <w:b/>
        <w:sz w:val="24"/>
      </w:rPr>
      <w:tab/>
    </w:r>
    <w:r w:rsidRPr="008D3096">
      <w:rPr>
        <w:rStyle w:val="PageNumber"/>
        <w:sz w:val="24"/>
      </w:rPr>
      <w:fldChar w:fldCharType="begin"/>
    </w:r>
    <w:r w:rsidRPr="008D3096">
      <w:rPr>
        <w:rStyle w:val="PageNumber"/>
        <w:sz w:val="24"/>
      </w:rPr>
      <w:instrText xml:space="preserve"> PAGE </w:instrText>
    </w:r>
    <w:r w:rsidRPr="008D3096">
      <w:rPr>
        <w:rStyle w:val="PageNumber"/>
        <w:sz w:val="24"/>
      </w:rPr>
      <w:fldChar w:fldCharType="separate"/>
    </w:r>
    <w:r w:rsidR="00167FC5">
      <w:rPr>
        <w:rStyle w:val="PageNumber"/>
        <w:noProof/>
        <w:sz w:val="24"/>
      </w:rPr>
      <w:t>45</w:t>
    </w:r>
    <w:r w:rsidRPr="008D3096">
      <w:rPr>
        <w:rStyle w:val="PageNumber"/>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8F647AE"/>
    <w:lvl w:ilvl="0">
      <w:numFmt w:val="decimal"/>
      <w:lvlText w:val="*"/>
      <w:lvlJc w:val="left"/>
    </w:lvl>
  </w:abstractNum>
  <w:abstractNum w:abstractNumId="11"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AC3515"/>
    <w:multiLevelType w:val="hybridMultilevel"/>
    <w:tmpl w:val="39E6BD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9E2F99"/>
    <w:multiLevelType w:val="hybridMultilevel"/>
    <w:tmpl w:val="7B48105E"/>
    <w:lvl w:ilvl="0" w:tplc="A0E890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6"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7"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9" w15:restartNumberingAfterBreak="0">
    <w:nsid w:val="2B6C1C03"/>
    <w:multiLevelType w:val="hybridMultilevel"/>
    <w:tmpl w:val="ED207774"/>
    <w:lvl w:ilvl="0" w:tplc="61127FC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5" w15:restartNumberingAfterBreak="0">
    <w:nsid w:val="56B77FD3"/>
    <w:multiLevelType w:val="hybridMultilevel"/>
    <w:tmpl w:val="63E4855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8"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9"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0"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1"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2"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3"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08038029">
    <w:abstractNumId w:val="9"/>
  </w:num>
  <w:num w:numId="2" w16cid:durableId="567693686">
    <w:abstractNumId w:val="7"/>
  </w:num>
  <w:num w:numId="3" w16cid:durableId="1390609964">
    <w:abstractNumId w:val="6"/>
  </w:num>
  <w:num w:numId="4" w16cid:durableId="1754812538">
    <w:abstractNumId w:val="5"/>
  </w:num>
  <w:num w:numId="5" w16cid:durableId="330568043">
    <w:abstractNumId w:val="4"/>
  </w:num>
  <w:num w:numId="6" w16cid:durableId="2040277154">
    <w:abstractNumId w:val="8"/>
  </w:num>
  <w:num w:numId="7" w16cid:durableId="2021351793">
    <w:abstractNumId w:val="3"/>
  </w:num>
  <w:num w:numId="8" w16cid:durableId="2050032987">
    <w:abstractNumId w:val="2"/>
  </w:num>
  <w:num w:numId="9" w16cid:durableId="361631890">
    <w:abstractNumId w:val="1"/>
  </w:num>
  <w:num w:numId="10" w16cid:durableId="1687554747">
    <w:abstractNumId w:val="0"/>
  </w:num>
  <w:num w:numId="11" w16cid:durableId="1544055808">
    <w:abstractNumId w:val="33"/>
  </w:num>
  <w:num w:numId="12" w16cid:durableId="136338005">
    <w:abstractNumId w:val="17"/>
  </w:num>
  <w:num w:numId="13" w16cid:durableId="912810417">
    <w:abstractNumId w:val="13"/>
  </w:num>
  <w:num w:numId="14" w16cid:durableId="372853216">
    <w:abstractNumId w:val="21"/>
  </w:num>
  <w:num w:numId="15" w16cid:durableId="1222982735">
    <w:abstractNumId w:val="11"/>
  </w:num>
  <w:num w:numId="16" w16cid:durableId="1940329721">
    <w:abstractNumId w:val="16"/>
  </w:num>
  <w:num w:numId="17" w16cid:durableId="1271620629">
    <w:abstractNumId w:val="29"/>
  </w:num>
  <w:num w:numId="18" w16cid:durableId="1034378752">
    <w:abstractNumId w:val="26"/>
  </w:num>
  <w:num w:numId="19" w16cid:durableId="1915385664">
    <w:abstractNumId w:val="28"/>
  </w:num>
  <w:num w:numId="20" w16cid:durableId="440303268">
    <w:abstractNumId w:val="22"/>
  </w:num>
  <w:num w:numId="21" w16cid:durableId="632491546">
    <w:abstractNumId w:val="30"/>
  </w:num>
  <w:num w:numId="22" w16cid:durableId="807941815">
    <w:abstractNumId w:val="23"/>
  </w:num>
  <w:num w:numId="23" w16cid:durableId="1526747803">
    <w:abstractNumId w:val="31"/>
  </w:num>
  <w:num w:numId="24" w16cid:durableId="1162744070">
    <w:abstractNumId w:val="18"/>
  </w:num>
  <w:num w:numId="25" w16cid:durableId="969435041">
    <w:abstractNumId w:val="24"/>
  </w:num>
  <w:num w:numId="26" w16cid:durableId="1662346284">
    <w:abstractNumId w:val="32"/>
  </w:num>
  <w:num w:numId="27" w16cid:durableId="944733176">
    <w:abstractNumId w:val="27"/>
  </w:num>
  <w:num w:numId="28" w16cid:durableId="620649685">
    <w:abstractNumId w:val="20"/>
  </w:num>
  <w:num w:numId="29" w16cid:durableId="472991670">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16cid:durableId="1567059897">
    <w:abstractNumId w:val="15"/>
  </w:num>
  <w:num w:numId="31" w16cid:durableId="1798719634">
    <w:abstractNumId w:val="19"/>
  </w:num>
  <w:num w:numId="32" w16cid:durableId="1476293366">
    <w:abstractNumId w:val="25"/>
  </w:num>
  <w:num w:numId="33" w16cid:durableId="504249082">
    <w:abstractNumId w:val="12"/>
  </w:num>
  <w:num w:numId="34" w16cid:durableId="14802690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activeWritingStyle w:appName="MSWord" w:lang="en-US" w:vendorID="64" w:dllVersion="131078" w:nlCheck="1" w:checkStyle="1"/>
  <w:activeWritingStyle w:appName="MSWord" w:lang="es-ES" w:vendorID="64" w:dllVersion="131078" w:nlCheck="1" w:checkStyle="1"/>
  <w:activeWritingStyle w:appName="MSWord" w:lang="en-GB" w:vendorID="64" w:dllVersion="131078" w:nlCheck="1" w:checkStyle="1"/>
  <w:activeWritingStyle w:appName="MSWord" w:lang="en-US" w:vendorID="64" w:dllVersion="4096" w:nlCheck="1" w:checkStyle="0"/>
  <w:activeWritingStyle w:appName="MSWord" w:lang="en-GB" w:vendorID="64" w:dllVersion="4096"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0B"/>
    <w:rsid w:val="00000FDF"/>
    <w:rsid w:val="000161D9"/>
    <w:rsid w:val="000241CE"/>
    <w:rsid w:val="00032B03"/>
    <w:rsid w:val="0003797D"/>
    <w:rsid w:val="00053C6F"/>
    <w:rsid w:val="00056C9C"/>
    <w:rsid w:val="00060EF9"/>
    <w:rsid w:val="0006126F"/>
    <w:rsid w:val="0006499E"/>
    <w:rsid w:val="000668D9"/>
    <w:rsid w:val="000712FB"/>
    <w:rsid w:val="000719BA"/>
    <w:rsid w:val="00086469"/>
    <w:rsid w:val="000B2218"/>
    <w:rsid w:val="000B3E17"/>
    <w:rsid w:val="000B7154"/>
    <w:rsid w:val="000C028B"/>
    <w:rsid w:val="000C0EDF"/>
    <w:rsid w:val="000C7AA4"/>
    <w:rsid w:val="000D06E3"/>
    <w:rsid w:val="000D4F95"/>
    <w:rsid w:val="000D61C1"/>
    <w:rsid w:val="000E69AB"/>
    <w:rsid w:val="000F11B9"/>
    <w:rsid w:val="000F27A2"/>
    <w:rsid w:val="000F6FF7"/>
    <w:rsid w:val="001003C5"/>
    <w:rsid w:val="00101BCE"/>
    <w:rsid w:val="00102B78"/>
    <w:rsid w:val="00105F36"/>
    <w:rsid w:val="0010781F"/>
    <w:rsid w:val="00110563"/>
    <w:rsid w:val="0011129F"/>
    <w:rsid w:val="00124035"/>
    <w:rsid w:val="00130806"/>
    <w:rsid w:val="0013563B"/>
    <w:rsid w:val="00146E01"/>
    <w:rsid w:val="00147A70"/>
    <w:rsid w:val="00152017"/>
    <w:rsid w:val="0015390F"/>
    <w:rsid w:val="00155688"/>
    <w:rsid w:val="0016042B"/>
    <w:rsid w:val="00167FC5"/>
    <w:rsid w:val="00174FDA"/>
    <w:rsid w:val="001826B4"/>
    <w:rsid w:val="00183B25"/>
    <w:rsid w:val="00186243"/>
    <w:rsid w:val="001871B4"/>
    <w:rsid w:val="00190F24"/>
    <w:rsid w:val="0019590B"/>
    <w:rsid w:val="00196356"/>
    <w:rsid w:val="001A53F3"/>
    <w:rsid w:val="001B10C0"/>
    <w:rsid w:val="001B69D7"/>
    <w:rsid w:val="001D1AE9"/>
    <w:rsid w:val="001E3AA2"/>
    <w:rsid w:val="001E73A7"/>
    <w:rsid w:val="001F18D8"/>
    <w:rsid w:val="001F53ED"/>
    <w:rsid w:val="002058C0"/>
    <w:rsid w:val="00217067"/>
    <w:rsid w:val="00221863"/>
    <w:rsid w:val="002250DF"/>
    <w:rsid w:val="00225869"/>
    <w:rsid w:val="00225FCD"/>
    <w:rsid w:val="00230FA2"/>
    <w:rsid w:val="00235C08"/>
    <w:rsid w:val="00244112"/>
    <w:rsid w:val="00244278"/>
    <w:rsid w:val="002572F3"/>
    <w:rsid w:val="00257746"/>
    <w:rsid w:val="00265F93"/>
    <w:rsid w:val="00267FE9"/>
    <w:rsid w:val="0028354A"/>
    <w:rsid w:val="00284AA8"/>
    <w:rsid w:val="002866E9"/>
    <w:rsid w:val="00287F6C"/>
    <w:rsid w:val="00297072"/>
    <w:rsid w:val="002A2D14"/>
    <w:rsid w:val="002B1B1E"/>
    <w:rsid w:val="002B1DDA"/>
    <w:rsid w:val="002B5E32"/>
    <w:rsid w:val="002C4E2E"/>
    <w:rsid w:val="002D3948"/>
    <w:rsid w:val="002D5A8B"/>
    <w:rsid w:val="002E2EC6"/>
    <w:rsid w:val="002E714F"/>
    <w:rsid w:val="002E72CE"/>
    <w:rsid w:val="002F045E"/>
    <w:rsid w:val="00300EF1"/>
    <w:rsid w:val="003140CF"/>
    <w:rsid w:val="003178CD"/>
    <w:rsid w:val="00321F5C"/>
    <w:rsid w:val="0032455D"/>
    <w:rsid w:val="00325352"/>
    <w:rsid w:val="00325379"/>
    <w:rsid w:val="003377A7"/>
    <w:rsid w:val="00340F98"/>
    <w:rsid w:val="003425F0"/>
    <w:rsid w:val="00344C6D"/>
    <w:rsid w:val="00347E2E"/>
    <w:rsid w:val="00347EB2"/>
    <w:rsid w:val="00352CF1"/>
    <w:rsid w:val="00363864"/>
    <w:rsid w:val="003705B1"/>
    <w:rsid w:val="003726D7"/>
    <w:rsid w:val="00377023"/>
    <w:rsid w:val="00380742"/>
    <w:rsid w:val="003905A1"/>
    <w:rsid w:val="003915DC"/>
    <w:rsid w:val="003916BB"/>
    <w:rsid w:val="003A566A"/>
    <w:rsid w:val="003B2E16"/>
    <w:rsid w:val="003B49A6"/>
    <w:rsid w:val="003B6E60"/>
    <w:rsid w:val="003B74E5"/>
    <w:rsid w:val="003E4328"/>
    <w:rsid w:val="003E4A9A"/>
    <w:rsid w:val="003E5E5A"/>
    <w:rsid w:val="003E7BEF"/>
    <w:rsid w:val="003F7F98"/>
    <w:rsid w:val="00403B59"/>
    <w:rsid w:val="00410B0C"/>
    <w:rsid w:val="00413FA8"/>
    <w:rsid w:val="004155F9"/>
    <w:rsid w:val="004170FC"/>
    <w:rsid w:val="0042632F"/>
    <w:rsid w:val="0042701E"/>
    <w:rsid w:val="004309F8"/>
    <w:rsid w:val="00431BCD"/>
    <w:rsid w:val="00432272"/>
    <w:rsid w:val="00434AB9"/>
    <w:rsid w:val="00434D0F"/>
    <w:rsid w:val="00435A11"/>
    <w:rsid w:val="00437ACC"/>
    <w:rsid w:val="004408C5"/>
    <w:rsid w:val="00445343"/>
    <w:rsid w:val="00455AAB"/>
    <w:rsid w:val="00462482"/>
    <w:rsid w:val="00465967"/>
    <w:rsid w:val="0046643D"/>
    <w:rsid w:val="00471207"/>
    <w:rsid w:val="004770A0"/>
    <w:rsid w:val="00485FAD"/>
    <w:rsid w:val="00487657"/>
    <w:rsid w:val="00493AC3"/>
    <w:rsid w:val="00493E67"/>
    <w:rsid w:val="00495CDC"/>
    <w:rsid w:val="004969D2"/>
    <w:rsid w:val="004A0BAD"/>
    <w:rsid w:val="004A1E73"/>
    <w:rsid w:val="004B0A33"/>
    <w:rsid w:val="004B22A8"/>
    <w:rsid w:val="004B66A6"/>
    <w:rsid w:val="004C4A92"/>
    <w:rsid w:val="004C6ADF"/>
    <w:rsid w:val="004C7BF7"/>
    <w:rsid w:val="004E1046"/>
    <w:rsid w:val="004E188B"/>
    <w:rsid w:val="004F7851"/>
    <w:rsid w:val="005055F1"/>
    <w:rsid w:val="0050765F"/>
    <w:rsid w:val="005121C8"/>
    <w:rsid w:val="00513181"/>
    <w:rsid w:val="0051525A"/>
    <w:rsid w:val="0052445E"/>
    <w:rsid w:val="0052744B"/>
    <w:rsid w:val="00530813"/>
    <w:rsid w:val="00536614"/>
    <w:rsid w:val="0054134A"/>
    <w:rsid w:val="00546040"/>
    <w:rsid w:val="00553F28"/>
    <w:rsid w:val="005616D0"/>
    <w:rsid w:val="00563A04"/>
    <w:rsid w:val="005843E3"/>
    <w:rsid w:val="00585925"/>
    <w:rsid w:val="00591994"/>
    <w:rsid w:val="005919C8"/>
    <w:rsid w:val="00591CF6"/>
    <w:rsid w:val="00595CCD"/>
    <w:rsid w:val="00597C89"/>
    <w:rsid w:val="005A5522"/>
    <w:rsid w:val="005A65C8"/>
    <w:rsid w:val="005C3671"/>
    <w:rsid w:val="005D26E3"/>
    <w:rsid w:val="005D2EE6"/>
    <w:rsid w:val="005E0444"/>
    <w:rsid w:val="005E0B1C"/>
    <w:rsid w:val="005E2947"/>
    <w:rsid w:val="005E5E10"/>
    <w:rsid w:val="005E67D1"/>
    <w:rsid w:val="005F0655"/>
    <w:rsid w:val="005F428D"/>
    <w:rsid w:val="005F64BD"/>
    <w:rsid w:val="0060131D"/>
    <w:rsid w:val="006211BF"/>
    <w:rsid w:val="00626D15"/>
    <w:rsid w:val="00632BCA"/>
    <w:rsid w:val="00632BFF"/>
    <w:rsid w:val="0063429F"/>
    <w:rsid w:val="00636B55"/>
    <w:rsid w:val="00652417"/>
    <w:rsid w:val="006570E2"/>
    <w:rsid w:val="0067018F"/>
    <w:rsid w:val="00683AB3"/>
    <w:rsid w:val="00694609"/>
    <w:rsid w:val="00697380"/>
    <w:rsid w:val="006A3A83"/>
    <w:rsid w:val="006B2FDC"/>
    <w:rsid w:val="006B4732"/>
    <w:rsid w:val="006C11E1"/>
    <w:rsid w:val="006D5465"/>
    <w:rsid w:val="006F3E9D"/>
    <w:rsid w:val="007003B2"/>
    <w:rsid w:val="007053C3"/>
    <w:rsid w:val="00705A06"/>
    <w:rsid w:val="00710604"/>
    <w:rsid w:val="00711ED4"/>
    <w:rsid w:val="0071689A"/>
    <w:rsid w:val="00721C44"/>
    <w:rsid w:val="00723348"/>
    <w:rsid w:val="00726A44"/>
    <w:rsid w:val="007323BE"/>
    <w:rsid w:val="00736F03"/>
    <w:rsid w:val="00740E06"/>
    <w:rsid w:val="00772C90"/>
    <w:rsid w:val="00774A72"/>
    <w:rsid w:val="007804AC"/>
    <w:rsid w:val="00785694"/>
    <w:rsid w:val="00786548"/>
    <w:rsid w:val="007911A7"/>
    <w:rsid w:val="007A790B"/>
    <w:rsid w:val="007D7C1A"/>
    <w:rsid w:val="007E5300"/>
    <w:rsid w:val="007F7A61"/>
    <w:rsid w:val="00800E4E"/>
    <w:rsid w:val="00812242"/>
    <w:rsid w:val="00842E85"/>
    <w:rsid w:val="0084698D"/>
    <w:rsid w:val="00853323"/>
    <w:rsid w:val="00854CA6"/>
    <w:rsid w:val="00856341"/>
    <w:rsid w:val="00857D22"/>
    <w:rsid w:val="008624BB"/>
    <w:rsid w:val="0086666D"/>
    <w:rsid w:val="00874175"/>
    <w:rsid w:val="00892EFA"/>
    <w:rsid w:val="008A0066"/>
    <w:rsid w:val="008A4B22"/>
    <w:rsid w:val="008B3535"/>
    <w:rsid w:val="008C4D99"/>
    <w:rsid w:val="008D1B5D"/>
    <w:rsid w:val="008D3096"/>
    <w:rsid w:val="008D59F6"/>
    <w:rsid w:val="008F3325"/>
    <w:rsid w:val="008F3FEE"/>
    <w:rsid w:val="008F6ABD"/>
    <w:rsid w:val="0091314A"/>
    <w:rsid w:val="009137E0"/>
    <w:rsid w:val="00914C26"/>
    <w:rsid w:val="009166E9"/>
    <w:rsid w:val="00922C69"/>
    <w:rsid w:val="00923DD3"/>
    <w:rsid w:val="00934465"/>
    <w:rsid w:val="0093567F"/>
    <w:rsid w:val="009366B1"/>
    <w:rsid w:val="00942E7C"/>
    <w:rsid w:val="0094457D"/>
    <w:rsid w:val="00945F1B"/>
    <w:rsid w:val="0095429C"/>
    <w:rsid w:val="00973284"/>
    <w:rsid w:val="00983D8B"/>
    <w:rsid w:val="009927E6"/>
    <w:rsid w:val="009975D3"/>
    <w:rsid w:val="00997EBE"/>
    <w:rsid w:val="009C4A41"/>
    <w:rsid w:val="009D2936"/>
    <w:rsid w:val="009E59CE"/>
    <w:rsid w:val="009F0801"/>
    <w:rsid w:val="00A33E08"/>
    <w:rsid w:val="00A467E5"/>
    <w:rsid w:val="00A56B6E"/>
    <w:rsid w:val="00A62886"/>
    <w:rsid w:val="00A64DF4"/>
    <w:rsid w:val="00A65C2A"/>
    <w:rsid w:val="00A66248"/>
    <w:rsid w:val="00A757CC"/>
    <w:rsid w:val="00AA063E"/>
    <w:rsid w:val="00AA0EF2"/>
    <w:rsid w:val="00AA7A4C"/>
    <w:rsid w:val="00AB7A8A"/>
    <w:rsid w:val="00AC277D"/>
    <w:rsid w:val="00AC28F3"/>
    <w:rsid w:val="00AC3030"/>
    <w:rsid w:val="00AC75E3"/>
    <w:rsid w:val="00AD0BBF"/>
    <w:rsid w:val="00AE4945"/>
    <w:rsid w:val="00AF24A2"/>
    <w:rsid w:val="00AF7EBD"/>
    <w:rsid w:val="00B075E6"/>
    <w:rsid w:val="00B14328"/>
    <w:rsid w:val="00B15C52"/>
    <w:rsid w:val="00B225AB"/>
    <w:rsid w:val="00B32AA2"/>
    <w:rsid w:val="00B34060"/>
    <w:rsid w:val="00B34792"/>
    <w:rsid w:val="00B471B3"/>
    <w:rsid w:val="00B50922"/>
    <w:rsid w:val="00B5242D"/>
    <w:rsid w:val="00B56B29"/>
    <w:rsid w:val="00B6016E"/>
    <w:rsid w:val="00B612AE"/>
    <w:rsid w:val="00B64BA6"/>
    <w:rsid w:val="00B6700B"/>
    <w:rsid w:val="00B73B69"/>
    <w:rsid w:val="00B74816"/>
    <w:rsid w:val="00B81F9A"/>
    <w:rsid w:val="00B82082"/>
    <w:rsid w:val="00B86D5D"/>
    <w:rsid w:val="00B86E2E"/>
    <w:rsid w:val="00BA3D29"/>
    <w:rsid w:val="00BB2924"/>
    <w:rsid w:val="00BB4740"/>
    <w:rsid w:val="00BC60F7"/>
    <w:rsid w:val="00BC7CBC"/>
    <w:rsid w:val="00BD7B24"/>
    <w:rsid w:val="00BD7B4A"/>
    <w:rsid w:val="00BE058E"/>
    <w:rsid w:val="00BE0D65"/>
    <w:rsid w:val="00BE64C9"/>
    <w:rsid w:val="00BF4072"/>
    <w:rsid w:val="00C02BF1"/>
    <w:rsid w:val="00C1019F"/>
    <w:rsid w:val="00C24052"/>
    <w:rsid w:val="00C243DB"/>
    <w:rsid w:val="00C3271A"/>
    <w:rsid w:val="00C32918"/>
    <w:rsid w:val="00C53CC0"/>
    <w:rsid w:val="00C627F6"/>
    <w:rsid w:val="00C6290B"/>
    <w:rsid w:val="00C62D06"/>
    <w:rsid w:val="00C661F4"/>
    <w:rsid w:val="00C67539"/>
    <w:rsid w:val="00C73E9A"/>
    <w:rsid w:val="00C840AF"/>
    <w:rsid w:val="00CA0948"/>
    <w:rsid w:val="00CA71AC"/>
    <w:rsid w:val="00CA7324"/>
    <w:rsid w:val="00CB473C"/>
    <w:rsid w:val="00CD1781"/>
    <w:rsid w:val="00CD2E0E"/>
    <w:rsid w:val="00CE0FEA"/>
    <w:rsid w:val="00CE28AA"/>
    <w:rsid w:val="00D022D5"/>
    <w:rsid w:val="00D17BC4"/>
    <w:rsid w:val="00D20EEE"/>
    <w:rsid w:val="00D25687"/>
    <w:rsid w:val="00D3065C"/>
    <w:rsid w:val="00D471EB"/>
    <w:rsid w:val="00D57BDC"/>
    <w:rsid w:val="00D609AB"/>
    <w:rsid w:val="00D724C6"/>
    <w:rsid w:val="00D87474"/>
    <w:rsid w:val="00D94BAF"/>
    <w:rsid w:val="00D94E8A"/>
    <w:rsid w:val="00D94FD0"/>
    <w:rsid w:val="00D9711E"/>
    <w:rsid w:val="00DA1A09"/>
    <w:rsid w:val="00DA4FED"/>
    <w:rsid w:val="00DB4397"/>
    <w:rsid w:val="00DB76AC"/>
    <w:rsid w:val="00DB7E37"/>
    <w:rsid w:val="00DC2AAE"/>
    <w:rsid w:val="00DC30E8"/>
    <w:rsid w:val="00DC5DE5"/>
    <w:rsid w:val="00DC642C"/>
    <w:rsid w:val="00DD579A"/>
    <w:rsid w:val="00DE2482"/>
    <w:rsid w:val="00DE4CCD"/>
    <w:rsid w:val="00E030D9"/>
    <w:rsid w:val="00E13A7C"/>
    <w:rsid w:val="00E14EA0"/>
    <w:rsid w:val="00E20E1B"/>
    <w:rsid w:val="00E21296"/>
    <w:rsid w:val="00E22C05"/>
    <w:rsid w:val="00E3180A"/>
    <w:rsid w:val="00E454D6"/>
    <w:rsid w:val="00E4774B"/>
    <w:rsid w:val="00E518C4"/>
    <w:rsid w:val="00E645FD"/>
    <w:rsid w:val="00E677A3"/>
    <w:rsid w:val="00E726A7"/>
    <w:rsid w:val="00E73643"/>
    <w:rsid w:val="00E76B2C"/>
    <w:rsid w:val="00E8023D"/>
    <w:rsid w:val="00E83F53"/>
    <w:rsid w:val="00E84B70"/>
    <w:rsid w:val="00E908FC"/>
    <w:rsid w:val="00E91012"/>
    <w:rsid w:val="00E92E84"/>
    <w:rsid w:val="00EB4B8E"/>
    <w:rsid w:val="00EB5668"/>
    <w:rsid w:val="00EC763C"/>
    <w:rsid w:val="00ED1561"/>
    <w:rsid w:val="00ED397B"/>
    <w:rsid w:val="00ED7DCF"/>
    <w:rsid w:val="00EE59AE"/>
    <w:rsid w:val="00EF2B9B"/>
    <w:rsid w:val="00EF2BF1"/>
    <w:rsid w:val="00EF2C97"/>
    <w:rsid w:val="00EF3BA6"/>
    <w:rsid w:val="00EF4A19"/>
    <w:rsid w:val="00EF5ABE"/>
    <w:rsid w:val="00F04546"/>
    <w:rsid w:val="00F0550D"/>
    <w:rsid w:val="00F11771"/>
    <w:rsid w:val="00F22275"/>
    <w:rsid w:val="00F224FA"/>
    <w:rsid w:val="00F23516"/>
    <w:rsid w:val="00F318B0"/>
    <w:rsid w:val="00F33EDF"/>
    <w:rsid w:val="00F37E5C"/>
    <w:rsid w:val="00F41D3B"/>
    <w:rsid w:val="00F468FC"/>
    <w:rsid w:val="00F46E3B"/>
    <w:rsid w:val="00F531EA"/>
    <w:rsid w:val="00F64A88"/>
    <w:rsid w:val="00F67CCB"/>
    <w:rsid w:val="00F73309"/>
    <w:rsid w:val="00F817C9"/>
    <w:rsid w:val="00F85DF5"/>
    <w:rsid w:val="00F94585"/>
    <w:rsid w:val="00F94B6B"/>
    <w:rsid w:val="00FA3B91"/>
    <w:rsid w:val="00FA69E5"/>
    <w:rsid w:val="00FB58AD"/>
    <w:rsid w:val="00FC0274"/>
    <w:rsid w:val="00FC23F8"/>
    <w:rsid w:val="00FC4945"/>
    <w:rsid w:val="00FD0F31"/>
    <w:rsid w:val="00FD134B"/>
    <w:rsid w:val="00FD3408"/>
    <w:rsid w:val="00FE754E"/>
    <w:rsid w:val="00FF3C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90B5454-E7A6-F24B-85DD-3D65740E0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uiPriority="4" w:qFormat="1"/>
    <w:lsdException w:name="heading 1" w:qFormat="1"/>
    <w:lsdException w:name="heading 2" w:uiPriority="1" w:qFormat="1"/>
    <w:lsdException w:name="heading 3" w:uiPriority="2" w:qFormat="1"/>
    <w:lsdException w:name="heading 4" w:uiPriority="3"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uiPriority="7" w:qFormat="1"/>
    <w:lsdException w:name="No List"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4"/>
    <w:qFormat/>
    <w:rsid w:val="00652417"/>
    <w:pPr>
      <w:spacing w:after="160" w:line="259" w:lineRule="auto"/>
    </w:pPr>
    <w:rPr>
      <w:rFonts w:ascii="Calibri" w:eastAsia="Calibri" w:hAnsi="Calibri"/>
      <w:sz w:val="22"/>
      <w:szCs w:val="22"/>
      <w:lang w:val="en-US"/>
    </w:rPr>
  </w:style>
  <w:style w:type="paragraph" w:styleId="Heading1">
    <w:name w:val="heading 1"/>
    <w:aliases w:val="Pocket"/>
    <w:basedOn w:val="Normal"/>
    <w:next w:val="Normal"/>
    <w:link w:val="BlockTitleChar"/>
    <w:qFormat/>
    <w:rsid w:val="006524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imes New Roman"/>
      <w:b/>
      <w:sz w:val="52"/>
      <w:szCs w:val="32"/>
    </w:rPr>
  </w:style>
  <w:style w:type="paragraph" w:styleId="Heading2">
    <w:name w:val="heading 2"/>
    <w:aliases w:val="Hat"/>
    <w:basedOn w:val="Normal"/>
    <w:next w:val="Normal"/>
    <w:link w:val="Heading2Char"/>
    <w:uiPriority w:val="1"/>
    <w:unhideWhenUsed/>
    <w:qFormat/>
    <w:rsid w:val="00652417"/>
    <w:pPr>
      <w:keepNext/>
      <w:keepLines/>
      <w:pageBreakBefore/>
      <w:spacing w:before="40" w:after="0"/>
      <w:jc w:val="center"/>
      <w:outlineLvl w:val="1"/>
    </w:pPr>
    <w:rPr>
      <w:rFonts w:eastAsia="Times New Roman"/>
      <w:b/>
      <w:sz w:val="44"/>
      <w:szCs w:val="26"/>
      <w:u w:val="double"/>
    </w:rPr>
  </w:style>
  <w:style w:type="paragraph" w:styleId="Heading3">
    <w:name w:val="heading 3"/>
    <w:aliases w:val="Block"/>
    <w:basedOn w:val="Normal"/>
    <w:next w:val="Normal"/>
    <w:link w:val="Heading3Char"/>
    <w:uiPriority w:val="2"/>
    <w:unhideWhenUsed/>
    <w:qFormat/>
    <w:rsid w:val="00652417"/>
    <w:pPr>
      <w:keepNext/>
      <w:keepLines/>
      <w:pageBreakBefore/>
      <w:spacing w:before="40" w:after="0"/>
      <w:jc w:val="center"/>
      <w:outlineLvl w:val="2"/>
    </w:pPr>
    <w:rPr>
      <w:rFonts w:eastAsia="Times New Roman"/>
      <w:b/>
      <w:sz w:val="32"/>
      <w:szCs w:val="24"/>
      <w:u w:val="single"/>
    </w:rPr>
  </w:style>
  <w:style w:type="paragraph" w:styleId="Heading4">
    <w:name w:val="heading 4"/>
    <w:basedOn w:val="Normal"/>
    <w:next w:val="Normal"/>
    <w:link w:val="TagChar"/>
    <w:uiPriority w:val="3"/>
    <w:unhideWhenUsed/>
    <w:qFormat/>
    <w:rsid w:val="00652417"/>
    <w:pPr>
      <w:keepNext/>
      <w:keepLines/>
      <w:spacing w:before="40" w:after="0"/>
      <w:outlineLvl w:val="3"/>
    </w:pPr>
    <w:rPr>
      <w:rFonts w:eastAsia="Times New Roman"/>
      <w:b/>
      <w:iCs/>
      <w:sz w:val="26"/>
    </w:rPr>
  </w:style>
  <w:style w:type="character" w:default="1" w:styleId="DefaultParagraphFont">
    <w:name w:val="Default Paragraph Font"/>
    <w:uiPriority w:val="1"/>
    <w:semiHidden/>
    <w:unhideWhenUsed/>
    <w:rsid w:val="00652417"/>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652417"/>
  </w:style>
  <w:style w:type="character" w:customStyle="1" w:styleId="Heading1Char1">
    <w:name w:val="Heading 1 Char1"/>
    <w:rsid w:val="00AF7EBD"/>
    <w:rPr>
      <w:rFonts w:ascii="Arial" w:hAnsi="Arial" w:cs="Arial"/>
      <w:b/>
      <w:bCs/>
      <w:kern w:val="32"/>
      <w:sz w:val="28"/>
      <w:szCs w:val="32"/>
      <w:lang w:val="en-US" w:eastAsia="en-US" w:bidi="ar-SA"/>
    </w:rPr>
  </w:style>
  <w:style w:type="paragraph" w:styleId="Header">
    <w:name w:val="header"/>
    <w:basedOn w:val="Normal"/>
    <w:link w:val="HeaderChar"/>
    <w:rsid w:val="003425F0"/>
    <w:pPr>
      <w:tabs>
        <w:tab w:val="center" w:pos="4320"/>
        <w:tab w:val="right" w:pos="8640"/>
      </w:tabs>
    </w:pPr>
  </w:style>
  <w:style w:type="paragraph" w:styleId="Footer">
    <w:name w:val="footer"/>
    <w:basedOn w:val="Normal"/>
    <w:link w:val="FooterChar"/>
    <w:rsid w:val="003425F0"/>
    <w:pPr>
      <w:tabs>
        <w:tab w:val="center" w:pos="4320"/>
        <w:tab w:val="right" w:pos="8640"/>
      </w:tabs>
    </w:pPr>
  </w:style>
  <w:style w:type="character" w:styleId="PageNumber">
    <w:name w:val="page number"/>
    <w:basedOn w:val="DefaultParagraphFont"/>
    <w:rsid w:val="003B6E60"/>
  </w:style>
  <w:style w:type="character" w:customStyle="1" w:styleId="cite">
    <w:name w:val="cite"/>
    <w:rsid w:val="005E0444"/>
    <w:rPr>
      <w:rFonts w:ascii="Times New Roman" w:hAnsi="Times New Roman"/>
      <w:b/>
      <w:sz w:val="24"/>
    </w:rPr>
  </w:style>
  <w:style w:type="paragraph" w:customStyle="1" w:styleId="tag">
    <w:name w:val="tag"/>
    <w:basedOn w:val="Normal"/>
    <w:next w:val="Normal"/>
    <w:link w:val="tagChar0"/>
    <w:rsid w:val="005E67D1"/>
    <w:rPr>
      <w:b/>
      <w:sz w:val="24"/>
    </w:rPr>
  </w:style>
  <w:style w:type="character" w:customStyle="1" w:styleId="tagChar0">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5E67D1"/>
    <w:rPr>
      <w:b/>
      <w:sz w:val="24"/>
      <w:lang w:val="en-US" w:eastAsia="en-US" w:bidi="ar-SA"/>
    </w:rPr>
  </w:style>
  <w:style w:type="paragraph" w:customStyle="1" w:styleId="card">
    <w:name w:val="card"/>
    <w:basedOn w:val="Normal"/>
    <w:next w:val="Normal"/>
    <w:link w:val="cardChar"/>
    <w:rsid w:val="00F23516"/>
    <w:pPr>
      <w:ind w:left="288" w:right="288"/>
    </w:pPr>
    <w:rPr>
      <w:sz w:val="16"/>
    </w:rPr>
  </w:style>
  <w:style w:type="character" w:customStyle="1" w:styleId="cardChar">
    <w:name w:val="card Char"/>
    <w:link w:val="card"/>
    <w:rsid w:val="00F23516"/>
    <w:rPr>
      <w:sz w:val="16"/>
      <w:lang w:val="en-US" w:eastAsia="en-US" w:bidi="ar-SA"/>
    </w:rPr>
  </w:style>
  <w:style w:type="character" w:customStyle="1" w:styleId="underline">
    <w:name w:val="underline"/>
    <w:rsid w:val="00F23516"/>
    <w:rPr>
      <w:sz w:val="20"/>
      <w:u w:val="single"/>
    </w:rPr>
  </w:style>
  <w:style w:type="paragraph" w:customStyle="1" w:styleId="BlockTitle2">
    <w:name w:val="Block Title2"/>
    <w:basedOn w:val="Normal"/>
    <w:next w:val="Normal"/>
    <w:rsid w:val="004F7851"/>
    <w:pPr>
      <w:spacing w:after="240"/>
      <w:jc w:val="center"/>
    </w:pPr>
    <w:rPr>
      <w:b/>
      <w:sz w:val="32"/>
      <w:u w:val="single"/>
    </w:rPr>
  </w:style>
  <w:style w:type="paragraph" w:styleId="DocumentMap">
    <w:name w:val="Document Map"/>
    <w:basedOn w:val="Normal"/>
    <w:link w:val="DocumentMapChar"/>
    <w:rsid w:val="001003C5"/>
    <w:pPr>
      <w:shd w:val="clear" w:color="auto" w:fill="000080"/>
    </w:pPr>
    <w:rPr>
      <w:rFonts w:ascii="Tahoma" w:hAnsi="Tahoma" w:cs="Tahoma"/>
      <w:sz w:val="16"/>
    </w:rPr>
  </w:style>
  <w:style w:type="paragraph" w:customStyle="1" w:styleId="BlockTitle">
    <w:name w:val="Block Title"/>
    <w:basedOn w:val="Heading1"/>
    <w:next w:val="Normal"/>
    <w:rsid w:val="004F7851"/>
    <w:pPr>
      <w:spacing w:before="0" w:after="240"/>
    </w:pPr>
    <w:rPr>
      <w:rFonts w:ascii="Times New Roman" w:hAnsi="Times New Roman"/>
      <w:sz w:val="32"/>
      <w:u w:val="single"/>
    </w:rPr>
  </w:style>
  <w:style w:type="character" w:customStyle="1" w:styleId="BlockTitleChar">
    <w:name w:val="Block Title Char"/>
    <w:aliases w:val="Heading 1 Char1 Char,ALEX Char,Heading Char Char,Heading 1 Char,Pocket Char"/>
    <w:link w:val="Heading1"/>
    <w:rsid w:val="00652417"/>
    <w:rPr>
      <w:rFonts w:ascii="Calibri" w:hAnsi="Calibri"/>
      <w:b/>
      <w:sz w:val="52"/>
      <w:szCs w:val="32"/>
    </w:rPr>
  </w:style>
  <w:style w:type="paragraph" w:styleId="TOC1">
    <w:name w:val="toc 1"/>
    <w:basedOn w:val="Normal"/>
    <w:next w:val="Normal"/>
    <w:autoRedefine/>
    <w:uiPriority w:val="39"/>
    <w:rsid w:val="00465967"/>
    <w:pPr>
      <w:spacing w:before="120" w:after="120"/>
    </w:pPr>
    <w:rPr>
      <w:b/>
      <w:sz w:val="24"/>
      <w:u w:val="single"/>
    </w:rPr>
  </w:style>
  <w:style w:type="character" w:styleId="Hyperlink">
    <w:name w:val="Hyperlink"/>
    <w:uiPriority w:val="99"/>
    <w:unhideWhenUsed/>
    <w:rsid w:val="00652417"/>
    <w:rPr>
      <w:color w:val="auto"/>
      <w:u w:val="none"/>
    </w:rPr>
  </w:style>
  <w:style w:type="paragraph" w:styleId="TOC2">
    <w:name w:val="toc 2"/>
    <w:basedOn w:val="Normal"/>
    <w:next w:val="Normal"/>
    <w:autoRedefine/>
    <w:uiPriority w:val="39"/>
    <w:rsid w:val="00462482"/>
    <w:pPr>
      <w:ind w:left="200"/>
    </w:pPr>
  </w:style>
  <w:style w:type="paragraph" w:styleId="TOC3">
    <w:name w:val="toc 3"/>
    <w:basedOn w:val="Normal"/>
    <w:next w:val="Normal"/>
    <w:autoRedefine/>
    <w:uiPriority w:val="39"/>
    <w:rsid w:val="00462482"/>
    <w:pPr>
      <w:ind w:left="400"/>
    </w:pPr>
  </w:style>
  <w:style w:type="paragraph" w:styleId="TOC4">
    <w:name w:val="toc 4"/>
    <w:basedOn w:val="Normal"/>
    <w:next w:val="Normal"/>
    <w:autoRedefine/>
    <w:uiPriority w:val="39"/>
    <w:rsid w:val="00462482"/>
    <w:pPr>
      <w:ind w:left="600"/>
    </w:pPr>
  </w:style>
  <w:style w:type="paragraph" w:styleId="TOC5">
    <w:name w:val="toc 5"/>
    <w:basedOn w:val="Normal"/>
    <w:next w:val="Normal"/>
    <w:autoRedefine/>
    <w:uiPriority w:val="39"/>
    <w:rsid w:val="00462482"/>
    <w:pPr>
      <w:ind w:left="800"/>
    </w:pPr>
  </w:style>
  <w:style w:type="paragraph" w:styleId="TOC6">
    <w:name w:val="toc 6"/>
    <w:basedOn w:val="Normal"/>
    <w:next w:val="Normal"/>
    <w:autoRedefine/>
    <w:uiPriority w:val="39"/>
    <w:rsid w:val="00462482"/>
    <w:pPr>
      <w:ind w:left="1000"/>
    </w:pPr>
  </w:style>
  <w:style w:type="paragraph" w:styleId="TOC7">
    <w:name w:val="toc 7"/>
    <w:basedOn w:val="Normal"/>
    <w:next w:val="Normal"/>
    <w:autoRedefine/>
    <w:uiPriority w:val="39"/>
    <w:rsid w:val="00462482"/>
    <w:pPr>
      <w:ind w:left="1200"/>
    </w:pPr>
  </w:style>
  <w:style w:type="paragraph" w:styleId="TOC8">
    <w:name w:val="toc 8"/>
    <w:basedOn w:val="Normal"/>
    <w:next w:val="Normal"/>
    <w:autoRedefine/>
    <w:uiPriority w:val="39"/>
    <w:rsid w:val="00462482"/>
    <w:pPr>
      <w:ind w:left="1400"/>
    </w:pPr>
  </w:style>
  <w:style w:type="paragraph" w:styleId="TOC9">
    <w:name w:val="toc 9"/>
    <w:basedOn w:val="Normal"/>
    <w:next w:val="Normal"/>
    <w:autoRedefine/>
    <w:uiPriority w:val="39"/>
    <w:rsid w:val="00462482"/>
    <w:pPr>
      <w:ind w:left="1600"/>
    </w:pPr>
  </w:style>
  <w:style w:type="paragraph" w:customStyle="1" w:styleId="TxBrp1">
    <w:name w:val="TxBr_p1"/>
    <w:basedOn w:val="Normal"/>
    <w:rsid w:val="004969D2"/>
    <w:pPr>
      <w:tabs>
        <w:tab w:val="left" w:pos="204"/>
      </w:tabs>
      <w:autoSpaceDE w:val="0"/>
      <w:autoSpaceDN w:val="0"/>
      <w:adjustRightInd w:val="0"/>
      <w:spacing w:line="272" w:lineRule="atLeast"/>
      <w:jc w:val="both"/>
    </w:pPr>
    <w:rPr>
      <w:sz w:val="24"/>
    </w:rPr>
  </w:style>
  <w:style w:type="paragraph" w:styleId="NormalWeb">
    <w:name w:val="Normal (Web)"/>
    <w:basedOn w:val="Normal"/>
    <w:rsid w:val="00B86E2E"/>
    <w:pPr>
      <w:spacing w:before="100" w:beforeAutospacing="1" w:after="100" w:afterAutospacing="1"/>
    </w:pPr>
    <w:rPr>
      <w:sz w:val="24"/>
    </w:rPr>
  </w:style>
  <w:style w:type="paragraph" w:customStyle="1" w:styleId="fullstory">
    <w:name w:val="fullstory"/>
    <w:basedOn w:val="Normal"/>
    <w:rsid w:val="00B86E2E"/>
    <w:pPr>
      <w:spacing w:before="100" w:beforeAutospacing="1" w:after="100" w:afterAutospacing="1"/>
    </w:pPr>
    <w:rPr>
      <w:sz w:val="24"/>
    </w:rPr>
  </w:style>
  <w:style w:type="character" w:customStyle="1" w:styleId="Emphasis2">
    <w:name w:val="Emphasis2"/>
    <w:rsid w:val="00F23516"/>
    <w:rPr>
      <w:rFonts w:ascii="Times New Roman" w:hAnsi="Times New Roman"/>
      <w:b/>
      <w:iCs/>
      <w:sz w:val="24"/>
      <w:u w:val="single"/>
    </w:rPr>
  </w:style>
  <w:style w:type="paragraph" w:customStyle="1" w:styleId="hat">
    <w:name w:val="hat"/>
    <w:basedOn w:val="Normal"/>
    <w:next w:val="Normal"/>
    <w:rsid w:val="00321F5C"/>
    <w:pPr>
      <w:spacing w:before="240" w:after="240"/>
      <w:jc w:val="center"/>
      <w:outlineLvl w:val="0"/>
    </w:pPr>
    <w:rPr>
      <w:rFonts w:cs="Arial"/>
      <w:b/>
      <w:bCs/>
      <w:sz w:val="32"/>
      <w:u w:val="single"/>
    </w:rPr>
  </w:style>
  <w:style w:type="character" w:customStyle="1" w:styleId="Underline0">
    <w:name w:val="Underline"/>
    <w:aliases w:val="Style Underline"/>
    <w:uiPriority w:val="6"/>
    <w:qFormat/>
    <w:rsid w:val="00652417"/>
    <w:rPr>
      <w:b w:val="0"/>
      <w:sz w:val="22"/>
      <w:u w:val="single"/>
    </w:rPr>
  </w:style>
  <w:style w:type="paragraph" w:customStyle="1" w:styleId="Tag0">
    <w:name w:val="Tag"/>
    <w:basedOn w:val="Normal"/>
    <w:rsid w:val="00432272"/>
    <w:pPr>
      <w:widowControl w:val="0"/>
      <w:autoSpaceDE w:val="0"/>
      <w:autoSpaceDN w:val="0"/>
      <w:adjustRightInd w:val="0"/>
    </w:pPr>
    <w:rPr>
      <w:b/>
      <w:sz w:val="24"/>
    </w:rPr>
  </w:style>
  <w:style w:type="paragraph" w:customStyle="1" w:styleId="CardFormat">
    <w:name w:val="Card Format"/>
    <w:basedOn w:val="Normal"/>
    <w:rsid w:val="00432272"/>
    <w:pPr>
      <w:widowControl w:val="0"/>
      <w:autoSpaceDE w:val="0"/>
      <w:autoSpaceDN w:val="0"/>
      <w:adjustRightInd w:val="0"/>
    </w:pPr>
    <w:rPr>
      <w:szCs w:val="18"/>
    </w:rPr>
  </w:style>
  <w:style w:type="character" w:customStyle="1" w:styleId="TagChar">
    <w:name w:val="Tag Char"/>
    <w:aliases w:val="Heading 4 Char"/>
    <w:link w:val="Heading4"/>
    <w:uiPriority w:val="3"/>
    <w:rsid w:val="00652417"/>
    <w:rPr>
      <w:rFonts w:ascii="Calibri" w:hAnsi="Calibri"/>
      <w:b/>
      <w:iCs/>
      <w:sz w:val="26"/>
      <w:szCs w:val="22"/>
    </w:rPr>
  </w:style>
  <w:style w:type="character" w:customStyle="1" w:styleId="Small">
    <w:name w:val="Small"/>
    <w:rsid w:val="00432272"/>
    <w:rPr>
      <w:rFonts w:ascii="Times New Roman" w:hAnsi="Times New Roman"/>
      <w:sz w:val="12"/>
      <w:szCs w:val="18"/>
    </w:rPr>
  </w:style>
  <w:style w:type="paragraph" w:customStyle="1" w:styleId="Card0">
    <w:name w:val="Card"/>
    <w:basedOn w:val="Normal"/>
    <w:rsid w:val="00432272"/>
    <w:rPr>
      <w:sz w:val="24"/>
    </w:rPr>
  </w:style>
  <w:style w:type="paragraph" w:customStyle="1" w:styleId="Normalization">
    <w:name w:val="Normalization"/>
    <w:basedOn w:val="Normal"/>
    <w:rsid w:val="00432272"/>
    <w:rPr>
      <w:sz w:val="18"/>
    </w:rPr>
  </w:style>
  <w:style w:type="paragraph" w:customStyle="1" w:styleId="BreifTitle">
    <w:name w:val="Breif Title"/>
    <w:basedOn w:val="Normal"/>
    <w:link w:val="BreifTitleChar"/>
    <w:rsid w:val="00432272"/>
    <w:pPr>
      <w:widowControl w:val="0"/>
      <w:autoSpaceDE w:val="0"/>
      <w:autoSpaceDN w:val="0"/>
      <w:adjustRightInd w:val="0"/>
      <w:jc w:val="center"/>
      <w:outlineLvl w:val="0"/>
    </w:pPr>
    <w:rPr>
      <w:b/>
      <w:caps/>
      <w:sz w:val="24"/>
      <w:u w:val="single"/>
    </w:rPr>
  </w:style>
  <w:style w:type="character" w:customStyle="1" w:styleId="BreifTitleChar">
    <w:name w:val="Breif Title Char"/>
    <w:link w:val="BreifTitle"/>
    <w:rsid w:val="00432272"/>
    <w:rPr>
      <w:b/>
      <w:caps/>
      <w:sz w:val="24"/>
      <w:szCs w:val="24"/>
      <w:u w:val="single"/>
    </w:rPr>
  </w:style>
  <w:style w:type="character" w:customStyle="1" w:styleId="body">
    <w:name w:val="body"/>
    <w:basedOn w:val="DefaultParagraphFont"/>
    <w:rsid w:val="00432272"/>
  </w:style>
  <w:style w:type="character" w:styleId="Strong">
    <w:name w:val="Strong"/>
    <w:qFormat/>
    <w:rsid w:val="00432272"/>
    <w:rPr>
      <w:b/>
      <w:bCs/>
    </w:rPr>
  </w:style>
  <w:style w:type="paragraph" w:styleId="HTMLPreformatted">
    <w:name w:val="HTML Preformatted"/>
    <w:basedOn w:val="Normal"/>
    <w:link w:val="HTMLPreformattedChar"/>
    <w:rsid w:val="0043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link w:val="HTMLPreformatted"/>
    <w:rsid w:val="00432272"/>
    <w:rPr>
      <w:rFonts w:ascii="Courier New" w:hAnsi="Courier New" w:cs="Courier New"/>
    </w:rPr>
  </w:style>
  <w:style w:type="paragraph" w:styleId="NoSpacing">
    <w:name w:val="No Spacing"/>
    <w:aliases w:val="Debate Text"/>
    <w:link w:val="NoSpacingChar"/>
    <w:qFormat/>
    <w:rsid w:val="00377023"/>
    <w:pPr>
      <w:spacing w:line="240" w:lineRule="exact"/>
    </w:pPr>
    <w:rPr>
      <w:rFonts w:eastAsia="Calibri"/>
      <w:sz w:val="24"/>
      <w:szCs w:val="22"/>
      <w:lang w:val="en-US"/>
    </w:rPr>
  </w:style>
  <w:style w:type="character" w:customStyle="1" w:styleId="NoSpacingChar">
    <w:name w:val="No Spacing Char"/>
    <w:aliases w:val="Debate Text Char"/>
    <w:link w:val="NoSpacing"/>
    <w:rsid w:val="00377023"/>
    <w:rPr>
      <w:rFonts w:eastAsia="Calibri"/>
      <w:sz w:val="24"/>
      <w:szCs w:val="22"/>
      <w:lang w:val="en-US" w:eastAsia="en-US" w:bidi="ar-SA"/>
    </w:rPr>
  </w:style>
  <w:style w:type="character" w:customStyle="1" w:styleId="blue">
    <w:name w:val="blue"/>
    <w:basedOn w:val="DefaultParagraphFont"/>
    <w:rsid w:val="00377023"/>
  </w:style>
  <w:style w:type="character" w:customStyle="1" w:styleId="BoldunderlineChar">
    <w:name w:val="Bold/underline Char"/>
    <w:rsid w:val="00377023"/>
    <w:rPr>
      <w:b/>
      <w:sz w:val="24"/>
      <w:szCs w:val="24"/>
      <w:u w:val="single"/>
      <w:lang w:val="en-US" w:eastAsia="en-US" w:bidi="ar-SA"/>
    </w:rPr>
  </w:style>
  <w:style w:type="character" w:styleId="Emphasis">
    <w:name w:val="Emphasis"/>
    <w:uiPriority w:val="7"/>
    <w:qFormat/>
    <w:rsid w:val="00652417"/>
    <w:rPr>
      <w:rFonts w:ascii="Calibri" w:hAnsi="Calibri"/>
      <w:b/>
      <w:i w:val="0"/>
      <w:iCs/>
      <w:sz w:val="22"/>
      <w:u w:val="single"/>
      <w:bdr w:val="none" w:sz="0" w:space="0" w:color="auto"/>
    </w:rPr>
  </w:style>
  <w:style w:type="paragraph" w:customStyle="1" w:styleId="CardText">
    <w:name w:val="Card Text"/>
    <w:basedOn w:val="Normal"/>
    <w:next w:val="Normal"/>
    <w:link w:val="CardTextChar"/>
    <w:rsid w:val="00A65C2A"/>
    <w:rPr>
      <w:rFonts w:ascii="Arial Narrow" w:hAnsi="Arial Narrow"/>
      <w:sz w:val="12"/>
    </w:rPr>
  </w:style>
  <w:style w:type="character" w:customStyle="1" w:styleId="CardTextChar">
    <w:name w:val="Card Text Char"/>
    <w:link w:val="CardText"/>
    <w:locked/>
    <w:rsid w:val="00A65C2A"/>
    <w:rPr>
      <w:rFonts w:ascii="Arial Narrow" w:hAnsi="Arial Narrow"/>
      <w:sz w:val="12"/>
      <w:szCs w:val="24"/>
    </w:rPr>
  </w:style>
  <w:style w:type="character" w:customStyle="1" w:styleId="CircleChar1">
    <w:name w:val="Circle Char1"/>
    <w:rsid w:val="00A65C2A"/>
    <w:rPr>
      <w:rFonts w:cs="Times New Roman"/>
      <w:b/>
      <w:i/>
      <w:sz w:val="18"/>
      <w:szCs w:val="18"/>
      <w:u w:val="thick"/>
      <w:lang w:val="en-US" w:eastAsia="en-US" w:bidi="ar-SA"/>
    </w:rPr>
  </w:style>
  <w:style w:type="character" w:customStyle="1" w:styleId="Heading1Char2">
    <w:name w:val="Heading 1 Char2"/>
    <w:rsid w:val="00A65C2A"/>
    <w:rPr>
      <w:rFonts w:ascii="Arial" w:hAnsi="Arial" w:cs="Arial"/>
      <w:b/>
      <w:bCs/>
      <w:kern w:val="32"/>
      <w:sz w:val="28"/>
      <w:szCs w:val="32"/>
      <w:lang w:val="en-US" w:eastAsia="en-US" w:bidi="ar-SA"/>
    </w:rPr>
  </w:style>
  <w:style w:type="character" w:customStyle="1" w:styleId="pnumber">
    <w:name w:val="pnumber"/>
    <w:rsid w:val="00A65C2A"/>
    <w:rPr>
      <w:rFonts w:cs="Times New Roman"/>
    </w:rPr>
  </w:style>
  <w:style w:type="character" w:customStyle="1" w:styleId="ital">
    <w:name w:val="ital"/>
    <w:rsid w:val="00A65C2A"/>
    <w:rPr>
      <w:rFonts w:cs="Times New Roman"/>
    </w:rPr>
  </w:style>
  <w:style w:type="paragraph" w:styleId="ListParagraph">
    <w:name w:val="List Paragraph"/>
    <w:basedOn w:val="Normal"/>
    <w:qFormat/>
    <w:rsid w:val="00A65C2A"/>
    <w:pPr>
      <w:spacing w:line="276" w:lineRule="auto"/>
      <w:ind w:left="720"/>
      <w:contextualSpacing/>
    </w:pPr>
    <w:rPr>
      <w:sz w:val="24"/>
    </w:rPr>
  </w:style>
  <w:style w:type="character" w:customStyle="1" w:styleId="klink">
    <w:name w:val="klink"/>
    <w:rsid w:val="00A65C2A"/>
    <w:rPr>
      <w:rFonts w:cs="Times New Roman"/>
    </w:rPr>
  </w:style>
  <w:style w:type="character" w:customStyle="1" w:styleId="date">
    <w:name w:val="date"/>
    <w:rsid w:val="00A65C2A"/>
    <w:rPr>
      <w:rFonts w:cs="Times New Roman"/>
    </w:rPr>
  </w:style>
  <w:style w:type="character" w:customStyle="1" w:styleId="HeaderChar">
    <w:name w:val="Header Char"/>
    <w:link w:val="Header"/>
    <w:locked/>
    <w:rsid w:val="00A65C2A"/>
    <w:rPr>
      <w:szCs w:val="24"/>
    </w:rPr>
  </w:style>
  <w:style w:type="character" w:customStyle="1" w:styleId="FooterChar">
    <w:name w:val="Footer Char"/>
    <w:link w:val="Footer"/>
    <w:locked/>
    <w:rsid w:val="00A65C2A"/>
    <w:rPr>
      <w:szCs w:val="24"/>
    </w:rPr>
  </w:style>
  <w:style w:type="paragraph" w:customStyle="1" w:styleId="MicroText">
    <w:name w:val="MicroText"/>
    <w:basedOn w:val="Normal"/>
    <w:next w:val="Normal"/>
    <w:link w:val="MicroTextChar"/>
    <w:rsid w:val="00A65C2A"/>
    <w:rPr>
      <w:rFonts w:ascii="Arial Narrow" w:hAnsi="Arial Narrow"/>
      <w:sz w:val="12"/>
    </w:rPr>
  </w:style>
  <w:style w:type="character" w:customStyle="1" w:styleId="MicroTextChar">
    <w:name w:val="MicroText Char"/>
    <w:link w:val="MicroText"/>
    <w:locked/>
    <w:rsid w:val="00A65C2A"/>
    <w:rPr>
      <w:rFonts w:ascii="Arial Narrow" w:eastAsia="Calibri" w:hAnsi="Arial Narrow"/>
      <w:sz w:val="12"/>
      <w:szCs w:val="24"/>
    </w:rPr>
  </w:style>
  <w:style w:type="paragraph" w:styleId="TOCHeading">
    <w:name w:val="TOC Heading"/>
    <w:basedOn w:val="Heading1"/>
    <w:next w:val="Normal"/>
    <w:qFormat/>
    <w:rsid w:val="00A65C2A"/>
    <w:pPr>
      <w:spacing w:before="480" w:line="276" w:lineRule="auto"/>
      <w:jc w:val="left"/>
      <w:outlineLvl w:val="9"/>
    </w:pPr>
    <w:rPr>
      <w:rFonts w:ascii="Cambria" w:eastAsia="Calibri" w:hAnsi="Cambria"/>
      <w:color w:val="365F91"/>
      <w:szCs w:val="28"/>
    </w:rPr>
  </w:style>
  <w:style w:type="paragraph" w:styleId="BalloonText">
    <w:name w:val="Balloon Text"/>
    <w:basedOn w:val="Normal"/>
    <w:link w:val="BalloonTextChar"/>
    <w:rsid w:val="00A65C2A"/>
    <w:rPr>
      <w:rFonts w:ascii="Tahoma" w:hAnsi="Tahoma" w:cs="Tahoma"/>
      <w:sz w:val="16"/>
      <w:szCs w:val="16"/>
    </w:rPr>
  </w:style>
  <w:style w:type="character" w:customStyle="1" w:styleId="BalloonTextChar">
    <w:name w:val="Balloon Text Char"/>
    <w:link w:val="BalloonText"/>
    <w:rsid w:val="00A65C2A"/>
    <w:rPr>
      <w:rFonts w:ascii="Tahoma" w:hAnsi="Tahoma" w:cs="Tahoma"/>
      <w:sz w:val="16"/>
      <w:szCs w:val="16"/>
    </w:rPr>
  </w:style>
  <w:style w:type="character" w:customStyle="1" w:styleId="DocumentMapChar">
    <w:name w:val="Document Map Char"/>
    <w:link w:val="DocumentMap"/>
    <w:locked/>
    <w:rsid w:val="00A65C2A"/>
    <w:rPr>
      <w:rFonts w:ascii="Tahoma" w:hAnsi="Tahoma" w:cs="Tahoma"/>
      <w:sz w:val="16"/>
      <w:szCs w:val="24"/>
      <w:shd w:val="clear" w:color="auto" w:fill="000080"/>
    </w:rPr>
  </w:style>
  <w:style w:type="character" w:customStyle="1" w:styleId="name">
    <w:name w:val="name"/>
    <w:rsid w:val="00A65C2A"/>
    <w:rPr>
      <w:rFonts w:cs="Times New Roman"/>
    </w:rPr>
  </w:style>
  <w:style w:type="character" w:customStyle="1" w:styleId="xref-sep">
    <w:name w:val="xref-sep"/>
    <w:rsid w:val="00A65C2A"/>
    <w:rPr>
      <w:rFonts w:cs="Times New Roman"/>
    </w:rPr>
  </w:style>
  <w:style w:type="character" w:customStyle="1" w:styleId="addmd">
    <w:name w:val="addmd"/>
    <w:rsid w:val="00A65C2A"/>
    <w:rPr>
      <w:rFonts w:cs="Times New Roman"/>
    </w:rPr>
  </w:style>
  <w:style w:type="character" w:customStyle="1" w:styleId="txt4">
    <w:name w:val="txt4"/>
    <w:rsid w:val="00A65C2A"/>
    <w:rPr>
      <w:rFonts w:cs="Times New Roman"/>
    </w:rPr>
  </w:style>
  <w:style w:type="character" w:customStyle="1" w:styleId="sg-ueberschrift1">
    <w:name w:val="sg-ueberschrift1"/>
    <w:rsid w:val="00A65C2A"/>
    <w:rPr>
      <w:rFonts w:cs="Times New Roman"/>
    </w:rPr>
  </w:style>
  <w:style w:type="character" w:customStyle="1" w:styleId="fsbody">
    <w:name w:val="fsbody"/>
    <w:rsid w:val="00A65C2A"/>
    <w:rPr>
      <w:rFonts w:cs="Times New Roman"/>
    </w:rPr>
  </w:style>
  <w:style w:type="character" w:customStyle="1" w:styleId="h1subhead">
    <w:name w:val="h1_subhead"/>
    <w:rsid w:val="00A65C2A"/>
    <w:rPr>
      <w:rFonts w:cs="Times New Roman"/>
    </w:rPr>
  </w:style>
  <w:style w:type="character" w:customStyle="1" w:styleId="byline">
    <w:name w:val="byline"/>
    <w:rsid w:val="00A65C2A"/>
    <w:rPr>
      <w:rFonts w:cs="Times New Roman"/>
    </w:rPr>
  </w:style>
  <w:style w:type="character" w:customStyle="1" w:styleId="dateline">
    <w:name w:val="dateline"/>
    <w:rsid w:val="00A65C2A"/>
    <w:rPr>
      <w:rFonts w:cs="Times New Roman"/>
    </w:rPr>
  </w:style>
  <w:style w:type="character" w:customStyle="1" w:styleId="Heading2Char">
    <w:name w:val="Heading 2 Char"/>
    <w:aliases w:val="Hat Char"/>
    <w:link w:val="Heading2"/>
    <w:uiPriority w:val="1"/>
    <w:locked/>
    <w:rsid w:val="00652417"/>
    <w:rPr>
      <w:rFonts w:ascii="Calibri" w:hAnsi="Calibri"/>
      <w:b/>
      <w:sz w:val="44"/>
      <w:szCs w:val="26"/>
      <w:u w:val="double"/>
    </w:rPr>
  </w:style>
  <w:style w:type="character" w:customStyle="1" w:styleId="Heading3Char">
    <w:name w:val="Heading 3 Char"/>
    <w:aliases w:val="Block Char"/>
    <w:link w:val="Heading3"/>
    <w:uiPriority w:val="2"/>
    <w:locked/>
    <w:rsid w:val="00652417"/>
    <w:rPr>
      <w:rFonts w:ascii="Calibri" w:hAnsi="Calibri"/>
      <w:b/>
      <w:sz w:val="32"/>
      <w:szCs w:val="24"/>
      <w:u w:val="single"/>
    </w:rPr>
  </w:style>
  <w:style w:type="character" w:customStyle="1" w:styleId="bold">
    <w:name w:val="bold"/>
    <w:rsid w:val="00A65C2A"/>
    <w:rPr>
      <w:rFonts w:cs="Times New Roman"/>
    </w:rPr>
  </w:style>
  <w:style w:type="character" w:customStyle="1" w:styleId="Style13ptBold">
    <w:name w:val="Style 13 pt Bold"/>
    <w:aliases w:val="Cite"/>
    <w:uiPriority w:val="5"/>
    <w:qFormat/>
    <w:rsid w:val="00652417"/>
    <w:rPr>
      <w:b/>
      <w:bCs/>
      <w:sz w:val="26"/>
      <w:u w:val="none"/>
    </w:rPr>
  </w:style>
  <w:style w:type="character" w:styleId="FollowedHyperlink">
    <w:name w:val="FollowedHyperlink"/>
    <w:uiPriority w:val="99"/>
    <w:unhideWhenUsed/>
    <w:rsid w:val="0065241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9679">
      <w:bodyDiv w:val="1"/>
      <w:marLeft w:val="0"/>
      <w:marRight w:val="0"/>
      <w:marTop w:val="0"/>
      <w:marBottom w:val="0"/>
      <w:divBdr>
        <w:top w:val="none" w:sz="0" w:space="0" w:color="auto"/>
        <w:left w:val="none" w:sz="0" w:space="0" w:color="auto"/>
        <w:bottom w:val="none" w:sz="0" w:space="0" w:color="auto"/>
        <w:right w:val="none" w:sz="0" w:space="0" w:color="auto"/>
      </w:divBdr>
      <w:divsChild>
        <w:div w:id="981889499">
          <w:marLeft w:val="0"/>
          <w:marRight w:val="0"/>
          <w:marTop w:val="0"/>
          <w:marBottom w:val="0"/>
          <w:divBdr>
            <w:top w:val="none" w:sz="0" w:space="0" w:color="auto"/>
            <w:left w:val="none" w:sz="0" w:space="0" w:color="auto"/>
            <w:bottom w:val="none" w:sz="0" w:space="0" w:color="auto"/>
            <w:right w:val="none" w:sz="0" w:space="0" w:color="auto"/>
          </w:divBdr>
        </w:div>
      </w:divsChild>
    </w:div>
    <w:div w:id="191770477">
      <w:bodyDiv w:val="1"/>
      <w:marLeft w:val="0"/>
      <w:marRight w:val="0"/>
      <w:marTop w:val="0"/>
      <w:marBottom w:val="0"/>
      <w:divBdr>
        <w:top w:val="none" w:sz="0" w:space="0" w:color="auto"/>
        <w:left w:val="none" w:sz="0" w:space="0" w:color="auto"/>
        <w:bottom w:val="none" w:sz="0" w:space="0" w:color="auto"/>
        <w:right w:val="none" w:sz="0" w:space="0" w:color="auto"/>
      </w:divBdr>
    </w:div>
    <w:div w:id="332297406">
      <w:bodyDiv w:val="1"/>
      <w:marLeft w:val="0"/>
      <w:marRight w:val="0"/>
      <w:marTop w:val="0"/>
      <w:marBottom w:val="0"/>
      <w:divBdr>
        <w:top w:val="none" w:sz="0" w:space="0" w:color="auto"/>
        <w:left w:val="none" w:sz="0" w:space="0" w:color="auto"/>
        <w:bottom w:val="none" w:sz="0" w:space="0" w:color="auto"/>
        <w:right w:val="none" w:sz="0" w:space="0" w:color="auto"/>
      </w:divBdr>
      <w:divsChild>
        <w:div w:id="98765758">
          <w:marLeft w:val="0"/>
          <w:marRight w:val="0"/>
          <w:marTop w:val="0"/>
          <w:marBottom w:val="0"/>
          <w:divBdr>
            <w:top w:val="none" w:sz="0" w:space="0" w:color="auto"/>
            <w:left w:val="none" w:sz="0" w:space="0" w:color="auto"/>
            <w:bottom w:val="none" w:sz="0" w:space="0" w:color="auto"/>
            <w:right w:val="none" w:sz="0" w:space="0" w:color="auto"/>
          </w:divBdr>
        </w:div>
      </w:divsChild>
    </w:div>
    <w:div w:id="696931755">
      <w:bodyDiv w:val="1"/>
      <w:marLeft w:val="0"/>
      <w:marRight w:val="0"/>
      <w:marTop w:val="0"/>
      <w:marBottom w:val="0"/>
      <w:divBdr>
        <w:top w:val="none" w:sz="0" w:space="0" w:color="auto"/>
        <w:left w:val="none" w:sz="0" w:space="0" w:color="auto"/>
        <w:bottom w:val="none" w:sz="0" w:space="0" w:color="auto"/>
        <w:right w:val="none" w:sz="0" w:space="0" w:color="auto"/>
      </w:divBdr>
      <w:divsChild>
        <w:div w:id="1575166125">
          <w:marLeft w:val="0"/>
          <w:marRight w:val="0"/>
          <w:marTop w:val="0"/>
          <w:marBottom w:val="0"/>
          <w:divBdr>
            <w:top w:val="none" w:sz="0" w:space="0" w:color="auto"/>
            <w:left w:val="none" w:sz="0" w:space="0" w:color="auto"/>
            <w:bottom w:val="none" w:sz="0" w:space="0" w:color="auto"/>
            <w:right w:val="none" w:sz="0" w:space="0" w:color="auto"/>
          </w:divBdr>
        </w:div>
      </w:divsChild>
    </w:div>
    <w:div w:id="1040326970">
      <w:bodyDiv w:val="1"/>
      <w:marLeft w:val="0"/>
      <w:marRight w:val="0"/>
      <w:marTop w:val="0"/>
      <w:marBottom w:val="0"/>
      <w:divBdr>
        <w:top w:val="none" w:sz="0" w:space="0" w:color="auto"/>
        <w:left w:val="none" w:sz="0" w:space="0" w:color="auto"/>
        <w:bottom w:val="none" w:sz="0" w:space="0" w:color="auto"/>
        <w:right w:val="none" w:sz="0" w:space="0" w:color="auto"/>
      </w:divBdr>
    </w:div>
    <w:div w:id="1060634776">
      <w:bodyDiv w:val="1"/>
      <w:marLeft w:val="0"/>
      <w:marRight w:val="0"/>
      <w:marTop w:val="0"/>
      <w:marBottom w:val="0"/>
      <w:divBdr>
        <w:top w:val="none" w:sz="0" w:space="0" w:color="auto"/>
        <w:left w:val="none" w:sz="0" w:space="0" w:color="auto"/>
        <w:bottom w:val="none" w:sz="0" w:space="0" w:color="auto"/>
        <w:right w:val="none" w:sz="0" w:space="0" w:color="auto"/>
      </w:divBdr>
    </w:div>
    <w:div w:id="1186017379">
      <w:bodyDiv w:val="1"/>
      <w:marLeft w:val="0"/>
      <w:marRight w:val="0"/>
      <w:marTop w:val="0"/>
      <w:marBottom w:val="0"/>
      <w:divBdr>
        <w:top w:val="none" w:sz="0" w:space="0" w:color="auto"/>
        <w:left w:val="none" w:sz="0" w:space="0" w:color="auto"/>
        <w:bottom w:val="none" w:sz="0" w:space="0" w:color="auto"/>
        <w:right w:val="none" w:sz="0" w:space="0" w:color="auto"/>
      </w:divBdr>
    </w:div>
    <w:div w:id="1274627050">
      <w:bodyDiv w:val="1"/>
      <w:marLeft w:val="0"/>
      <w:marRight w:val="0"/>
      <w:marTop w:val="0"/>
      <w:marBottom w:val="0"/>
      <w:divBdr>
        <w:top w:val="none" w:sz="0" w:space="0" w:color="auto"/>
        <w:left w:val="none" w:sz="0" w:space="0" w:color="auto"/>
        <w:bottom w:val="none" w:sz="0" w:space="0" w:color="auto"/>
        <w:right w:val="none" w:sz="0" w:space="0" w:color="auto"/>
      </w:divBdr>
      <w:divsChild>
        <w:div w:id="1754816701">
          <w:marLeft w:val="0"/>
          <w:marRight w:val="0"/>
          <w:marTop w:val="0"/>
          <w:marBottom w:val="0"/>
          <w:divBdr>
            <w:top w:val="none" w:sz="0" w:space="0" w:color="auto"/>
            <w:left w:val="none" w:sz="0" w:space="0" w:color="auto"/>
            <w:bottom w:val="none" w:sz="0" w:space="0" w:color="auto"/>
            <w:right w:val="none" w:sz="0" w:space="0" w:color="auto"/>
          </w:divBdr>
        </w:div>
      </w:divsChild>
    </w:div>
    <w:div w:id="1336418024">
      <w:bodyDiv w:val="1"/>
      <w:marLeft w:val="0"/>
      <w:marRight w:val="0"/>
      <w:marTop w:val="0"/>
      <w:marBottom w:val="0"/>
      <w:divBdr>
        <w:top w:val="none" w:sz="0" w:space="0" w:color="auto"/>
        <w:left w:val="none" w:sz="0" w:space="0" w:color="auto"/>
        <w:bottom w:val="none" w:sz="0" w:space="0" w:color="auto"/>
        <w:right w:val="none" w:sz="0" w:space="0" w:color="auto"/>
      </w:divBdr>
    </w:div>
    <w:div w:id="1468357097">
      <w:bodyDiv w:val="1"/>
      <w:marLeft w:val="0"/>
      <w:marRight w:val="0"/>
      <w:marTop w:val="0"/>
      <w:marBottom w:val="0"/>
      <w:divBdr>
        <w:top w:val="none" w:sz="0" w:space="0" w:color="auto"/>
        <w:left w:val="none" w:sz="0" w:space="0" w:color="auto"/>
        <w:bottom w:val="none" w:sz="0" w:space="0" w:color="auto"/>
        <w:right w:val="none" w:sz="0" w:space="0" w:color="auto"/>
      </w:divBdr>
    </w:div>
    <w:div w:id="208988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21"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42" Type="http://schemas.openxmlformats.org/officeDocument/2006/relationships/hyperlink" Target="http://www.nickbostrom.com/ethics/ai.html" TargetMode="External"/><Relationship Id="rId47" Type="http://schemas.openxmlformats.org/officeDocument/2006/relationships/hyperlink" Target="http://www.wired.com/wired/archive/8.04/joy_pr.html" TargetMode="External"/><Relationship Id="rId63" Type="http://schemas.openxmlformats.org/officeDocument/2006/relationships/hyperlink" Target="http://www.spaceref.com/news/viewpr.html?pid=21436" TargetMode="External"/><Relationship Id="rId68" Type="http://schemas.openxmlformats.org/officeDocument/2006/relationships/hyperlink" Target="javascript:openreferences('saga90')" TargetMode="External"/><Relationship Id="rId16"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11"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24"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32" Type="http://schemas.openxmlformats.org/officeDocument/2006/relationships/hyperlink" Target="javascript:loadBrain('Artificial%20intelligence%20(AI)')" TargetMode="External"/><Relationship Id="rId37" Type="http://schemas.openxmlformats.org/officeDocument/2006/relationships/hyperlink" Target="javascript:loadBrain('Kurzweil,%20Raymond')" TargetMode="External"/><Relationship Id="rId40" Type="http://schemas.openxmlformats.org/officeDocument/2006/relationships/hyperlink" Target="javascript:loadBrain('Progress')" TargetMode="External"/><Relationship Id="rId45" Type="http://schemas.openxmlformats.org/officeDocument/2006/relationships/hyperlink" Target="http://www.wired.com/wired/archive/8.04/joy_pr.html" TargetMode="External"/><Relationship Id="rId53" Type="http://schemas.openxmlformats.org/officeDocument/2006/relationships/hyperlink" Target="http://www.guardian.co.uk/environment/energy" TargetMode="External"/><Relationship Id="rId58" Type="http://schemas.openxmlformats.org/officeDocument/2006/relationships/hyperlink" Target="http://www.rsc.org/delivery/_ArticleLinking/DisplayHTMLArticleforfree.cfm?JournalCode=EE&amp;Year=2009&amp;ManuscriptID=b809990c&amp;Iss=Advance_Article" TargetMode="External"/><Relationship Id="rId66" Type="http://schemas.openxmlformats.org/officeDocument/2006/relationships/hyperlink" Target="javascript:openreferences('pitt86')" TargetMode="External"/><Relationship Id="rId74" Type="http://schemas.openxmlformats.org/officeDocument/2006/relationships/image" Target="media/image2.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www.spaceref.com/news/viewpr.html?pid=21436" TargetMode="External"/><Relationship Id="rId19"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14"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22"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27"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30" Type="http://schemas.openxmlformats.org/officeDocument/2006/relationships/hyperlink" Target="javascript:loadBrain('Robotics')" TargetMode="External"/><Relationship Id="rId35" Type="http://schemas.openxmlformats.org/officeDocument/2006/relationships/hyperlink" Target="javascript:loadBrain('Technology')" TargetMode="External"/><Relationship Id="rId43" Type="http://schemas.openxmlformats.org/officeDocument/2006/relationships/hyperlink" Target="http://crnano.typepad.com/crnblog/what_we_believe/%20January%2021%2004" TargetMode="External"/><Relationship Id="rId48" Type="http://schemas.openxmlformats.org/officeDocument/2006/relationships/hyperlink" Target="http://dieoff.org/page79.htm" TargetMode="External"/><Relationship Id="rId56" Type="http://schemas.openxmlformats.org/officeDocument/2006/relationships/hyperlink" Target="http://www.rsc.org/delivery/_ArticleLinking/DisplayHTMLArticleforfree.cfm?JournalCode=EE&amp;Year=2009&amp;ManuscriptID=b809990c&amp;Iss=Advance_Article" TargetMode="External"/><Relationship Id="rId64" Type="http://schemas.openxmlformats.org/officeDocument/2006/relationships/hyperlink" Target="http://www.spaceref.com/news/viewpr.html?pid=21436" TargetMode="External"/><Relationship Id="rId69" Type="http://schemas.openxmlformats.org/officeDocument/2006/relationships/hyperlink" Target="http://www.rerf.or.jp/general/qa_e/qa11.html" TargetMode="External"/><Relationship Id="rId77" Type="http://schemas.openxmlformats.org/officeDocument/2006/relationships/header" Target="header2.xml"/><Relationship Id="rId8" Type="http://schemas.openxmlformats.org/officeDocument/2006/relationships/hyperlink" Target="http://www.foundation.bw" TargetMode="External"/><Relationship Id="rId51" Type="http://schemas.openxmlformats.org/officeDocument/2006/relationships/hyperlink" Target="http://whyfiles.org/shorties/222nuclear/images/BCabsoptdaily.gif" TargetMode="External"/><Relationship Id="rId72" Type="http://schemas.openxmlformats.org/officeDocument/2006/relationships/hyperlink" Target="http://medical-dictionary.thefreedictionary.com/RADS" TargetMode="External"/><Relationship Id="rId3" Type="http://schemas.openxmlformats.org/officeDocument/2006/relationships/settings" Target="settings.xml"/><Relationship Id="rId12"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17"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25"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33" Type="http://schemas.openxmlformats.org/officeDocument/2006/relationships/hyperlink" Target="javascript:loadBrain('Disease')" TargetMode="External"/><Relationship Id="rId38" Type="http://schemas.openxmlformats.org/officeDocument/2006/relationships/hyperlink" Target="javascript:loadBrain('Moravec,%20Hans')" TargetMode="External"/><Relationship Id="rId46" Type="http://schemas.openxmlformats.org/officeDocument/2006/relationships/hyperlink" Target="http://www.wired.com/wired/archive/8.04/joy_pr.html" TargetMode="External"/><Relationship Id="rId59" Type="http://schemas.openxmlformats.org/officeDocument/2006/relationships/hyperlink" Target="http://www.rsc.org/delivery/_ArticleLinking/DisplayHTMLArticleforfree.cfm?JournalCode=EE&amp;Year=2009&amp;ManuscriptID=b809990c&amp;Iss=Advance_Article" TargetMode="External"/><Relationship Id="rId67" Type="http://schemas.openxmlformats.org/officeDocument/2006/relationships/hyperlink" Target="javascript:openreferences('turc90')" TargetMode="External"/><Relationship Id="rId20"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41" Type="http://schemas.openxmlformats.org/officeDocument/2006/relationships/hyperlink" Target="http://www.fhi.ox.ac.uk/" TargetMode="External"/><Relationship Id="rId54" Type="http://schemas.openxmlformats.org/officeDocument/2006/relationships/hyperlink" Target="http://www.rsc.org/delivery/_ArticleLinking/DisplayHTMLArticleforfree.cfm?JournalCode=EE&amp;Year=2009&amp;ManuscriptID=b809990c&amp;Iss=Advance_Article" TargetMode="External"/><Relationship Id="rId62" Type="http://schemas.openxmlformats.org/officeDocument/2006/relationships/hyperlink" Target="http://www.spaceref.com/news/viewpr.html?pid=21436" TargetMode="External"/><Relationship Id="rId70" Type="http://schemas.openxmlformats.org/officeDocument/2006/relationships/hyperlink" Target="http://www.worldnetdaily.com/index.php?fa=PAGE.view&amp;pageId=6341" TargetMode="External"/><Relationship Id="rId75" Type="http://schemas.openxmlformats.org/officeDocument/2006/relationships/hyperlink" Target="http://www.uow.edu.au/arts/sts/bmartin/pubs/82cab/index.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23"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28" Type="http://schemas.openxmlformats.org/officeDocument/2006/relationships/hyperlink" Target="javascript:loadBrain('Future')" TargetMode="External"/><Relationship Id="rId36" Type="http://schemas.openxmlformats.org/officeDocument/2006/relationships/hyperlink" Target="javascript:loadBrain('Inventor')" TargetMode="External"/><Relationship Id="rId49" Type="http://schemas.openxmlformats.org/officeDocument/2006/relationships/hyperlink" Target="http://www.atomicarchive.com/Movies/Movie6.shtml" TargetMode="External"/><Relationship Id="rId57" Type="http://schemas.openxmlformats.org/officeDocument/2006/relationships/hyperlink" Target="http://www.rsc.org/delivery/_ArticleLinking/DisplayHTMLArticleforfree.cfm?JournalCode=EE&amp;Year=2009&amp;ManuscriptID=b809990c&amp;Iss=Advance_Article" TargetMode="External"/><Relationship Id="rId10"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31" Type="http://schemas.openxmlformats.org/officeDocument/2006/relationships/hyperlink" Target="javascript:loadBrain('Genetics')" TargetMode="External"/><Relationship Id="rId44" Type="http://schemas.openxmlformats.org/officeDocument/2006/relationships/hyperlink" Target="http://www.risk-evaluation-forum.org/cnsdrtns.htm" TargetMode="External"/><Relationship Id="rId52" Type="http://schemas.openxmlformats.org/officeDocument/2006/relationships/hyperlink" Target="http://www.rsc.org/delivery/_ArticleLinking/DisplayHTMLArticleforfree.cfm?JournalCode=EE&amp;Year=2009&amp;ManuscriptID=b809990c&amp;Iss=Advance_Article" TargetMode="External"/><Relationship Id="rId60" Type="http://schemas.openxmlformats.org/officeDocument/2006/relationships/hyperlink" Target="http://www.spaceref.com/news/viewpr.html?pid=21436" TargetMode="External"/><Relationship Id="rId65" Type="http://schemas.openxmlformats.org/officeDocument/2006/relationships/hyperlink" Target="javascript:opentables('tab01')" TargetMode="External"/><Relationship Id="rId73" Type="http://schemas.openxmlformats.org/officeDocument/2006/relationships/image" Target="media/image1.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features.csmonitor.com/environment/2008/06/19/how-overfishing-can-alter-an-ocean%E2%80%99s-entire-ecosystem/" TargetMode="External"/><Relationship Id="rId13"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18" Type="http://schemas.openxmlformats.org/officeDocument/2006/relationships/hyperlink" Target="http://www.lexisnexis.com/us/lnacademic/frame.do?tokenKey=rsh-20.421067.4895423235&amp;target=results_DocumentContent&amp;reloadEntirePage=true&amp;rand=1221341403899&amp;returnToKey=20_T4555594133&amp;parent=docview" TargetMode="External"/><Relationship Id="rId39" Type="http://schemas.openxmlformats.org/officeDocument/2006/relationships/hyperlink" Target="javascript:loadBrain('Genome')" TargetMode="External"/><Relationship Id="rId34" Type="http://schemas.openxmlformats.org/officeDocument/2006/relationships/hyperlink" Target="javascript:loadBrain('Cancer')" TargetMode="External"/><Relationship Id="rId50" Type="http://schemas.openxmlformats.org/officeDocument/2006/relationships/hyperlink" Target="http://www.copernicus.org/EGU/acp/acpd/6/11817/acpd-6-11817_p.pdf" TargetMode="External"/><Relationship Id="rId55" Type="http://schemas.openxmlformats.org/officeDocument/2006/relationships/hyperlink" Target="http://www.rsc.org/delivery/_ArticleLinking/DisplayHTMLArticleforfree.cfm?JournalCode=EE&amp;Year=2009&amp;ManuscriptID=b809990c&amp;Iss=Advance_Article" TargetMode="External"/><Relationship Id="rId76" Type="http://schemas.openxmlformats.org/officeDocument/2006/relationships/header" Target="header1.xml"/><Relationship Id="rId7" Type="http://schemas.openxmlformats.org/officeDocument/2006/relationships/hyperlink" Target="http://www.foundationwebsite.org/canam4x.htm" TargetMode="External"/><Relationship Id="rId71" Type="http://schemas.openxmlformats.org/officeDocument/2006/relationships/hyperlink" Target="http://www.worldnetdaily.com/index.php?fa=PAGE.view&amp;pageId=6341" TargetMode="External"/><Relationship Id="rId2" Type="http://schemas.openxmlformats.org/officeDocument/2006/relationships/styles" Target="styles.xml"/><Relationship Id="rId29" Type="http://schemas.openxmlformats.org/officeDocument/2006/relationships/hyperlink" Target="javascript:loadBrain('Nanotechnolo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C:\Users\Cole\AppData\Roaming\Microsoft\Templates\Debate.dotm</Template>
  <TotalTime>0</TotalTime>
  <Pages>227</Pages>
  <Words>60357</Words>
  <Characters>344039</Characters>
  <Application>Microsoft Office Word</Application>
  <DocSecurity>0</DocSecurity>
  <Lines>2866</Lines>
  <Paragraphs>807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403589</CharactersWithSpaces>
  <SharedDoc>false</SharedDoc>
  <HLinks>
    <vt:vector size="402" baseType="variant">
      <vt:variant>
        <vt:i4>2555959</vt:i4>
      </vt:variant>
      <vt:variant>
        <vt:i4>198</vt:i4>
      </vt:variant>
      <vt:variant>
        <vt:i4>0</vt:i4>
      </vt:variant>
      <vt:variant>
        <vt:i4>5</vt:i4>
      </vt:variant>
      <vt:variant>
        <vt:lpwstr>http://www.uow.edu.au/arts/sts/bmartin/pubs/82cab/index.html</vt:lpwstr>
      </vt:variant>
      <vt:variant>
        <vt:lpwstr>n42</vt:lpwstr>
      </vt:variant>
      <vt:variant>
        <vt:i4>1310807</vt:i4>
      </vt:variant>
      <vt:variant>
        <vt:i4>195</vt:i4>
      </vt:variant>
      <vt:variant>
        <vt:i4>0</vt:i4>
      </vt:variant>
      <vt:variant>
        <vt:i4>5</vt:i4>
      </vt:variant>
      <vt:variant>
        <vt:lpwstr>http://medical-dictionary.thefreedictionary.com/RADS</vt:lpwstr>
      </vt:variant>
      <vt:variant>
        <vt:lpwstr/>
      </vt:variant>
      <vt:variant>
        <vt:i4>2621550</vt:i4>
      </vt:variant>
      <vt:variant>
        <vt:i4>192</vt:i4>
      </vt:variant>
      <vt:variant>
        <vt:i4>0</vt:i4>
      </vt:variant>
      <vt:variant>
        <vt:i4>5</vt:i4>
      </vt:variant>
      <vt:variant>
        <vt:lpwstr>http://www.worldnetdaily.com/index.php?fa=PAGE.view&amp;pageId=6341</vt:lpwstr>
      </vt:variant>
      <vt:variant>
        <vt:lpwstr/>
      </vt:variant>
      <vt:variant>
        <vt:i4>2621550</vt:i4>
      </vt:variant>
      <vt:variant>
        <vt:i4>189</vt:i4>
      </vt:variant>
      <vt:variant>
        <vt:i4>0</vt:i4>
      </vt:variant>
      <vt:variant>
        <vt:i4>5</vt:i4>
      </vt:variant>
      <vt:variant>
        <vt:lpwstr>http://www.worldnetdaily.com/index.php?fa=PAGE.view&amp;pageId=6341</vt:lpwstr>
      </vt:variant>
      <vt:variant>
        <vt:lpwstr/>
      </vt:variant>
      <vt:variant>
        <vt:i4>917537</vt:i4>
      </vt:variant>
      <vt:variant>
        <vt:i4>186</vt:i4>
      </vt:variant>
      <vt:variant>
        <vt:i4>0</vt:i4>
      </vt:variant>
      <vt:variant>
        <vt:i4>5</vt:i4>
      </vt:variant>
      <vt:variant>
        <vt:lpwstr>http://www.rerf.or.jp/general/qa_e/qa11.html</vt:lpwstr>
      </vt:variant>
      <vt:variant>
        <vt:lpwstr/>
      </vt:variant>
      <vt:variant>
        <vt:i4>3866667</vt:i4>
      </vt:variant>
      <vt:variant>
        <vt:i4>183</vt:i4>
      </vt:variant>
      <vt:variant>
        <vt:i4>0</vt:i4>
      </vt:variant>
      <vt:variant>
        <vt:i4>5</vt:i4>
      </vt:variant>
      <vt:variant>
        <vt:lpwstr>javascript:openreferences('saga90')</vt:lpwstr>
      </vt:variant>
      <vt:variant>
        <vt:lpwstr/>
      </vt:variant>
      <vt:variant>
        <vt:i4>2687037</vt:i4>
      </vt:variant>
      <vt:variant>
        <vt:i4>180</vt:i4>
      </vt:variant>
      <vt:variant>
        <vt:i4>0</vt:i4>
      </vt:variant>
      <vt:variant>
        <vt:i4>5</vt:i4>
      </vt:variant>
      <vt:variant>
        <vt:lpwstr>javascript:openreferences('turc90')</vt:lpwstr>
      </vt:variant>
      <vt:variant>
        <vt:lpwstr/>
      </vt:variant>
      <vt:variant>
        <vt:i4>2752560</vt:i4>
      </vt:variant>
      <vt:variant>
        <vt:i4>177</vt:i4>
      </vt:variant>
      <vt:variant>
        <vt:i4>0</vt:i4>
      </vt:variant>
      <vt:variant>
        <vt:i4>5</vt:i4>
      </vt:variant>
      <vt:variant>
        <vt:lpwstr>javascript:openreferences('pitt86')</vt:lpwstr>
      </vt:variant>
      <vt:variant>
        <vt:lpwstr/>
      </vt:variant>
      <vt:variant>
        <vt:i4>2162790</vt:i4>
      </vt:variant>
      <vt:variant>
        <vt:i4>174</vt:i4>
      </vt:variant>
      <vt:variant>
        <vt:i4>0</vt:i4>
      </vt:variant>
      <vt:variant>
        <vt:i4>5</vt:i4>
      </vt:variant>
      <vt:variant>
        <vt:lpwstr>javascript:opentables('tab01')</vt:lpwstr>
      </vt:variant>
      <vt:variant>
        <vt:lpwstr/>
      </vt:variant>
      <vt:variant>
        <vt:i4>3145839</vt:i4>
      </vt:variant>
      <vt:variant>
        <vt:i4>171</vt:i4>
      </vt:variant>
      <vt:variant>
        <vt:i4>0</vt:i4>
      </vt:variant>
      <vt:variant>
        <vt:i4>5</vt:i4>
      </vt:variant>
      <vt:variant>
        <vt:lpwstr>http://www.spaceref.com/news/viewpr.html?pid=21436</vt:lpwstr>
      </vt:variant>
      <vt:variant>
        <vt:lpwstr/>
      </vt:variant>
      <vt:variant>
        <vt:i4>3145839</vt:i4>
      </vt:variant>
      <vt:variant>
        <vt:i4>168</vt:i4>
      </vt:variant>
      <vt:variant>
        <vt:i4>0</vt:i4>
      </vt:variant>
      <vt:variant>
        <vt:i4>5</vt:i4>
      </vt:variant>
      <vt:variant>
        <vt:lpwstr>http://www.spaceref.com/news/viewpr.html?pid=21436</vt:lpwstr>
      </vt:variant>
      <vt:variant>
        <vt:lpwstr/>
      </vt:variant>
      <vt:variant>
        <vt:i4>3145839</vt:i4>
      </vt:variant>
      <vt:variant>
        <vt:i4>165</vt:i4>
      </vt:variant>
      <vt:variant>
        <vt:i4>0</vt:i4>
      </vt:variant>
      <vt:variant>
        <vt:i4>5</vt:i4>
      </vt:variant>
      <vt:variant>
        <vt:lpwstr>http://www.spaceref.com/news/viewpr.html?pid=21436</vt:lpwstr>
      </vt:variant>
      <vt:variant>
        <vt:lpwstr/>
      </vt:variant>
      <vt:variant>
        <vt:i4>3145839</vt:i4>
      </vt:variant>
      <vt:variant>
        <vt:i4>162</vt:i4>
      </vt:variant>
      <vt:variant>
        <vt:i4>0</vt:i4>
      </vt:variant>
      <vt:variant>
        <vt:i4>5</vt:i4>
      </vt:variant>
      <vt:variant>
        <vt:lpwstr>http://www.spaceref.com/news/viewpr.html?pid=21436</vt:lpwstr>
      </vt:variant>
      <vt:variant>
        <vt:lpwstr/>
      </vt:variant>
      <vt:variant>
        <vt:i4>3145839</vt:i4>
      </vt:variant>
      <vt:variant>
        <vt:i4>159</vt:i4>
      </vt:variant>
      <vt:variant>
        <vt:i4>0</vt:i4>
      </vt:variant>
      <vt:variant>
        <vt:i4>5</vt:i4>
      </vt:variant>
      <vt:variant>
        <vt:lpwstr>http://www.spaceref.com/news/viewpr.html?pid=21436</vt:lpwstr>
      </vt:variant>
      <vt:variant>
        <vt:lpwstr/>
      </vt:variant>
      <vt:variant>
        <vt:i4>65542</vt:i4>
      </vt:variant>
      <vt:variant>
        <vt:i4>156</vt:i4>
      </vt:variant>
      <vt:variant>
        <vt:i4>0</vt:i4>
      </vt:variant>
      <vt:variant>
        <vt:i4>5</vt:i4>
      </vt:variant>
      <vt:variant>
        <vt:lpwstr>http://www.rsc.org/delivery/_ArticleLinking/DisplayHTMLArticleforfree.cfm?JournalCode=EE&amp;Year=2009&amp;ManuscriptID=b809990c&amp;Iss=Advance_Article</vt:lpwstr>
      </vt:variant>
      <vt:variant>
        <vt:lpwstr>tab3</vt:lpwstr>
      </vt:variant>
      <vt:variant>
        <vt:i4>851975</vt:i4>
      </vt:variant>
      <vt:variant>
        <vt:i4>153</vt:i4>
      </vt:variant>
      <vt:variant>
        <vt:i4>0</vt:i4>
      </vt:variant>
      <vt:variant>
        <vt:i4>5</vt:i4>
      </vt:variant>
      <vt:variant>
        <vt:lpwstr>http://www.rsc.org/delivery/_ArticleLinking/DisplayHTMLArticleforfree.cfm?JournalCode=EE&amp;Year=2009&amp;ManuscriptID=b809990c&amp;Iss=Advance_Article</vt:lpwstr>
      </vt:variant>
      <vt:variant>
        <vt:lpwstr>cit72</vt:lpwstr>
      </vt:variant>
      <vt:variant>
        <vt:i4>851975</vt:i4>
      </vt:variant>
      <vt:variant>
        <vt:i4>150</vt:i4>
      </vt:variant>
      <vt:variant>
        <vt:i4>0</vt:i4>
      </vt:variant>
      <vt:variant>
        <vt:i4>5</vt:i4>
      </vt:variant>
      <vt:variant>
        <vt:lpwstr>http://www.rsc.org/delivery/_ArticleLinking/DisplayHTMLArticleforfree.cfm?JournalCode=EE&amp;Year=2009&amp;ManuscriptID=b809990c&amp;Iss=Advance_Article</vt:lpwstr>
      </vt:variant>
      <vt:variant>
        <vt:lpwstr>cit71</vt:lpwstr>
      </vt:variant>
      <vt:variant>
        <vt:i4>786439</vt:i4>
      </vt:variant>
      <vt:variant>
        <vt:i4>147</vt:i4>
      </vt:variant>
      <vt:variant>
        <vt:i4>0</vt:i4>
      </vt:variant>
      <vt:variant>
        <vt:i4>5</vt:i4>
      </vt:variant>
      <vt:variant>
        <vt:lpwstr>http://www.rsc.org/delivery/_ArticleLinking/DisplayHTMLArticleforfree.cfm?JournalCode=EE&amp;Year=2009&amp;ManuscriptID=b809990c&amp;Iss=Advance_Article</vt:lpwstr>
      </vt:variant>
      <vt:variant>
        <vt:lpwstr>cit62</vt:lpwstr>
      </vt:variant>
      <vt:variant>
        <vt:i4>851975</vt:i4>
      </vt:variant>
      <vt:variant>
        <vt:i4>144</vt:i4>
      </vt:variant>
      <vt:variant>
        <vt:i4>0</vt:i4>
      </vt:variant>
      <vt:variant>
        <vt:i4>5</vt:i4>
      </vt:variant>
      <vt:variant>
        <vt:lpwstr>http://www.rsc.org/delivery/_ArticleLinking/DisplayHTMLArticleforfree.cfm?JournalCode=EE&amp;Year=2009&amp;ManuscriptID=b809990c&amp;Iss=Advance_Article</vt:lpwstr>
      </vt:variant>
      <vt:variant>
        <vt:lpwstr>cit70</vt:lpwstr>
      </vt:variant>
      <vt:variant>
        <vt:i4>786439</vt:i4>
      </vt:variant>
      <vt:variant>
        <vt:i4>141</vt:i4>
      </vt:variant>
      <vt:variant>
        <vt:i4>0</vt:i4>
      </vt:variant>
      <vt:variant>
        <vt:i4>5</vt:i4>
      </vt:variant>
      <vt:variant>
        <vt:lpwstr>http://www.rsc.org/delivery/_ArticleLinking/DisplayHTMLArticleforfree.cfm?JournalCode=EE&amp;Year=2009&amp;ManuscriptID=b809990c&amp;Iss=Advance_Article</vt:lpwstr>
      </vt:variant>
      <vt:variant>
        <vt:lpwstr>cit68</vt:lpwstr>
      </vt:variant>
      <vt:variant>
        <vt:i4>1179663</vt:i4>
      </vt:variant>
      <vt:variant>
        <vt:i4>138</vt:i4>
      </vt:variant>
      <vt:variant>
        <vt:i4>0</vt:i4>
      </vt:variant>
      <vt:variant>
        <vt:i4>5</vt:i4>
      </vt:variant>
      <vt:variant>
        <vt:lpwstr>http://www.guardian.co.uk/environment/energy</vt:lpwstr>
      </vt:variant>
      <vt:variant>
        <vt:lpwstr/>
      </vt:variant>
      <vt:variant>
        <vt:i4>6815840</vt:i4>
      </vt:variant>
      <vt:variant>
        <vt:i4>135</vt:i4>
      </vt:variant>
      <vt:variant>
        <vt:i4>0</vt:i4>
      </vt:variant>
      <vt:variant>
        <vt:i4>5</vt:i4>
      </vt:variant>
      <vt:variant>
        <vt:lpwstr>http://www.rsc.org/delivery/_ArticleLinking/DisplayHTMLArticleforfree.cfm?JournalCode=EE&amp;Year=2009&amp;ManuscriptID=b809990c&amp;Iss=Advance_Article</vt:lpwstr>
      </vt:variant>
      <vt:variant>
        <vt:lpwstr>tab4fna</vt:lpwstr>
      </vt:variant>
      <vt:variant>
        <vt:i4>65544</vt:i4>
      </vt:variant>
      <vt:variant>
        <vt:i4>132</vt:i4>
      </vt:variant>
      <vt:variant>
        <vt:i4>0</vt:i4>
      </vt:variant>
      <vt:variant>
        <vt:i4>5</vt:i4>
      </vt:variant>
      <vt:variant>
        <vt:lpwstr>http://whyfiles.org/shorties/222nuclear/images/BCabsoptdaily.gif</vt:lpwstr>
      </vt:variant>
      <vt:variant>
        <vt:lpwstr/>
      </vt:variant>
      <vt:variant>
        <vt:i4>2752540</vt:i4>
      </vt:variant>
      <vt:variant>
        <vt:i4>129</vt:i4>
      </vt:variant>
      <vt:variant>
        <vt:i4>0</vt:i4>
      </vt:variant>
      <vt:variant>
        <vt:i4>5</vt:i4>
      </vt:variant>
      <vt:variant>
        <vt:lpwstr>http://www.copernicus.org/EGU/acp/acpd/6/11817/acpd-6-11817_p.pdf</vt:lpwstr>
      </vt:variant>
      <vt:variant>
        <vt:lpwstr/>
      </vt:variant>
      <vt:variant>
        <vt:i4>4587528</vt:i4>
      </vt:variant>
      <vt:variant>
        <vt:i4>126</vt:i4>
      </vt:variant>
      <vt:variant>
        <vt:i4>0</vt:i4>
      </vt:variant>
      <vt:variant>
        <vt:i4>5</vt:i4>
      </vt:variant>
      <vt:variant>
        <vt:lpwstr>http://www.atomicarchive.com/Movies/Movie6.shtml</vt:lpwstr>
      </vt:variant>
      <vt:variant>
        <vt:lpwstr/>
      </vt:variant>
      <vt:variant>
        <vt:i4>458779</vt:i4>
      </vt:variant>
      <vt:variant>
        <vt:i4>123</vt:i4>
      </vt:variant>
      <vt:variant>
        <vt:i4>0</vt:i4>
      </vt:variant>
      <vt:variant>
        <vt:i4>5</vt:i4>
      </vt:variant>
      <vt:variant>
        <vt:lpwstr>http://dieoff.org/page79.htm</vt:lpwstr>
      </vt:variant>
      <vt:variant>
        <vt:lpwstr/>
      </vt:variant>
      <vt:variant>
        <vt:i4>8257600</vt:i4>
      </vt:variant>
      <vt:variant>
        <vt:i4>120</vt:i4>
      </vt:variant>
      <vt:variant>
        <vt:i4>0</vt:i4>
      </vt:variant>
      <vt:variant>
        <vt:i4>5</vt:i4>
      </vt:variant>
      <vt:variant>
        <vt:lpwstr>http://www.wired.com/wired/archive/8.04/joy_pr.html</vt:lpwstr>
      </vt:variant>
      <vt:variant>
        <vt:lpwstr>15</vt:lpwstr>
      </vt:variant>
      <vt:variant>
        <vt:i4>7995456</vt:i4>
      </vt:variant>
      <vt:variant>
        <vt:i4>117</vt:i4>
      </vt:variant>
      <vt:variant>
        <vt:i4>0</vt:i4>
      </vt:variant>
      <vt:variant>
        <vt:i4>5</vt:i4>
      </vt:variant>
      <vt:variant>
        <vt:lpwstr>http://www.wired.com/wired/archive/8.04/joy_pr.html</vt:lpwstr>
      </vt:variant>
      <vt:variant>
        <vt:lpwstr>11</vt:lpwstr>
      </vt:variant>
      <vt:variant>
        <vt:i4>8060992</vt:i4>
      </vt:variant>
      <vt:variant>
        <vt:i4>114</vt:i4>
      </vt:variant>
      <vt:variant>
        <vt:i4>0</vt:i4>
      </vt:variant>
      <vt:variant>
        <vt:i4>5</vt:i4>
      </vt:variant>
      <vt:variant>
        <vt:lpwstr>http://www.wired.com/wired/archive/8.04/joy_pr.html</vt:lpwstr>
      </vt:variant>
      <vt:variant>
        <vt:lpwstr>10</vt:lpwstr>
      </vt:variant>
      <vt:variant>
        <vt:i4>6029337</vt:i4>
      </vt:variant>
      <vt:variant>
        <vt:i4>111</vt:i4>
      </vt:variant>
      <vt:variant>
        <vt:i4>0</vt:i4>
      </vt:variant>
      <vt:variant>
        <vt:i4>5</vt:i4>
      </vt:variant>
      <vt:variant>
        <vt:lpwstr>http://www.risk-evaluation-forum.org/cnsdrtns.htm</vt:lpwstr>
      </vt:variant>
      <vt:variant>
        <vt:lpwstr/>
      </vt:variant>
      <vt:variant>
        <vt:i4>8257576</vt:i4>
      </vt:variant>
      <vt:variant>
        <vt:i4>108</vt:i4>
      </vt:variant>
      <vt:variant>
        <vt:i4>0</vt:i4>
      </vt:variant>
      <vt:variant>
        <vt:i4>5</vt:i4>
      </vt:variant>
      <vt:variant>
        <vt:lpwstr>http://crnano.typepad.com/crnblog/what_we_believe/ January 21 04</vt:lpwstr>
      </vt:variant>
      <vt:variant>
        <vt:lpwstr/>
      </vt:variant>
      <vt:variant>
        <vt:i4>720925</vt:i4>
      </vt:variant>
      <vt:variant>
        <vt:i4>105</vt:i4>
      </vt:variant>
      <vt:variant>
        <vt:i4>0</vt:i4>
      </vt:variant>
      <vt:variant>
        <vt:i4>5</vt:i4>
      </vt:variant>
      <vt:variant>
        <vt:lpwstr>http://www.nickbostrom.com/ethics/ai.html</vt:lpwstr>
      </vt:variant>
      <vt:variant>
        <vt:lpwstr/>
      </vt:variant>
      <vt:variant>
        <vt:i4>6029386</vt:i4>
      </vt:variant>
      <vt:variant>
        <vt:i4>102</vt:i4>
      </vt:variant>
      <vt:variant>
        <vt:i4>0</vt:i4>
      </vt:variant>
      <vt:variant>
        <vt:i4>5</vt:i4>
      </vt:variant>
      <vt:variant>
        <vt:lpwstr>http://www.fhi.ox.ac.uk/</vt:lpwstr>
      </vt:variant>
      <vt:variant>
        <vt:lpwstr/>
      </vt:variant>
      <vt:variant>
        <vt:i4>1245270</vt:i4>
      </vt:variant>
      <vt:variant>
        <vt:i4>99</vt:i4>
      </vt:variant>
      <vt:variant>
        <vt:i4>0</vt:i4>
      </vt:variant>
      <vt:variant>
        <vt:i4>5</vt:i4>
      </vt:variant>
      <vt:variant>
        <vt:lpwstr>javascript:loadBrain('Progress')</vt:lpwstr>
      </vt:variant>
      <vt:variant>
        <vt:lpwstr/>
      </vt:variant>
      <vt:variant>
        <vt:i4>8323116</vt:i4>
      </vt:variant>
      <vt:variant>
        <vt:i4>96</vt:i4>
      </vt:variant>
      <vt:variant>
        <vt:i4>0</vt:i4>
      </vt:variant>
      <vt:variant>
        <vt:i4>5</vt:i4>
      </vt:variant>
      <vt:variant>
        <vt:lpwstr>javascript:loadBrain('Genome')</vt:lpwstr>
      </vt:variant>
      <vt:variant>
        <vt:lpwstr/>
      </vt:variant>
      <vt:variant>
        <vt:i4>6226007</vt:i4>
      </vt:variant>
      <vt:variant>
        <vt:i4>93</vt:i4>
      </vt:variant>
      <vt:variant>
        <vt:i4>0</vt:i4>
      </vt:variant>
      <vt:variant>
        <vt:i4>5</vt:i4>
      </vt:variant>
      <vt:variant>
        <vt:lpwstr>javascript:loadBrain('Moravec, Hans')</vt:lpwstr>
      </vt:variant>
      <vt:variant>
        <vt:lpwstr/>
      </vt:variant>
      <vt:variant>
        <vt:i4>5898308</vt:i4>
      </vt:variant>
      <vt:variant>
        <vt:i4>90</vt:i4>
      </vt:variant>
      <vt:variant>
        <vt:i4>0</vt:i4>
      </vt:variant>
      <vt:variant>
        <vt:i4>5</vt:i4>
      </vt:variant>
      <vt:variant>
        <vt:lpwstr>javascript:loadBrain('Kurzweil, Raymond')</vt:lpwstr>
      </vt:variant>
      <vt:variant>
        <vt:lpwstr/>
      </vt:variant>
      <vt:variant>
        <vt:i4>1900630</vt:i4>
      </vt:variant>
      <vt:variant>
        <vt:i4>87</vt:i4>
      </vt:variant>
      <vt:variant>
        <vt:i4>0</vt:i4>
      </vt:variant>
      <vt:variant>
        <vt:i4>5</vt:i4>
      </vt:variant>
      <vt:variant>
        <vt:lpwstr>javascript:loadBrain('Inventor')</vt:lpwstr>
      </vt:variant>
      <vt:variant>
        <vt:lpwstr/>
      </vt:variant>
      <vt:variant>
        <vt:i4>6553658</vt:i4>
      </vt:variant>
      <vt:variant>
        <vt:i4>84</vt:i4>
      </vt:variant>
      <vt:variant>
        <vt:i4>0</vt:i4>
      </vt:variant>
      <vt:variant>
        <vt:i4>5</vt:i4>
      </vt:variant>
      <vt:variant>
        <vt:lpwstr>javascript:loadBrain('Technology')</vt:lpwstr>
      </vt:variant>
      <vt:variant>
        <vt:lpwstr/>
      </vt:variant>
      <vt:variant>
        <vt:i4>6291488</vt:i4>
      </vt:variant>
      <vt:variant>
        <vt:i4>81</vt:i4>
      </vt:variant>
      <vt:variant>
        <vt:i4>0</vt:i4>
      </vt:variant>
      <vt:variant>
        <vt:i4>5</vt:i4>
      </vt:variant>
      <vt:variant>
        <vt:lpwstr>javascript:loadBrain('Cancer')</vt:lpwstr>
      </vt:variant>
      <vt:variant>
        <vt:lpwstr/>
      </vt:variant>
      <vt:variant>
        <vt:i4>6357116</vt:i4>
      </vt:variant>
      <vt:variant>
        <vt:i4>78</vt:i4>
      </vt:variant>
      <vt:variant>
        <vt:i4>0</vt:i4>
      </vt:variant>
      <vt:variant>
        <vt:i4>5</vt:i4>
      </vt:variant>
      <vt:variant>
        <vt:lpwstr>javascript:loadBrain('Disease')</vt:lpwstr>
      </vt:variant>
      <vt:variant>
        <vt:lpwstr/>
      </vt:variant>
      <vt:variant>
        <vt:i4>1114195</vt:i4>
      </vt:variant>
      <vt:variant>
        <vt:i4>75</vt:i4>
      </vt:variant>
      <vt:variant>
        <vt:i4>0</vt:i4>
      </vt:variant>
      <vt:variant>
        <vt:i4>5</vt:i4>
      </vt:variant>
      <vt:variant>
        <vt:lpwstr>javascript:loadBrain('Artificial intelligence (AI)')</vt:lpwstr>
      </vt:variant>
      <vt:variant>
        <vt:lpwstr/>
      </vt:variant>
      <vt:variant>
        <vt:i4>655446</vt:i4>
      </vt:variant>
      <vt:variant>
        <vt:i4>72</vt:i4>
      </vt:variant>
      <vt:variant>
        <vt:i4>0</vt:i4>
      </vt:variant>
      <vt:variant>
        <vt:i4>5</vt:i4>
      </vt:variant>
      <vt:variant>
        <vt:lpwstr>javascript:loadBrain('Genetics')</vt:lpwstr>
      </vt:variant>
      <vt:variant>
        <vt:lpwstr/>
      </vt:variant>
      <vt:variant>
        <vt:i4>655439</vt:i4>
      </vt:variant>
      <vt:variant>
        <vt:i4>69</vt:i4>
      </vt:variant>
      <vt:variant>
        <vt:i4>0</vt:i4>
      </vt:variant>
      <vt:variant>
        <vt:i4>5</vt:i4>
      </vt:variant>
      <vt:variant>
        <vt:lpwstr>javascript:loadBrain('Robotics')</vt:lpwstr>
      </vt:variant>
      <vt:variant>
        <vt:lpwstr/>
      </vt:variant>
      <vt:variant>
        <vt:i4>6946874</vt:i4>
      </vt:variant>
      <vt:variant>
        <vt:i4>66</vt:i4>
      </vt:variant>
      <vt:variant>
        <vt:i4>0</vt:i4>
      </vt:variant>
      <vt:variant>
        <vt:i4>5</vt:i4>
      </vt:variant>
      <vt:variant>
        <vt:lpwstr>javascript:loadBrain('Nanotechnology')</vt:lpwstr>
      </vt:variant>
      <vt:variant>
        <vt:lpwstr/>
      </vt:variant>
      <vt:variant>
        <vt:i4>7667752</vt:i4>
      </vt:variant>
      <vt:variant>
        <vt:i4>63</vt:i4>
      </vt:variant>
      <vt:variant>
        <vt:i4>0</vt:i4>
      </vt:variant>
      <vt:variant>
        <vt:i4>5</vt:i4>
      </vt:variant>
      <vt:variant>
        <vt:lpwstr>javascript:loadBrain('Future')</vt:lpwstr>
      </vt:variant>
      <vt:variant>
        <vt:lpwstr/>
      </vt:variant>
      <vt:variant>
        <vt:i4>3670057</vt:i4>
      </vt:variant>
      <vt:variant>
        <vt:i4>60</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n24</vt:lpwstr>
      </vt:variant>
      <vt:variant>
        <vt:i4>3670057</vt:i4>
      </vt:variant>
      <vt:variant>
        <vt:i4>57</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n23</vt:lpwstr>
      </vt:variant>
      <vt:variant>
        <vt:i4>3670057</vt:i4>
      </vt:variant>
      <vt:variant>
        <vt:i4>54</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n22</vt:lpwstr>
      </vt:variant>
      <vt:variant>
        <vt:i4>3670057</vt:i4>
      </vt:variant>
      <vt:variant>
        <vt:i4>51</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n21</vt:lpwstr>
      </vt:variant>
      <vt:variant>
        <vt:i4>3670057</vt:i4>
      </vt:variant>
      <vt:variant>
        <vt:i4>48</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n20</vt:lpwstr>
      </vt:variant>
      <vt:variant>
        <vt:i4>3866665</vt:i4>
      </vt:variant>
      <vt:variant>
        <vt:i4>45</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n19</vt:lpwstr>
      </vt:variant>
      <vt:variant>
        <vt:i4>3866665</vt:i4>
      </vt:variant>
      <vt:variant>
        <vt:i4>42</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n18</vt:lpwstr>
      </vt:variant>
      <vt:variant>
        <vt:i4>3866665</vt:i4>
      </vt:variant>
      <vt:variant>
        <vt:i4>39</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n17</vt:lpwstr>
      </vt:variant>
      <vt:variant>
        <vt:i4>3735593</vt:i4>
      </vt:variant>
      <vt:variant>
        <vt:i4>36</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n36</vt:lpwstr>
      </vt:variant>
      <vt:variant>
        <vt:i4>3735593</vt:i4>
      </vt:variant>
      <vt:variant>
        <vt:i4>33</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n35</vt:lpwstr>
      </vt:variant>
      <vt:variant>
        <vt:i4>3735593</vt:i4>
      </vt:variant>
      <vt:variant>
        <vt:i4>30</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n34</vt:lpwstr>
      </vt:variant>
      <vt:variant>
        <vt:i4>3735593</vt:i4>
      </vt:variant>
      <vt:variant>
        <vt:i4>27</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n33</vt:lpwstr>
      </vt:variant>
      <vt:variant>
        <vt:i4>3735593</vt:i4>
      </vt:variant>
      <vt:variant>
        <vt:i4>24</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n32</vt:lpwstr>
      </vt:variant>
      <vt:variant>
        <vt:i4>3735593</vt:i4>
      </vt:variant>
      <vt:variant>
        <vt:i4>21</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n31</vt:lpwstr>
      </vt:variant>
      <vt:variant>
        <vt:i4>3735593</vt:i4>
      </vt:variant>
      <vt:variant>
        <vt:i4>18</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n30</vt:lpwstr>
      </vt:variant>
      <vt:variant>
        <vt:i4>3670057</vt:i4>
      </vt:variant>
      <vt:variant>
        <vt:i4>15</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n29</vt:lpwstr>
      </vt:variant>
      <vt:variant>
        <vt:i4>3670057</vt:i4>
      </vt:variant>
      <vt:variant>
        <vt:i4>12</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n28</vt:lpwstr>
      </vt:variant>
      <vt:variant>
        <vt:i4>3670057</vt:i4>
      </vt:variant>
      <vt:variant>
        <vt:i4>9</vt:i4>
      </vt:variant>
      <vt:variant>
        <vt:i4>0</vt:i4>
      </vt:variant>
      <vt:variant>
        <vt:i4>5</vt:i4>
      </vt:variant>
      <vt:variant>
        <vt:lpwstr>http://www.lexisnexis.com/us/lnacademic/frame.do?tokenKey=rsh-20.421067.4895423235&amp;target=results_DocumentContent&amp;reloadEntirePage=true&amp;rand=1221341403899&amp;returnToKey=20_T4555594133&amp;parent=docview</vt:lpwstr>
      </vt:variant>
      <vt:variant>
        <vt:lpwstr>n27</vt:lpwstr>
      </vt:variant>
      <vt:variant>
        <vt:i4>3145854</vt:i4>
      </vt:variant>
      <vt:variant>
        <vt:i4>6</vt:i4>
      </vt:variant>
      <vt:variant>
        <vt:i4>0</vt:i4>
      </vt:variant>
      <vt:variant>
        <vt:i4>5</vt:i4>
      </vt:variant>
      <vt:variant>
        <vt:lpwstr>http://features.csmonitor.com/environment/2008/06/19/how-overfishing-can-alter-an-ocean%E2%80%99s-entire-ecosystem/</vt:lpwstr>
      </vt:variant>
      <vt:variant>
        <vt:lpwstr/>
      </vt:variant>
      <vt:variant>
        <vt:i4>1966165</vt:i4>
      </vt:variant>
      <vt:variant>
        <vt:i4>3</vt:i4>
      </vt:variant>
      <vt:variant>
        <vt:i4>0</vt:i4>
      </vt:variant>
      <vt:variant>
        <vt:i4>5</vt:i4>
      </vt:variant>
      <vt:variant>
        <vt:lpwstr>http://www.foundation.bw/</vt:lpwstr>
      </vt:variant>
      <vt:variant>
        <vt:lpwstr/>
      </vt:variant>
      <vt:variant>
        <vt:i4>4915272</vt:i4>
      </vt:variant>
      <vt:variant>
        <vt:i4>0</vt:i4>
      </vt:variant>
      <vt:variant>
        <vt:i4>0</vt:i4>
      </vt:variant>
      <vt:variant>
        <vt:i4>5</vt:i4>
      </vt:variant>
      <vt:variant>
        <vt:lpwstr>http://www.foundationwebsite.org/canam4x.htm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Louis Au</cp:lastModifiedBy>
  <cp:revision>2</cp:revision>
  <cp:lastPrinted>2009-08-19T07:08:00Z</cp:lastPrinted>
  <dcterms:created xsi:type="dcterms:W3CDTF">2026-01-21T07:10:00Z</dcterms:created>
  <dcterms:modified xsi:type="dcterms:W3CDTF">2026-01-21T07:10:00Z</dcterms:modified>
</cp:coreProperties>
</file>